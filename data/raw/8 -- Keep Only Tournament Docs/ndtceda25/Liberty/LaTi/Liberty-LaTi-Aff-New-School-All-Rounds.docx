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65D4" w14:textId="77777777" w:rsidR="00C01C04" w:rsidRPr="00506EBE" w:rsidRDefault="00C01C04" w:rsidP="00F4771B">
      <w:pPr>
        <w:pStyle w:val="Heading1"/>
        <w:rPr>
          <w:lang w:eastAsia="ja-JP"/>
        </w:rPr>
      </w:pPr>
      <w:r w:rsidRPr="00506EBE">
        <w:rPr>
          <w:lang w:eastAsia="ja-JP"/>
        </w:rPr>
        <w:t>1AC</w:t>
      </w:r>
    </w:p>
    <w:p w14:paraId="39477804" w14:textId="77777777" w:rsidR="00C01C04" w:rsidRPr="00506EBE" w:rsidRDefault="00C01C04" w:rsidP="00F4771B">
      <w:pPr>
        <w:pStyle w:val="Heading4"/>
      </w:pPr>
    </w:p>
    <w:p w14:paraId="05D410FE" w14:textId="77777777" w:rsidR="00C01C04" w:rsidRPr="00506EBE" w:rsidRDefault="00C01C04" w:rsidP="00F4771B">
      <w:pPr>
        <w:pStyle w:val="Heading4"/>
        <w:rPr>
          <w:highlight w:val="yellow"/>
        </w:rPr>
      </w:pPr>
      <w:r w:rsidRPr="00506EBE">
        <w:rPr>
          <w:highlight w:val="yellow"/>
        </w:rPr>
        <w:t xml:space="preserve">Labor bargaining units in the US are small and fragmented due to the NLRA prohibition on sectoral bargaining and promotion of enterprise level bargaining; that ensures the terminal decline of unions in the US </w:t>
      </w:r>
    </w:p>
    <w:p w14:paraId="339C8417" w14:textId="77777777" w:rsidR="00C01C04" w:rsidRPr="00506EBE" w:rsidRDefault="00C01C04" w:rsidP="00F4771B">
      <w:pPr>
        <w:pStyle w:val="Heading4"/>
      </w:pPr>
      <w:r w:rsidRPr="00506EBE">
        <w:rPr>
          <w:highlight w:val="yellow"/>
        </w:rPr>
        <w:t>Bigley, 25</w:t>
      </w:r>
    </w:p>
    <w:p w14:paraId="16843974"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(Kyle,</w:t>
      </w:r>
      <w:r w:rsidRPr="00506EBE">
        <w:rPr>
          <w:rFonts w:ascii="Aptos" w:eastAsia="MS Mincho" w:hAnsi="Aptos" w:cs="Arial"/>
          <w:lang w:eastAsia="ja-JP"/>
        </w:rPr>
        <w:t xml:space="preserve"> </w:t>
      </w:r>
      <w:r w:rsidRPr="00506EBE">
        <w:rPr>
          <w:rFonts w:ascii="Aptos" w:eastAsia="MS Mincho" w:hAnsi="Aptos" w:cs="Arial"/>
          <w:vanish/>
          <w:lang w:eastAsia="ja-JP"/>
        </w:rPr>
        <w:t>“Power</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Numbers: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NLRA,</w:t>
      </w:r>
      <w:r w:rsidRPr="00506EBE">
        <w:rPr>
          <w:rFonts w:ascii="Aptos" w:eastAsia="MS Mincho" w:hAnsi="Aptos" w:cs="Arial"/>
          <w:lang w:eastAsia="ja-JP"/>
        </w:rPr>
        <w:t xml:space="preserve"> </w:t>
      </w:r>
      <w:r w:rsidRPr="00506EBE">
        <w:rPr>
          <w:rFonts w:ascii="Aptos" w:eastAsia="MS Mincho" w:hAnsi="Aptos" w:cs="Arial"/>
          <w:vanish/>
          <w:lang w:eastAsia="ja-JP"/>
        </w:rPr>
        <w:t>Bargaining-Unit</w:t>
      </w:r>
      <w:r w:rsidRPr="00506EBE">
        <w:rPr>
          <w:rFonts w:ascii="Aptos" w:eastAsia="MS Mincho" w:hAnsi="Aptos" w:cs="Arial"/>
          <w:lang w:eastAsia="ja-JP"/>
        </w:rPr>
        <w:t xml:space="preserve"> </w:t>
      </w:r>
      <w:r w:rsidRPr="00506EBE">
        <w:rPr>
          <w:rFonts w:ascii="Aptos" w:eastAsia="MS Mincho" w:hAnsi="Aptos" w:cs="Arial"/>
          <w:vanish/>
          <w:lang w:eastAsia="ja-JP"/>
        </w:rPr>
        <w:t>Fragmentation,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Revival,”</w:t>
      </w:r>
      <w:r w:rsidRPr="00506EBE">
        <w:rPr>
          <w:rFonts w:ascii="Aptos" w:eastAsia="MS Mincho" w:hAnsi="Aptos" w:cs="Arial"/>
          <w:lang w:eastAsia="ja-JP"/>
        </w:rPr>
        <w:t xml:space="preserve"> </w:t>
      </w:r>
      <w:r w:rsidRPr="00506EBE">
        <w:rPr>
          <w:rFonts w:ascii="Aptos" w:eastAsia="MS Mincho" w:hAnsi="Aptos" w:cs="Arial"/>
          <w:vanish/>
          <w:lang w:eastAsia="ja-JP"/>
        </w:rPr>
        <w:t>46</w:t>
      </w:r>
      <w:r w:rsidRPr="00506EBE">
        <w:rPr>
          <w:rFonts w:ascii="Aptos" w:eastAsia="MS Mincho" w:hAnsi="Aptos" w:cs="Arial"/>
          <w:lang w:eastAsia="ja-JP"/>
        </w:rPr>
        <w:t xml:space="preserve"> </w:t>
      </w:r>
      <w:r w:rsidRPr="00506EBE">
        <w:rPr>
          <w:rFonts w:ascii="Aptos" w:eastAsia="MS Mincho" w:hAnsi="Aptos" w:cs="Arial"/>
          <w:vanish/>
          <w:lang w:eastAsia="ja-JP"/>
        </w:rPr>
        <w:t>Berkeley</w:t>
      </w:r>
      <w:r w:rsidRPr="00506EBE">
        <w:rPr>
          <w:rFonts w:ascii="Aptos" w:eastAsia="MS Mincho" w:hAnsi="Aptos" w:cs="Arial"/>
          <w:lang w:eastAsia="ja-JP"/>
        </w:rPr>
        <w:t xml:space="preserve"> </w:t>
      </w:r>
      <w:r w:rsidRPr="00506EBE">
        <w:rPr>
          <w:rFonts w:ascii="Aptos" w:eastAsia="MS Mincho" w:hAnsi="Aptos" w:cs="Arial"/>
          <w:vanish/>
          <w:lang w:eastAsia="ja-JP"/>
        </w:rPr>
        <w:t>J.</w:t>
      </w:r>
      <w:r w:rsidRPr="00506EBE">
        <w:rPr>
          <w:rFonts w:ascii="Aptos" w:eastAsia="MS Mincho" w:hAnsi="Aptos" w:cs="Arial"/>
          <w:lang w:eastAsia="ja-JP"/>
        </w:rPr>
        <w:t xml:space="preserve"> </w:t>
      </w:r>
      <w:r w:rsidRPr="00506EBE">
        <w:rPr>
          <w:rFonts w:ascii="Aptos" w:eastAsia="MS Mincho" w:hAnsi="Aptos" w:cs="Arial"/>
          <w:vanish/>
          <w:lang w:eastAsia="ja-JP"/>
        </w:rPr>
        <w:t>Emp.</w:t>
      </w:r>
      <w:r w:rsidRPr="00506EBE">
        <w:rPr>
          <w:rFonts w:ascii="Aptos" w:eastAsia="MS Mincho" w:hAnsi="Aptos" w:cs="Arial"/>
          <w:lang w:eastAsia="ja-JP"/>
        </w:rPr>
        <w:t xml:space="preserve"> </w:t>
      </w:r>
      <w:r w:rsidRPr="00506EBE">
        <w:rPr>
          <w:rFonts w:ascii="Aptos" w:eastAsia="MS Mincho" w:hAnsi="Aptos" w:cs="Arial"/>
          <w:vanish/>
          <w:lang w:eastAsia="ja-JP"/>
        </w:rPr>
        <w:t>&amp;</w:t>
      </w:r>
      <w:r w:rsidRPr="00506EBE">
        <w:rPr>
          <w:rFonts w:ascii="Aptos" w:eastAsia="MS Mincho" w:hAnsi="Aptos" w:cs="Arial"/>
          <w:lang w:eastAsia="ja-JP"/>
        </w:rPr>
        <w:t xml:space="preserve"> </w:t>
      </w:r>
      <w:r w:rsidRPr="00506EBE">
        <w:rPr>
          <w:rFonts w:ascii="Aptos" w:eastAsia="MS Mincho" w:hAnsi="Aptos" w:cs="Arial"/>
          <w:vanish/>
          <w:lang w:eastAsia="ja-JP"/>
        </w:rPr>
        <w:t>Lab.</w:t>
      </w:r>
      <w:r w:rsidRPr="00506EBE">
        <w:rPr>
          <w:rFonts w:ascii="Aptos" w:eastAsia="MS Mincho" w:hAnsi="Aptos" w:cs="Arial"/>
          <w:lang w:eastAsia="ja-JP"/>
        </w:rPr>
        <w:t xml:space="preserve"> </w:t>
      </w:r>
      <w:r w:rsidRPr="00506EBE">
        <w:rPr>
          <w:rFonts w:ascii="Aptos" w:eastAsia="MS Mincho" w:hAnsi="Aptos" w:cs="Arial"/>
          <w:vanish/>
          <w:lang w:eastAsia="ja-JP"/>
        </w:rPr>
        <w:t>L.</w:t>
      </w:r>
      <w:r w:rsidRPr="00506EBE">
        <w:rPr>
          <w:rFonts w:ascii="Aptos" w:eastAsia="MS Mincho" w:hAnsi="Aptos" w:cs="Arial"/>
          <w:lang w:eastAsia="ja-JP"/>
        </w:rPr>
        <w:t xml:space="preserve"> </w:t>
      </w:r>
      <w:r w:rsidRPr="00506EBE">
        <w:rPr>
          <w:rFonts w:ascii="Aptos" w:eastAsia="MS Mincho" w:hAnsi="Aptos" w:cs="Arial"/>
          <w:vanish/>
          <w:lang w:eastAsia="ja-JP"/>
        </w:rPr>
        <w:t>55,</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8-5-25,</w:t>
      </w:r>
      <w:r w:rsidRPr="00506EBE">
        <w:rPr>
          <w:rFonts w:ascii="Aptos" w:eastAsia="MS Mincho" w:hAnsi="Aptos" w:cs="Arial"/>
          <w:lang w:eastAsia="ja-JP"/>
        </w:rPr>
        <w:t xml:space="preserve"> </w:t>
      </w:r>
      <w:r w:rsidRPr="00506EBE">
        <w:rPr>
          <w:rFonts w:ascii="Aptos" w:eastAsia="MS Mincho" w:hAnsi="Aptos" w:cs="Arial"/>
          <w:vanish/>
          <w:lang w:eastAsia="ja-JP"/>
        </w:rPr>
        <w:t>Nexis</w:t>
      </w:r>
      <w:r w:rsidRPr="00506EBE">
        <w:rPr>
          <w:rFonts w:ascii="Aptos" w:eastAsia="MS Mincho" w:hAnsi="Aptos" w:cs="Arial"/>
          <w:lang w:eastAsia="ja-JP"/>
        </w:rPr>
        <w:t xml:space="preserve"> </w:t>
      </w:r>
      <w:r w:rsidRPr="00506EBE">
        <w:rPr>
          <w:rFonts w:ascii="Aptos" w:eastAsia="MS Mincho" w:hAnsi="Aptos" w:cs="Arial"/>
          <w:vanish/>
          <w:lang w:eastAsia="ja-JP"/>
        </w:rPr>
        <w:t>Uni)</w:t>
      </w:r>
      <w:r w:rsidRPr="00506EBE">
        <w:rPr>
          <w:rFonts w:ascii="Aptos" w:eastAsia="MS Mincho" w:hAnsi="Aptos" w:cs="Arial"/>
          <w:lang w:eastAsia="ja-JP"/>
        </w:rPr>
        <w:t xml:space="preserve"> </w:t>
      </w:r>
      <w:r w:rsidRPr="00506EBE">
        <w:rPr>
          <w:rFonts w:ascii="Aptos" w:eastAsia="MS Mincho" w:hAnsi="Aptos" w:cs="Arial"/>
          <w:vanish/>
          <w:lang w:eastAsia="ja-JP"/>
        </w:rPr>
        <w:t>JFN</w:t>
      </w:r>
      <w:r w:rsidRPr="00506EBE">
        <w:rPr>
          <w:rFonts w:ascii="Aptos" w:eastAsia="MS Mincho" w:hAnsi="Aptos" w:cs="Arial"/>
          <w:lang w:eastAsia="ja-JP"/>
        </w:rPr>
        <w:t xml:space="preserve"> </w:t>
      </w:r>
    </w:p>
    <w:p w14:paraId="699CDB79" w14:textId="77777777" w:rsidR="00C01C04" w:rsidRPr="00506EBE" w:rsidRDefault="00C01C04" w:rsidP="00C01C04">
      <w:pPr>
        <w:spacing w:line="279" w:lineRule="auto"/>
        <w:rPr>
          <w:rFonts w:ascii="Aptos" w:eastAsia="MS Mincho" w:hAnsi="Aptos" w:cs="Arial"/>
          <w:lang w:eastAsia="ja-JP"/>
        </w:rPr>
      </w:pPr>
    </w:p>
    <w:p w14:paraId="5D0A89AA" w14:textId="78501E4A" w:rsidR="009B3C46" w:rsidRPr="00506EBE" w:rsidRDefault="00C01C04" w:rsidP="009B3C46">
      <w:pPr>
        <w:pStyle w:val="ListParagraph"/>
        <w:numPr>
          <w:ilvl w:val="0"/>
          <w:numId w:val="13"/>
        </w:numPr>
        <w:spacing w:line="279" w:lineRule="auto"/>
        <w:rPr>
          <w:rFonts w:ascii="Aptos" w:eastAsia="MS Mincho" w:hAnsi="Aptos" w:cs="Arial"/>
          <w:sz w:val="16"/>
          <w:szCs w:val="16"/>
          <w:lang w:eastAsia="ja-JP"/>
        </w:rPr>
      </w:pP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Regime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comparative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terms</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U.S. bargaining units are</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almost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uniquely fragmented, decentralized, and uncoordinated, foremost elements of U.S. labor law's "distinctive character."</w:t>
      </w:r>
      <w:r w:rsidRPr="00506EBE">
        <w:rPr>
          <w:rFonts w:ascii="Aptos" w:eastAsia="MS Mincho" w:hAnsi="Aptos" w:cs="Arial"/>
          <w:sz w:val="16"/>
          <w:szCs w:val="16"/>
          <w:highlight w:val="yellow"/>
          <w:lang w:eastAsia="ja-JP"/>
        </w:rPr>
        <w:t>40Link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Other</w:t>
      </w:r>
      <w:r w:rsidRPr="00506EBE">
        <w:rPr>
          <w:rFonts w:ascii="Aptos" w:eastAsia="MS Mincho" w:hAnsi="Aptos" w:cs="Arial"/>
          <w:b/>
          <w:bCs/>
          <w:u w:val="single"/>
          <w:lang w:eastAsia="ja-JP"/>
        </w:rPr>
        <w:t xml:space="preserve"> </w:t>
      </w:r>
      <w:r w:rsidRPr="00506EBE">
        <w:rPr>
          <w:rFonts w:ascii="Aptos" w:eastAsia="MS Mincho" w:hAnsi="Aptos" w:cs="Arial"/>
          <w:vanish/>
          <w:sz w:val="16"/>
          <w:szCs w:val="16"/>
          <w:lang w:eastAsia="ja-JP"/>
        </w:rPr>
        <w:t>Organization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Cooperation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Development</w:t>
      </w:r>
      <w:r w:rsidRPr="00506EBE">
        <w:rPr>
          <w:rFonts w:ascii="Aptos" w:eastAsia="MS Mincho" w:hAnsi="Aptos" w:cs="Arial"/>
          <w:lang w:eastAsia="ja-JP"/>
        </w:rPr>
        <w:t xml:space="preserve"> </w:t>
      </w:r>
      <w:r w:rsidRPr="00506EBE">
        <w:rPr>
          <w:rFonts w:ascii="Aptos" w:eastAsia="MS Mincho" w:hAnsi="Aptos" w:cs="Arial"/>
          <w:highlight w:val="yellow"/>
          <w:lang w:eastAsia="ja-JP"/>
        </w:rPr>
        <w:t>("</w:t>
      </w:r>
      <w:r w:rsidRPr="00506EBE">
        <w:rPr>
          <w:rFonts w:ascii="Aptos" w:eastAsia="MS Mincho" w:hAnsi="Aptos" w:cs="Arial"/>
          <w:b/>
          <w:bCs/>
          <w:highlight w:val="yellow"/>
          <w:u w:val="single"/>
          <w:lang w:eastAsia="ja-JP"/>
        </w:rPr>
        <w:t>OECD") nations primarily employ a mix of company-wide, region-wide, or sect bargaining</w:t>
      </w:r>
      <w:r w:rsidRPr="00506EBE">
        <w:rPr>
          <w:rFonts w:ascii="Aptos" w:eastAsia="MS Mincho" w:hAnsi="Aptos" w:cs="Arial"/>
          <w:vanish/>
          <w:lang w:eastAsia="ja-JP"/>
        </w:rPr>
        <w:t>.</w:t>
      </w:r>
      <w:r w:rsidRPr="00506EBE">
        <w:rPr>
          <w:rFonts w:ascii="Aptos" w:eastAsia="MS Mincho" w:hAnsi="Aptos" w:cs="Arial"/>
          <w:vanish/>
          <w:sz w:val="16"/>
          <w:szCs w:val="16"/>
          <w:lang w:eastAsia="ja-JP"/>
        </w:rPr>
        <w:t>41Link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 United States, by contrast, is an outlier by largely conducting its collective labor relations at the firm, plant</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job-classification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level</w:t>
      </w:r>
      <w:r w:rsidRPr="00506EBE">
        <w:rPr>
          <w:rFonts w:ascii="Aptos" w:eastAsia="MS Mincho" w:hAnsi="Aptos" w:cs="Arial"/>
          <w:highlight w:val="yellow"/>
          <w:lang w:eastAsia="ja-JP"/>
        </w:rPr>
        <w:t>,</w:t>
      </w:r>
      <w:r w:rsidRPr="00506EBE">
        <w:rPr>
          <w:rFonts w:ascii="Aptos" w:eastAsia="MS Mincho" w:hAnsi="Aptos" w:cs="Arial"/>
          <w:vanish/>
          <w:sz w:val="16"/>
          <w:szCs w:val="16"/>
          <w:lang w:eastAsia="ja-JP"/>
        </w:rPr>
        <w:t>42Link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which</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OECD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characterizes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as</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[*65]</w:t>
      </w:r>
      <w:r w:rsidRPr="00506EBE">
        <w:rPr>
          <w:rFonts w:ascii="Aptos" w:eastAsia="MS Mincho" w:hAnsi="Aptos" w:cs="Arial"/>
          <w:lang w:eastAsia="ja-JP"/>
        </w:rPr>
        <w:t xml:space="preserve">  </w:t>
      </w:r>
      <w:r w:rsidRPr="00506EBE">
        <w:rPr>
          <w:rFonts w:ascii="Aptos" w:eastAsia="MS Mincho" w:hAnsi="Aptos" w:cs="Arial"/>
          <w:vanish/>
          <w:lang w:eastAsia="ja-JP"/>
        </w:rPr>
        <w:t>"</w:t>
      </w:r>
      <w:r w:rsidRPr="00506EBE">
        <w:rPr>
          <w:rFonts w:ascii="Aptos" w:eastAsia="MS Mincho" w:hAnsi="Aptos" w:cs="Arial"/>
          <w:b/>
          <w:bCs/>
          <w:vanish/>
          <w:u w:val="single"/>
          <w:lang w:eastAsia="ja-JP"/>
        </w:rPr>
        <w:t>fragmented"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subject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"no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coordination</w:t>
      </w:r>
      <w:r w:rsidRPr="00506EBE">
        <w:rPr>
          <w:rFonts w:ascii="Aptos" w:eastAsia="MS Mincho" w:hAnsi="Aptos" w:cs="Arial"/>
          <w:vanish/>
          <w:lang w:eastAsia="ja-JP"/>
        </w:rPr>
        <w:t>."</w:t>
      </w:r>
      <w:r w:rsidRPr="00506EBE">
        <w:rPr>
          <w:rFonts w:ascii="Aptos" w:eastAsia="MS Mincho" w:hAnsi="Aptos" w:cs="Arial"/>
          <w:vanish/>
          <w:sz w:val="16"/>
          <w:szCs w:val="16"/>
          <w:lang w:eastAsia="ja-JP"/>
        </w:rPr>
        <w:t>43Link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According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analysis,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States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tied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Canada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decentralized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among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16</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nations.44Link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explored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later</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w:t>
      </w:r>
      <w:r w:rsidRPr="00506EBE">
        <w:rPr>
          <w:rFonts w:ascii="Aptos" w:eastAsia="MS Mincho" w:hAnsi="Aptos" w:cs="Arial"/>
          <w:b/>
          <w:bCs/>
          <w:vanish/>
          <w:u w:val="single"/>
          <w:lang w:eastAsia="ja-JP"/>
        </w:rPr>
        <w:t>this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enterprise-based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model</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unionization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has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contributed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mightily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woes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private-sector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labor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movement</w:t>
      </w:r>
      <w:r w:rsidRPr="00506EBE">
        <w:rPr>
          <w:rFonts w:ascii="Aptos" w:eastAsia="MS Mincho" w:hAnsi="Aptos" w:cs="Arial"/>
          <w:vanish/>
          <w:lang w:eastAsia="ja-JP"/>
        </w:rPr>
        <w:t>,"</w:t>
      </w:r>
      <w:r w:rsidRPr="00506EBE">
        <w:rPr>
          <w:rFonts w:ascii="Aptos" w:eastAsia="MS Mincho" w:hAnsi="Aptos" w:cs="Arial"/>
          <w:vanish/>
          <w:sz w:val="16"/>
          <w:szCs w:val="16"/>
          <w:lang w:eastAsia="ja-JP"/>
        </w:rPr>
        <w:t>45Link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especially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uniquely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low</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union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membership</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union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coverage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rates</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compared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democracies.46Link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Today,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average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median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small.47Link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shown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Figure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1,48Link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 median size of bargaining units in elections for</w:t>
      </w:r>
      <w:r w:rsidRPr="00506EBE">
        <w:rPr>
          <w:rFonts w:ascii="Aptos" w:eastAsia="MS Mincho" w:hAnsi="Aptos" w:cs="Arial"/>
          <w:highlight w:val="yellow"/>
          <w:lang w:eastAsia="ja-JP"/>
        </w:rPr>
        <w:t xml:space="preserve"> fiscal year </w:t>
      </w:r>
      <w:r w:rsidRPr="00506EBE">
        <w:rPr>
          <w:rFonts w:ascii="Aptos" w:eastAsia="MS Mincho" w:hAnsi="Aptos" w:cs="Arial"/>
          <w:b/>
          <w:bCs/>
          <w:highlight w:val="yellow"/>
          <w:u w:val="single"/>
          <w:lang w:eastAsia="ja-JP"/>
        </w:rPr>
        <w:t>2023 was just twenty-one workers, with an average of around seventy workers per election</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up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fifty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fiscal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year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2022.</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numbers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remained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consistent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twenty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years,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notwithstanding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doctrinal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NLRB.</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figures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represent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particular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year,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offer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snapshot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contemporary,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comprehensive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data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number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private-sector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CBAs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available,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evidence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available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suggests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comparative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nations.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1961,</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approximately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150,000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CB</w:t>
      </w:r>
      <w:r w:rsidR="00D5050E" w:rsidRPr="00506EBE">
        <w:rPr>
          <w:rFonts w:ascii="Aptos" w:eastAsia="MS Mincho" w:hAnsi="Aptos" w:cs="Arial"/>
          <w:vanish/>
          <w:sz w:val="16"/>
          <w:szCs w:val="16"/>
          <w:lang w:eastAsia="ja-JP"/>
        </w:rPr>
        <w:t>j</w:t>
      </w:r>
      <w:r w:rsidR="00D5050E"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120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members.49Link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around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1997,</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approximately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100,000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contracts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effect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covered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9</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million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90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contract.50Link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comparison,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2015,</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France,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sectoral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671</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sectoral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collective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agreements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covered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14</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million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workers.51Link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Because the NLRA inaugurated enterprise</w:t>
      </w:r>
      <w:r w:rsidRPr="00506EBE">
        <w:rPr>
          <w:rFonts w:ascii="Aptos" w:eastAsia="MS Mincho" w:hAnsi="Aptos" w:cs="Arial"/>
          <w:sz w:val="16"/>
          <w:szCs w:val="16"/>
          <w:highlight w:val="yellow"/>
          <w:lang w:eastAsia="ja-JP"/>
        </w:rPr>
        <w:t>-</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job-classification</w:t>
      </w:r>
      <w:r w:rsidRPr="00506EBE">
        <w:rPr>
          <w:rFonts w:ascii="Aptos" w:eastAsia="MS Mincho" w:hAnsi="Aptos" w:cs="Arial"/>
          <w:vanish/>
          <w:lang w:eastAsia="ja-JP"/>
        </w:rPr>
        <w:t>-</w:t>
      </w:r>
      <w:r w:rsidRPr="00506EBE">
        <w:rPr>
          <w:rFonts w:ascii="Aptos" w:eastAsia="MS Mincho" w:hAnsi="Aptos" w:cs="Arial"/>
          <w:b/>
          <w:bCs/>
          <w:highlight w:val="yellow"/>
          <w:u w:val="single"/>
          <w:lang w:eastAsia="ja-JP"/>
        </w:rPr>
        <w:t>based organizing and bargaining rather than broader-based bargaining in industries or sectors, U.S. federal labor law has produced</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relatively</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fragmented bargaining units since its inception</w:t>
      </w:r>
      <w:r w:rsidRPr="00506EBE">
        <w:rPr>
          <w:rFonts w:ascii="Aptos" w:eastAsia="MS Mincho" w:hAnsi="Aptos" w:cs="Arial"/>
          <w:highlight w:val="yellow"/>
          <w:lang w:eastAsia="ja-JP"/>
        </w:rPr>
        <w:t>.</w:t>
      </w:r>
      <w:r w:rsidRPr="00506EBE">
        <w:rPr>
          <w:rFonts w:ascii="Aptos" w:eastAsia="MS Mincho" w:hAnsi="Aptos" w:cs="Arial"/>
          <w:vanish/>
          <w:sz w:val="16"/>
          <w:szCs w:val="16"/>
          <w:lang w:eastAsia="ja-JP"/>
        </w:rPr>
        <w:t>52Link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However,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initial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both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further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diminished.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Figures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253Link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354Link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illustrate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[*67]</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representation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1936</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decades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Wagner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successfully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relatively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fueled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growth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private-sector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unionism.55Link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famously,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targeting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oligopolistic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mass-production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industries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auto,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steel,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achieving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gains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through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now-illegal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tactics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famous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sit-down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strikes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General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Motors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Flint56Link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CIO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thousands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single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plants.57Link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CIO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received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early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legal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[*68]</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support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NLRB,</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generally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favored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CIO's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narrowly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drawn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craft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AFL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unions.58Link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Consequently,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peaked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during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1930s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1940s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around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300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decade,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three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belonged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union.59Link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However,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longue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durée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history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suggests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brief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period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large-scale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success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exception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rule.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began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1940s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early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1950s.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Taft-Hartley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1947</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facilitated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non-industrial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units,60Link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saturation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points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among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mass-production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industries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Northeast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Midwest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failed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make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inroads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anti-union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parts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country.61Link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density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peaked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1950s,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continued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1960s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NLRB</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also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embraced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units.62Link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diminishing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representation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failed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offset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losses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elsewhere.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Despite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total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number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annual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appearing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peak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1970s,63Link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private-sector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density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began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trend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accelerated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much-debated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reasons.64Link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costs,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success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winning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plummeted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between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1960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compared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units.65Link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density,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turn,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sparked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vicious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cycle: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[*69]</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falling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sinking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dues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collection,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decreased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financial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capacity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density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continued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stabilized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relatively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number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private-sector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rapidly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just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6%</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2023,</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average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remained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remarkably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stable.66Link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amidst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de-unionization,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deindustrialization,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hovered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between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sixty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seventy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each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decade.67Link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Holistically,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data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suggests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after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initial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burst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activity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including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through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tactics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Supreme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Court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later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condemned68Link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labor-law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regime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contributed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locking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equilibrium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predates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recent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NLRB</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decisions.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extent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allowed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achieve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high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rates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those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conditions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longer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prevail.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However,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density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among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existing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witnessed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substantial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fragmentation.69Link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their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pinnacle,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highly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industries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auto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Auto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("UAW")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transport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International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Brotherhood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Teamsters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("Teamsters"),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followed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strategy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"pattern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[*70]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whereby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CBA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becomes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"pattern"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same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industries.70Link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contracts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covered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hundreds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thousands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allowing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provide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standardizing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benefits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regardless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"take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competition"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setting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common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floor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preventing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wage-based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competition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among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different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firms.71Link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During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1970s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amidst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deindustrialization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heavily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parts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country,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concessionary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pattern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unraveled.72Link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1990s,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commentators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widely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remarked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upon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"evolution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towards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negotiating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units."73Link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ambit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multiemployer-agreement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coverage74Link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fell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dramatically,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about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43%</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CBAs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covering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1,000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multiemployer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agreements;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1996,</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"25%</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pattern-bargaining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agreements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workers,"75Link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practice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"relatively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today.76Link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unraveling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pattern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eroded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solidarity,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allowed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shift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production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between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unleashed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bottom"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settlements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increasingly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became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standard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determination."77Link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both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symptom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cause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diminishing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became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difficult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amidst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legal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opposition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unionization,78Link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struggled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elections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rates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plummeted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from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[*71]</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72%</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1953</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31%</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1982.79Link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followed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meant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fewer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financial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resources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campaigns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necessary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replenish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membership.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among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successfully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fewer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undermined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ought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concern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movement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policymakers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alarmed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political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economy.80Link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things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represents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mobilize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collective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stronger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position.81Link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centralized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reduce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income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inequality.82Link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fails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equalize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between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employers,83Link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allows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multi-location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withstand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strikes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single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plants84Link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opens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retaliation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via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closing,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alleged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recent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cases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involving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Trader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Joe's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Starbucks.85Link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Decentralized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allows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compete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engage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"whipsawing,"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playing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each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weaker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imposing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stronger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unit.86Link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Single-employer,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enterprise-based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systems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associated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national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income.87Link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fragmentation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broad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unionization,88Link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de-unionization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isolates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few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extant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many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scholars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have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 fragmentation</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sz w:val="16"/>
          <w:szCs w:val="16"/>
          <w:lang w:eastAsia="ja-JP"/>
        </w:rPr>
        <w:t>[*72]</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decentralization,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isolation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of the U.S. labor movement undermines its ability to act collectively, whether at the bargaining table, on the picket line, or in politics</w:t>
      </w:r>
      <w:r w:rsidRPr="00506EBE">
        <w:rPr>
          <w:rFonts w:ascii="Aptos" w:eastAsia="MS Mincho" w:hAnsi="Aptos" w:cs="Arial"/>
          <w:vanish/>
          <w:lang w:eastAsia="ja-JP"/>
        </w:rPr>
        <w:t>.</w:t>
      </w:r>
      <w:r w:rsidRPr="00506EBE">
        <w:rPr>
          <w:rFonts w:ascii="Aptos" w:eastAsia="MS Mincho" w:hAnsi="Aptos" w:cs="Arial"/>
          <w:vanish/>
          <w:sz w:val="16"/>
          <w:szCs w:val="16"/>
          <w:lang w:eastAsia="ja-JP"/>
        </w:rPr>
        <w:t>89Link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workplace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workforce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today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vastly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different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1930s.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service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sectors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substantially,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manufacturing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declined.90Link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Service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workplaces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experience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high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turnover,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contrast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long-term,</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full-time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workplaces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envisioned.91Link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engage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new</w:t>
      </w:r>
    </w:p>
    <w:p w14:paraId="419CA3F9" w14:textId="035488A3" w:rsidR="00C01C04" w:rsidRPr="00506EBE" w:rsidRDefault="00C01C04" w:rsidP="009B3C46">
      <w:pPr>
        <w:pStyle w:val="ListParagraph"/>
        <w:numPr>
          <w:ilvl w:val="0"/>
          <w:numId w:val="13"/>
        </w:numPr>
        <w:spacing w:line="279" w:lineRule="auto"/>
        <w:rPr>
          <w:rFonts w:ascii="Aptos" w:eastAsia="MS Mincho" w:hAnsi="Aptos" w:cs="Arial"/>
          <w:sz w:val="16"/>
          <w:szCs w:val="16"/>
          <w:lang w:eastAsia="ja-JP"/>
        </w:rPr>
      </w:pP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organizational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tactics,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such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fissuring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misclassification,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undermine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premises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Deal-era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legislation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built.92Link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demographic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composition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paid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force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markedly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different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today.93Link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However,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only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underscore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need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law</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enables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broad-based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NLRA's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initial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goal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equalizing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between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organized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corporate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other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ownership</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association"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remains.94Link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account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increasing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shares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total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employment: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2022,</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250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accounted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55%</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total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private-sector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employment.95Link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2,500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plus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small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fewer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100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employees,96Link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517</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20,000</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[*73]</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account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around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quarter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employment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alone.97Link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these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firms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consist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many</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individual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workplaces,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multi-location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offer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important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counter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large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size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power.98Link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benefit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"structure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is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coterminous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with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level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which</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critical</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management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decisions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made,"99Link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most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bargaining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units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limited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single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workplaces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even</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where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employers'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"labor</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practices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strategies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are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determined</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corporate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level."100Link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And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for workers employed by small employers, the NLRA's prohibition on petitioning for multiemployer units makes organizing these workplaces either infeasible or undesirable</w:t>
      </w:r>
      <w:r w:rsidRPr="00506EBE">
        <w:rPr>
          <w:rFonts w:ascii="Aptos" w:eastAsia="MS Mincho" w:hAnsi="Aptos" w:cs="Arial"/>
          <w:vanish/>
          <w:lang w:eastAsia="ja-JP"/>
        </w:rPr>
        <w:t>.</w:t>
      </w:r>
      <w:r w:rsidRPr="00506EBE">
        <w:rPr>
          <w:rFonts w:ascii="Aptos" w:eastAsia="MS Mincho" w:hAnsi="Aptos" w:cs="Arial"/>
          <w:vanish/>
          <w:sz w:val="16"/>
          <w:szCs w:val="16"/>
          <w:lang w:eastAsia="ja-JP"/>
        </w:rPr>
        <w:t>101Link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Finally</w:t>
      </w:r>
      <w:r w:rsidRPr="00506EBE">
        <w:rPr>
          <w:rFonts w:ascii="Aptos" w:eastAsia="MS Mincho" w:hAnsi="Aptos" w:cs="Arial"/>
          <w:highlight w:val="yellow"/>
          <w:lang w:eastAsia="ja-JP"/>
        </w:rPr>
        <w:t xml:space="preserve">, </w:t>
      </w:r>
      <w:r w:rsidRPr="00506EBE">
        <w:rPr>
          <w:rFonts w:ascii="Aptos" w:eastAsia="MS Mincho" w:hAnsi="Aptos" w:cs="Arial"/>
          <w:b/>
          <w:bCs/>
          <w:highlight w:val="yellow"/>
          <w:u w:val="single"/>
          <w:lang w:eastAsia="ja-JP"/>
        </w:rPr>
        <w:t>because many firms now engage in "multiple layers of contracting"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through</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fissuring,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franchising,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subcontracting,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outsourcing,</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the single-workplace and -employer model makes it difficult for workers to counteract employer power or even bargain or strike against the powerful firms that determine their wages and working conditions.</w:t>
      </w:r>
      <w:r w:rsidRPr="00506EBE">
        <w:rPr>
          <w:rFonts w:ascii="Aptos" w:eastAsia="MS Mincho" w:hAnsi="Aptos" w:cs="Arial"/>
          <w:vanish/>
          <w:sz w:val="16"/>
          <w:szCs w:val="16"/>
          <w:lang w:eastAsia="ja-JP"/>
        </w:rPr>
        <w:t>102Link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Thus,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notwithstanding</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economic</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change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that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has</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occurred</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a labor law that enables workers to organize bargaining units that match employer power remains vital</w:t>
      </w:r>
      <w:r w:rsidRPr="00506EBE">
        <w:rPr>
          <w:rFonts w:ascii="Aptos" w:eastAsia="MS Mincho" w:hAnsi="Aptos" w:cs="Arial"/>
          <w:highlight w:val="yellow"/>
          <w:lang w:eastAsia="ja-JP"/>
        </w:rPr>
        <w:t>.</w:t>
      </w:r>
      <w:r w:rsidRPr="00506EBE">
        <w:rPr>
          <w:rFonts w:ascii="Aptos" w:eastAsia="MS Mincho" w:hAnsi="Aptos" w:cs="Arial"/>
          <w:vanish/>
          <w:sz w:val="16"/>
          <w:szCs w:val="16"/>
          <w:lang w:eastAsia="ja-JP"/>
        </w:rPr>
        <w:t>103Link</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to</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text</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of</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the</w:t>
      </w:r>
      <w:r w:rsidRPr="00506EBE">
        <w:rPr>
          <w:rFonts w:ascii="Aptos" w:eastAsia="MS Mincho" w:hAnsi="Aptos" w:cs="Arial"/>
          <w:sz w:val="16"/>
          <w:szCs w:val="16"/>
          <w:lang w:eastAsia="ja-JP"/>
        </w:rPr>
        <w:t xml:space="preserve"> </w:t>
      </w:r>
      <w:r w:rsidRPr="00506EBE">
        <w:rPr>
          <w:rFonts w:ascii="Aptos" w:eastAsia="MS Mincho" w:hAnsi="Aptos" w:cs="Arial"/>
          <w:vanish/>
          <w:sz w:val="16"/>
          <w:szCs w:val="16"/>
          <w:lang w:eastAsia="ja-JP"/>
        </w:rPr>
        <w:t>note</w:t>
      </w:r>
    </w:p>
    <w:p w14:paraId="314B5A54" w14:textId="77777777" w:rsidR="00C01C04" w:rsidRPr="00506EBE" w:rsidRDefault="00C01C04" w:rsidP="009B5040">
      <w:pPr>
        <w:pStyle w:val="Heading4"/>
        <w:rPr>
          <w:lang w:eastAsia="ja-JP"/>
        </w:rPr>
      </w:pPr>
    </w:p>
    <w:p w14:paraId="32D51E4F" w14:textId="77777777" w:rsidR="00C01C04" w:rsidRPr="00506EBE" w:rsidRDefault="00C01C04" w:rsidP="00F4771B">
      <w:pPr>
        <w:pStyle w:val="Heading4"/>
        <w:rPr>
          <w:highlight w:val="yellow"/>
        </w:rPr>
      </w:pPr>
      <w:r w:rsidRPr="00506EBE">
        <w:rPr>
          <w:highlight w:val="yellow"/>
        </w:rPr>
        <w:t>NLRA locks in the enterprise bargaining model</w:t>
      </w:r>
    </w:p>
    <w:p w14:paraId="34F895B7" w14:textId="77777777" w:rsidR="00C01C04" w:rsidRPr="00506EBE" w:rsidRDefault="00C01C04" w:rsidP="00F4771B">
      <w:pPr>
        <w:pStyle w:val="Heading4"/>
        <w:rPr>
          <w:rFonts w:ascii="Aptos" w:eastAsia="MS Mincho" w:hAnsi="Aptos" w:cs="Arial"/>
          <w:lang w:eastAsia="ja-JP"/>
        </w:rPr>
      </w:pPr>
      <w:r w:rsidRPr="00506EBE">
        <w:rPr>
          <w:rFonts w:ascii="Aptos" w:eastAsia="MS Mincho" w:hAnsi="Aptos" w:cs="Arial"/>
          <w:bCs/>
          <w:highlight w:val="yellow"/>
          <w:lang w:eastAsia="ja-JP"/>
        </w:rPr>
        <w:t>MacDonald</w:t>
      </w:r>
      <w:r w:rsidRPr="00506EBE">
        <w:rPr>
          <w:rFonts w:ascii="Aptos" w:eastAsia="MS Mincho" w:hAnsi="Aptos" w:cs="Arial"/>
          <w:bCs/>
          <w:lang w:eastAsia="ja-JP"/>
        </w:rPr>
        <w:t>, Co-Chair of the Workplace Policy Institute</w:t>
      </w:r>
      <w:r w:rsidRPr="00506EBE">
        <w:rPr>
          <w:rFonts w:ascii="Aptos" w:eastAsia="MS Mincho" w:hAnsi="Aptos" w:cs="Arial"/>
          <w:lang w:eastAsia="ja-JP"/>
        </w:rPr>
        <w:t>, 9-23-</w:t>
      </w:r>
      <w:r w:rsidRPr="00506EBE">
        <w:rPr>
          <w:rFonts w:ascii="Aptos" w:eastAsia="MS Mincho" w:hAnsi="Aptos" w:cs="Arial"/>
          <w:bCs/>
          <w:highlight w:val="yellow"/>
          <w:lang w:eastAsia="ja-JP"/>
        </w:rPr>
        <w:t>24</w:t>
      </w:r>
    </w:p>
    <w:p w14:paraId="3F945F3A"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(Alexander,</w:t>
      </w:r>
      <w:r w:rsidRPr="00506EBE">
        <w:rPr>
          <w:rFonts w:ascii="Aptos" w:eastAsia="MS Mincho" w:hAnsi="Aptos" w:cs="Arial"/>
          <w:lang w:eastAsia="ja-JP"/>
        </w:rPr>
        <w:t xml:space="preserve"> </w:t>
      </w:r>
      <w:r w:rsidRPr="00506EBE">
        <w:rPr>
          <w:rFonts w:ascii="Aptos" w:eastAsia="MS Mincho" w:hAnsi="Aptos" w:cs="Arial"/>
          <w:vanish/>
          <w:lang w:eastAsia="ja-JP"/>
        </w:rPr>
        <w:t>“Predistribution,</w:t>
      </w:r>
      <w:r w:rsidRPr="00506EBE">
        <w:rPr>
          <w:rFonts w:ascii="Aptos" w:eastAsia="MS Mincho" w:hAnsi="Aptos" w:cs="Arial"/>
          <w:lang w:eastAsia="ja-JP"/>
        </w:rPr>
        <w:t xml:space="preserve"> </w:t>
      </w:r>
      <w:r w:rsidRPr="00506EBE">
        <w:rPr>
          <w:rFonts w:ascii="Aptos" w:eastAsia="MS Mincho" w:hAnsi="Aptos" w:cs="Arial"/>
          <w:vanish/>
          <w:lang w:eastAsia="ja-JP"/>
        </w:rPr>
        <w:t>Labor</w:t>
      </w:r>
      <w:r w:rsidRPr="00506EBE">
        <w:rPr>
          <w:rFonts w:ascii="Aptos" w:eastAsia="MS Mincho" w:hAnsi="Aptos" w:cs="Arial"/>
          <w:lang w:eastAsia="ja-JP"/>
        </w:rPr>
        <w:t xml:space="preserve"> </w:t>
      </w:r>
      <w:r w:rsidRPr="00506EBE">
        <w:rPr>
          <w:rFonts w:ascii="Aptos" w:eastAsia="MS Mincho" w:hAnsi="Aptos" w:cs="Arial"/>
          <w:vanish/>
          <w:lang w:eastAsia="ja-JP"/>
        </w:rPr>
        <w:t>Standards,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Ideological</w:t>
      </w:r>
      <w:r w:rsidRPr="00506EBE">
        <w:rPr>
          <w:rFonts w:ascii="Aptos" w:eastAsia="MS Mincho" w:hAnsi="Aptos" w:cs="Arial"/>
          <w:lang w:eastAsia="ja-JP"/>
        </w:rPr>
        <w:t xml:space="preserve"> </w:t>
      </w:r>
      <w:r w:rsidRPr="00506EBE">
        <w:rPr>
          <w:rFonts w:ascii="Aptos" w:eastAsia="MS Mincho" w:hAnsi="Aptos" w:cs="Arial"/>
          <w:vanish/>
          <w:lang w:eastAsia="ja-JP"/>
        </w:rPr>
        <w:t>Drift:</w:t>
      </w:r>
      <w:r w:rsidRPr="00506EBE">
        <w:rPr>
          <w:rFonts w:ascii="Aptos" w:eastAsia="MS Mincho" w:hAnsi="Aptos" w:cs="Arial"/>
          <w:lang w:eastAsia="ja-JP"/>
        </w:rPr>
        <w:t xml:space="preserve"> </w:t>
      </w:r>
      <w:r w:rsidRPr="00506EBE">
        <w:rPr>
          <w:rFonts w:ascii="Aptos" w:eastAsia="MS Mincho" w:hAnsi="Aptos" w:cs="Arial"/>
          <w:vanish/>
          <w:lang w:eastAsia="ja-JP"/>
        </w:rPr>
        <w:t>Why</w:t>
      </w:r>
      <w:r w:rsidRPr="00506EBE">
        <w:rPr>
          <w:rFonts w:ascii="Aptos" w:eastAsia="MS Mincho" w:hAnsi="Aptos" w:cs="Arial"/>
          <w:lang w:eastAsia="ja-JP"/>
        </w:rPr>
        <w:t xml:space="preserve"> </w:t>
      </w:r>
      <w:r w:rsidRPr="00506EBE">
        <w:rPr>
          <w:rFonts w:ascii="Aptos" w:eastAsia="MS Mincho" w:hAnsi="Aptos" w:cs="Arial"/>
          <w:vanish/>
          <w:lang w:eastAsia="ja-JP"/>
        </w:rPr>
        <w:t>Some</w:t>
      </w:r>
      <w:r w:rsidRPr="00506EBE">
        <w:rPr>
          <w:rFonts w:ascii="Aptos" w:eastAsia="MS Mincho" w:hAnsi="Aptos" w:cs="Arial"/>
          <w:lang w:eastAsia="ja-JP"/>
        </w:rPr>
        <w:t xml:space="preserve"> </w:t>
      </w:r>
      <w:r w:rsidRPr="00506EBE">
        <w:rPr>
          <w:rFonts w:ascii="Aptos" w:eastAsia="MS Mincho" w:hAnsi="Aptos" w:cs="Arial"/>
          <w:vanish/>
          <w:lang w:eastAsia="ja-JP"/>
        </w:rPr>
        <w:t>Conservatives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Embracing</w:t>
      </w:r>
      <w:r w:rsidRPr="00506EBE">
        <w:rPr>
          <w:rFonts w:ascii="Aptos" w:eastAsia="MS Mincho" w:hAnsi="Aptos" w:cs="Arial"/>
          <w:lang w:eastAsia="ja-JP"/>
        </w:rPr>
        <w:t xml:space="preserve"> </w:t>
      </w:r>
      <w:r w:rsidRPr="00506EBE">
        <w:rPr>
          <w:rFonts w:ascii="Aptos" w:eastAsia="MS Mincho" w:hAnsi="Aptos" w:cs="Arial"/>
          <w:vanish/>
          <w:lang w:eastAsia="ja-JP"/>
        </w:rPr>
        <w:t>Labor</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Why</w:t>
      </w:r>
      <w:r w:rsidRPr="00506EBE">
        <w:rPr>
          <w:rFonts w:ascii="Aptos" w:eastAsia="MS Mincho" w:hAnsi="Aptos" w:cs="Arial"/>
          <w:lang w:eastAsia="ja-JP"/>
        </w:rPr>
        <w:t xml:space="preserve"> </w:t>
      </w:r>
      <w:r w:rsidRPr="00506EBE">
        <w:rPr>
          <w:rFonts w:ascii="Aptos" w:eastAsia="MS Mincho" w:hAnsi="Aptos" w:cs="Arial"/>
          <w:vanish/>
          <w:lang w:eastAsia="ja-JP"/>
        </w:rPr>
        <w:t>They</w:t>
      </w:r>
      <w:r w:rsidRPr="00506EBE">
        <w:rPr>
          <w:rFonts w:ascii="Aptos" w:eastAsia="MS Mincho" w:hAnsi="Aptos" w:cs="Arial"/>
          <w:lang w:eastAsia="ja-JP"/>
        </w:rPr>
        <w:t xml:space="preserve"> </w:t>
      </w:r>
      <w:r w:rsidRPr="00506EBE">
        <w:rPr>
          <w:rFonts w:ascii="Aptos" w:eastAsia="MS Mincho" w:hAnsi="Aptos" w:cs="Arial"/>
          <w:vanish/>
          <w:lang w:eastAsia="ja-JP"/>
        </w:rPr>
        <w:t>Shouldn't),”</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8-5-25,</w:t>
      </w:r>
      <w:r w:rsidRPr="00506EBE">
        <w:rPr>
          <w:rFonts w:ascii="Aptos" w:eastAsia="MS Mincho" w:hAnsi="Aptos" w:cs="Arial"/>
          <w:lang w:eastAsia="ja-JP"/>
        </w:rPr>
        <w:t xml:space="preserve"> </w:t>
      </w:r>
      <w:hyperlink r:id="rId8" w:history="1">
        <w:r w:rsidRPr="00506EBE">
          <w:rPr>
            <w:rFonts w:ascii="Aptos" w:eastAsia="MS Mincho" w:hAnsi="Aptos" w:cs="Arial"/>
            <w:vanish/>
            <w:color w:val="467886"/>
            <w:u w:val="single"/>
            <w:lang w:eastAsia="ja-JP"/>
          </w:rPr>
          <w:t>https://fedsoc.org/fedsoc-review/predistribution-labor-standards-and-ideological-drift-why-some-conservatives-are-embracing-labor-unions-and-why-they-shouldn-t</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p>
    <w:p w14:paraId="3A16146E" w14:textId="77777777" w:rsidR="00C01C04" w:rsidRPr="00506EBE" w:rsidRDefault="00C01C04" w:rsidP="00C01C04">
      <w:pPr>
        <w:spacing w:line="279" w:lineRule="auto"/>
        <w:rPr>
          <w:rFonts w:ascii="Aptos" w:eastAsia="MS Mincho" w:hAnsi="Aptos" w:cs="Arial"/>
          <w:lang w:eastAsia="ja-JP"/>
        </w:rPr>
      </w:pPr>
    </w:p>
    <w:p w14:paraId="7C1A8A10"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state-approval</w:t>
      </w:r>
      <w:r w:rsidRPr="00506EBE">
        <w:rPr>
          <w:rFonts w:ascii="Aptos" w:eastAsia="MS Mincho" w:hAnsi="Aptos" w:cs="Arial"/>
          <w:lang w:eastAsia="ja-JP"/>
        </w:rPr>
        <w:t xml:space="preserve"> </w:t>
      </w:r>
      <w:r w:rsidRPr="00506EBE">
        <w:rPr>
          <w:rFonts w:ascii="Aptos" w:eastAsia="MS Mincho" w:hAnsi="Aptos" w:cs="Arial"/>
          <w:vanish/>
          <w:lang w:eastAsia="ja-JP"/>
        </w:rPr>
        <w:t>structure</w:t>
      </w:r>
      <w:r w:rsidRPr="00506EBE">
        <w:rPr>
          <w:rFonts w:ascii="Aptos" w:eastAsia="MS Mincho" w:hAnsi="Aptos" w:cs="Arial"/>
          <w:lang w:eastAsia="ja-JP"/>
        </w:rPr>
        <w:t xml:space="preserve"> </w:t>
      </w:r>
      <w:r w:rsidRPr="00506EBE">
        <w:rPr>
          <w:rFonts w:ascii="Aptos" w:eastAsia="MS Mincho" w:hAnsi="Aptos" w:cs="Arial"/>
          <w:vanish/>
          <w:lang w:eastAsia="ja-JP"/>
        </w:rPr>
        <w:t>also</w:t>
      </w:r>
      <w:r w:rsidRPr="00506EBE">
        <w:rPr>
          <w:rFonts w:ascii="Aptos" w:eastAsia="MS Mincho" w:hAnsi="Aptos" w:cs="Arial"/>
          <w:lang w:eastAsia="ja-JP"/>
        </w:rPr>
        <w:t xml:space="preserve"> </w:t>
      </w:r>
      <w:r w:rsidRPr="00506EBE">
        <w:rPr>
          <w:rFonts w:ascii="Aptos" w:eastAsia="MS Mincho" w:hAnsi="Aptos" w:cs="Arial"/>
          <w:vanish/>
          <w:lang w:eastAsia="ja-JP"/>
        </w:rPr>
        <w:t>helps</w:t>
      </w:r>
      <w:r w:rsidRPr="00506EBE">
        <w:rPr>
          <w:rFonts w:ascii="Aptos" w:eastAsia="MS Mincho" w:hAnsi="Aptos" w:cs="Arial"/>
          <w:lang w:eastAsia="ja-JP"/>
        </w:rPr>
        <w:t xml:space="preserve"> </w:t>
      </w:r>
      <w:r w:rsidRPr="00506EBE">
        <w:rPr>
          <w:rFonts w:ascii="Aptos" w:eastAsia="MS Mincho" w:hAnsi="Aptos" w:cs="Arial"/>
          <w:vanish/>
          <w:lang w:eastAsia="ja-JP"/>
        </w:rPr>
        <w:t>avoid</w:t>
      </w:r>
      <w:r w:rsidRPr="00506EBE">
        <w:rPr>
          <w:rFonts w:ascii="Aptos" w:eastAsia="MS Mincho" w:hAnsi="Aptos" w:cs="Arial"/>
          <w:lang w:eastAsia="ja-JP"/>
        </w:rPr>
        <w:t xml:space="preserve"> </w:t>
      </w:r>
      <w:r w:rsidRPr="00506EBE">
        <w:rPr>
          <w:rFonts w:ascii="Aptos" w:eastAsia="MS Mincho" w:hAnsi="Aptos" w:cs="Arial"/>
          <w:vanish/>
          <w:lang w:eastAsia="ja-JP"/>
        </w:rPr>
        <w:t>another</w:t>
      </w:r>
      <w:r w:rsidRPr="00506EBE">
        <w:rPr>
          <w:rFonts w:ascii="Aptos" w:eastAsia="MS Mincho" w:hAnsi="Aptos" w:cs="Arial"/>
          <w:lang w:eastAsia="ja-JP"/>
        </w:rPr>
        <w:t xml:space="preserve"> </w:t>
      </w:r>
      <w:r w:rsidRPr="00506EBE">
        <w:rPr>
          <w:rFonts w:ascii="Aptos" w:eastAsia="MS Mincho" w:hAnsi="Aptos" w:cs="Arial"/>
          <w:vanish/>
          <w:lang w:eastAsia="ja-JP"/>
        </w:rPr>
        <w:t>federal</w:t>
      </w:r>
      <w:r w:rsidRPr="00506EBE">
        <w:rPr>
          <w:rFonts w:ascii="Aptos" w:eastAsia="MS Mincho" w:hAnsi="Aptos" w:cs="Arial"/>
          <w:lang w:eastAsia="ja-JP"/>
        </w:rPr>
        <w:t xml:space="preserve"> </w:t>
      </w:r>
      <w:r w:rsidRPr="00506EBE">
        <w:rPr>
          <w:rFonts w:ascii="Aptos" w:eastAsia="MS Mincho" w:hAnsi="Aptos" w:cs="Arial"/>
          <w:vanish/>
          <w:lang w:eastAsia="ja-JP"/>
        </w:rPr>
        <w:t>law—the</w:t>
      </w:r>
      <w:r w:rsidRPr="00506EBE">
        <w:rPr>
          <w:rFonts w:ascii="Aptos" w:eastAsia="MS Mincho" w:hAnsi="Aptos" w:cs="Arial"/>
          <w:lang w:eastAsia="ja-JP"/>
        </w:rPr>
        <w:t xml:space="preserve"> </w:t>
      </w:r>
      <w:r w:rsidRPr="00506EBE">
        <w:rPr>
          <w:rFonts w:ascii="Aptos" w:eastAsia="MS Mincho" w:hAnsi="Aptos" w:cs="Arial"/>
          <w:vanish/>
          <w:lang w:eastAsia="ja-JP"/>
        </w:rPr>
        <w:t>NLRA.</w:t>
      </w:r>
      <w:r w:rsidRPr="00506EBE">
        <w:rPr>
          <w:rFonts w:ascii="Aptos" w:eastAsia="MS Mincho" w:hAnsi="Aptos" w:cs="Arial"/>
          <w:lang w:eastAsia="ja-JP"/>
        </w:rPr>
        <w:t xml:space="preserve"> </w:t>
      </w:r>
      <w:r w:rsidRPr="00506EBE">
        <w:rPr>
          <w:rFonts w:ascii="Aptos" w:eastAsia="MS Mincho" w:hAnsi="Aptos" w:cs="Arial"/>
          <w:vanish/>
          <w:lang w:eastAsia="ja-JP"/>
        </w:rPr>
        <w:t>Again,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 NLRA is built on “enterprise” bargaining</w:t>
      </w:r>
      <w:r w:rsidRPr="00506EBE">
        <w:rPr>
          <w:rFonts w:ascii="Aptos" w:eastAsia="MS Mincho" w:hAnsi="Aptos" w:cs="Arial"/>
          <w:highlight w:val="yellow"/>
          <w:lang w:eastAsia="ja-JP"/>
        </w:rPr>
        <w:t>.</w:t>
      </w:r>
      <w:r w:rsidRPr="00506EBE">
        <w:rPr>
          <w:rFonts w:ascii="Aptos" w:eastAsia="MS Mincho" w:hAnsi="Aptos" w:cs="Arial"/>
          <w:vanish/>
          <w:lang w:eastAsia="ja-JP"/>
        </w:rPr>
        <w:t>[92]</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that enterprise model is</w:t>
      </w:r>
      <w:r w:rsidRPr="00506EBE">
        <w:rPr>
          <w:rFonts w:ascii="Aptos" w:eastAsia="MS Mincho" w:hAnsi="Aptos" w:cs="Arial"/>
          <w:lang w:eastAsia="ja-JP"/>
        </w:rPr>
        <w:t xml:space="preserve"> </w:t>
      </w:r>
      <w:r w:rsidRPr="00506EBE">
        <w:rPr>
          <w:rFonts w:ascii="Aptos" w:eastAsia="MS Mincho" w:hAnsi="Aptos" w:cs="Arial"/>
          <w:vanish/>
          <w:lang w:eastAsia="ja-JP"/>
        </w:rPr>
        <w:t>generally</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exclusive</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courts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have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interpreted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NLRA</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preempt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conflicting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alternative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state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laws</w:t>
      </w:r>
      <w:r w:rsidRPr="00506EBE">
        <w:rPr>
          <w:rFonts w:ascii="Aptos" w:eastAsia="MS Mincho" w:hAnsi="Aptos" w:cs="Arial"/>
          <w:vanish/>
          <w:lang w:eastAsia="ja-JP"/>
        </w:rPr>
        <w:t>.[93]</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That means states cannot</w:t>
      </w:r>
      <w:r w:rsidRPr="00506EBE">
        <w:rPr>
          <w:rFonts w:ascii="Aptos" w:eastAsia="MS Mincho" w:hAnsi="Aptos" w:cs="Arial"/>
          <w:lang w:eastAsia="ja-JP"/>
        </w:rPr>
        <w:t xml:space="preserve"> </w:t>
      </w:r>
      <w:r w:rsidRPr="00506EBE">
        <w:rPr>
          <w:rFonts w:ascii="Aptos" w:eastAsia="MS Mincho" w:hAnsi="Aptos" w:cs="Arial"/>
          <w:vanish/>
          <w:lang w:eastAsia="ja-JP"/>
        </w:rPr>
        <w:t>simply</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opt out of</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the enterprise model</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create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alternative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organizing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schemes</w:t>
      </w:r>
      <w:r w:rsidRPr="00506EBE">
        <w:rPr>
          <w:rFonts w:ascii="Aptos" w:eastAsia="MS Mincho" w:hAnsi="Aptos" w:cs="Arial"/>
          <w:vanish/>
          <w:lang w:eastAsia="ja-JP"/>
        </w:rPr>
        <w:t>.[94]</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If workers are covered by the NLRA, the enterprise process is their only option</w:t>
      </w:r>
      <w:r w:rsidRPr="00506EBE">
        <w:rPr>
          <w:rFonts w:ascii="Aptos" w:eastAsia="MS Mincho" w:hAnsi="Aptos" w:cs="Arial"/>
          <w:highlight w:val="yellow"/>
          <w:lang w:eastAsia="ja-JP"/>
        </w:rPr>
        <w:t>.</w:t>
      </w:r>
      <w:r w:rsidRPr="00506EBE">
        <w:rPr>
          <w:rFonts w:ascii="Aptos" w:eastAsia="MS Mincho" w:hAnsi="Aptos" w:cs="Arial"/>
          <w:vanish/>
          <w:lang w:eastAsia="ja-JP"/>
        </w:rPr>
        <w:t>[95]</w:t>
      </w:r>
    </w:p>
    <w:p w14:paraId="212F7A4E" w14:textId="77777777" w:rsidR="00C01C04" w:rsidRPr="00506EBE" w:rsidRDefault="00C01C04" w:rsidP="00C01C04">
      <w:pPr>
        <w:spacing w:line="279" w:lineRule="auto"/>
        <w:rPr>
          <w:rFonts w:ascii="Aptos" w:eastAsia="MS Mincho" w:hAnsi="Aptos" w:cs="Arial"/>
          <w:lang w:eastAsia="ja-JP"/>
        </w:rPr>
      </w:pPr>
    </w:p>
    <w:p w14:paraId="3573CACB" w14:textId="77777777" w:rsidR="00C01C04" w:rsidRPr="00506EBE" w:rsidRDefault="00C01C04" w:rsidP="00F4771B">
      <w:pPr>
        <w:pStyle w:val="Heading3"/>
        <w:rPr>
          <w:iCs/>
        </w:rPr>
      </w:pPr>
      <w:r w:rsidRPr="00506EBE">
        <w:lastRenderedPageBreak/>
        <w:t>PLAN TEXT</w:t>
      </w:r>
    </w:p>
    <w:p w14:paraId="36379A06" w14:textId="77777777" w:rsidR="00C01C04" w:rsidRPr="00506EBE" w:rsidRDefault="00C01C04" w:rsidP="00F4771B">
      <w:pPr>
        <w:pStyle w:val="Heading4"/>
      </w:pPr>
    </w:p>
    <w:p w14:paraId="0E1CAE93" w14:textId="77777777" w:rsidR="00C01C04" w:rsidRPr="00506EBE" w:rsidRDefault="00C01C04" w:rsidP="00F4771B">
      <w:pPr>
        <w:pStyle w:val="Heading4"/>
      </w:pPr>
      <w:r w:rsidRPr="00506EBE">
        <w:rPr>
          <w:highlight w:val="yellow"/>
        </w:rPr>
        <w:t>The United States Federal Government should substantially strengthen collective bargaining rights for workers in the United States by amending the National Labor Relations Act to mandate a sectoral bargaining framework for collective bargaining negotiations.</w:t>
      </w:r>
      <w:r w:rsidRPr="00506EBE">
        <w:t xml:space="preserve"> </w:t>
      </w:r>
    </w:p>
    <w:p w14:paraId="7D62016F" w14:textId="77777777" w:rsidR="00C01C04" w:rsidRPr="00506EBE" w:rsidRDefault="00C01C04" w:rsidP="00F4771B">
      <w:pPr>
        <w:pStyle w:val="Heading4"/>
        <w:rPr>
          <w:lang w:eastAsia="ja-JP"/>
        </w:rPr>
      </w:pPr>
    </w:p>
    <w:p w14:paraId="33DDFCD5" w14:textId="6AA51A37" w:rsidR="00C01C04" w:rsidRPr="00506EBE" w:rsidRDefault="00C01C04" w:rsidP="00F4771B">
      <w:pPr>
        <w:pStyle w:val="Heading1"/>
      </w:pPr>
      <w:r w:rsidRPr="00506EBE">
        <w:t>ECO</w:t>
      </w:r>
      <w:r w:rsidR="00F4771B" w:rsidRPr="00506EBE">
        <w:t>N</w:t>
      </w:r>
      <w:r w:rsidRPr="00506EBE">
        <w:t xml:space="preserve"> ADVANTAGE</w:t>
      </w:r>
    </w:p>
    <w:p w14:paraId="66393472" w14:textId="77777777" w:rsidR="00C01C04" w:rsidRPr="00506EBE" w:rsidRDefault="00C01C04" w:rsidP="00F4771B">
      <w:pPr>
        <w:pStyle w:val="Heading3"/>
      </w:pPr>
    </w:p>
    <w:p w14:paraId="3B9DD4AD" w14:textId="77777777" w:rsidR="00C01C04" w:rsidRPr="00506EBE" w:rsidRDefault="00C01C04" w:rsidP="00F4771B">
      <w:pPr>
        <w:pStyle w:val="Heading4"/>
      </w:pPr>
      <w:r w:rsidRPr="00506EBE">
        <w:rPr>
          <w:highlight w:val="yellow"/>
        </w:rPr>
        <w:t>US economy is declining now; wages and productivity are down</w:t>
      </w:r>
      <w:r w:rsidRPr="00506EBE">
        <w:t xml:space="preserve"> </w:t>
      </w:r>
    </w:p>
    <w:p w14:paraId="30F4D3D4" w14:textId="77777777" w:rsidR="00C01C04" w:rsidRPr="00506EBE" w:rsidRDefault="00C01C04" w:rsidP="00F4771B">
      <w:pPr>
        <w:pStyle w:val="Heading4"/>
        <w:rPr>
          <w:rFonts w:ascii="Aptos" w:eastAsia="MS Mincho" w:hAnsi="Aptos" w:cs="Arial"/>
          <w:lang w:eastAsia="ja-JP"/>
        </w:rPr>
      </w:pPr>
      <w:r w:rsidRPr="00506EBE">
        <w:rPr>
          <w:rFonts w:ascii="Aptos" w:eastAsia="MS Mincho" w:hAnsi="Aptos" w:cs="Arial"/>
          <w:bCs/>
          <w:highlight w:val="yellow"/>
          <w:lang w:eastAsia="ja-JP"/>
        </w:rPr>
        <w:t>Boak,</w:t>
      </w:r>
      <w:r w:rsidRPr="00506EBE">
        <w:rPr>
          <w:rFonts w:ascii="Aptos" w:eastAsia="MS Mincho" w:hAnsi="Aptos" w:cs="Arial"/>
          <w:bCs/>
          <w:lang w:eastAsia="ja-JP"/>
        </w:rPr>
        <w:t xml:space="preserve"> Associated Press Reporter</w:t>
      </w:r>
      <w:r w:rsidRPr="00506EBE">
        <w:rPr>
          <w:rFonts w:ascii="Aptos" w:eastAsia="MS Mincho" w:hAnsi="Aptos" w:cs="Arial"/>
          <w:bCs/>
          <w:highlight w:val="yellow"/>
          <w:lang w:eastAsia="ja-JP"/>
        </w:rPr>
        <w:t>, 8-7</w:t>
      </w:r>
      <w:r w:rsidRPr="00506EBE">
        <w:rPr>
          <w:rFonts w:ascii="Aptos" w:eastAsia="MS Mincho" w:hAnsi="Aptos" w:cs="Arial"/>
          <w:highlight w:val="yellow"/>
          <w:lang w:eastAsia="ja-JP"/>
        </w:rPr>
        <w:t>-25</w:t>
      </w:r>
    </w:p>
    <w:p w14:paraId="3B6F43D5" w14:textId="77777777" w:rsidR="00C01C04" w:rsidRPr="00506EBE" w:rsidRDefault="00C01C04" w:rsidP="00C01C04">
      <w:pPr>
        <w:tabs>
          <w:tab w:val="left" w:pos="13104"/>
        </w:tabs>
        <w:spacing w:line="279" w:lineRule="auto"/>
        <w:rPr>
          <w:rFonts w:ascii="Aptos" w:eastAsia="MS Mincho" w:hAnsi="Aptos" w:cs="Arial"/>
          <w:lang w:eastAsia="ja-JP"/>
        </w:rPr>
      </w:pPr>
      <w:r w:rsidRPr="00506EBE">
        <w:rPr>
          <w:rFonts w:ascii="Aptos" w:eastAsia="MS Mincho" w:hAnsi="Aptos" w:cs="Arial"/>
          <w:vanish/>
          <w:lang w:eastAsia="ja-JP"/>
        </w:rPr>
        <w:t>(Josh,</w:t>
      </w:r>
      <w:r w:rsidRPr="00506EBE">
        <w:rPr>
          <w:rFonts w:ascii="Aptos" w:eastAsia="MS Mincho" w:hAnsi="Aptos" w:cs="Arial"/>
          <w:lang w:eastAsia="ja-JP"/>
        </w:rPr>
        <w:t xml:space="preserve"> </w:t>
      </w:r>
      <w:r w:rsidRPr="00506EBE">
        <w:rPr>
          <w:rFonts w:ascii="Aptos" w:eastAsia="MS Mincho" w:hAnsi="Aptos" w:cs="Arial"/>
          <w:vanish/>
          <w:lang w:eastAsia="ja-JP"/>
        </w:rPr>
        <w:t>“Trump’s</w:t>
      </w:r>
      <w:r w:rsidRPr="00506EBE">
        <w:rPr>
          <w:rFonts w:ascii="Aptos" w:eastAsia="MS Mincho" w:hAnsi="Aptos" w:cs="Arial"/>
          <w:lang w:eastAsia="ja-JP"/>
        </w:rPr>
        <w:t xml:space="preserve"> </w:t>
      </w:r>
      <w:r w:rsidRPr="00506EBE">
        <w:rPr>
          <w:rFonts w:ascii="Aptos" w:eastAsia="MS Mincho" w:hAnsi="Aptos" w:cs="Arial"/>
          <w:vanish/>
          <w:lang w:eastAsia="ja-JP"/>
        </w:rPr>
        <w:t>broad</w:t>
      </w:r>
      <w:r w:rsidRPr="00506EBE">
        <w:rPr>
          <w:rFonts w:ascii="Aptos" w:eastAsia="MS Mincho" w:hAnsi="Aptos" w:cs="Arial"/>
          <w:lang w:eastAsia="ja-JP"/>
        </w:rPr>
        <w:t xml:space="preserve"> </w:t>
      </w:r>
      <w:r w:rsidRPr="00506EBE">
        <w:rPr>
          <w:rFonts w:ascii="Aptos" w:eastAsia="MS Mincho" w:hAnsi="Aptos" w:cs="Arial"/>
          <w:vanish/>
          <w:lang w:eastAsia="ja-JP"/>
        </w:rPr>
        <w:t>tariffs</w:t>
      </w:r>
      <w:r w:rsidRPr="00506EBE">
        <w:rPr>
          <w:rFonts w:ascii="Aptos" w:eastAsia="MS Mincho" w:hAnsi="Aptos" w:cs="Arial"/>
          <w:lang w:eastAsia="ja-JP"/>
        </w:rPr>
        <w:t xml:space="preserve"> </w:t>
      </w:r>
      <w:r w:rsidRPr="00506EBE">
        <w:rPr>
          <w:rFonts w:ascii="Aptos" w:eastAsia="MS Mincho" w:hAnsi="Aptos" w:cs="Arial"/>
          <w:vanish/>
          <w:lang w:eastAsia="ja-JP"/>
        </w:rPr>
        <w:t>go</w:t>
      </w:r>
      <w:r w:rsidRPr="00506EBE">
        <w:rPr>
          <w:rFonts w:ascii="Aptos" w:eastAsia="MS Mincho" w:hAnsi="Aptos" w:cs="Arial"/>
          <w:lang w:eastAsia="ja-JP"/>
        </w:rPr>
        <w:t xml:space="preserve"> </w:t>
      </w:r>
      <w:r w:rsidRPr="00506EBE">
        <w:rPr>
          <w:rFonts w:ascii="Aptos" w:eastAsia="MS Mincho" w:hAnsi="Aptos" w:cs="Arial"/>
          <w:vanish/>
          <w:lang w:eastAsia="ja-JP"/>
        </w:rPr>
        <w:t>into</w:t>
      </w:r>
      <w:r w:rsidRPr="00506EBE">
        <w:rPr>
          <w:rFonts w:ascii="Aptos" w:eastAsia="MS Mincho" w:hAnsi="Aptos" w:cs="Arial"/>
          <w:lang w:eastAsia="ja-JP"/>
        </w:rPr>
        <w:t xml:space="preserve"> </w:t>
      </w:r>
      <w:r w:rsidRPr="00506EBE">
        <w:rPr>
          <w:rFonts w:ascii="Aptos" w:eastAsia="MS Mincho" w:hAnsi="Aptos" w:cs="Arial"/>
          <w:vanish/>
          <w:lang w:eastAsia="ja-JP"/>
        </w:rPr>
        <w:t>effect</w:t>
      </w:r>
      <w:r w:rsidRPr="00506EBE">
        <w:rPr>
          <w:rFonts w:ascii="Aptos" w:eastAsia="MS Mincho" w:hAnsi="Aptos" w:cs="Arial"/>
          <w:lang w:eastAsia="ja-JP"/>
        </w:rPr>
        <w:t xml:space="preserve"> </w:t>
      </w:r>
      <w:r w:rsidRPr="00506EBE">
        <w:rPr>
          <w:rFonts w:ascii="Aptos" w:eastAsia="MS Mincho" w:hAnsi="Aptos" w:cs="Arial"/>
          <w:vanish/>
          <w:lang w:eastAsia="ja-JP"/>
        </w:rPr>
        <w:t>just</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economic</w:t>
      </w:r>
      <w:r w:rsidRPr="00506EBE">
        <w:rPr>
          <w:rFonts w:ascii="Aptos" w:eastAsia="MS Mincho" w:hAnsi="Aptos" w:cs="Arial"/>
          <w:lang w:eastAsia="ja-JP"/>
        </w:rPr>
        <w:t xml:space="preserve"> </w:t>
      </w:r>
      <w:r w:rsidRPr="00506EBE">
        <w:rPr>
          <w:rFonts w:ascii="Aptos" w:eastAsia="MS Mincho" w:hAnsi="Aptos" w:cs="Arial"/>
          <w:vanish/>
          <w:lang w:eastAsia="ja-JP"/>
        </w:rPr>
        <w:t>pain</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surfacing,”</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8-8-25,</w:t>
      </w:r>
      <w:r w:rsidRPr="00506EBE">
        <w:rPr>
          <w:rFonts w:ascii="Aptos" w:eastAsia="MS Mincho" w:hAnsi="Aptos" w:cs="Arial"/>
          <w:lang w:eastAsia="ja-JP"/>
        </w:rPr>
        <w:t xml:space="preserve"> </w:t>
      </w:r>
      <w:hyperlink r:id="rId9" w:history="1">
        <w:r w:rsidRPr="00506EBE">
          <w:rPr>
            <w:rFonts w:ascii="Aptos" w:eastAsia="MS Mincho" w:hAnsi="Aptos" w:cs="Arial"/>
            <w:vanish/>
            <w:color w:val="467886"/>
            <w:u w:val="single"/>
            <w:lang w:eastAsia="ja-JP"/>
          </w:rPr>
          <w:t>https://www.pbs.org/newshour/economy/trumps-broad-tariffs-go-into-effect-just-as-u-s-economic-pain-is-surfacing</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p>
    <w:p w14:paraId="368A17B9" w14:textId="77777777" w:rsidR="00C01C04" w:rsidRPr="00506EBE" w:rsidRDefault="00C01C04" w:rsidP="00C01C04">
      <w:pPr>
        <w:tabs>
          <w:tab w:val="left" w:pos="13104"/>
        </w:tabs>
        <w:spacing w:line="279" w:lineRule="auto"/>
        <w:rPr>
          <w:rFonts w:ascii="Aptos" w:eastAsia="MS Mincho" w:hAnsi="Aptos" w:cs="Arial"/>
          <w:lang w:eastAsia="ja-JP"/>
        </w:rPr>
      </w:pPr>
    </w:p>
    <w:p w14:paraId="6ABCE9C6" w14:textId="77777777" w:rsidR="00C01C04" w:rsidRPr="00506EBE" w:rsidRDefault="00C01C04" w:rsidP="00C01C04">
      <w:pPr>
        <w:tabs>
          <w:tab w:val="left" w:pos="13104"/>
        </w:tabs>
        <w:spacing w:line="279" w:lineRule="auto"/>
        <w:rPr>
          <w:rFonts w:ascii="Aptos" w:eastAsia="MS Mincho" w:hAnsi="Aptos" w:cs="Arial"/>
          <w:lang w:eastAsia="ja-JP"/>
        </w:rPr>
      </w:pPr>
      <w:r w:rsidRPr="00506EBE">
        <w:rPr>
          <w:rFonts w:ascii="Aptos" w:eastAsia="MS Mincho" w:hAnsi="Aptos" w:cs="Arial"/>
          <w:vanish/>
          <w:lang w:eastAsia="ja-JP"/>
        </w:rPr>
        <w:t>WASHINGTON</w:t>
      </w:r>
      <w:r w:rsidRPr="00506EBE">
        <w:rPr>
          <w:rFonts w:ascii="Aptos" w:eastAsia="MS Mincho" w:hAnsi="Aptos" w:cs="Arial"/>
          <w:lang w:eastAsia="ja-JP"/>
        </w:rPr>
        <w:t xml:space="preserve"> </w:t>
      </w:r>
      <w:r w:rsidRPr="00506EBE">
        <w:rPr>
          <w:rFonts w:ascii="Aptos" w:eastAsia="MS Mincho" w:hAnsi="Aptos" w:cs="Arial"/>
          <w:vanish/>
          <w:lang w:eastAsia="ja-JP"/>
        </w:rPr>
        <w:t>(AP)</w:t>
      </w:r>
      <w:r w:rsidRPr="00506EBE">
        <w:rPr>
          <w:rFonts w:ascii="Aptos" w:eastAsia="MS Mincho" w:hAnsi="Aptos" w:cs="Arial"/>
          <w:lang w:eastAsia="ja-JP"/>
        </w:rPr>
        <w:t xml:space="preserve"> </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President</w:t>
      </w:r>
      <w:r w:rsidRPr="00506EBE">
        <w:rPr>
          <w:rFonts w:ascii="Aptos" w:eastAsia="MS Mincho" w:hAnsi="Aptos" w:cs="Arial"/>
          <w:lang w:eastAsia="ja-JP"/>
        </w:rPr>
        <w:t xml:space="preserve"> </w:t>
      </w:r>
      <w:r w:rsidRPr="00506EBE">
        <w:rPr>
          <w:rFonts w:ascii="Aptos" w:eastAsia="MS Mincho" w:hAnsi="Aptos" w:cs="Arial"/>
          <w:vanish/>
          <w:lang w:eastAsia="ja-JP"/>
        </w:rPr>
        <w:t>Donald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Trump</w:t>
      </w:r>
      <w:r w:rsidRPr="00506EBE">
        <w:rPr>
          <w:rFonts w:ascii="Aptos" w:eastAsia="MS Mincho" w:hAnsi="Aptos" w:cs="Arial"/>
          <w:lang w:eastAsia="ja-JP"/>
        </w:rPr>
        <w:t xml:space="preserve"> </w:t>
      </w:r>
      <w:r w:rsidRPr="00506EBE">
        <w:rPr>
          <w:rFonts w:ascii="Aptos" w:eastAsia="MS Mincho" w:hAnsi="Aptos" w:cs="Arial"/>
          <w:vanish/>
          <w:lang w:eastAsia="ja-JP"/>
        </w:rPr>
        <w:t>began</w:t>
      </w:r>
      <w:r w:rsidRPr="00506EBE">
        <w:rPr>
          <w:rFonts w:ascii="Aptos" w:eastAsia="MS Mincho" w:hAnsi="Aptos" w:cs="Arial"/>
          <w:lang w:eastAsia="ja-JP"/>
        </w:rPr>
        <w:t xml:space="preserve"> </w:t>
      </w:r>
      <w:r w:rsidRPr="00506EBE">
        <w:rPr>
          <w:rFonts w:ascii="Aptos" w:eastAsia="MS Mincho" w:hAnsi="Aptos" w:cs="Arial"/>
          <w:vanish/>
          <w:lang w:eastAsia="ja-JP"/>
        </w:rPr>
        <w:t>imposing</w:t>
      </w:r>
      <w:r w:rsidRPr="00506EBE">
        <w:rPr>
          <w:rFonts w:ascii="Aptos" w:eastAsia="MS Mincho" w:hAnsi="Aptos" w:cs="Arial"/>
          <w:lang w:eastAsia="ja-JP"/>
        </w:rPr>
        <w:t xml:space="preserve"> </w:t>
      </w:r>
      <w:r w:rsidRPr="00506EBE">
        <w:rPr>
          <w:rFonts w:ascii="Aptos" w:eastAsia="MS Mincho" w:hAnsi="Aptos" w:cs="Arial"/>
          <w:vanish/>
          <w:lang w:eastAsia="ja-JP"/>
        </w:rPr>
        <w:t>higher</w:t>
      </w:r>
      <w:r w:rsidRPr="00506EBE">
        <w:rPr>
          <w:rFonts w:ascii="Aptos" w:eastAsia="MS Mincho" w:hAnsi="Aptos" w:cs="Arial"/>
          <w:lang w:eastAsia="ja-JP"/>
        </w:rPr>
        <w:t xml:space="preserve"> </w:t>
      </w:r>
      <w:r w:rsidRPr="00506EBE">
        <w:rPr>
          <w:rFonts w:ascii="Aptos" w:eastAsia="MS Mincho" w:hAnsi="Aptos" w:cs="Arial"/>
          <w:vanish/>
          <w:lang w:eastAsia="ja-JP"/>
        </w:rPr>
        <w:t>import</w:t>
      </w:r>
      <w:r w:rsidRPr="00506EBE">
        <w:rPr>
          <w:rFonts w:ascii="Aptos" w:eastAsia="MS Mincho" w:hAnsi="Aptos" w:cs="Arial"/>
          <w:lang w:eastAsia="ja-JP"/>
        </w:rPr>
        <w:t xml:space="preserve"> </w:t>
      </w:r>
      <w:r w:rsidRPr="00506EBE">
        <w:rPr>
          <w:rFonts w:ascii="Aptos" w:eastAsia="MS Mincho" w:hAnsi="Aptos" w:cs="Arial"/>
          <w:vanish/>
          <w:lang w:eastAsia="ja-JP"/>
        </w:rPr>
        <w:t>taxes</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dozens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countries</w:t>
      </w:r>
      <w:r w:rsidRPr="00506EBE">
        <w:rPr>
          <w:rFonts w:ascii="Aptos" w:eastAsia="MS Mincho" w:hAnsi="Aptos" w:cs="Arial"/>
          <w:lang w:eastAsia="ja-JP"/>
        </w:rPr>
        <w:t xml:space="preserve"> </w:t>
      </w:r>
      <w:r w:rsidRPr="00506EBE">
        <w:rPr>
          <w:rFonts w:ascii="Aptos" w:eastAsia="MS Mincho" w:hAnsi="Aptos" w:cs="Arial"/>
          <w:vanish/>
          <w:lang w:eastAsia="ja-JP"/>
        </w:rPr>
        <w:t>Thursday</w:t>
      </w:r>
      <w:r w:rsidRPr="00506EBE">
        <w:rPr>
          <w:rFonts w:ascii="Aptos" w:eastAsia="MS Mincho" w:hAnsi="Aptos" w:cs="Arial"/>
          <w:lang w:eastAsia="ja-JP"/>
        </w:rPr>
        <w:t xml:space="preserve"> </w:t>
      </w:r>
      <w:r w:rsidRPr="00506EBE">
        <w:rPr>
          <w:rFonts w:ascii="Aptos" w:eastAsia="MS Mincho" w:hAnsi="Aptos" w:cs="Arial"/>
          <w:vanish/>
          <w:lang w:eastAsia="ja-JP"/>
        </w:rPr>
        <w:t>just</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economic</w:t>
      </w:r>
      <w:r w:rsidRPr="00506EBE">
        <w:rPr>
          <w:rFonts w:ascii="Aptos" w:eastAsia="MS Mincho" w:hAnsi="Aptos" w:cs="Arial"/>
          <w:lang w:eastAsia="ja-JP"/>
        </w:rPr>
        <w:t xml:space="preserve"> </w:t>
      </w:r>
      <w:r w:rsidRPr="00506EBE">
        <w:rPr>
          <w:rFonts w:ascii="Aptos" w:eastAsia="MS Mincho" w:hAnsi="Aptos" w:cs="Arial"/>
          <w:vanish/>
          <w:lang w:eastAsia="ja-JP"/>
        </w:rPr>
        <w:t>fallout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his monthslong tariff threats has begun to cause visible damage to the U.S. economy.</w:t>
      </w:r>
      <w:r w:rsidRPr="00506EBE">
        <w:rPr>
          <w:rFonts w:ascii="Aptos" w:eastAsia="MS Mincho" w:hAnsi="Aptos" w:cs="Arial"/>
          <w:b/>
          <w:bCs/>
          <w:u w:val="single"/>
          <w:lang w:eastAsia="ja-JP"/>
        </w:rPr>
        <w:t xml:space="preserve"> </w:t>
      </w:r>
      <w:r w:rsidRPr="00506EBE">
        <w:rPr>
          <w:rFonts w:ascii="Aptos" w:eastAsia="MS Mincho" w:hAnsi="Aptos" w:cs="Arial"/>
          <w:vanish/>
          <w:lang w:eastAsia="ja-JP"/>
        </w:rPr>
        <w:t>Just</w:t>
      </w:r>
      <w:r w:rsidRPr="00506EBE">
        <w:rPr>
          <w:rFonts w:ascii="Aptos" w:eastAsia="MS Mincho" w:hAnsi="Aptos" w:cs="Arial"/>
          <w:lang w:eastAsia="ja-JP"/>
        </w:rPr>
        <w:t xml:space="preserve"> </w:t>
      </w:r>
      <w:r w:rsidRPr="00506EBE">
        <w:rPr>
          <w:rFonts w:ascii="Aptos" w:eastAsia="MS Mincho" w:hAnsi="Aptos" w:cs="Arial"/>
          <w:vanish/>
          <w:lang w:eastAsia="ja-JP"/>
        </w:rPr>
        <w:t>after</w:t>
      </w:r>
      <w:r w:rsidRPr="00506EBE">
        <w:rPr>
          <w:rFonts w:ascii="Aptos" w:eastAsia="MS Mincho" w:hAnsi="Aptos" w:cs="Arial"/>
          <w:lang w:eastAsia="ja-JP"/>
        </w:rPr>
        <w:t xml:space="preserve"> </w:t>
      </w:r>
      <w:r w:rsidRPr="00506EBE">
        <w:rPr>
          <w:rFonts w:ascii="Aptos" w:eastAsia="MS Mincho" w:hAnsi="Aptos" w:cs="Arial"/>
          <w:vanish/>
          <w:lang w:eastAsia="ja-JP"/>
        </w:rPr>
        <w:t>midnight,</w:t>
      </w:r>
      <w:r w:rsidRPr="00506EBE">
        <w:rPr>
          <w:rFonts w:ascii="Aptos" w:eastAsia="MS Mincho" w:hAnsi="Aptos" w:cs="Arial"/>
          <w:lang w:eastAsia="ja-JP"/>
        </w:rPr>
        <w:t xml:space="preserve"> </w:t>
      </w:r>
      <w:r w:rsidRPr="00506EBE">
        <w:rPr>
          <w:rFonts w:ascii="Aptos" w:eastAsia="MS Mincho" w:hAnsi="Aptos" w:cs="Arial"/>
          <w:vanish/>
          <w:lang w:eastAsia="ja-JP"/>
        </w:rPr>
        <w:t>goods</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60</w:t>
      </w:r>
      <w:r w:rsidRPr="00506EBE">
        <w:rPr>
          <w:rFonts w:ascii="Aptos" w:eastAsia="MS Mincho" w:hAnsi="Aptos" w:cs="Arial"/>
          <w:lang w:eastAsia="ja-JP"/>
        </w:rPr>
        <w:t xml:space="preserve"> </w:t>
      </w:r>
      <w:r w:rsidRPr="00506EBE">
        <w:rPr>
          <w:rFonts w:ascii="Aptos" w:eastAsia="MS Mincho" w:hAnsi="Aptos" w:cs="Arial"/>
          <w:vanish/>
          <w:lang w:eastAsia="ja-JP"/>
        </w:rPr>
        <w:t>countries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European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became</w:t>
      </w:r>
      <w:r w:rsidRPr="00506EBE">
        <w:rPr>
          <w:rFonts w:ascii="Aptos" w:eastAsia="MS Mincho" w:hAnsi="Aptos" w:cs="Arial"/>
          <w:lang w:eastAsia="ja-JP"/>
        </w:rPr>
        <w:t xml:space="preserve"> </w:t>
      </w:r>
      <w:r w:rsidRPr="00506EBE">
        <w:rPr>
          <w:rFonts w:ascii="Aptos" w:eastAsia="MS Mincho" w:hAnsi="Aptos" w:cs="Arial"/>
          <w:vanish/>
          <w:lang w:eastAsia="ja-JP"/>
        </w:rPr>
        <w:t>subject</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tariff</w:t>
      </w:r>
      <w:r w:rsidRPr="00506EBE">
        <w:rPr>
          <w:rFonts w:ascii="Aptos" w:eastAsia="MS Mincho" w:hAnsi="Aptos" w:cs="Arial"/>
          <w:lang w:eastAsia="ja-JP"/>
        </w:rPr>
        <w:t xml:space="preserve"> </w:t>
      </w:r>
      <w:r w:rsidRPr="00506EBE">
        <w:rPr>
          <w:rFonts w:ascii="Aptos" w:eastAsia="MS Mincho" w:hAnsi="Aptos" w:cs="Arial"/>
          <w:vanish/>
          <w:lang w:eastAsia="ja-JP"/>
        </w:rPr>
        <w:t>rates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10%</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higher.</w:t>
      </w:r>
      <w:r w:rsidRPr="00506EBE">
        <w:rPr>
          <w:rFonts w:ascii="Aptos" w:eastAsia="MS Mincho" w:hAnsi="Aptos" w:cs="Arial"/>
          <w:lang w:eastAsia="ja-JP"/>
        </w:rPr>
        <w:t xml:space="preserve"> </w:t>
      </w:r>
      <w:r w:rsidRPr="00506EBE">
        <w:rPr>
          <w:rFonts w:ascii="Aptos" w:eastAsia="MS Mincho" w:hAnsi="Aptos" w:cs="Arial"/>
          <w:vanish/>
          <w:lang w:eastAsia="ja-JP"/>
        </w:rPr>
        <w:t>Products</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EU,</w:t>
      </w:r>
      <w:r w:rsidRPr="00506EBE">
        <w:rPr>
          <w:rFonts w:ascii="Aptos" w:eastAsia="MS Mincho" w:hAnsi="Aptos" w:cs="Arial"/>
          <w:lang w:eastAsia="ja-JP"/>
        </w:rPr>
        <w:t xml:space="preserve"> </w:t>
      </w:r>
      <w:r w:rsidRPr="00506EBE">
        <w:rPr>
          <w:rFonts w:ascii="Aptos" w:eastAsia="MS Mincho" w:hAnsi="Aptos" w:cs="Arial"/>
          <w:vanish/>
          <w:lang w:eastAsia="ja-JP"/>
        </w:rPr>
        <w:t>Japan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South</w:t>
      </w:r>
      <w:r w:rsidRPr="00506EBE">
        <w:rPr>
          <w:rFonts w:ascii="Aptos" w:eastAsia="MS Mincho" w:hAnsi="Aptos" w:cs="Arial"/>
          <w:lang w:eastAsia="ja-JP"/>
        </w:rPr>
        <w:t xml:space="preserve"> </w:t>
      </w:r>
      <w:r w:rsidRPr="00506EBE">
        <w:rPr>
          <w:rFonts w:ascii="Aptos" w:eastAsia="MS Mincho" w:hAnsi="Aptos" w:cs="Arial"/>
          <w:vanish/>
          <w:lang w:eastAsia="ja-JP"/>
        </w:rPr>
        <w:t>Korea</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taxed</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15%,</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imports</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Taiwan,</w:t>
      </w:r>
      <w:r w:rsidRPr="00506EBE">
        <w:rPr>
          <w:rFonts w:ascii="Aptos" w:eastAsia="MS Mincho" w:hAnsi="Aptos" w:cs="Arial"/>
          <w:lang w:eastAsia="ja-JP"/>
        </w:rPr>
        <w:t xml:space="preserve"> </w:t>
      </w:r>
      <w:r w:rsidRPr="00506EBE">
        <w:rPr>
          <w:rFonts w:ascii="Aptos" w:eastAsia="MS Mincho" w:hAnsi="Aptos" w:cs="Arial"/>
          <w:vanish/>
          <w:lang w:eastAsia="ja-JP"/>
        </w:rPr>
        <w:t>Vietnam</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Bangladesh</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taxed</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20%.</w:t>
      </w:r>
      <w:r w:rsidRPr="00506EBE">
        <w:rPr>
          <w:rFonts w:ascii="Aptos" w:eastAsia="MS Mincho" w:hAnsi="Aptos" w:cs="Arial"/>
          <w:lang w:eastAsia="ja-JP"/>
        </w:rPr>
        <w:t xml:space="preserve"> </w:t>
      </w:r>
      <w:r w:rsidRPr="00506EBE">
        <w:rPr>
          <w:rFonts w:ascii="Aptos" w:eastAsia="MS Mincho" w:hAnsi="Aptos" w:cs="Arial"/>
          <w:vanish/>
          <w:lang w:eastAsia="ja-JP"/>
        </w:rPr>
        <w:t>Trump</w:t>
      </w:r>
      <w:r w:rsidRPr="00506EBE">
        <w:rPr>
          <w:rFonts w:ascii="Aptos" w:eastAsia="MS Mincho" w:hAnsi="Aptos" w:cs="Arial"/>
          <w:lang w:eastAsia="ja-JP"/>
        </w:rPr>
        <w:t xml:space="preserve"> </w:t>
      </w:r>
      <w:r w:rsidRPr="00506EBE">
        <w:rPr>
          <w:rFonts w:ascii="Aptos" w:eastAsia="MS Mincho" w:hAnsi="Aptos" w:cs="Arial"/>
          <w:vanish/>
          <w:lang w:eastAsia="ja-JP"/>
        </w:rPr>
        <w:t>also</w:t>
      </w:r>
      <w:r w:rsidRPr="00506EBE">
        <w:rPr>
          <w:rFonts w:ascii="Aptos" w:eastAsia="MS Mincho" w:hAnsi="Aptos" w:cs="Arial"/>
          <w:lang w:eastAsia="ja-JP"/>
        </w:rPr>
        <w:t xml:space="preserve"> </w:t>
      </w:r>
      <w:r w:rsidRPr="00506EBE">
        <w:rPr>
          <w:rFonts w:ascii="Aptos" w:eastAsia="MS Mincho" w:hAnsi="Aptos" w:cs="Arial"/>
          <w:vanish/>
          <w:lang w:eastAsia="ja-JP"/>
        </w:rPr>
        <w:t>expects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EU,</w:t>
      </w:r>
      <w:r w:rsidRPr="00506EBE">
        <w:rPr>
          <w:rFonts w:ascii="Aptos" w:eastAsia="MS Mincho" w:hAnsi="Aptos" w:cs="Arial"/>
          <w:lang w:eastAsia="ja-JP"/>
        </w:rPr>
        <w:t xml:space="preserve"> </w:t>
      </w:r>
      <w:r w:rsidRPr="00506EBE">
        <w:rPr>
          <w:rFonts w:ascii="Aptos" w:eastAsia="MS Mincho" w:hAnsi="Aptos" w:cs="Arial"/>
          <w:vanish/>
          <w:lang w:eastAsia="ja-JP"/>
        </w:rPr>
        <w:t>Japan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South</w:t>
      </w:r>
      <w:r w:rsidRPr="00506EBE">
        <w:rPr>
          <w:rFonts w:ascii="Aptos" w:eastAsia="MS Mincho" w:hAnsi="Aptos" w:cs="Arial"/>
          <w:lang w:eastAsia="ja-JP"/>
        </w:rPr>
        <w:t xml:space="preserve"> </w:t>
      </w:r>
      <w:r w:rsidRPr="00506EBE">
        <w:rPr>
          <w:rFonts w:ascii="Aptos" w:eastAsia="MS Mincho" w:hAnsi="Aptos" w:cs="Arial"/>
          <w:vanish/>
          <w:lang w:eastAsia="ja-JP"/>
        </w:rPr>
        <w:t>Korea</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invest</w:t>
      </w:r>
      <w:r w:rsidRPr="00506EBE">
        <w:rPr>
          <w:rFonts w:ascii="Aptos" w:eastAsia="MS Mincho" w:hAnsi="Aptos" w:cs="Arial"/>
          <w:lang w:eastAsia="ja-JP"/>
        </w:rPr>
        <w:t xml:space="preserve"> </w:t>
      </w:r>
      <w:r w:rsidRPr="00506EBE">
        <w:rPr>
          <w:rFonts w:ascii="Aptos" w:eastAsia="MS Mincho" w:hAnsi="Aptos" w:cs="Arial"/>
          <w:vanish/>
          <w:lang w:eastAsia="ja-JP"/>
        </w:rPr>
        <w:t>hundreds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billions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dollars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United</w:t>
      </w:r>
      <w:r w:rsidRPr="00506EBE">
        <w:rPr>
          <w:rFonts w:ascii="Aptos" w:eastAsia="MS Mincho" w:hAnsi="Aptos" w:cs="Arial"/>
          <w:lang w:eastAsia="ja-JP"/>
        </w:rPr>
        <w:t xml:space="preserve"> </w:t>
      </w:r>
      <w:r w:rsidRPr="00506EBE">
        <w:rPr>
          <w:rFonts w:ascii="Aptos" w:eastAsia="MS Mincho" w:hAnsi="Aptos" w:cs="Arial"/>
          <w:vanish/>
          <w:lang w:eastAsia="ja-JP"/>
        </w:rPr>
        <w:t>States.</w:t>
      </w:r>
      <w:r w:rsidRPr="00506EBE">
        <w:rPr>
          <w:rFonts w:ascii="Aptos" w:eastAsia="MS Mincho" w:hAnsi="Aptos" w:cs="Arial"/>
          <w:lang w:eastAsia="ja-JP"/>
        </w:rPr>
        <w:t xml:space="preserve"> </w:t>
      </w:r>
      <w:r w:rsidRPr="00506EBE">
        <w:rPr>
          <w:rFonts w:ascii="Aptos" w:eastAsia="MS Mincho" w:hAnsi="Aptos" w:cs="Arial"/>
          <w:vanish/>
          <w:lang w:eastAsia="ja-JP"/>
        </w:rPr>
        <w:t>“I</w:t>
      </w:r>
      <w:r w:rsidRPr="00506EBE">
        <w:rPr>
          <w:rFonts w:ascii="Aptos" w:eastAsia="MS Mincho" w:hAnsi="Aptos" w:cs="Arial"/>
          <w:lang w:eastAsia="ja-JP"/>
        </w:rPr>
        <w:t xml:space="preserve"> </w:t>
      </w:r>
      <w:r w:rsidRPr="00506EBE">
        <w:rPr>
          <w:rFonts w:ascii="Aptos" w:eastAsia="MS Mincho" w:hAnsi="Aptos" w:cs="Arial"/>
          <w:vanish/>
          <w:lang w:eastAsia="ja-JP"/>
        </w:rPr>
        <w:t>think</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growth</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going</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unprecedented,”</w:t>
      </w:r>
      <w:r w:rsidRPr="00506EBE">
        <w:rPr>
          <w:rFonts w:ascii="Aptos" w:eastAsia="MS Mincho" w:hAnsi="Aptos" w:cs="Arial"/>
          <w:lang w:eastAsia="ja-JP"/>
        </w:rPr>
        <w:t xml:space="preserve"> </w:t>
      </w:r>
      <w:r w:rsidRPr="00506EBE">
        <w:rPr>
          <w:rFonts w:ascii="Aptos" w:eastAsia="MS Mincho" w:hAnsi="Aptos" w:cs="Arial"/>
          <w:vanish/>
          <w:lang w:eastAsia="ja-JP"/>
        </w:rPr>
        <w:t>Trump</w:t>
      </w:r>
      <w:r w:rsidRPr="00506EBE">
        <w:rPr>
          <w:rFonts w:ascii="Aptos" w:eastAsia="MS Mincho" w:hAnsi="Aptos" w:cs="Arial"/>
          <w:lang w:eastAsia="ja-JP"/>
        </w:rPr>
        <w:t xml:space="preserve"> </w:t>
      </w:r>
      <w:r w:rsidRPr="00506EBE">
        <w:rPr>
          <w:rFonts w:ascii="Aptos" w:eastAsia="MS Mincho" w:hAnsi="Aptos" w:cs="Arial"/>
          <w:vanish/>
          <w:lang w:eastAsia="ja-JP"/>
        </w:rPr>
        <w:t>said</w:t>
      </w:r>
      <w:r w:rsidRPr="00506EBE">
        <w:rPr>
          <w:rFonts w:ascii="Aptos" w:eastAsia="MS Mincho" w:hAnsi="Aptos" w:cs="Arial"/>
          <w:lang w:eastAsia="ja-JP"/>
        </w:rPr>
        <w:t xml:space="preserve"> </w:t>
      </w:r>
      <w:r w:rsidRPr="00506EBE">
        <w:rPr>
          <w:rFonts w:ascii="Aptos" w:eastAsia="MS Mincho" w:hAnsi="Aptos" w:cs="Arial"/>
          <w:vanish/>
          <w:lang w:eastAsia="ja-JP"/>
        </w:rPr>
        <w:t>Wednesday.</w:t>
      </w:r>
      <w:r w:rsidRPr="00506EBE">
        <w:rPr>
          <w:rFonts w:ascii="Aptos" w:eastAsia="MS Mincho" w:hAnsi="Aptos" w:cs="Arial"/>
          <w:lang w:eastAsia="ja-JP"/>
        </w:rPr>
        <w:t xml:space="preserve"> </w:t>
      </w:r>
      <w:r w:rsidRPr="00506EBE">
        <w:rPr>
          <w:rFonts w:ascii="Aptos" w:eastAsia="MS Mincho" w:hAnsi="Aptos" w:cs="Arial"/>
          <w:vanish/>
          <w:lang w:eastAsia="ja-JP"/>
        </w:rPr>
        <w:t>He</w:t>
      </w:r>
      <w:r w:rsidRPr="00506EBE">
        <w:rPr>
          <w:rFonts w:ascii="Aptos" w:eastAsia="MS Mincho" w:hAnsi="Aptos" w:cs="Arial"/>
          <w:lang w:eastAsia="ja-JP"/>
        </w:rPr>
        <w:t xml:space="preserve"> </w:t>
      </w:r>
      <w:r w:rsidRPr="00506EBE">
        <w:rPr>
          <w:rFonts w:ascii="Aptos" w:eastAsia="MS Mincho" w:hAnsi="Aptos" w:cs="Arial"/>
          <w:vanish/>
          <w:lang w:eastAsia="ja-JP"/>
        </w:rPr>
        <w:t>said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was</w:t>
      </w:r>
      <w:r w:rsidRPr="00506EBE">
        <w:rPr>
          <w:rFonts w:ascii="Aptos" w:eastAsia="MS Mincho" w:hAnsi="Aptos" w:cs="Arial"/>
          <w:lang w:eastAsia="ja-JP"/>
        </w:rPr>
        <w:t xml:space="preserve"> </w:t>
      </w:r>
      <w:r w:rsidRPr="00506EBE">
        <w:rPr>
          <w:rFonts w:ascii="Aptos" w:eastAsia="MS Mincho" w:hAnsi="Aptos" w:cs="Arial"/>
          <w:vanish/>
          <w:lang w:eastAsia="ja-JP"/>
        </w:rPr>
        <w:t>“taking</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hundreds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billions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dollars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tariffs,”</w:t>
      </w:r>
      <w:r w:rsidRPr="00506EBE">
        <w:rPr>
          <w:rFonts w:ascii="Aptos" w:eastAsia="MS Mincho" w:hAnsi="Aptos" w:cs="Arial"/>
          <w:lang w:eastAsia="ja-JP"/>
        </w:rPr>
        <w:t xml:space="preserve"> </w:t>
      </w:r>
      <w:r w:rsidRPr="00506EBE">
        <w:rPr>
          <w:rFonts w:ascii="Aptos" w:eastAsia="MS Mincho" w:hAnsi="Aptos" w:cs="Arial"/>
          <w:vanish/>
          <w:lang w:eastAsia="ja-JP"/>
        </w:rPr>
        <w:t>but</w:t>
      </w:r>
      <w:r w:rsidRPr="00506EBE">
        <w:rPr>
          <w:rFonts w:ascii="Aptos" w:eastAsia="MS Mincho" w:hAnsi="Aptos" w:cs="Arial"/>
          <w:lang w:eastAsia="ja-JP"/>
        </w:rPr>
        <w:t xml:space="preserve"> </w:t>
      </w:r>
      <w:r w:rsidRPr="00506EBE">
        <w:rPr>
          <w:rFonts w:ascii="Aptos" w:eastAsia="MS Mincho" w:hAnsi="Aptos" w:cs="Arial"/>
          <w:vanish/>
          <w:lang w:eastAsia="ja-JP"/>
        </w:rPr>
        <w:t>did</w:t>
      </w:r>
      <w:r w:rsidRPr="00506EBE">
        <w:rPr>
          <w:rFonts w:ascii="Aptos" w:eastAsia="MS Mincho" w:hAnsi="Aptos" w:cs="Arial"/>
          <w:lang w:eastAsia="ja-JP"/>
        </w:rPr>
        <w:t xml:space="preserve"> </w:t>
      </w:r>
      <w:r w:rsidRPr="00506EBE">
        <w:rPr>
          <w:rFonts w:ascii="Aptos" w:eastAsia="MS Mincho" w:hAnsi="Aptos" w:cs="Arial"/>
          <w:vanish/>
          <w:lang w:eastAsia="ja-JP"/>
        </w:rPr>
        <w:t>not</w:t>
      </w:r>
      <w:r w:rsidRPr="00506EBE">
        <w:rPr>
          <w:rFonts w:ascii="Aptos" w:eastAsia="MS Mincho" w:hAnsi="Aptos" w:cs="Arial"/>
          <w:lang w:eastAsia="ja-JP"/>
        </w:rPr>
        <w:t xml:space="preserve"> </w:t>
      </w:r>
      <w:r w:rsidRPr="00506EBE">
        <w:rPr>
          <w:rFonts w:ascii="Aptos" w:eastAsia="MS Mincho" w:hAnsi="Aptos" w:cs="Arial"/>
          <w:vanish/>
          <w:lang w:eastAsia="ja-JP"/>
        </w:rPr>
        <w:t>provide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specific</w:t>
      </w:r>
      <w:r w:rsidRPr="00506EBE">
        <w:rPr>
          <w:rFonts w:ascii="Aptos" w:eastAsia="MS Mincho" w:hAnsi="Aptos" w:cs="Arial"/>
          <w:lang w:eastAsia="ja-JP"/>
        </w:rPr>
        <w:t xml:space="preserve"> </w:t>
      </w:r>
      <w:r w:rsidRPr="00506EBE">
        <w:rPr>
          <w:rFonts w:ascii="Aptos" w:eastAsia="MS Mincho" w:hAnsi="Aptos" w:cs="Arial"/>
          <w:vanish/>
          <w:lang w:eastAsia="ja-JP"/>
        </w:rPr>
        <w:t>figure</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revenues</w:t>
      </w:r>
      <w:r w:rsidRPr="00506EBE">
        <w:rPr>
          <w:rFonts w:ascii="Aptos" w:eastAsia="MS Mincho" w:hAnsi="Aptos" w:cs="Arial"/>
          <w:lang w:eastAsia="ja-JP"/>
        </w:rPr>
        <w:t xml:space="preserve"> </w:t>
      </w:r>
      <w:r w:rsidRPr="00506EBE">
        <w:rPr>
          <w:rFonts w:ascii="Aptos" w:eastAsia="MS Mincho" w:hAnsi="Aptos" w:cs="Arial"/>
          <w:vanish/>
          <w:lang w:eastAsia="ja-JP"/>
        </w:rPr>
        <w:t>because</w:t>
      </w:r>
      <w:r w:rsidRPr="00506EBE">
        <w:rPr>
          <w:rFonts w:ascii="Aptos" w:eastAsia="MS Mincho" w:hAnsi="Aptos" w:cs="Arial"/>
          <w:lang w:eastAsia="ja-JP"/>
        </w:rPr>
        <w:t xml:space="preserve"> </w:t>
      </w:r>
      <w:r w:rsidRPr="00506EBE">
        <w:rPr>
          <w:rFonts w:ascii="Aptos" w:eastAsia="MS Mincho" w:hAnsi="Aptos" w:cs="Arial"/>
          <w:vanish/>
          <w:lang w:eastAsia="ja-JP"/>
        </w:rPr>
        <w:t>“we</w:t>
      </w:r>
      <w:r w:rsidRPr="00506EBE">
        <w:rPr>
          <w:rFonts w:ascii="Aptos" w:eastAsia="MS Mincho" w:hAnsi="Aptos" w:cs="Arial"/>
          <w:lang w:eastAsia="ja-JP"/>
        </w:rPr>
        <w:t xml:space="preserve"> </w:t>
      </w:r>
      <w:r w:rsidRPr="00506EBE">
        <w:rPr>
          <w:rFonts w:ascii="Aptos" w:eastAsia="MS Mincho" w:hAnsi="Aptos" w:cs="Arial"/>
          <w:vanish/>
          <w:lang w:eastAsia="ja-JP"/>
        </w:rPr>
        <w:t>don’t</w:t>
      </w:r>
      <w:r w:rsidRPr="00506EBE">
        <w:rPr>
          <w:rFonts w:ascii="Aptos" w:eastAsia="MS Mincho" w:hAnsi="Aptos" w:cs="Arial"/>
          <w:lang w:eastAsia="ja-JP"/>
        </w:rPr>
        <w:t xml:space="preserve"> </w:t>
      </w:r>
      <w:r w:rsidRPr="00506EBE">
        <w:rPr>
          <w:rFonts w:ascii="Aptos" w:eastAsia="MS Mincho" w:hAnsi="Aptos" w:cs="Arial"/>
          <w:vanish/>
          <w:lang w:eastAsia="ja-JP"/>
        </w:rPr>
        <w:t>even</w:t>
      </w:r>
      <w:r w:rsidRPr="00506EBE">
        <w:rPr>
          <w:rFonts w:ascii="Aptos" w:eastAsia="MS Mincho" w:hAnsi="Aptos" w:cs="Arial"/>
          <w:lang w:eastAsia="ja-JP"/>
        </w:rPr>
        <w:t xml:space="preserve"> </w:t>
      </w:r>
      <w:r w:rsidRPr="00506EBE">
        <w:rPr>
          <w:rFonts w:ascii="Aptos" w:eastAsia="MS Mincho" w:hAnsi="Aptos" w:cs="Arial"/>
          <w:vanish/>
          <w:lang w:eastAsia="ja-JP"/>
        </w:rPr>
        <w:t>know</w:t>
      </w:r>
      <w:r w:rsidRPr="00506EBE">
        <w:rPr>
          <w:rFonts w:ascii="Aptos" w:eastAsia="MS Mincho" w:hAnsi="Aptos" w:cs="Arial"/>
          <w:lang w:eastAsia="ja-JP"/>
        </w:rPr>
        <w:t xml:space="preserve"> </w:t>
      </w:r>
      <w:r w:rsidRPr="00506EBE">
        <w:rPr>
          <w:rFonts w:ascii="Aptos" w:eastAsia="MS Mincho" w:hAnsi="Aptos" w:cs="Arial"/>
          <w:vanish/>
          <w:lang w:eastAsia="ja-JP"/>
        </w:rPr>
        <w:t>what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final</w:t>
      </w:r>
      <w:r w:rsidRPr="00506EBE">
        <w:rPr>
          <w:rFonts w:ascii="Aptos" w:eastAsia="MS Mincho" w:hAnsi="Aptos" w:cs="Arial"/>
          <w:lang w:eastAsia="ja-JP"/>
        </w:rPr>
        <w:t xml:space="preserve"> </w:t>
      </w:r>
      <w:r w:rsidRPr="00506EBE">
        <w:rPr>
          <w:rFonts w:ascii="Aptos" w:eastAsia="MS Mincho" w:hAnsi="Aptos" w:cs="Arial"/>
          <w:vanish/>
          <w:lang w:eastAsia="ja-JP"/>
        </w:rPr>
        <w:t>number</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regarding</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rates.</w:t>
      </w:r>
      <w:r w:rsidRPr="00506EBE">
        <w:rPr>
          <w:rFonts w:ascii="Aptos" w:eastAsia="MS Mincho" w:hAnsi="Aptos" w:cs="Arial"/>
          <w:lang w:eastAsia="ja-JP"/>
        </w:rPr>
        <w:t xml:space="preserve"> </w:t>
      </w:r>
      <w:r w:rsidRPr="00506EBE">
        <w:rPr>
          <w:rFonts w:ascii="Aptos" w:eastAsia="MS Mincho" w:hAnsi="Aptos" w:cs="Arial"/>
          <w:vanish/>
          <w:lang w:eastAsia="ja-JP"/>
        </w:rPr>
        <w:t>Despite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uncertainty,</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White</w:t>
      </w:r>
      <w:r w:rsidRPr="00506EBE">
        <w:rPr>
          <w:rFonts w:ascii="Aptos" w:eastAsia="MS Mincho" w:hAnsi="Aptos" w:cs="Arial"/>
          <w:lang w:eastAsia="ja-JP"/>
        </w:rPr>
        <w:t xml:space="preserve"> </w:t>
      </w:r>
      <w:r w:rsidRPr="00506EBE">
        <w:rPr>
          <w:rFonts w:ascii="Aptos" w:eastAsia="MS Mincho" w:hAnsi="Aptos" w:cs="Arial"/>
          <w:vanish/>
          <w:lang w:eastAsia="ja-JP"/>
        </w:rPr>
        <w:t>House</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confident</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onset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his</w:t>
      </w:r>
      <w:r w:rsidRPr="00506EBE">
        <w:rPr>
          <w:rFonts w:ascii="Aptos" w:eastAsia="MS Mincho" w:hAnsi="Aptos" w:cs="Arial"/>
          <w:lang w:eastAsia="ja-JP"/>
        </w:rPr>
        <w:t xml:space="preserve"> </w:t>
      </w:r>
      <w:r w:rsidRPr="00506EBE">
        <w:rPr>
          <w:rFonts w:ascii="Aptos" w:eastAsia="MS Mincho" w:hAnsi="Aptos" w:cs="Arial"/>
          <w:vanish/>
          <w:lang w:eastAsia="ja-JP"/>
        </w:rPr>
        <w:t>tariffs</w:t>
      </w:r>
      <w:r w:rsidRPr="00506EBE">
        <w:rPr>
          <w:rFonts w:ascii="Aptos" w:eastAsia="MS Mincho" w:hAnsi="Aptos" w:cs="Arial"/>
          <w:lang w:eastAsia="ja-JP"/>
        </w:rPr>
        <w:t xml:space="preserve"> </w:t>
      </w:r>
      <w:r w:rsidRPr="00506EBE">
        <w:rPr>
          <w:rFonts w:ascii="Aptos" w:eastAsia="MS Mincho" w:hAnsi="Aptos" w:cs="Arial"/>
          <w:vanish/>
          <w:lang w:eastAsia="ja-JP"/>
        </w:rPr>
        <w:t>will</w:t>
      </w:r>
      <w:r w:rsidRPr="00506EBE">
        <w:rPr>
          <w:rFonts w:ascii="Aptos" w:eastAsia="MS Mincho" w:hAnsi="Aptos" w:cs="Arial"/>
          <w:lang w:eastAsia="ja-JP"/>
        </w:rPr>
        <w:t xml:space="preserve"> </w:t>
      </w:r>
      <w:r w:rsidRPr="00506EBE">
        <w:rPr>
          <w:rFonts w:ascii="Aptos" w:eastAsia="MS Mincho" w:hAnsi="Aptos" w:cs="Arial"/>
          <w:vanish/>
          <w:lang w:eastAsia="ja-JP"/>
        </w:rPr>
        <w:t>provide</w:t>
      </w:r>
      <w:r w:rsidRPr="00506EBE">
        <w:rPr>
          <w:rFonts w:ascii="Aptos" w:eastAsia="MS Mincho" w:hAnsi="Aptos" w:cs="Arial"/>
          <w:lang w:eastAsia="ja-JP"/>
        </w:rPr>
        <w:t xml:space="preserve"> </w:t>
      </w:r>
      <w:r w:rsidRPr="00506EBE">
        <w:rPr>
          <w:rFonts w:ascii="Aptos" w:eastAsia="MS Mincho" w:hAnsi="Aptos" w:cs="Arial"/>
          <w:vanish/>
          <w:lang w:eastAsia="ja-JP"/>
        </w:rPr>
        <w:t>clarity</w:t>
      </w:r>
      <w:r w:rsidRPr="00506EBE">
        <w:rPr>
          <w:rFonts w:ascii="Aptos" w:eastAsia="MS Mincho" w:hAnsi="Aptos" w:cs="Arial"/>
          <w:lang w:eastAsia="ja-JP"/>
        </w:rPr>
        <w:t xml:space="preserve"> </w:t>
      </w:r>
      <w:r w:rsidRPr="00506EBE">
        <w:rPr>
          <w:rFonts w:ascii="Aptos" w:eastAsia="MS Mincho" w:hAnsi="Aptos" w:cs="Arial"/>
          <w:vanish/>
          <w:lang w:eastAsia="ja-JP"/>
        </w:rPr>
        <w:t>about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path</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world’s</w:t>
      </w:r>
      <w:r w:rsidRPr="00506EBE">
        <w:rPr>
          <w:rFonts w:ascii="Aptos" w:eastAsia="MS Mincho" w:hAnsi="Aptos" w:cs="Arial"/>
          <w:lang w:eastAsia="ja-JP"/>
        </w:rPr>
        <w:t xml:space="preserve"> </w:t>
      </w:r>
      <w:r w:rsidRPr="00506EBE">
        <w:rPr>
          <w:rFonts w:ascii="Aptos" w:eastAsia="MS Mincho" w:hAnsi="Aptos" w:cs="Arial"/>
          <w:vanish/>
          <w:lang w:eastAsia="ja-JP"/>
        </w:rPr>
        <w:t>largest</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Now</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companies</w:t>
      </w:r>
      <w:r w:rsidRPr="00506EBE">
        <w:rPr>
          <w:rFonts w:ascii="Aptos" w:eastAsia="MS Mincho" w:hAnsi="Aptos" w:cs="Arial"/>
          <w:lang w:eastAsia="ja-JP"/>
        </w:rPr>
        <w:t xml:space="preserve"> </w:t>
      </w:r>
      <w:r w:rsidRPr="00506EBE">
        <w:rPr>
          <w:rFonts w:ascii="Aptos" w:eastAsia="MS Mincho" w:hAnsi="Aptos" w:cs="Arial"/>
          <w:vanish/>
          <w:lang w:eastAsia="ja-JP"/>
        </w:rPr>
        <w:t>understand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direction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headed,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Republican</w:t>
      </w:r>
      <w:r w:rsidRPr="00506EBE">
        <w:rPr>
          <w:rFonts w:ascii="Aptos" w:eastAsia="MS Mincho" w:hAnsi="Aptos" w:cs="Arial"/>
          <w:lang w:eastAsia="ja-JP"/>
        </w:rPr>
        <w:t xml:space="preserve"> </w:t>
      </w:r>
      <w:r w:rsidRPr="00506EBE">
        <w:rPr>
          <w:rFonts w:ascii="Aptos" w:eastAsia="MS Mincho" w:hAnsi="Aptos" w:cs="Arial"/>
          <w:vanish/>
          <w:lang w:eastAsia="ja-JP"/>
        </w:rPr>
        <w:t>administration</w:t>
      </w:r>
      <w:r w:rsidRPr="00506EBE">
        <w:rPr>
          <w:rFonts w:ascii="Aptos" w:eastAsia="MS Mincho" w:hAnsi="Aptos" w:cs="Arial"/>
          <w:lang w:eastAsia="ja-JP"/>
        </w:rPr>
        <w:t xml:space="preserve"> </w:t>
      </w:r>
      <w:r w:rsidRPr="00506EBE">
        <w:rPr>
          <w:rFonts w:ascii="Aptos" w:eastAsia="MS Mincho" w:hAnsi="Aptos" w:cs="Arial"/>
          <w:vanish/>
          <w:lang w:eastAsia="ja-JP"/>
        </w:rPr>
        <w:t>believes</w:t>
      </w:r>
      <w:r w:rsidRPr="00506EBE">
        <w:rPr>
          <w:rFonts w:ascii="Aptos" w:eastAsia="MS Mincho" w:hAnsi="Aptos" w:cs="Arial"/>
          <w:lang w:eastAsia="ja-JP"/>
        </w:rPr>
        <w:t xml:space="preserve"> </w:t>
      </w:r>
      <w:r w:rsidRPr="00506EBE">
        <w:rPr>
          <w:rFonts w:ascii="Aptos" w:eastAsia="MS Mincho" w:hAnsi="Aptos" w:cs="Arial"/>
          <w:vanish/>
          <w:lang w:eastAsia="ja-JP"/>
        </w:rPr>
        <w:t>it</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ramp</w:t>
      </w:r>
      <w:r w:rsidRPr="00506EBE">
        <w:rPr>
          <w:rFonts w:ascii="Aptos" w:eastAsia="MS Mincho" w:hAnsi="Aptos" w:cs="Arial"/>
          <w:lang w:eastAsia="ja-JP"/>
        </w:rPr>
        <w:t xml:space="preserve"> </w:t>
      </w:r>
      <w:r w:rsidRPr="00506EBE">
        <w:rPr>
          <w:rFonts w:ascii="Aptos" w:eastAsia="MS Mincho" w:hAnsi="Aptos" w:cs="Arial"/>
          <w:vanish/>
          <w:lang w:eastAsia="ja-JP"/>
        </w:rPr>
        <w:t>up</w:t>
      </w:r>
      <w:r w:rsidRPr="00506EBE">
        <w:rPr>
          <w:rFonts w:ascii="Aptos" w:eastAsia="MS Mincho" w:hAnsi="Aptos" w:cs="Arial"/>
          <w:lang w:eastAsia="ja-JP"/>
        </w:rPr>
        <w:t xml:space="preserve"> </w:t>
      </w:r>
      <w:r w:rsidRPr="00506EBE">
        <w:rPr>
          <w:rFonts w:ascii="Aptos" w:eastAsia="MS Mincho" w:hAnsi="Aptos" w:cs="Arial"/>
          <w:vanish/>
          <w:lang w:eastAsia="ja-JP"/>
        </w:rPr>
        <w:t>new</w:t>
      </w:r>
      <w:r w:rsidRPr="00506EBE">
        <w:rPr>
          <w:rFonts w:ascii="Aptos" w:eastAsia="MS Mincho" w:hAnsi="Aptos" w:cs="Arial"/>
          <w:lang w:eastAsia="ja-JP"/>
        </w:rPr>
        <w:t xml:space="preserve"> </w:t>
      </w:r>
      <w:r w:rsidRPr="00506EBE">
        <w:rPr>
          <w:rFonts w:ascii="Aptos" w:eastAsia="MS Mincho" w:hAnsi="Aptos" w:cs="Arial"/>
          <w:vanish/>
          <w:lang w:eastAsia="ja-JP"/>
        </w:rPr>
        <w:t>investments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jump-start</w:t>
      </w:r>
      <w:r w:rsidRPr="00506EBE">
        <w:rPr>
          <w:rFonts w:ascii="Aptos" w:eastAsia="MS Mincho" w:hAnsi="Aptos" w:cs="Arial"/>
          <w:lang w:eastAsia="ja-JP"/>
        </w:rPr>
        <w:t xml:space="preserve"> </w:t>
      </w:r>
      <w:r w:rsidRPr="00506EBE">
        <w:rPr>
          <w:rFonts w:ascii="Aptos" w:eastAsia="MS Mincho" w:hAnsi="Aptos" w:cs="Arial"/>
          <w:vanish/>
          <w:lang w:eastAsia="ja-JP"/>
        </w:rPr>
        <w:t>hiring</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ways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rebalance</w:t>
      </w:r>
      <w:r w:rsidRPr="00506EBE">
        <w:rPr>
          <w:rFonts w:ascii="Aptos" w:eastAsia="MS Mincho" w:hAnsi="Aptos" w:cs="Arial"/>
          <w:lang w:eastAsia="ja-JP"/>
        </w:rPr>
        <w:t xml:space="preserve"> </w:t>
      </w:r>
      <w:r w:rsidRPr="00506EBE">
        <w:rPr>
          <w:rFonts w:ascii="Aptos" w:eastAsia="MS Mincho" w:hAnsi="Aptos" w:cs="Arial"/>
          <w:vanish/>
          <w:lang w:eastAsia="ja-JP"/>
        </w:rPr>
        <w:t>America</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manufacturing</w:t>
      </w:r>
      <w:r w:rsidRPr="00506EBE">
        <w:rPr>
          <w:rFonts w:ascii="Aptos" w:eastAsia="MS Mincho" w:hAnsi="Aptos" w:cs="Arial"/>
          <w:lang w:eastAsia="ja-JP"/>
        </w:rPr>
        <w:t xml:space="preserve"> </w:t>
      </w:r>
      <w:r w:rsidRPr="00506EBE">
        <w:rPr>
          <w:rFonts w:ascii="Aptos" w:eastAsia="MS Mincho" w:hAnsi="Aptos" w:cs="Arial"/>
          <w:vanish/>
          <w:lang w:eastAsia="ja-JP"/>
        </w:rPr>
        <w:t>power.</w:t>
      </w:r>
      <w:r w:rsidRPr="00506EBE">
        <w:rPr>
          <w:rFonts w:ascii="Aptos" w:eastAsia="MS Mincho" w:hAnsi="Aptos" w:cs="Arial"/>
          <w:lang w:eastAsia="ja-JP"/>
        </w:rPr>
        <w:t xml:space="preserve"> </w:t>
      </w:r>
      <w:r w:rsidRPr="00506EBE">
        <w:rPr>
          <w:rFonts w:ascii="Aptos" w:eastAsia="MS Mincho" w:hAnsi="Aptos" w:cs="Arial"/>
          <w:vanish/>
          <w:lang w:eastAsia="ja-JP"/>
        </w:rPr>
        <w:t>So</w:t>
      </w:r>
      <w:r w:rsidRPr="00506EBE">
        <w:rPr>
          <w:rFonts w:ascii="Aptos" w:eastAsia="MS Mincho" w:hAnsi="Aptos" w:cs="Arial"/>
          <w:lang w:eastAsia="ja-JP"/>
        </w:rPr>
        <w:t xml:space="preserve"> </w:t>
      </w:r>
      <w:r w:rsidRPr="00506EBE">
        <w:rPr>
          <w:rFonts w:ascii="Aptos" w:eastAsia="MS Mincho" w:hAnsi="Aptos" w:cs="Arial"/>
          <w:vanish/>
          <w:lang w:eastAsia="ja-JP"/>
        </w:rPr>
        <w:t>far,</w:t>
      </w:r>
      <w:r w:rsidRPr="00506EBE">
        <w:rPr>
          <w:rFonts w:ascii="Aptos" w:eastAsia="MS Mincho" w:hAnsi="Aptos" w:cs="Arial"/>
          <w:lang w:eastAsia="ja-JP"/>
        </w:rPr>
        <w:t xml:space="preserve"> </w:t>
      </w:r>
      <w:r w:rsidRPr="00506EBE">
        <w:rPr>
          <w:rFonts w:ascii="Aptos" w:eastAsia="MS Mincho" w:hAnsi="Aptos" w:cs="Arial"/>
          <w:vanish/>
          <w:lang w:eastAsia="ja-JP"/>
        </w:rPr>
        <w:t>however,</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there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are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signs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self-inflicted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wounds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companies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consumers</w:t>
      </w:r>
      <w:r w:rsidRPr="00506EBE">
        <w:rPr>
          <w:rFonts w:ascii="Aptos" w:eastAsia="MS Mincho" w:hAnsi="Aptos" w:cs="Arial"/>
          <w:lang w:eastAsia="ja-JP"/>
        </w:rPr>
        <w:t xml:space="preserve"> </w:t>
      </w:r>
      <w:r w:rsidRPr="00506EBE">
        <w:rPr>
          <w:rFonts w:ascii="Aptos" w:eastAsia="MS Mincho" w:hAnsi="Aptos" w:cs="Arial"/>
          <w:vanish/>
          <w:lang w:eastAsia="ja-JP"/>
        </w:rPr>
        <w:t>brace</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impact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new</w:t>
      </w:r>
      <w:r w:rsidRPr="00506EBE">
        <w:rPr>
          <w:rFonts w:ascii="Aptos" w:eastAsia="MS Mincho" w:hAnsi="Aptos" w:cs="Arial"/>
          <w:lang w:eastAsia="ja-JP"/>
        </w:rPr>
        <w:t xml:space="preserve"> </w:t>
      </w:r>
      <w:r w:rsidRPr="00506EBE">
        <w:rPr>
          <w:rFonts w:ascii="Aptos" w:eastAsia="MS Mincho" w:hAnsi="Aptos" w:cs="Arial"/>
          <w:vanish/>
          <w:lang w:eastAsia="ja-JP"/>
        </w:rPr>
        <w:t>taxes.</w:t>
      </w:r>
      <w:r w:rsidRPr="00506EBE">
        <w:rPr>
          <w:rFonts w:ascii="Aptos" w:eastAsia="MS Mincho" w:hAnsi="Aptos" w:cs="Arial"/>
          <w:lang w:eastAsia="ja-JP"/>
        </w:rPr>
        <w:t xml:space="preserve"> </w:t>
      </w:r>
      <w:r w:rsidRPr="00506EBE">
        <w:rPr>
          <w:rFonts w:ascii="Aptos" w:eastAsia="MS Mincho" w:hAnsi="Aptos" w:cs="Arial"/>
          <w:vanish/>
          <w:lang w:eastAsia="ja-JP"/>
        </w:rPr>
        <w:t>Risk</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economic</w:t>
      </w:r>
      <w:r w:rsidRPr="00506EBE">
        <w:rPr>
          <w:rFonts w:ascii="Aptos" w:eastAsia="MS Mincho" w:hAnsi="Aptos" w:cs="Arial"/>
          <w:lang w:eastAsia="ja-JP"/>
        </w:rPr>
        <w:t xml:space="preserve"> </w:t>
      </w:r>
      <w:r w:rsidRPr="00506EBE">
        <w:rPr>
          <w:rFonts w:ascii="Aptos" w:eastAsia="MS Mincho" w:hAnsi="Aptos" w:cs="Arial"/>
          <w:vanish/>
          <w:lang w:eastAsia="ja-JP"/>
        </w:rPr>
        <w:t>erosion</w:t>
      </w:r>
    </w:p>
    <w:p w14:paraId="6C613B67" w14:textId="77777777" w:rsidR="00C01C04" w:rsidRPr="00506EBE" w:rsidRDefault="00C01C04" w:rsidP="00C01C04">
      <w:pPr>
        <w:tabs>
          <w:tab w:val="left" w:pos="13104"/>
        </w:tabs>
        <w:spacing w:line="279" w:lineRule="auto"/>
        <w:rPr>
          <w:rFonts w:ascii="Aptos" w:eastAsia="MS Mincho" w:hAnsi="Aptos" w:cs="Arial"/>
          <w:lang w:eastAsia="ja-JP"/>
        </w:rPr>
      </w:pPr>
      <w:r w:rsidRPr="00506EBE">
        <w:rPr>
          <w:rFonts w:ascii="Aptos" w:eastAsia="MS Mincho" w:hAnsi="Aptos" w:cs="Arial"/>
          <w:b/>
          <w:bCs/>
          <w:highlight w:val="yellow"/>
          <w:lang w:eastAsia="ja-JP"/>
        </w:rPr>
        <w:t>Hiring began to stall, inflationary pressures crept upward and home values in key markets started to decline after the initial tariff rollout in April,</w:t>
      </w:r>
      <w:r w:rsidRPr="00506EBE">
        <w:rPr>
          <w:rFonts w:ascii="Aptos" w:eastAsia="MS Mincho" w:hAnsi="Aptos" w:cs="Arial"/>
          <w:b/>
          <w:bCs/>
          <w:lang w:eastAsia="ja-JP"/>
        </w:rPr>
        <w:t xml:space="preserve"> </w:t>
      </w:r>
      <w:r w:rsidRPr="00506EBE">
        <w:rPr>
          <w:rFonts w:ascii="Aptos" w:eastAsia="MS Mincho" w:hAnsi="Aptos" w:cs="Arial"/>
          <w:b/>
          <w:bCs/>
          <w:vanish/>
          <w:u w:val="single"/>
          <w:lang w:eastAsia="ja-JP"/>
        </w:rPr>
        <w:t>said</w:t>
      </w:r>
      <w:r w:rsidRPr="00506EBE">
        <w:rPr>
          <w:rFonts w:ascii="Aptos" w:eastAsia="MS Mincho" w:hAnsi="Aptos" w:cs="Arial"/>
          <w:lang w:eastAsia="ja-JP"/>
        </w:rPr>
        <w:t xml:space="preserve"> </w:t>
      </w:r>
      <w:r w:rsidRPr="00506EBE">
        <w:rPr>
          <w:rFonts w:ascii="Aptos" w:eastAsia="MS Mincho" w:hAnsi="Aptos" w:cs="Arial"/>
          <w:vanish/>
          <w:lang w:eastAsia="ja-JP"/>
        </w:rPr>
        <w:t>John</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Silvia,</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CEO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Dynamic</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Economic</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Strategy.</w:t>
      </w:r>
      <w:r w:rsidRPr="00506EBE">
        <w:rPr>
          <w:rFonts w:ascii="Aptos" w:eastAsia="MS Mincho" w:hAnsi="Aptos" w:cs="Arial"/>
          <w:b/>
          <w:bCs/>
          <w:u w:val="single"/>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less</w:t>
      </w:r>
      <w:r w:rsidRPr="00506EBE">
        <w:rPr>
          <w:rFonts w:ascii="Aptos" w:eastAsia="MS Mincho" w:hAnsi="Aptos" w:cs="Arial"/>
          <w:lang w:eastAsia="ja-JP"/>
        </w:rPr>
        <w:t xml:space="preserve"> </w:t>
      </w:r>
      <w:r w:rsidRPr="00506EBE">
        <w:rPr>
          <w:rFonts w:ascii="Aptos" w:eastAsia="MS Mincho" w:hAnsi="Aptos" w:cs="Arial"/>
          <w:vanish/>
          <w:lang w:eastAsia="ja-JP"/>
        </w:rPr>
        <w:t>productive</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requires</w:t>
      </w:r>
      <w:r w:rsidRPr="00506EBE">
        <w:rPr>
          <w:rFonts w:ascii="Aptos" w:eastAsia="MS Mincho" w:hAnsi="Aptos" w:cs="Arial"/>
          <w:lang w:eastAsia="ja-JP"/>
        </w:rPr>
        <w:t xml:space="preserve"> </w:t>
      </w:r>
      <w:r w:rsidRPr="00506EBE">
        <w:rPr>
          <w:rFonts w:ascii="Aptos" w:eastAsia="MS Mincho" w:hAnsi="Aptos" w:cs="Arial"/>
          <w:vanish/>
          <w:lang w:eastAsia="ja-JP"/>
        </w:rPr>
        <w:t>fewer</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Silvia</w:t>
      </w:r>
      <w:r w:rsidRPr="00506EBE">
        <w:rPr>
          <w:rFonts w:ascii="Aptos" w:eastAsia="MS Mincho" w:hAnsi="Aptos" w:cs="Arial"/>
          <w:lang w:eastAsia="ja-JP"/>
        </w:rPr>
        <w:t xml:space="preserve"> </w:t>
      </w:r>
      <w:r w:rsidRPr="00506EBE">
        <w:rPr>
          <w:rFonts w:ascii="Aptos" w:eastAsia="MS Mincho" w:hAnsi="Aptos" w:cs="Arial"/>
          <w:vanish/>
          <w:lang w:eastAsia="ja-JP"/>
        </w:rPr>
        <w:t>said.</w:t>
      </w:r>
      <w:r w:rsidRPr="00506EBE">
        <w:rPr>
          <w:rFonts w:ascii="Aptos" w:eastAsia="MS Mincho" w:hAnsi="Aptos" w:cs="Arial"/>
          <w:lang w:eastAsia="ja-JP"/>
        </w:rPr>
        <w:t xml:space="preserve"> </w:t>
      </w:r>
      <w:r w:rsidRPr="00506EBE">
        <w:rPr>
          <w:rFonts w:ascii="Aptos" w:eastAsia="MS Mincho" w:hAnsi="Aptos" w:cs="Arial"/>
          <w:vanish/>
          <w:lang w:eastAsia="ja-JP"/>
        </w:rPr>
        <w:t>“But</w:t>
      </w:r>
      <w:r w:rsidRPr="00506EBE">
        <w:rPr>
          <w:rFonts w:ascii="Aptos" w:eastAsia="MS Mincho" w:hAnsi="Aptos" w:cs="Arial"/>
          <w:lang w:eastAsia="ja-JP"/>
        </w:rPr>
        <w:t xml:space="preserve"> </w:t>
      </w:r>
      <w:r w:rsidRPr="00506EBE">
        <w:rPr>
          <w:rFonts w:ascii="Aptos" w:eastAsia="MS Mincho" w:hAnsi="Aptos" w:cs="Arial"/>
          <w:vanish/>
          <w:lang w:eastAsia="ja-JP"/>
        </w:rPr>
        <w:t>there</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 higher tariff prices lower workers’ real wages.</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The economy has become less productive, and firms cannot pay the same real wages as before</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Actions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consequences.”</w:t>
      </w:r>
      <w:r w:rsidRPr="00506EBE">
        <w:rPr>
          <w:rFonts w:ascii="Aptos" w:eastAsia="MS Mincho" w:hAnsi="Aptos" w:cs="Arial"/>
          <w:lang w:eastAsia="ja-JP"/>
        </w:rPr>
        <w:t xml:space="preserve"> </w:t>
      </w:r>
      <w:r w:rsidRPr="00506EBE">
        <w:rPr>
          <w:rFonts w:ascii="Aptos" w:eastAsia="MS Mincho" w:hAnsi="Aptos" w:cs="Arial"/>
          <w:vanish/>
          <w:lang w:eastAsia="ja-JP"/>
        </w:rPr>
        <w:t>Many</w:t>
      </w:r>
      <w:r w:rsidRPr="00506EBE">
        <w:rPr>
          <w:rFonts w:ascii="Aptos" w:eastAsia="MS Mincho" w:hAnsi="Aptos" w:cs="Arial"/>
          <w:lang w:eastAsia="ja-JP"/>
        </w:rPr>
        <w:t xml:space="preserve"> </w:t>
      </w:r>
      <w:r w:rsidRPr="00506EBE">
        <w:rPr>
          <w:rFonts w:ascii="Aptos" w:eastAsia="MS Mincho" w:hAnsi="Aptos" w:cs="Arial"/>
          <w:vanish/>
          <w:lang w:eastAsia="ja-JP"/>
        </w:rPr>
        <w:t>economists</w:t>
      </w:r>
      <w:r w:rsidRPr="00506EBE">
        <w:rPr>
          <w:rFonts w:ascii="Aptos" w:eastAsia="MS Mincho" w:hAnsi="Aptos" w:cs="Arial"/>
          <w:lang w:eastAsia="ja-JP"/>
        </w:rPr>
        <w:t xml:space="preserve"> </w:t>
      </w:r>
      <w:r w:rsidRPr="00506EBE">
        <w:rPr>
          <w:rFonts w:ascii="Aptos" w:eastAsia="MS Mincho" w:hAnsi="Aptos" w:cs="Arial"/>
          <w:vanish/>
          <w:lang w:eastAsia="ja-JP"/>
        </w:rPr>
        <w:t>say</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risk</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that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American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economy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steadily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eroded</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“It’s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going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be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fine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gears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slow</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things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down,”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said</w:t>
      </w:r>
      <w:r w:rsidRPr="00506EBE">
        <w:rPr>
          <w:rFonts w:ascii="Aptos" w:eastAsia="MS Mincho" w:hAnsi="Aptos" w:cs="Arial"/>
          <w:lang w:eastAsia="ja-JP"/>
        </w:rPr>
        <w:t xml:space="preserve"> </w:t>
      </w:r>
      <w:r w:rsidRPr="00506EBE">
        <w:rPr>
          <w:rFonts w:ascii="Aptos" w:eastAsia="MS Mincho" w:hAnsi="Aptos" w:cs="Arial"/>
          <w:vanish/>
          <w:lang w:eastAsia="ja-JP"/>
        </w:rPr>
        <w:t>Brad</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Jensen,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professor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Georgetown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University</w:t>
      </w:r>
      <w:r w:rsidRPr="00506EBE">
        <w:rPr>
          <w:rFonts w:ascii="Aptos" w:eastAsia="MS Mincho" w:hAnsi="Aptos" w:cs="Arial"/>
          <w:vanish/>
          <w:lang w:eastAsia="ja-JP"/>
        </w:rPr>
        <w:t>.</w:t>
      </w:r>
    </w:p>
    <w:p w14:paraId="6930BC87" w14:textId="77777777" w:rsidR="00C01C04" w:rsidRPr="00506EBE" w:rsidRDefault="00C01C04" w:rsidP="00F4771B">
      <w:pPr>
        <w:pStyle w:val="Heading4"/>
        <w:rPr>
          <w:lang w:eastAsia="ja-JP"/>
        </w:rPr>
      </w:pPr>
    </w:p>
    <w:p w14:paraId="0DBD6648" w14:textId="77777777" w:rsidR="00C01C04" w:rsidRPr="00506EBE" w:rsidRDefault="00C01C04" w:rsidP="00F4771B">
      <w:pPr>
        <w:pStyle w:val="Heading4"/>
        <w:rPr>
          <w:highlight w:val="yellow"/>
        </w:rPr>
      </w:pPr>
      <w:r w:rsidRPr="00506EBE">
        <w:rPr>
          <w:highlight w:val="yellow"/>
        </w:rPr>
        <w:t>Sectoral bargaining incentivizes unionization and increases wages, flexibility and innovation</w:t>
      </w:r>
    </w:p>
    <w:p w14:paraId="36098676" w14:textId="77777777" w:rsidR="00C01C04" w:rsidRPr="00506EBE" w:rsidRDefault="00C01C04" w:rsidP="00F4771B">
      <w:pPr>
        <w:pStyle w:val="Heading4"/>
        <w:rPr>
          <w:rFonts w:ascii="Aptos" w:eastAsia="MS Mincho" w:hAnsi="Aptos" w:cs="Arial"/>
          <w:lang w:eastAsia="ja-JP"/>
        </w:rPr>
      </w:pPr>
      <w:r w:rsidRPr="00506EBE">
        <w:rPr>
          <w:rFonts w:ascii="Aptos" w:eastAsia="MS Mincho" w:hAnsi="Aptos" w:cs="Arial"/>
          <w:bCs/>
          <w:highlight w:val="yellow"/>
          <w:lang w:eastAsia="ja-JP"/>
        </w:rPr>
        <w:t>Darling and Raderman</w:t>
      </w:r>
      <w:r w:rsidRPr="00506EBE">
        <w:rPr>
          <w:rFonts w:ascii="Aptos" w:eastAsia="MS Mincho" w:hAnsi="Aptos" w:cs="Arial"/>
          <w:highlight w:val="yellow"/>
          <w:lang w:eastAsia="ja-JP"/>
        </w:rPr>
        <w:t>, 1-18-</w:t>
      </w:r>
      <w:r w:rsidRPr="00506EBE">
        <w:rPr>
          <w:rFonts w:ascii="Aptos" w:eastAsia="MS Mincho" w:hAnsi="Aptos" w:cs="Arial"/>
          <w:bCs/>
          <w:highlight w:val="yellow"/>
          <w:lang w:eastAsia="ja-JP"/>
        </w:rPr>
        <w:t>23</w:t>
      </w:r>
    </w:p>
    <w:p w14:paraId="26784073"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(Matt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Will,</w:t>
      </w:r>
      <w:r w:rsidRPr="00506EBE">
        <w:rPr>
          <w:rFonts w:ascii="Aptos" w:eastAsia="MS Mincho" w:hAnsi="Aptos" w:cs="Arial"/>
          <w:lang w:eastAsia="ja-JP"/>
        </w:rPr>
        <w:t xml:space="preserve"> </w:t>
      </w:r>
      <w:r w:rsidRPr="00506EBE">
        <w:rPr>
          <w:rFonts w:ascii="Aptos" w:eastAsia="MS Mincho" w:hAnsi="Aptos" w:cs="Arial"/>
          <w:vanish/>
          <w:lang w:eastAsia="ja-JP"/>
        </w:rPr>
        <w:t>“Charting</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new</w:t>
      </w:r>
      <w:r w:rsidRPr="00506EBE">
        <w:rPr>
          <w:rFonts w:ascii="Aptos" w:eastAsia="MS Mincho" w:hAnsi="Aptos" w:cs="Arial"/>
          <w:lang w:eastAsia="ja-JP"/>
        </w:rPr>
        <w:t xml:space="preserve"> </w:t>
      </w:r>
      <w:r w:rsidRPr="00506EBE">
        <w:rPr>
          <w:rFonts w:ascii="Aptos" w:eastAsia="MS Mincho" w:hAnsi="Aptos" w:cs="Arial"/>
          <w:vanish/>
          <w:lang w:eastAsia="ja-JP"/>
        </w:rPr>
        <w:t>course:</w:t>
      </w:r>
      <w:r w:rsidRPr="00506EBE">
        <w:rPr>
          <w:rFonts w:ascii="Aptos" w:eastAsia="MS Mincho" w:hAnsi="Aptos" w:cs="Arial"/>
          <w:lang w:eastAsia="ja-JP"/>
        </w:rPr>
        <w:t xml:space="preserve"> </w:t>
      </w:r>
      <w:r w:rsidRPr="00506EBE">
        <w:rPr>
          <w:rFonts w:ascii="Aptos" w:eastAsia="MS Mincho" w:hAnsi="Aptos" w:cs="Arial"/>
          <w:vanish/>
          <w:lang w:eastAsia="ja-JP"/>
        </w:rPr>
        <w:t>ways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build</w:t>
      </w:r>
      <w:r w:rsidRPr="00506EBE">
        <w:rPr>
          <w:rFonts w:ascii="Aptos" w:eastAsia="MS Mincho" w:hAnsi="Aptos" w:cs="Arial"/>
          <w:lang w:eastAsia="ja-JP"/>
        </w:rPr>
        <w:t xml:space="preserve"> </w:t>
      </w:r>
      <w:r w:rsidRPr="00506EBE">
        <w:rPr>
          <w:rFonts w:ascii="Aptos" w:eastAsia="MS Mincho" w:hAnsi="Aptos" w:cs="Arial"/>
          <w:vanish/>
          <w:lang w:eastAsia="ja-JP"/>
        </w:rPr>
        <w:t>up</w:t>
      </w:r>
      <w:r w:rsidRPr="00506EBE">
        <w:rPr>
          <w:rFonts w:ascii="Aptos" w:eastAsia="MS Mincho" w:hAnsi="Aptos" w:cs="Arial"/>
          <w:lang w:eastAsia="ja-JP"/>
        </w:rPr>
        <w:t xml:space="preserve"> </w:t>
      </w:r>
      <w:r w:rsidRPr="00506EBE">
        <w:rPr>
          <w:rFonts w:ascii="Aptos" w:eastAsia="MS Mincho" w:hAnsi="Aptos" w:cs="Arial"/>
          <w:vanish/>
          <w:lang w:eastAsia="ja-JP"/>
        </w:rPr>
        <w:t>labor</w:t>
      </w:r>
      <w:r w:rsidRPr="00506EBE">
        <w:rPr>
          <w:rFonts w:ascii="Aptos" w:eastAsia="MS Mincho" w:hAnsi="Aptos" w:cs="Arial"/>
          <w:lang w:eastAsia="ja-JP"/>
        </w:rPr>
        <w:t xml:space="preserve"> </w:t>
      </w:r>
      <w:r w:rsidRPr="00506EBE">
        <w:rPr>
          <w:rFonts w:ascii="Aptos" w:eastAsia="MS Mincho" w:hAnsi="Aptos" w:cs="Arial"/>
          <w:vanish/>
          <w:lang w:eastAsia="ja-JP"/>
        </w:rPr>
        <w:t>influence</w:t>
      </w:r>
      <w:r w:rsidRPr="00506EBE">
        <w:rPr>
          <w:rFonts w:ascii="Aptos" w:eastAsia="MS Mincho" w:hAnsi="Aptos" w:cs="Arial"/>
          <w:lang w:eastAsia="ja-JP"/>
        </w:rPr>
        <w:t xml:space="preserve"> </w:t>
      </w:r>
      <w:r w:rsidRPr="00506EBE">
        <w:rPr>
          <w:rFonts w:ascii="Aptos" w:eastAsia="MS Mincho" w:hAnsi="Aptos" w:cs="Arial"/>
          <w:vanish/>
          <w:lang w:eastAsia="ja-JP"/>
        </w:rPr>
        <w:t>moving</w:t>
      </w:r>
      <w:r w:rsidRPr="00506EBE">
        <w:rPr>
          <w:rFonts w:ascii="Aptos" w:eastAsia="MS Mincho" w:hAnsi="Aptos" w:cs="Arial"/>
          <w:lang w:eastAsia="ja-JP"/>
        </w:rPr>
        <w:t xml:space="preserve"> </w:t>
      </w:r>
      <w:r w:rsidRPr="00506EBE">
        <w:rPr>
          <w:rFonts w:ascii="Aptos" w:eastAsia="MS Mincho" w:hAnsi="Aptos" w:cs="Arial"/>
          <w:vanish/>
          <w:lang w:eastAsia="ja-JP"/>
        </w:rPr>
        <w:t>forward,”</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8-8-25,</w:t>
      </w:r>
      <w:r w:rsidRPr="00506EBE">
        <w:rPr>
          <w:rFonts w:ascii="Aptos" w:eastAsia="MS Mincho" w:hAnsi="Aptos" w:cs="Arial"/>
          <w:lang w:eastAsia="ja-JP"/>
        </w:rPr>
        <w:t xml:space="preserve"> </w:t>
      </w:r>
      <w:hyperlink r:id="rId10" w:history="1">
        <w:r w:rsidRPr="00506EBE">
          <w:rPr>
            <w:rFonts w:ascii="Aptos" w:eastAsia="MS Mincho" w:hAnsi="Aptos" w:cs="Arial"/>
            <w:vanish/>
            <w:color w:val="467886"/>
            <w:u w:val="single"/>
            <w:lang w:eastAsia="ja-JP"/>
          </w:rPr>
          <w:t>https://www.niskanencenter.org/charting-new-course-ways-build-labor-influence-moving-forward/</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r w:rsidRPr="00506EBE">
        <w:rPr>
          <w:rFonts w:ascii="Aptos" w:eastAsia="MS Mincho" w:hAnsi="Aptos" w:cs="Arial"/>
          <w:lang w:eastAsia="ja-JP"/>
        </w:rPr>
        <w:t xml:space="preserve"> </w:t>
      </w:r>
    </w:p>
    <w:p w14:paraId="6E4D3E9C" w14:textId="77777777" w:rsidR="00C01C04" w:rsidRPr="00506EBE" w:rsidRDefault="00C01C04" w:rsidP="00C01C04">
      <w:pPr>
        <w:spacing w:line="279" w:lineRule="auto"/>
        <w:rPr>
          <w:rFonts w:ascii="Aptos" w:eastAsia="MS Mincho" w:hAnsi="Aptos" w:cs="Arial"/>
          <w:lang w:eastAsia="ja-JP"/>
        </w:rPr>
      </w:pPr>
    </w:p>
    <w:p w14:paraId="41336F92" w14:textId="723E7A63" w:rsidR="00C01C04" w:rsidRPr="00506EBE" w:rsidRDefault="00C01C04" w:rsidP="00F4771B">
      <w:pPr>
        <w:spacing w:line="279" w:lineRule="auto"/>
        <w:rPr>
          <w:rFonts w:ascii="Aptos" w:eastAsia="MS Mincho" w:hAnsi="Aptos" w:cs="Arial"/>
          <w:b/>
          <w:bCs/>
          <w:u w:val="single"/>
          <w:lang w:eastAsia="ja-JP"/>
        </w:rPr>
      </w:pPr>
      <w:r w:rsidRPr="00506EBE">
        <w:rPr>
          <w:rFonts w:ascii="Aptos" w:eastAsia="MS Mincho" w:hAnsi="Aptos" w:cs="Arial"/>
          <w:vanish/>
          <w:lang w:eastAsia="ja-JP"/>
        </w:rPr>
        <w:t>Unproductive</w:t>
      </w:r>
      <w:r w:rsidRPr="00506EBE">
        <w:rPr>
          <w:rFonts w:ascii="Aptos" w:eastAsia="MS Mincho" w:hAnsi="Aptos" w:cs="Arial"/>
          <w:lang w:eastAsia="ja-JP"/>
        </w:rPr>
        <w:t xml:space="preserve"> </w:t>
      </w:r>
      <w:r w:rsidRPr="00506EBE">
        <w:rPr>
          <w:rFonts w:ascii="Aptos" w:eastAsia="MS Mincho" w:hAnsi="Aptos" w:cs="Arial"/>
          <w:vanish/>
          <w:lang w:eastAsia="ja-JP"/>
        </w:rPr>
        <w:t>conflict</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baked</w:t>
      </w:r>
      <w:r w:rsidRPr="00506EBE">
        <w:rPr>
          <w:rFonts w:ascii="Aptos" w:eastAsia="MS Mincho" w:hAnsi="Aptos" w:cs="Arial"/>
          <w:lang w:eastAsia="ja-JP"/>
        </w:rPr>
        <w:t xml:space="preserve"> </w:t>
      </w:r>
      <w:r w:rsidRPr="00506EBE">
        <w:rPr>
          <w:rFonts w:ascii="Aptos" w:eastAsia="MS Mincho" w:hAnsi="Aptos" w:cs="Arial"/>
          <w:vanish/>
          <w:lang w:eastAsia="ja-JP"/>
        </w:rPr>
        <w:t>into</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structure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NLRA.</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In the</w:t>
      </w:r>
      <w:r w:rsidRPr="00506EBE">
        <w:rPr>
          <w:rFonts w:ascii="Aptos" w:eastAsia="MS Mincho" w:hAnsi="Aptos" w:cs="Arial"/>
          <w:lang w:eastAsia="ja-JP"/>
        </w:rPr>
        <w:t xml:space="preserve"> </w:t>
      </w:r>
      <w:r w:rsidRPr="00506EBE">
        <w:rPr>
          <w:rFonts w:ascii="Aptos" w:eastAsia="MS Mincho" w:hAnsi="Aptos" w:cs="Arial"/>
          <w:vanish/>
          <w:lang w:eastAsia="ja-JP"/>
        </w:rPr>
        <w:t>wake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declining</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structural</w:t>
      </w:r>
      <w:r w:rsidRPr="00506EBE">
        <w:rPr>
          <w:rFonts w:ascii="Aptos" w:eastAsia="MS Mincho" w:hAnsi="Aptos" w:cs="Arial"/>
          <w:lang w:eastAsia="ja-JP"/>
        </w:rPr>
        <w:t xml:space="preserve"> </w:t>
      </w:r>
      <w:r w:rsidRPr="00506EBE">
        <w:rPr>
          <w:rFonts w:ascii="Aptos" w:eastAsia="MS Mincho" w:hAnsi="Aptos" w:cs="Arial"/>
          <w:vanish/>
          <w:lang w:eastAsia="ja-JP"/>
        </w:rPr>
        <w:t>flaw</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widened</w:t>
      </w:r>
      <w:r w:rsidRPr="00506EBE">
        <w:rPr>
          <w:rFonts w:ascii="Aptos" w:eastAsia="MS Mincho" w:hAnsi="Aptos" w:cs="Arial"/>
          <w:lang w:eastAsia="ja-JP"/>
        </w:rPr>
        <w:t xml:space="preserve"> </w:t>
      </w:r>
      <w:r w:rsidRPr="00506EBE">
        <w:rPr>
          <w:rFonts w:ascii="Aptos" w:eastAsia="MS Mincho" w:hAnsi="Aptos" w:cs="Arial"/>
          <w:vanish/>
          <w:lang w:eastAsia="ja-JP"/>
        </w:rPr>
        <w:t>into</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wide</w:t>
      </w:r>
      <w:r w:rsidRPr="00506EBE">
        <w:rPr>
          <w:rFonts w:ascii="Aptos" w:eastAsia="MS Mincho" w:hAnsi="Aptos" w:cs="Arial"/>
          <w:lang w:eastAsia="ja-JP"/>
        </w:rPr>
        <w:t xml:space="preserve"> </w:t>
      </w:r>
      <w:r w:rsidRPr="00506EBE">
        <w:rPr>
          <w:rFonts w:ascii="Aptos" w:eastAsia="MS Mincho" w:hAnsi="Aptos" w:cs="Arial"/>
          <w:vanish/>
          <w:lang w:eastAsia="ja-JP"/>
        </w:rPr>
        <w:t>rupture.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American system of workplace-level bargaining</w:t>
      </w:r>
      <w:r w:rsidRPr="00506EBE">
        <w:rPr>
          <w:rFonts w:ascii="Aptos" w:eastAsia="MS Mincho" w:hAnsi="Aptos" w:cs="Arial"/>
          <w:b/>
          <w:bCs/>
          <w:u w:val="single"/>
          <w:lang w:eastAsia="ja-JP"/>
        </w:rPr>
        <w:t xml:space="preserve"> </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an</w:t>
      </w:r>
      <w:r w:rsidRPr="00506EBE">
        <w:rPr>
          <w:rFonts w:ascii="Aptos" w:eastAsia="MS Mincho" w:hAnsi="Aptos" w:cs="Arial"/>
          <w:lang w:eastAsia="ja-JP"/>
        </w:rPr>
        <w:t xml:space="preserve"> </w:t>
      </w:r>
      <w:r w:rsidRPr="00506EBE">
        <w:rPr>
          <w:rFonts w:ascii="Aptos" w:eastAsia="MS Mincho" w:hAnsi="Aptos" w:cs="Arial"/>
          <w:vanish/>
          <w:lang w:eastAsia="ja-JP"/>
        </w:rPr>
        <w:t>outlier</w:t>
      </w:r>
      <w:r w:rsidRPr="00506EBE">
        <w:rPr>
          <w:rFonts w:ascii="Aptos" w:eastAsia="MS Mincho" w:hAnsi="Aptos" w:cs="Arial"/>
          <w:lang w:eastAsia="ja-JP"/>
        </w:rPr>
        <w:t xml:space="preserve"> </w:t>
      </w:r>
      <w:r w:rsidRPr="00506EBE">
        <w:rPr>
          <w:rFonts w:ascii="Aptos" w:eastAsia="MS Mincho" w:hAnsi="Aptos" w:cs="Arial"/>
          <w:vanish/>
          <w:lang w:eastAsia="ja-JP"/>
        </w:rPr>
        <w:t>among</w:t>
      </w:r>
      <w:r w:rsidRPr="00506EBE">
        <w:rPr>
          <w:rFonts w:ascii="Aptos" w:eastAsia="MS Mincho" w:hAnsi="Aptos" w:cs="Arial"/>
          <w:lang w:eastAsia="ja-JP"/>
        </w:rPr>
        <w:t xml:space="preserve"> </w:t>
      </w:r>
      <w:r w:rsidRPr="00506EBE">
        <w:rPr>
          <w:rFonts w:ascii="Aptos" w:eastAsia="MS Mincho" w:hAnsi="Aptos" w:cs="Arial"/>
          <w:vanish/>
          <w:lang w:eastAsia="ja-JP"/>
        </w:rPr>
        <w:t>industrialized</w:t>
      </w:r>
      <w:r w:rsidRPr="00506EBE">
        <w:rPr>
          <w:rFonts w:ascii="Aptos" w:eastAsia="MS Mincho" w:hAnsi="Aptos" w:cs="Arial"/>
          <w:lang w:eastAsia="ja-JP"/>
        </w:rPr>
        <w:t xml:space="preserve"> </w:t>
      </w:r>
      <w:r w:rsidRPr="00506EBE">
        <w:rPr>
          <w:rFonts w:ascii="Aptos" w:eastAsia="MS Mincho" w:hAnsi="Aptos" w:cs="Arial"/>
          <w:vanish/>
          <w:lang w:eastAsia="ja-JP"/>
        </w:rPr>
        <w:t>democracies</w:t>
      </w:r>
      <w:r w:rsidRPr="00506EBE">
        <w:rPr>
          <w:rFonts w:ascii="Aptos" w:eastAsia="MS Mincho" w:hAnsi="Aptos" w:cs="Arial"/>
          <w:lang w:eastAsia="ja-JP"/>
        </w:rPr>
        <w:t xml:space="preserve"> </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creates</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series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perverse</w:t>
      </w:r>
      <w:r w:rsidRPr="00506EBE">
        <w:rPr>
          <w:rFonts w:ascii="Aptos" w:eastAsia="MS Mincho" w:hAnsi="Aptos" w:cs="Arial"/>
          <w:lang w:eastAsia="ja-JP"/>
        </w:rPr>
        <w:t xml:space="preserve"> </w:t>
      </w:r>
      <w:r w:rsidRPr="00506EBE">
        <w:rPr>
          <w:rFonts w:ascii="Aptos" w:eastAsia="MS Mincho" w:hAnsi="Aptos" w:cs="Arial"/>
          <w:vanish/>
          <w:lang w:eastAsia="ja-JP"/>
        </w:rPr>
        <w:t>incentives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fracture</w:t>
      </w:r>
      <w:r w:rsidRPr="00506EBE">
        <w:rPr>
          <w:rFonts w:ascii="Aptos" w:eastAsia="MS Mincho" w:hAnsi="Aptos" w:cs="Arial"/>
          <w:lang w:eastAsia="ja-JP"/>
        </w:rPr>
        <w:t xml:space="preserve"> </w:t>
      </w:r>
      <w:r w:rsidRPr="00506EBE">
        <w:rPr>
          <w:rFonts w:ascii="Aptos" w:eastAsia="MS Mincho" w:hAnsi="Aptos" w:cs="Arial"/>
          <w:vanish/>
          <w:lang w:eastAsia="ja-JP"/>
        </w:rPr>
        <w:t>both</w:t>
      </w:r>
      <w:r w:rsidRPr="00506EBE">
        <w:rPr>
          <w:rFonts w:ascii="Aptos" w:eastAsia="MS Mincho" w:hAnsi="Aptos" w:cs="Arial"/>
          <w:lang w:eastAsia="ja-JP"/>
        </w:rPr>
        <w:t xml:space="preserve"> </w:t>
      </w:r>
      <w:r w:rsidRPr="00506EBE">
        <w:rPr>
          <w:rFonts w:ascii="Aptos" w:eastAsia="MS Mincho" w:hAnsi="Aptos" w:cs="Arial"/>
          <w:vanish/>
          <w:lang w:eastAsia="ja-JP"/>
        </w:rPr>
        <w:t>workplaces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industries.</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must</w:t>
      </w:r>
      <w:r w:rsidRPr="00506EBE">
        <w:rPr>
          <w:rFonts w:ascii="Aptos" w:eastAsia="MS Mincho" w:hAnsi="Aptos" w:cs="Arial"/>
          <w:lang w:eastAsia="ja-JP"/>
        </w:rPr>
        <w:t xml:space="preserve"> </w:t>
      </w:r>
      <w:r w:rsidRPr="00506EBE">
        <w:rPr>
          <w:rFonts w:ascii="Aptos" w:eastAsia="MS Mincho" w:hAnsi="Aptos" w:cs="Arial"/>
          <w:vanish/>
          <w:lang w:eastAsia="ja-JP"/>
        </w:rPr>
        <w:t>battle</w:t>
      </w:r>
      <w:r w:rsidRPr="00506EBE">
        <w:rPr>
          <w:rFonts w:ascii="Aptos" w:eastAsia="MS Mincho" w:hAnsi="Aptos" w:cs="Arial"/>
          <w:lang w:eastAsia="ja-JP"/>
        </w:rPr>
        <w:t xml:space="preserve"> </w:t>
      </w:r>
      <w:r w:rsidRPr="00506EBE">
        <w:rPr>
          <w:rFonts w:ascii="Aptos" w:eastAsia="MS Mincho" w:hAnsi="Aptos" w:cs="Arial"/>
          <w:vanish/>
          <w:lang w:eastAsia="ja-JP"/>
        </w:rPr>
        <w:t>themselves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winner-take-all</w:t>
      </w:r>
      <w:r w:rsidRPr="00506EBE">
        <w:rPr>
          <w:rFonts w:ascii="Aptos" w:eastAsia="MS Mincho" w:hAnsi="Aptos" w:cs="Arial"/>
          <w:lang w:eastAsia="ja-JP"/>
        </w:rPr>
        <w:t xml:space="preserve"> </w:t>
      </w:r>
      <w:r w:rsidRPr="00506EBE">
        <w:rPr>
          <w:rFonts w:ascii="Aptos" w:eastAsia="MS Mincho" w:hAnsi="Aptos" w:cs="Arial"/>
          <w:vanish/>
          <w:lang w:eastAsia="ja-JP"/>
        </w:rPr>
        <w:t>elections:</w:t>
      </w:r>
      <w:r w:rsidRPr="00506EBE">
        <w:rPr>
          <w:rFonts w:ascii="Aptos" w:eastAsia="MS Mincho" w:hAnsi="Aptos" w:cs="Arial"/>
          <w:lang w:eastAsia="ja-JP"/>
        </w:rPr>
        <w:t xml:space="preserve"> </w:t>
      </w:r>
      <w:r w:rsidRPr="00506EBE">
        <w:rPr>
          <w:rFonts w:ascii="Aptos" w:eastAsia="MS Mincho" w:hAnsi="Aptos" w:cs="Arial"/>
          <w:vanish/>
          <w:lang w:eastAsia="ja-JP"/>
        </w:rPr>
        <w:t>Even</w:t>
      </w:r>
      <w:r w:rsidRPr="00506EBE">
        <w:rPr>
          <w:rFonts w:ascii="Aptos" w:eastAsia="MS Mincho" w:hAnsi="Aptos" w:cs="Arial"/>
          <w:lang w:eastAsia="ja-JP"/>
        </w:rPr>
        <w:t xml:space="preserve"> </w:t>
      </w:r>
      <w:r w:rsidRPr="00506EBE">
        <w:rPr>
          <w:rFonts w:ascii="Aptos" w:eastAsia="MS Mincho" w:hAnsi="Aptos" w:cs="Arial"/>
          <w:vanish/>
          <w:lang w:eastAsia="ja-JP"/>
        </w:rPr>
        <w:t>if</w:t>
      </w:r>
      <w:r w:rsidRPr="00506EBE">
        <w:rPr>
          <w:rFonts w:ascii="Aptos" w:eastAsia="MS Mincho" w:hAnsi="Aptos" w:cs="Arial"/>
          <w:lang w:eastAsia="ja-JP"/>
        </w:rPr>
        <w:t xml:space="preserve"> </w:t>
      </w:r>
      <w:r w:rsidRPr="00506EBE">
        <w:rPr>
          <w:rFonts w:ascii="Aptos" w:eastAsia="MS Mincho" w:hAnsi="Aptos" w:cs="Arial"/>
          <w:vanish/>
          <w:lang w:eastAsia="ja-JP"/>
        </w:rPr>
        <w:t>49</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employees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want</w:t>
      </w:r>
      <w:r w:rsidRPr="00506EBE">
        <w:rPr>
          <w:rFonts w:ascii="Aptos" w:eastAsia="MS Mincho" w:hAnsi="Aptos" w:cs="Arial"/>
          <w:lang w:eastAsia="ja-JP"/>
        </w:rPr>
        <w:t xml:space="preserve"> </w:t>
      </w:r>
      <w:r w:rsidRPr="00506EBE">
        <w:rPr>
          <w:rFonts w:ascii="Aptos" w:eastAsia="MS Mincho" w:hAnsi="Aptos" w:cs="Arial"/>
          <w:vanish/>
          <w:lang w:eastAsia="ja-JP"/>
        </w:rPr>
        <w:t>representation,</w:t>
      </w:r>
      <w:r w:rsidRPr="00506EBE">
        <w:rPr>
          <w:rFonts w:ascii="Aptos" w:eastAsia="MS Mincho" w:hAnsi="Aptos" w:cs="Arial"/>
          <w:lang w:eastAsia="ja-JP"/>
        </w:rPr>
        <w:t xml:space="preserve"> </w:t>
      </w:r>
      <w:r w:rsidRPr="00506EBE">
        <w:rPr>
          <w:rFonts w:ascii="Aptos" w:eastAsia="MS Mincho" w:hAnsi="Aptos" w:cs="Arial"/>
          <w:vanish/>
          <w:lang w:eastAsia="ja-JP"/>
        </w:rPr>
        <w:t>they</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no</w:t>
      </w:r>
      <w:r w:rsidRPr="00506EBE">
        <w:rPr>
          <w:rFonts w:ascii="Aptos" w:eastAsia="MS Mincho" w:hAnsi="Aptos" w:cs="Arial"/>
          <w:lang w:eastAsia="ja-JP"/>
        </w:rPr>
        <w:t xml:space="preserve"> </w:t>
      </w:r>
      <w:r w:rsidRPr="00506EBE">
        <w:rPr>
          <w:rFonts w:ascii="Aptos" w:eastAsia="MS Mincho" w:hAnsi="Aptos" w:cs="Arial"/>
          <w:vanish/>
          <w:lang w:eastAsia="ja-JP"/>
        </w:rPr>
        <w:t>access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any</w:t>
      </w:r>
      <w:r w:rsidRPr="00506EBE">
        <w:rPr>
          <w:rFonts w:ascii="Aptos" w:eastAsia="MS Mincho" w:hAnsi="Aptos" w:cs="Arial"/>
          <w:lang w:eastAsia="ja-JP"/>
        </w:rPr>
        <w:t xml:space="preserve"> </w:t>
      </w:r>
      <w:r w:rsidRPr="00506EBE">
        <w:rPr>
          <w:rFonts w:ascii="Aptos" w:eastAsia="MS Mincho" w:hAnsi="Aptos" w:cs="Arial"/>
          <w:vanish/>
          <w:lang w:eastAsia="ja-JP"/>
        </w:rPr>
        <w:t>form</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collective</w:t>
      </w:r>
      <w:r w:rsidRPr="00506EBE">
        <w:rPr>
          <w:rFonts w:ascii="Aptos" w:eastAsia="MS Mincho" w:hAnsi="Aptos" w:cs="Arial"/>
          <w:lang w:eastAsia="ja-JP"/>
        </w:rPr>
        <w:t xml:space="preserve"> </w:t>
      </w:r>
      <w:r w:rsidRPr="00506EBE">
        <w:rPr>
          <w:rFonts w:ascii="Aptos" w:eastAsia="MS Mincho" w:hAnsi="Aptos" w:cs="Arial"/>
          <w:vanish/>
          <w:lang w:eastAsia="ja-JP"/>
        </w:rPr>
        <w:t>voice,</w:t>
      </w:r>
      <w:r w:rsidRPr="00506EBE">
        <w:rPr>
          <w:rFonts w:ascii="Aptos" w:eastAsia="MS Mincho" w:hAnsi="Aptos" w:cs="Arial"/>
          <w:lang w:eastAsia="ja-JP"/>
        </w:rPr>
        <w:t xml:space="preserve"> </w:t>
      </w:r>
      <w:r w:rsidRPr="00506EBE">
        <w:rPr>
          <w:rFonts w:ascii="Aptos" w:eastAsia="MS Mincho" w:hAnsi="Aptos" w:cs="Arial"/>
          <w:vanish/>
          <w:lang w:eastAsia="ja-JP"/>
        </w:rPr>
        <w:t>power,</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mutual</w:t>
      </w:r>
      <w:r w:rsidRPr="00506EBE">
        <w:rPr>
          <w:rFonts w:ascii="Aptos" w:eastAsia="MS Mincho" w:hAnsi="Aptos" w:cs="Arial"/>
          <w:lang w:eastAsia="ja-JP"/>
        </w:rPr>
        <w:t xml:space="preserve"> </w:t>
      </w:r>
      <w:r w:rsidRPr="00506EBE">
        <w:rPr>
          <w:rFonts w:ascii="Aptos" w:eastAsia="MS Mincho" w:hAnsi="Aptos" w:cs="Arial"/>
          <w:vanish/>
          <w:lang w:eastAsia="ja-JP"/>
        </w:rPr>
        <w:t>support</w:t>
      </w:r>
      <w:r w:rsidRPr="00506EBE">
        <w:rPr>
          <w:rFonts w:ascii="Aptos" w:eastAsia="MS Mincho" w:hAnsi="Aptos" w:cs="Arial"/>
          <w:lang w:eastAsia="ja-JP"/>
        </w:rPr>
        <w:t xml:space="preserve"> </w:t>
      </w:r>
      <w:r w:rsidRPr="00506EBE">
        <w:rPr>
          <w:rFonts w:ascii="Aptos" w:eastAsia="MS Mincho" w:hAnsi="Aptos" w:cs="Arial"/>
          <w:vanish/>
          <w:lang w:eastAsia="ja-JP"/>
        </w:rPr>
        <w:t>if</w:t>
      </w:r>
      <w:r w:rsidRPr="00506EBE">
        <w:rPr>
          <w:rFonts w:ascii="Aptos" w:eastAsia="MS Mincho" w:hAnsi="Aptos" w:cs="Arial"/>
          <w:lang w:eastAsia="ja-JP"/>
        </w:rPr>
        <w:t xml:space="preserve"> </w:t>
      </w:r>
      <w:r w:rsidRPr="00506EBE">
        <w:rPr>
          <w:rFonts w:ascii="Aptos" w:eastAsia="MS Mincho" w:hAnsi="Aptos" w:cs="Arial"/>
          <w:vanish/>
          <w:lang w:eastAsia="ja-JP"/>
        </w:rPr>
        <w:t>51</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vote</w:t>
      </w:r>
      <w:r w:rsidRPr="00506EBE">
        <w:rPr>
          <w:rFonts w:ascii="Aptos" w:eastAsia="MS Mincho" w:hAnsi="Aptos" w:cs="Arial"/>
          <w:lang w:eastAsia="ja-JP"/>
        </w:rPr>
        <w:t xml:space="preserve"> </w:t>
      </w:r>
      <w:r w:rsidRPr="00506EBE">
        <w:rPr>
          <w:rFonts w:ascii="Aptos" w:eastAsia="MS Mincho" w:hAnsi="Aptos" w:cs="Arial"/>
          <w:vanish/>
          <w:lang w:eastAsia="ja-JP"/>
        </w:rPr>
        <w:t>against</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Industries in which some workplaces are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unionized and others are not confront employers with a strong economic incentive to union-bust and thus avoid the competitive disadvantages of incurring higher labor costs than their competitors</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The answer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this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dilemma</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neither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false</w:t>
      </w:r>
      <w:r w:rsidRPr="00506EBE">
        <w:rPr>
          <w:rFonts w:ascii="Aptos" w:eastAsia="MS Mincho" w:hAnsi="Aptos" w:cs="Arial"/>
          <w:lang w:eastAsia="ja-JP"/>
        </w:rPr>
        <w:t xml:space="preserve"> </w:t>
      </w:r>
      <w:r w:rsidRPr="00506EBE">
        <w:rPr>
          <w:rFonts w:ascii="Aptos" w:eastAsia="MS Mincho" w:hAnsi="Aptos" w:cs="Arial"/>
          <w:vanish/>
          <w:lang w:eastAsia="ja-JP"/>
        </w:rPr>
        <w:t>promise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efficiency</w:t>
      </w:r>
      <w:r w:rsidRPr="00506EBE">
        <w:rPr>
          <w:rFonts w:ascii="Aptos" w:eastAsia="MS Mincho" w:hAnsi="Aptos" w:cs="Arial"/>
          <w:lang w:eastAsia="ja-JP"/>
        </w:rPr>
        <w:t xml:space="preserve"> </w:t>
      </w:r>
      <w:r w:rsidRPr="00506EBE">
        <w:rPr>
          <w:rFonts w:ascii="Aptos" w:eastAsia="MS Mincho" w:hAnsi="Aptos" w:cs="Arial"/>
          <w:vanish/>
          <w:lang w:eastAsia="ja-JP"/>
        </w:rPr>
        <w:t>via</w:t>
      </w:r>
      <w:r w:rsidRPr="00506EBE">
        <w:rPr>
          <w:rFonts w:ascii="Aptos" w:eastAsia="MS Mincho" w:hAnsi="Aptos" w:cs="Arial"/>
          <w:lang w:eastAsia="ja-JP"/>
        </w:rPr>
        <w:t xml:space="preserve"> </w:t>
      </w:r>
      <w:r w:rsidRPr="00506EBE">
        <w:rPr>
          <w:rFonts w:ascii="Aptos" w:eastAsia="MS Mincho" w:hAnsi="Aptos" w:cs="Arial"/>
          <w:vanish/>
          <w:lang w:eastAsia="ja-JP"/>
        </w:rPr>
        <w:t>private</w:t>
      </w:r>
      <w:r w:rsidRPr="00506EBE">
        <w:rPr>
          <w:rFonts w:ascii="Aptos" w:eastAsia="MS Mincho" w:hAnsi="Aptos" w:cs="Arial"/>
          <w:lang w:eastAsia="ja-JP"/>
        </w:rPr>
        <w:t xml:space="preserve"> </w:t>
      </w:r>
      <w:r w:rsidRPr="00506EBE">
        <w:rPr>
          <w:rFonts w:ascii="Aptos" w:eastAsia="MS Mincho" w:hAnsi="Aptos" w:cs="Arial"/>
          <w:vanish/>
          <w:lang w:eastAsia="ja-JP"/>
        </w:rPr>
        <w:t>tyranny</w:t>
      </w:r>
      <w:r w:rsidRPr="00506EBE">
        <w:rPr>
          <w:rFonts w:ascii="Aptos" w:eastAsia="MS Mincho" w:hAnsi="Aptos" w:cs="Arial"/>
          <w:lang w:eastAsia="ja-JP"/>
        </w:rPr>
        <w:t xml:space="preserve"> </w:t>
      </w:r>
      <w:r w:rsidRPr="00506EBE">
        <w:rPr>
          <w:rFonts w:ascii="Aptos" w:eastAsia="MS Mincho" w:hAnsi="Aptos" w:cs="Arial"/>
          <w:vanish/>
          <w:lang w:eastAsia="ja-JP"/>
        </w:rPr>
        <w:t>nor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mistaken</w:t>
      </w:r>
      <w:r w:rsidRPr="00506EBE">
        <w:rPr>
          <w:rFonts w:ascii="Aptos" w:eastAsia="MS Mincho" w:hAnsi="Aptos" w:cs="Arial"/>
          <w:lang w:eastAsia="ja-JP"/>
        </w:rPr>
        <w:t xml:space="preserve"> </w:t>
      </w:r>
      <w:r w:rsidRPr="00506EBE">
        <w:rPr>
          <w:rFonts w:ascii="Aptos" w:eastAsia="MS Mincho" w:hAnsi="Aptos" w:cs="Arial"/>
          <w:vanish/>
          <w:lang w:eastAsia="ja-JP"/>
        </w:rPr>
        <w:t>belief</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eternal</w:t>
      </w:r>
      <w:r w:rsidRPr="00506EBE">
        <w:rPr>
          <w:rFonts w:ascii="Aptos" w:eastAsia="MS Mincho" w:hAnsi="Aptos" w:cs="Arial"/>
          <w:lang w:eastAsia="ja-JP"/>
        </w:rPr>
        <w:t xml:space="preserve"> </w:t>
      </w:r>
      <w:r w:rsidRPr="00506EBE">
        <w:rPr>
          <w:rFonts w:ascii="Aptos" w:eastAsia="MS Mincho" w:hAnsi="Aptos" w:cs="Arial"/>
          <w:vanish/>
          <w:lang w:eastAsia="ja-JP"/>
        </w:rPr>
        <w:t>workplace-level</w:t>
      </w:r>
      <w:r w:rsidRPr="00506EBE">
        <w:rPr>
          <w:rFonts w:ascii="Aptos" w:eastAsia="MS Mincho" w:hAnsi="Aptos" w:cs="Arial"/>
          <w:lang w:eastAsia="ja-JP"/>
        </w:rPr>
        <w:t xml:space="preserve"> </w:t>
      </w:r>
      <w:r w:rsidRPr="00506EBE">
        <w:rPr>
          <w:rFonts w:ascii="Aptos" w:eastAsia="MS Mincho" w:hAnsi="Aptos" w:cs="Arial"/>
          <w:vanish/>
          <w:lang w:eastAsia="ja-JP"/>
        </w:rPr>
        <w:t>conflict</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somehow</w:t>
      </w:r>
      <w:r w:rsidRPr="00506EBE">
        <w:rPr>
          <w:rFonts w:ascii="Aptos" w:eastAsia="MS Mincho" w:hAnsi="Aptos" w:cs="Arial"/>
          <w:lang w:eastAsia="ja-JP"/>
        </w:rPr>
        <w:t xml:space="preserve"> </w:t>
      </w:r>
      <w:r w:rsidRPr="00506EBE">
        <w:rPr>
          <w:rFonts w:ascii="Aptos" w:eastAsia="MS Mincho" w:hAnsi="Aptos" w:cs="Arial"/>
          <w:vanish/>
          <w:lang w:eastAsia="ja-JP"/>
        </w:rPr>
        <w:t>lead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widespread</w:t>
      </w:r>
      <w:r w:rsidRPr="00506EBE">
        <w:rPr>
          <w:rFonts w:ascii="Aptos" w:eastAsia="MS Mincho" w:hAnsi="Aptos" w:cs="Arial"/>
          <w:lang w:eastAsia="ja-JP"/>
        </w:rPr>
        <w:t xml:space="preserve"> </w:t>
      </w:r>
      <w:r w:rsidRPr="00506EBE">
        <w:rPr>
          <w:rFonts w:ascii="Aptos" w:eastAsia="MS Mincho" w:hAnsi="Aptos" w:cs="Arial"/>
          <w:vanish/>
          <w:lang w:eastAsia="ja-JP"/>
        </w:rPr>
        <w:t>prosperity.</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promising</w:t>
      </w:r>
      <w:r w:rsidRPr="00506EBE">
        <w:rPr>
          <w:rFonts w:ascii="Aptos" w:eastAsia="MS Mincho" w:hAnsi="Aptos" w:cs="Arial"/>
          <w:lang w:eastAsia="ja-JP"/>
        </w:rPr>
        <w:t xml:space="preserve"> </w:t>
      </w:r>
      <w:r w:rsidRPr="00506EBE">
        <w:rPr>
          <w:rFonts w:ascii="Aptos" w:eastAsia="MS Mincho" w:hAnsi="Aptos" w:cs="Arial"/>
          <w:vanish/>
          <w:lang w:eastAsia="ja-JP"/>
        </w:rPr>
        <w:t>approach</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would elevate labor conflict out of the workplace 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industry or regional level</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where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can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be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conducive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agreements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that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benefit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all</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concerned</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In sectoral</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broad-based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bargaining systems</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like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ones</w:t>
      </w:r>
      <w:r w:rsidRPr="00506EBE">
        <w:rPr>
          <w:rFonts w:ascii="Aptos" w:eastAsia="MS Mincho" w:hAnsi="Aptos" w:cs="Arial"/>
          <w:lang w:eastAsia="ja-JP"/>
        </w:rPr>
        <w:t xml:space="preserve"> </w:t>
      </w:r>
      <w:r w:rsidRPr="00506EBE">
        <w:rPr>
          <w:rFonts w:ascii="Aptos" w:eastAsia="MS Mincho" w:hAnsi="Aptos" w:cs="Arial"/>
          <w:vanish/>
          <w:lang w:eastAsia="ja-JP"/>
        </w:rPr>
        <w:t>most</w:t>
      </w:r>
      <w:r w:rsidRPr="00506EBE">
        <w:rPr>
          <w:rFonts w:ascii="Aptos" w:eastAsia="MS Mincho" w:hAnsi="Aptos" w:cs="Arial"/>
          <w:lang w:eastAsia="ja-JP"/>
        </w:rPr>
        <w:t xml:space="preserve"> </w:t>
      </w:r>
      <w:r w:rsidRPr="00506EBE">
        <w:rPr>
          <w:rFonts w:ascii="Aptos" w:eastAsia="MS Mincho" w:hAnsi="Aptos" w:cs="Arial"/>
          <w:vanish/>
          <w:lang w:eastAsia="ja-JP"/>
        </w:rPr>
        <w:t>European</w:t>
      </w:r>
      <w:r w:rsidRPr="00506EBE">
        <w:rPr>
          <w:rFonts w:ascii="Aptos" w:eastAsia="MS Mincho" w:hAnsi="Aptos" w:cs="Arial"/>
          <w:lang w:eastAsia="ja-JP"/>
        </w:rPr>
        <w:t xml:space="preserve"> </w:t>
      </w:r>
      <w:r w:rsidRPr="00506EBE">
        <w:rPr>
          <w:rFonts w:ascii="Aptos" w:eastAsia="MS Mincho" w:hAnsi="Aptos" w:cs="Arial"/>
          <w:vanish/>
          <w:lang w:eastAsia="ja-JP"/>
        </w:rPr>
        <w:t>nations</w:t>
      </w:r>
      <w:r w:rsidRPr="00506EBE">
        <w:rPr>
          <w:rFonts w:ascii="Aptos" w:eastAsia="MS Mincho" w:hAnsi="Aptos" w:cs="Arial"/>
          <w:lang w:eastAsia="ja-JP"/>
        </w:rPr>
        <w:t xml:space="preserve"> </w:t>
      </w:r>
      <w:r w:rsidRPr="00506EBE">
        <w:rPr>
          <w:rFonts w:ascii="Aptos" w:eastAsia="MS Mincho" w:hAnsi="Aptos" w:cs="Arial"/>
          <w:vanish/>
          <w:lang w:eastAsia="ja-JP"/>
        </w:rPr>
        <w:t>use,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representatives of the workers in a given industry</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occupation,</w:t>
      </w:r>
      <w:r w:rsidRPr="00506EBE">
        <w:rPr>
          <w:rFonts w:ascii="Aptos" w:eastAsia="MS Mincho" w:hAnsi="Aptos" w:cs="Arial"/>
          <w:lang w:eastAsia="ja-JP"/>
        </w:rPr>
        <w:t xml:space="preserve"> </w:t>
      </w:r>
      <w:r w:rsidRPr="00506EBE">
        <w:rPr>
          <w:rFonts w:ascii="Aptos" w:eastAsia="MS Mincho" w:hAnsi="Aptos" w:cs="Arial"/>
          <w:vanish/>
          <w:lang w:eastAsia="ja-JP"/>
        </w:rPr>
        <w:t>and/or</w:t>
      </w:r>
      <w:r w:rsidRPr="00506EBE">
        <w:rPr>
          <w:rFonts w:ascii="Aptos" w:eastAsia="MS Mincho" w:hAnsi="Aptos" w:cs="Arial"/>
          <w:lang w:eastAsia="ja-JP"/>
        </w:rPr>
        <w:t xml:space="preserve"> </w:t>
      </w:r>
      <w:r w:rsidRPr="00506EBE">
        <w:rPr>
          <w:rFonts w:ascii="Aptos" w:eastAsia="MS Mincho" w:hAnsi="Aptos" w:cs="Arial"/>
          <w:vanish/>
          <w:lang w:eastAsia="ja-JP"/>
        </w:rPr>
        <w:t>geographic</w:t>
      </w:r>
      <w:r w:rsidRPr="00506EBE">
        <w:rPr>
          <w:rFonts w:ascii="Aptos" w:eastAsia="MS Mincho" w:hAnsi="Aptos" w:cs="Arial"/>
          <w:lang w:eastAsia="ja-JP"/>
        </w:rPr>
        <w:t xml:space="preserve"> </w:t>
      </w:r>
      <w:r w:rsidRPr="00506EBE">
        <w:rPr>
          <w:rFonts w:ascii="Aptos" w:eastAsia="MS Mincho" w:hAnsi="Aptos" w:cs="Arial"/>
          <w:vanish/>
          <w:lang w:eastAsia="ja-JP"/>
        </w:rPr>
        <w:t>region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negotiate with representatives of all the employers in the same industry</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region.</w:t>
      </w:r>
      <w:r w:rsidRPr="00506EBE">
        <w:rPr>
          <w:rFonts w:ascii="Aptos" w:eastAsia="MS Mincho" w:hAnsi="Aptos" w:cs="Arial"/>
          <w:lang w:eastAsia="ja-JP"/>
        </w:rPr>
        <w:t xml:space="preserve"> </w:t>
      </w:r>
      <w:r w:rsidRPr="00506EBE">
        <w:rPr>
          <w:rFonts w:ascii="Aptos" w:eastAsia="MS Mincho" w:hAnsi="Aptos" w:cs="Arial"/>
          <w:vanish/>
          <w:lang w:eastAsia="ja-JP"/>
        </w:rPr>
        <w:t>Sectoral</w:t>
      </w:r>
      <w:r w:rsidRPr="00506EBE">
        <w:rPr>
          <w:rFonts w:ascii="Aptos" w:eastAsia="MS Mincho" w:hAnsi="Aptos" w:cs="Arial"/>
          <w:lang w:eastAsia="ja-JP"/>
        </w:rPr>
        <w:t xml:space="preserve"> </w:t>
      </w:r>
      <w:r w:rsidRPr="00506EBE">
        <w:rPr>
          <w:rFonts w:ascii="Aptos" w:eastAsia="MS Mincho" w:hAnsi="Aptos" w:cs="Arial"/>
          <w:vanish/>
          <w:lang w:eastAsia="ja-JP"/>
        </w:rPr>
        <w:t>bargaining</w:t>
      </w:r>
      <w:r w:rsidRPr="00506EBE">
        <w:rPr>
          <w:rFonts w:ascii="Aptos" w:eastAsia="MS Mincho" w:hAnsi="Aptos" w:cs="Arial"/>
          <w:lang w:eastAsia="ja-JP"/>
        </w:rPr>
        <w:t xml:space="preserve"> </w:t>
      </w:r>
      <w:r w:rsidRPr="00506EBE">
        <w:rPr>
          <w:rFonts w:ascii="Aptos" w:eastAsia="MS Mincho" w:hAnsi="Aptos" w:cs="Arial"/>
          <w:vanish/>
          <w:lang w:eastAsia="ja-JP"/>
        </w:rPr>
        <w:t>holds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promise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much</w:t>
      </w:r>
      <w:r w:rsidRPr="00506EBE">
        <w:rPr>
          <w:rFonts w:ascii="Aptos" w:eastAsia="MS Mincho" w:hAnsi="Aptos" w:cs="Arial"/>
          <w:lang w:eastAsia="ja-JP"/>
        </w:rPr>
        <w:t xml:space="preserve"> </w:t>
      </w:r>
      <w:r w:rsidRPr="00506EBE">
        <w:rPr>
          <w:rFonts w:ascii="Aptos" w:eastAsia="MS Mincho" w:hAnsi="Aptos" w:cs="Arial"/>
          <w:vanish/>
          <w:lang w:eastAsia="ja-JP"/>
        </w:rPr>
        <w:t>better</w:t>
      </w:r>
      <w:r w:rsidRPr="00506EBE">
        <w:rPr>
          <w:rFonts w:ascii="Aptos" w:eastAsia="MS Mincho" w:hAnsi="Aptos" w:cs="Arial"/>
          <w:lang w:eastAsia="ja-JP"/>
        </w:rPr>
        <w:t xml:space="preserve"> </w:t>
      </w:r>
      <w:r w:rsidRPr="00506EBE">
        <w:rPr>
          <w:rFonts w:ascii="Aptos" w:eastAsia="MS Mincho" w:hAnsi="Aptos" w:cs="Arial"/>
          <w:vanish/>
          <w:lang w:eastAsia="ja-JP"/>
        </w:rPr>
        <w:t>deal</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both</w:t>
      </w:r>
      <w:r w:rsidRPr="00506EBE">
        <w:rPr>
          <w:rFonts w:ascii="Aptos" w:eastAsia="MS Mincho" w:hAnsi="Aptos" w:cs="Arial"/>
          <w:lang w:eastAsia="ja-JP"/>
        </w:rPr>
        <w:t xml:space="preserve"> </w:t>
      </w:r>
      <w:r w:rsidRPr="00506EBE">
        <w:rPr>
          <w:rFonts w:ascii="Aptos" w:eastAsia="MS Mincho" w:hAnsi="Aptos" w:cs="Arial"/>
          <w:vanish/>
          <w:lang w:eastAsia="ja-JP"/>
        </w:rPr>
        <w:t>employers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It</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result</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agreements</w:t>
      </w:r>
      <w:r w:rsidRPr="00506EBE">
        <w:rPr>
          <w:rFonts w:ascii="Aptos" w:eastAsia="MS Mincho" w:hAnsi="Aptos" w:cs="Arial"/>
          <w:lang w:eastAsia="ja-JP"/>
        </w:rPr>
        <w:t xml:space="preserve"> </w:t>
      </w:r>
      <w:r w:rsidRPr="00506EBE">
        <w:rPr>
          <w:rFonts w:ascii="Aptos" w:eastAsia="MS Mincho" w:hAnsi="Aptos" w:cs="Arial"/>
          <w:vanish/>
          <w:lang w:eastAsia="ja-JP"/>
        </w:rPr>
        <w:t>closer</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government</w:t>
      </w:r>
      <w:r w:rsidRPr="00506EBE">
        <w:rPr>
          <w:rFonts w:ascii="Aptos" w:eastAsia="MS Mincho" w:hAnsi="Aptos" w:cs="Arial"/>
          <w:lang w:eastAsia="ja-JP"/>
        </w:rPr>
        <w:t xml:space="preserve"> </w:t>
      </w:r>
      <w:r w:rsidRPr="00506EBE">
        <w:rPr>
          <w:rFonts w:ascii="Aptos" w:eastAsia="MS Mincho" w:hAnsi="Aptos" w:cs="Arial"/>
          <w:vanish/>
          <w:lang w:eastAsia="ja-JP"/>
        </w:rPr>
        <w:t>regulation</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contracts,</w:t>
      </w:r>
      <w:r w:rsidRPr="00506EBE">
        <w:rPr>
          <w:rFonts w:ascii="Aptos" w:eastAsia="MS Mincho" w:hAnsi="Aptos" w:cs="Arial"/>
          <w:lang w:eastAsia="ja-JP"/>
        </w:rPr>
        <w:t xml:space="preserve"> </w:t>
      </w:r>
      <w:r w:rsidRPr="00506EBE">
        <w:rPr>
          <w:rFonts w:ascii="Aptos" w:eastAsia="MS Mincho" w:hAnsi="Aptos" w:cs="Arial"/>
          <w:vanish/>
          <w:lang w:eastAsia="ja-JP"/>
        </w:rPr>
        <w:t>with</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immense</w:t>
      </w:r>
      <w:r w:rsidRPr="00506EBE">
        <w:rPr>
          <w:rFonts w:ascii="Aptos" w:eastAsia="MS Mincho" w:hAnsi="Aptos" w:cs="Arial"/>
          <w:lang w:eastAsia="ja-JP"/>
        </w:rPr>
        <w:t xml:space="preserve"> </w:t>
      </w:r>
      <w:r w:rsidRPr="00506EBE">
        <w:rPr>
          <w:rFonts w:ascii="Aptos" w:eastAsia="MS Mincho" w:hAnsi="Aptos" w:cs="Arial"/>
          <w:vanish/>
          <w:lang w:eastAsia="ja-JP"/>
        </w:rPr>
        <w:t>advantage</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they</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negotiated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parties</w:t>
      </w:r>
      <w:r w:rsidRPr="00506EBE">
        <w:rPr>
          <w:rFonts w:ascii="Aptos" w:eastAsia="MS Mincho" w:hAnsi="Aptos" w:cs="Arial"/>
          <w:lang w:eastAsia="ja-JP"/>
        </w:rPr>
        <w:t xml:space="preserve"> </w:t>
      </w:r>
      <w:r w:rsidRPr="00506EBE">
        <w:rPr>
          <w:rFonts w:ascii="Aptos" w:eastAsia="MS Mincho" w:hAnsi="Aptos" w:cs="Arial"/>
          <w:vanish/>
          <w:lang w:eastAsia="ja-JP"/>
        </w:rPr>
        <w:t>concerned</w:t>
      </w:r>
      <w:r w:rsidRPr="00506EBE">
        <w:rPr>
          <w:rFonts w:ascii="Aptos" w:eastAsia="MS Mincho" w:hAnsi="Aptos" w:cs="Arial"/>
          <w:lang w:eastAsia="ja-JP"/>
        </w:rPr>
        <w:t xml:space="preserve"> </w:t>
      </w:r>
      <w:r w:rsidRPr="00506EBE">
        <w:rPr>
          <w:rFonts w:ascii="Aptos" w:eastAsia="MS Mincho" w:hAnsi="Aptos" w:cs="Arial"/>
          <w:vanish/>
          <w:lang w:eastAsia="ja-JP"/>
        </w:rPr>
        <w:t>rather</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dictated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unaccountable</w:t>
      </w:r>
      <w:r w:rsidRPr="00506EBE">
        <w:rPr>
          <w:rFonts w:ascii="Aptos" w:eastAsia="MS Mincho" w:hAnsi="Aptos" w:cs="Arial"/>
          <w:lang w:eastAsia="ja-JP"/>
        </w:rPr>
        <w:t xml:space="preserve"> </w:t>
      </w:r>
      <w:r w:rsidRPr="00506EBE">
        <w:rPr>
          <w:rFonts w:ascii="Aptos" w:eastAsia="MS Mincho" w:hAnsi="Aptos" w:cs="Arial"/>
          <w:vanish/>
          <w:lang w:eastAsia="ja-JP"/>
        </w:rPr>
        <w:t>bureaucrats</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politically</w:t>
      </w:r>
      <w:r w:rsidRPr="00506EBE">
        <w:rPr>
          <w:rFonts w:ascii="Aptos" w:eastAsia="MS Mincho" w:hAnsi="Aptos" w:cs="Arial"/>
          <w:lang w:eastAsia="ja-JP"/>
        </w:rPr>
        <w:t xml:space="preserve"> </w:t>
      </w:r>
      <w:r w:rsidRPr="00506EBE">
        <w:rPr>
          <w:rFonts w:ascii="Aptos" w:eastAsia="MS Mincho" w:hAnsi="Aptos" w:cs="Arial"/>
          <w:vanish/>
          <w:lang w:eastAsia="ja-JP"/>
        </w:rPr>
        <w:t>interested</w:t>
      </w:r>
      <w:r w:rsidRPr="00506EBE">
        <w:rPr>
          <w:rFonts w:ascii="Aptos" w:eastAsia="MS Mincho" w:hAnsi="Aptos" w:cs="Arial"/>
          <w:lang w:eastAsia="ja-JP"/>
        </w:rPr>
        <w:t xml:space="preserve"> </w:t>
      </w:r>
      <w:r w:rsidRPr="00506EBE">
        <w:rPr>
          <w:rFonts w:ascii="Aptos" w:eastAsia="MS Mincho" w:hAnsi="Aptos" w:cs="Arial"/>
          <w:vanish/>
          <w:lang w:eastAsia="ja-JP"/>
        </w:rPr>
        <w:t>politicians.</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For workers,</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the ability to wield industry</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regional-</w:t>
      </w:r>
      <w:r w:rsidRPr="00506EBE">
        <w:rPr>
          <w:rFonts w:ascii="Aptos" w:eastAsia="MS Mincho" w:hAnsi="Aptos" w:cs="Arial"/>
          <w:b/>
          <w:bCs/>
          <w:highlight w:val="yellow"/>
          <w:u w:val="single"/>
          <w:lang w:eastAsia="ja-JP"/>
        </w:rPr>
        <w:t>level bargaining power will eliminate the internal workplace conflict promoted by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current regime</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increase</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power</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advocate</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own</w:t>
      </w:r>
      <w:r w:rsidRPr="00506EBE">
        <w:rPr>
          <w:rFonts w:ascii="Aptos" w:eastAsia="MS Mincho" w:hAnsi="Aptos" w:cs="Arial"/>
          <w:lang w:eastAsia="ja-JP"/>
        </w:rPr>
        <w:t xml:space="preserve"> </w:t>
      </w:r>
      <w:r w:rsidRPr="00506EBE">
        <w:rPr>
          <w:rFonts w:ascii="Aptos" w:eastAsia="MS Mincho" w:hAnsi="Aptos" w:cs="Arial"/>
          <w:vanish/>
          <w:lang w:eastAsia="ja-JP"/>
        </w:rPr>
        <w:t>interests.</w:t>
      </w:r>
      <w:r w:rsidRPr="00506EBE">
        <w:rPr>
          <w:rFonts w:ascii="Aptos" w:eastAsia="MS Mincho" w:hAnsi="Aptos" w:cs="Arial"/>
          <w:lang w:eastAsia="ja-JP"/>
        </w:rPr>
        <w:t xml:space="preserve"> </w:t>
      </w:r>
      <w:r w:rsidRPr="00506EBE">
        <w:rPr>
          <w:rFonts w:ascii="Aptos" w:eastAsia="MS Mincho" w:hAnsi="Aptos" w:cs="Arial"/>
          <w:vanish/>
          <w:lang w:eastAsia="ja-JP"/>
        </w:rPr>
        <w:t>This</w:t>
      </w:r>
      <w:r w:rsidRPr="00506EBE">
        <w:rPr>
          <w:rFonts w:ascii="Aptos" w:eastAsia="MS Mincho" w:hAnsi="Aptos" w:cs="Arial"/>
          <w:lang w:eastAsia="ja-JP"/>
        </w:rPr>
        <w:t xml:space="preserve"> </w:t>
      </w:r>
      <w:r w:rsidRPr="00506EBE">
        <w:rPr>
          <w:rFonts w:ascii="Aptos" w:eastAsia="MS Mincho" w:hAnsi="Aptos" w:cs="Arial"/>
          <w:vanish/>
          <w:lang w:eastAsia="ja-JP"/>
        </w:rPr>
        <w:t>should</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basic</w:t>
      </w:r>
      <w:r w:rsidRPr="00506EBE">
        <w:rPr>
          <w:rFonts w:ascii="Aptos" w:eastAsia="MS Mincho" w:hAnsi="Aptos" w:cs="Arial"/>
          <w:lang w:eastAsia="ja-JP"/>
        </w:rPr>
        <w:t xml:space="preserve"> </w:t>
      </w:r>
      <w:r w:rsidRPr="00506EBE">
        <w:rPr>
          <w:rFonts w:ascii="Aptos" w:eastAsia="MS Mincho" w:hAnsi="Aptos" w:cs="Arial"/>
          <w:vanish/>
          <w:lang w:eastAsia="ja-JP"/>
        </w:rPr>
        <w:t>goal</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any</w:t>
      </w:r>
      <w:r w:rsidRPr="00506EBE">
        <w:rPr>
          <w:rFonts w:ascii="Aptos" w:eastAsia="MS Mincho" w:hAnsi="Aptos" w:cs="Arial"/>
          <w:lang w:eastAsia="ja-JP"/>
        </w:rPr>
        <w:t xml:space="preserve"> </w:t>
      </w:r>
      <w:r w:rsidRPr="00506EBE">
        <w:rPr>
          <w:rFonts w:ascii="Aptos" w:eastAsia="MS Mincho" w:hAnsi="Aptos" w:cs="Arial"/>
          <w:vanish/>
          <w:lang w:eastAsia="ja-JP"/>
        </w:rPr>
        <w:t>American</w:t>
      </w:r>
      <w:r w:rsidRPr="00506EBE">
        <w:rPr>
          <w:rFonts w:ascii="Aptos" w:eastAsia="MS Mincho" w:hAnsi="Aptos" w:cs="Arial"/>
          <w:lang w:eastAsia="ja-JP"/>
        </w:rPr>
        <w:t xml:space="preserve"> </w:t>
      </w:r>
      <w:r w:rsidRPr="00506EBE">
        <w:rPr>
          <w:rFonts w:ascii="Aptos" w:eastAsia="MS Mincho" w:hAnsi="Aptos" w:cs="Arial"/>
          <w:vanish/>
          <w:lang w:eastAsia="ja-JP"/>
        </w:rPr>
        <w:t>policymaker</w:t>
      </w:r>
      <w:r w:rsidRPr="00506EBE">
        <w:rPr>
          <w:rFonts w:ascii="Aptos" w:eastAsia="MS Mincho" w:hAnsi="Aptos" w:cs="Arial"/>
          <w:lang w:eastAsia="ja-JP"/>
        </w:rPr>
        <w:t xml:space="preserve"> </w:t>
      </w:r>
      <w:r w:rsidRPr="00506EBE">
        <w:rPr>
          <w:rFonts w:ascii="Aptos" w:eastAsia="MS Mincho" w:hAnsi="Aptos" w:cs="Arial"/>
          <w:vanish/>
          <w:lang w:eastAsia="ja-JP"/>
        </w:rPr>
        <w:t>sincerely</w:t>
      </w:r>
      <w:r w:rsidRPr="00506EBE">
        <w:rPr>
          <w:rFonts w:ascii="Aptos" w:eastAsia="MS Mincho" w:hAnsi="Aptos" w:cs="Arial"/>
          <w:lang w:eastAsia="ja-JP"/>
        </w:rPr>
        <w:t xml:space="preserve"> </w:t>
      </w:r>
      <w:r w:rsidRPr="00506EBE">
        <w:rPr>
          <w:rFonts w:ascii="Aptos" w:eastAsia="MS Mincho" w:hAnsi="Aptos" w:cs="Arial"/>
          <w:vanish/>
          <w:lang w:eastAsia="ja-JP"/>
        </w:rPr>
        <w:t>interested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pro-worker</w:t>
      </w:r>
      <w:r w:rsidRPr="00506EBE">
        <w:rPr>
          <w:rFonts w:ascii="Aptos" w:eastAsia="MS Mincho" w:hAnsi="Aptos" w:cs="Arial"/>
          <w:lang w:eastAsia="ja-JP"/>
        </w:rPr>
        <w:t xml:space="preserve"> </w:t>
      </w:r>
      <w:r w:rsidRPr="00506EBE">
        <w:rPr>
          <w:rFonts w:ascii="Aptos" w:eastAsia="MS Mincho" w:hAnsi="Aptos" w:cs="Arial"/>
          <w:vanish/>
          <w:lang w:eastAsia="ja-JP"/>
        </w:rPr>
        <w:t>economics.</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An American sectoral</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bargaining system could</w:t>
      </w:r>
      <w:r w:rsidRPr="00506EBE">
        <w:rPr>
          <w:rFonts w:ascii="Aptos" w:eastAsia="MS Mincho" w:hAnsi="Aptos" w:cs="Arial"/>
          <w:lang w:eastAsia="ja-JP"/>
        </w:rPr>
        <w:t xml:space="preserve"> </w:t>
      </w:r>
      <w:r w:rsidRPr="00506EBE">
        <w:rPr>
          <w:rFonts w:ascii="Aptos" w:eastAsia="MS Mincho" w:hAnsi="Aptos" w:cs="Arial"/>
          <w:vanish/>
          <w:lang w:eastAsia="ja-JP"/>
        </w:rPr>
        <w:t>also</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free employers to negotiate more flexible rules better suited to their industry than current federal one-size-fits-all regulations</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with</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cooperation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consent</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workers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those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rules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affect</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Individual</w:t>
      </w:r>
      <w:r w:rsidRPr="00506EBE">
        <w:rPr>
          <w:rFonts w:ascii="Aptos" w:eastAsia="MS Mincho" w:hAnsi="Aptos" w:cs="Arial"/>
          <w:lang w:eastAsia="ja-JP"/>
        </w:rPr>
        <w:t xml:space="preserve"> </w:t>
      </w:r>
      <w:r w:rsidRPr="00506EBE">
        <w:rPr>
          <w:rFonts w:ascii="Aptos" w:eastAsia="MS Mincho" w:hAnsi="Aptos" w:cs="Arial"/>
          <w:vanish/>
          <w:lang w:eastAsia="ja-JP"/>
        </w:rPr>
        <w:t>workplaces</w:t>
      </w:r>
      <w:r w:rsidRPr="00506EBE">
        <w:rPr>
          <w:rFonts w:ascii="Aptos" w:eastAsia="MS Mincho" w:hAnsi="Aptos" w:cs="Arial"/>
          <w:lang w:eastAsia="ja-JP"/>
        </w:rPr>
        <w:t xml:space="preserve"> </w:t>
      </w:r>
      <w:r w:rsidRPr="00506EBE">
        <w:rPr>
          <w:rFonts w:ascii="Aptos" w:eastAsia="MS Mincho" w:hAnsi="Aptos" w:cs="Arial"/>
          <w:vanish/>
          <w:lang w:eastAsia="ja-JP"/>
        </w:rPr>
        <w:t>would</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easily</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sites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mutual</w:t>
      </w:r>
      <w:r w:rsidRPr="00506EBE">
        <w:rPr>
          <w:rFonts w:ascii="Aptos" w:eastAsia="MS Mincho" w:hAnsi="Aptos" w:cs="Arial"/>
          <w:lang w:eastAsia="ja-JP"/>
        </w:rPr>
        <w:t xml:space="preserve"> </w:t>
      </w:r>
      <w:r w:rsidRPr="00506EBE">
        <w:rPr>
          <w:rFonts w:ascii="Aptos" w:eastAsia="MS Mincho" w:hAnsi="Aptos" w:cs="Arial"/>
          <w:vanish/>
          <w:lang w:eastAsia="ja-JP"/>
        </w:rPr>
        <w:t>cooperation</w:t>
      </w:r>
      <w:r w:rsidRPr="00506EBE">
        <w:rPr>
          <w:rFonts w:ascii="Aptos" w:eastAsia="MS Mincho" w:hAnsi="Aptos" w:cs="Arial"/>
          <w:lang w:eastAsia="ja-JP"/>
        </w:rPr>
        <w:t xml:space="preserve"> </w:t>
      </w:r>
      <w:r w:rsidRPr="00506EBE">
        <w:rPr>
          <w:rFonts w:ascii="Aptos" w:eastAsia="MS Mincho" w:hAnsi="Aptos" w:cs="Arial"/>
          <w:vanish/>
          <w:lang w:eastAsia="ja-JP"/>
        </w:rPr>
        <w:t>rather</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zones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conflict.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It would deflate 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current</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race to the bottom on wages</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since compensation and working conditions would be agreed across all workplaces in the industry</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thus</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freeing and requiring employers to compete on innovation and quality rather than wage costs.</w:t>
      </w:r>
    </w:p>
    <w:p w14:paraId="6ECBEEAC" w14:textId="77777777" w:rsidR="00F4771B" w:rsidRPr="00506EBE" w:rsidRDefault="00F4771B" w:rsidP="00F4771B">
      <w:pPr>
        <w:pStyle w:val="Heading4"/>
        <w:rPr>
          <w:lang w:eastAsia="ja-JP"/>
        </w:rPr>
      </w:pPr>
    </w:p>
    <w:p w14:paraId="6D4C094E" w14:textId="77777777" w:rsidR="00C01C04" w:rsidRPr="00506EBE" w:rsidRDefault="00C01C04" w:rsidP="00F4771B">
      <w:pPr>
        <w:pStyle w:val="Heading4"/>
        <w:rPr>
          <w:highlight w:val="yellow"/>
        </w:rPr>
      </w:pPr>
      <w:r w:rsidRPr="00506EBE">
        <w:rPr>
          <w:highlight w:val="yellow"/>
        </w:rPr>
        <w:t xml:space="preserve">Unions are key to increasing economic productivity and broad-based economic growth </w:t>
      </w:r>
    </w:p>
    <w:p w14:paraId="190DEA4D" w14:textId="77777777" w:rsidR="00C01C04" w:rsidRPr="00506EBE" w:rsidRDefault="00C01C04" w:rsidP="00F4771B">
      <w:pPr>
        <w:pStyle w:val="Heading4"/>
        <w:rPr>
          <w:rFonts w:ascii="Aptos" w:eastAsia="MS Mincho" w:hAnsi="Aptos" w:cs="Arial"/>
          <w:bCs/>
          <w:lang w:eastAsia="ja-JP"/>
        </w:rPr>
      </w:pPr>
      <w:r w:rsidRPr="00506EBE">
        <w:rPr>
          <w:rFonts w:ascii="Aptos" w:eastAsia="MS Mincho" w:hAnsi="Aptos" w:cs="Arial"/>
          <w:bCs/>
          <w:highlight w:val="yellow"/>
          <w:lang w:eastAsia="ja-JP"/>
        </w:rPr>
        <w:t xml:space="preserve">Mariam, </w:t>
      </w:r>
      <w:r w:rsidRPr="00506EBE">
        <w:rPr>
          <w:rFonts w:ascii="Aptos" w:eastAsia="MS Mincho" w:hAnsi="Aptos" w:cs="Arial"/>
          <w:bCs/>
          <w:lang w:eastAsia="ja-JP"/>
        </w:rPr>
        <w:t xml:space="preserve">Colorado Fiscal Institute Labor Policy Analyst, </w:t>
      </w:r>
      <w:r w:rsidRPr="00506EBE">
        <w:rPr>
          <w:rFonts w:ascii="Aptos" w:eastAsia="MS Mincho" w:hAnsi="Aptos" w:cs="Arial"/>
          <w:bCs/>
          <w:highlight w:val="yellow"/>
          <w:lang w:eastAsia="ja-JP"/>
        </w:rPr>
        <w:t>24</w:t>
      </w:r>
    </w:p>
    <w:p w14:paraId="45E25447"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(Sophie,</w:t>
      </w:r>
      <w:r w:rsidRPr="00506EBE">
        <w:rPr>
          <w:rFonts w:ascii="Aptos" w:eastAsia="MS Mincho" w:hAnsi="Aptos" w:cs="Arial"/>
          <w:lang w:eastAsia="ja-JP"/>
        </w:rPr>
        <w:t xml:space="preserve"> </w:t>
      </w:r>
      <w:r w:rsidRPr="00506EBE">
        <w:rPr>
          <w:rFonts w:ascii="Aptos" w:eastAsia="MS Mincho" w:hAnsi="Aptos" w:cs="Arial"/>
          <w:vanish/>
          <w:lang w:eastAsia="ja-JP"/>
        </w:rPr>
        <w:t>“STRONG</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MEAN</w:t>
      </w:r>
      <w:r w:rsidRPr="00506EBE">
        <w:rPr>
          <w:rFonts w:ascii="Aptos" w:eastAsia="MS Mincho" w:hAnsi="Aptos" w:cs="Arial"/>
          <w:lang w:eastAsia="ja-JP"/>
        </w:rPr>
        <w:t xml:space="preserve"> </w:t>
      </w:r>
      <w:r w:rsidRPr="00506EBE">
        <w:rPr>
          <w:rFonts w:ascii="Aptos" w:eastAsia="MS Mincho" w:hAnsi="Aptos" w:cs="Arial"/>
          <w:vanish/>
          <w:lang w:eastAsia="ja-JP"/>
        </w:rPr>
        <w:t>STRONG</w:t>
      </w:r>
      <w:r w:rsidRPr="00506EBE">
        <w:rPr>
          <w:rFonts w:ascii="Aptos" w:eastAsia="MS Mincho" w:hAnsi="Aptos" w:cs="Arial"/>
          <w:lang w:eastAsia="ja-JP"/>
        </w:rPr>
        <w:t xml:space="preserve"> </w:t>
      </w:r>
      <w:r w:rsidRPr="00506EBE">
        <w:rPr>
          <w:rFonts w:ascii="Aptos" w:eastAsia="MS Mincho" w:hAnsi="Aptos" w:cs="Arial"/>
          <w:vanish/>
          <w:lang w:eastAsia="ja-JP"/>
        </w:rPr>
        <w:t>ECONOMIC</w:t>
      </w:r>
      <w:r w:rsidRPr="00506EBE">
        <w:rPr>
          <w:rFonts w:ascii="Aptos" w:eastAsia="MS Mincho" w:hAnsi="Aptos" w:cs="Arial"/>
          <w:lang w:eastAsia="ja-JP"/>
        </w:rPr>
        <w:t xml:space="preserve"> </w:t>
      </w:r>
      <w:r w:rsidRPr="00506EBE">
        <w:rPr>
          <w:rFonts w:ascii="Aptos" w:eastAsia="MS Mincho" w:hAnsi="Aptos" w:cs="Arial"/>
          <w:vanish/>
          <w:lang w:eastAsia="ja-JP"/>
        </w:rPr>
        <w:t>OUTCOMES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COLORADANS,”</w:t>
      </w:r>
      <w:r w:rsidRPr="00506EBE">
        <w:rPr>
          <w:rFonts w:ascii="Aptos" w:eastAsia="MS Mincho" w:hAnsi="Aptos" w:cs="Arial"/>
          <w:lang w:eastAsia="ja-JP"/>
        </w:rPr>
        <w:t xml:space="preserve"> </w:t>
      </w:r>
      <w:r w:rsidRPr="00506EBE">
        <w:rPr>
          <w:rFonts w:ascii="Aptos" w:eastAsia="MS Mincho" w:hAnsi="Aptos" w:cs="Arial"/>
          <w:vanish/>
          <w:lang w:eastAsia="ja-JP"/>
        </w:rPr>
        <w:t>November</w:t>
      </w:r>
      <w:r w:rsidRPr="00506EBE">
        <w:rPr>
          <w:rFonts w:ascii="Aptos" w:eastAsia="MS Mincho" w:hAnsi="Aptos" w:cs="Arial"/>
          <w:lang w:eastAsia="ja-JP"/>
        </w:rPr>
        <w:t xml:space="preserve"> </w:t>
      </w:r>
      <w:r w:rsidRPr="00506EBE">
        <w:rPr>
          <w:rFonts w:ascii="Aptos" w:eastAsia="MS Mincho" w:hAnsi="Aptos" w:cs="Arial"/>
          <w:vanish/>
          <w:lang w:eastAsia="ja-JP"/>
        </w:rPr>
        <w:t>2024,</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8-4-25,</w:t>
      </w:r>
      <w:r w:rsidRPr="00506EBE">
        <w:rPr>
          <w:rFonts w:ascii="Aptos" w:eastAsia="MS Mincho" w:hAnsi="Aptos" w:cs="Arial"/>
          <w:lang w:eastAsia="ja-JP"/>
        </w:rPr>
        <w:t xml:space="preserve"> </w:t>
      </w:r>
      <w:hyperlink r:id="rId11" w:history="1">
        <w:r w:rsidRPr="00506EBE">
          <w:rPr>
            <w:rFonts w:ascii="Aptos" w:eastAsia="MS Mincho" w:hAnsi="Aptos" w:cs="Arial"/>
            <w:vanish/>
            <w:color w:val="467886"/>
            <w:u w:val="single"/>
            <w:lang w:eastAsia="ja-JP"/>
          </w:rPr>
          <w:t>https://coloradofiscal.org/wp-content/uploads/2025/01/Strong-Unions-Report.pdf</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r w:rsidRPr="00506EBE">
        <w:rPr>
          <w:rFonts w:ascii="Aptos" w:eastAsia="MS Mincho" w:hAnsi="Aptos" w:cs="Arial"/>
          <w:lang w:eastAsia="ja-JP"/>
        </w:rPr>
        <w:t xml:space="preserve"> </w:t>
      </w:r>
    </w:p>
    <w:p w14:paraId="16C80C80"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b/>
          <w:bCs/>
          <w:highlight w:val="yellow"/>
          <w:u w:val="single"/>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Benefit</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Help Businesses Thrive</w:t>
      </w:r>
      <w:r w:rsidRPr="00506EBE">
        <w:rPr>
          <w:rFonts w:ascii="Aptos" w:eastAsia="MS Mincho" w:hAnsi="Aptos" w:cs="Arial"/>
          <w:highlight w:val="yellow"/>
          <w:lang w:eastAsia="ja-JP"/>
        </w:rPr>
        <w:t xml:space="preserve"> </w:t>
      </w:r>
      <w:r w:rsidRPr="00506EBE">
        <w:rPr>
          <w:rFonts w:ascii="Aptos" w:eastAsia="MS Mincho" w:hAnsi="Aptos" w:cs="Arial"/>
          <w:b/>
          <w:bCs/>
          <w:highlight w:val="yellow"/>
          <w:u w:val="single"/>
          <w:lang w:eastAsia="ja-JP"/>
        </w:rPr>
        <w:t>Unions are shown to increase U.S. economic productivity and strengthen broad-based economic growth</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Unions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help</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ensure wages keep up with cost of living,</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ensuring</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workers earn their fair share helps boost the economy as a whole</w:t>
      </w:r>
      <w:r w:rsidRPr="00506EBE">
        <w:rPr>
          <w:rFonts w:ascii="Aptos" w:eastAsia="MS Mincho" w:hAnsi="Aptos" w:cs="Arial"/>
          <w:highlight w:val="yellow"/>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progrowth</w:t>
      </w:r>
      <w:r w:rsidRPr="00506EBE">
        <w:rPr>
          <w:rFonts w:ascii="Aptos" w:eastAsia="MS Mincho" w:hAnsi="Aptos" w:cs="Arial"/>
          <w:lang w:eastAsia="ja-JP"/>
        </w:rPr>
        <w:t xml:space="preserve"> </w:t>
      </w:r>
      <w:r w:rsidRPr="00506EBE">
        <w:rPr>
          <w:rFonts w:ascii="Aptos" w:eastAsia="MS Mincho" w:hAnsi="Aptos" w:cs="Arial"/>
          <w:vanish/>
          <w:lang w:eastAsia="ja-JP"/>
        </w:rPr>
        <w:t>policy,</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businesses</w:t>
      </w:r>
      <w:r w:rsidRPr="00506EBE">
        <w:rPr>
          <w:rFonts w:ascii="Aptos" w:eastAsia="MS Mincho" w:hAnsi="Aptos" w:cs="Arial"/>
          <w:lang w:eastAsia="ja-JP"/>
        </w:rPr>
        <w:t xml:space="preserve"> </w:t>
      </w:r>
      <w:r w:rsidRPr="00506EBE">
        <w:rPr>
          <w:rFonts w:ascii="Aptos" w:eastAsia="MS Mincho" w:hAnsi="Aptos" w:cs="Arial"/>
          <w:vanish/>
          <w:lang w:eastAsia="ja-JP"/>
        </w:rPr>
        <w:t>benefit</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growth</w:t>
      </w:r>
      <w:r w:rsidRPr="00506EBE">
        <w:rPr>
          <w:rFonts w:ascii="Aptos" w:eastAsia="MS Mincho" w:hAnsi="Aptos" w:cs="Arial"/>
          <w:lang w:eastAsia="ja-JP"/>
        </w:rPr>
        <w:t xml:space="preserve"> </w:t>
      </w:r>
      <w:r w:rsidRPr="00506EBE">
        <w:rPr>
          <w:rFonts w:ascii="Aptos" w:eastAsia="MS Mincho" w:hAnsi="Aptos" w:cs="Arial"/>
          <w:vanish/>
          <w:lang w:eastAsia="ja-JP"/>
        </w:rPr>
        <w:t>too.</w:t>
      </w:r>
      <w:r w:rsidRPr="00506EBE">
        <w:rPr>
          <w:rFonts w:ascii="Aptos" w:eastAsia="MS Mincho" w:hAnsi="Aptos" w:cs="Arial"/>
          <w:lang w:eastAsia="ja-JP"/>
        </w:rPr>
        <w:t xml:space="preserve"> </w:t>
      </w:r>
      <w:r w:rsidRPr="00506EBE">
        <w:rPr>
          <w:rFonts w:ascii="Aptos" w:eastAsia="MS Mincho" w:hAnsi="Aptos" w:cs="Arial"/>
          <w:vanish/>
          <w:lang w:eastAsia="ja-JP"/>
        </w:rPr>
        <w:t>With</w:t>
      </w:r>
      <w:r w:rsidRPr="00506EBE">
        <w:rPr>
          <w:rFonts w:ascii="Aptos" w:eastAsia="MS Mincho" w:hAnsi="Aptos" w:cs="Arial"/>
          <w:lang w:eastAsia="ja-JP"/>
        </w:rPr>
        <w:t xml:space="preserve"> </w:t>
      </w:r>
      <w:r w:rsidRPr="00506EBE">
        <w:rPr>
          <w:rFonts w:ascii="Aptos" w:eastAsia="MS Mincho" w:hAnsi="Aptos" w:cs="Arial"/>
          <w:vanish/>
          <w:lang w:eastAsia="ja-JP"/>
        </w:rPr>
        <w:t>inflation</w:t>
      </w:r>
      <w:r w:rsidRPr="00506EBE">
        <w:rPr>
          <w:rFonts w:ascii="Aptos" w:eastAsia="MS Mincho" w:hAnsi="Aptos" w:cs="Arial"/>
          <w:lang w:eastAsia="ja-JP"/>
        </w:rPr>
        <w:t xml:space="preserve"> </w:t>
      </w:r>
      <w:r w:rsidRPr="00506EBE">
        <w:rPr>
          <w:rFonts w:ascii="Aptos" w:eastAsia="MS Mincho" w:hAnsi="Aptos" w:cs="Arial"/>
          <w:vanish/>
          <w:lang w:eastAsia="ja-JP"/>
        </w:rPr>
        <w:t>slowing</w:t>
      </w:r>
      <w:r w:rsidRPr="00506EBE">
        <w:rPr>
          <w:rFonts w:ascii="Aptos" w:eastAsia="MS Mincho" w:hAnsi="Aptos" w:cs="Arial"/>
          <w:lang w:eastAsia="ja-JP"/>
        </w:rPr>
        <w:t xml:space="preserve"> </w:t>
      </w:r>
      <w:r w:rsidRPr="00506EBE">
        <w:rPr>
          <w:rFonts w:ascii="Aptos" w:eastAsia="MS Mincho" w:hAnsi="Aptos" w:cs="Arial"/>
          <w:vanish/>
          <w:lang w:eastAsia="ja-JP"/>
        </w:rPr>
        <w:t>already</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2024,</w:t>
      </w:r>
      <w:r w:rsidRPr="00506EBE">
        <w:rPr>
          <w:rFonts w:ascii="Aptos" w:eastAsia="MS Mincho" w:hAnsi="Aptos" w:cs="Arial"/>
          <w:lang w:eastAsia="ja-JP"/>
        </w:rPr>
        <w:t xml:space="preserve"> </w:t>
      </w:r>
      <w:r w:rsidRPr="00506EBE">
        <w:rPr>
          <w:rFonts w:ascii="Aptos" w:eastAsia="MS Mincho" w:hAnsi="Aptos" w:cs="Arial"/>
          <w:vanish/>
          <w:lang w:eastAsia="ja-JP"/>
        </w:rPr>
        <w:t>this</w:t>
      </w:r>
      <w:r w:rsidRPr="00506EBE">
        <w:rPr>
          <w:rFonts w:ascii="Aptos" w:eastAsia="MS Mincho" w:hAnsi="Aptos" w:cs="Arial"/>
          <w:lang w:eastAsia="ja-JP"/>
        </w:rPr>
        <w:t xml:space="preserve"> </w:t>
      </w:r>
      <w:r w:rsidRPr="00506EBE">
        <w:rPr>
          <w:rFonts w:ascii="Aptos" w:eastAsia="MS Mincho" w:hAnsi="Aptos" w:cs="Arial"/>
          <w:vanish/>
          <w:lang w:eastAsia="ja-JP"/>
        </w:rPr>
        <w:t>concern</w:t>
      </w:r>
      <w:r w:rsidRPr="00506EBE">
        <w:rPr>
          <w:rFonts w:ascii="Aptos" w:eastAsia="MS Mincho" w:hAnsi="Aptos" w:cs="Arial"/>
          <w:lang w:eastAsia="ja-JP"/>
        </w:rPr>
        <w:t xml:space="preserve"> </w:t>
      </w:r>
      <w:r w:rsidRPr="00506EBE">
        <w:rPr>
          <w:rFonts w:ascii="Aptos" w:eastAsia="MS Mincho" w:hAnsi="Aptos" w:cs="Arial"/>
          <w:vanish/>
          <w:lang w:eastAsia="ja-JP"/>
        </w:rPr>
        <w:t>should</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secondary</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ensuring</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rights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Colorado</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uplifting</w:t>
      </w:r>
      <w:r w:rsidRPr="00506EBE">
        <w:rPr>
          <w:rFonts w:ascii="Aptos" w:eastAsia="MS Mincho" w:hAnsi="Aptos" w:cs="Arial"/>
          <w:lang w:eastAsia="ja-JP"/>
        </w:rPr>
        <w:t xml:space="preserve"> </w:t>
      </w:r>
      <w:r w:rsidRPr="00506EBE">
        <w:rPr>
          <w:rFonts w:ascii="Aptos" w:eastAsia="MS Mincho" w:hAnsi="Aptos" w:cs="Arial"/>
          <w:vanish/>
          <w:lang w:eastAsia="ja-JP"/>
        </w:rPr>
        <w:t>our</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ensure</w:t>
      </w:r>
      <w:r w:rsidRPr="00506EBE">
        <w:rPr>
          <w:rFonts w:ascii="Aptos" w:eastAsia="MS Mincho" w:hAnsi="Aptos" w:cs="Arial"/>
          <w:lang w:eastAsia="ja-JP"/>
        </w:rPr>
        <w:t xml:space="preserve"> </w:t>
      </w:r>
      <w:r w:rsidRPr="00506EBE">
        <w:rPr>
          <w:rFonts w:ascii="Aptos" w:eastAsia="MS Mincho" w:hAnsi="Aptos" w:cs="Arial"/>
          <w:vanish/>
          <w:lang w:eastAsia="ja-JP"/>
        </w:rPr>
        <w:t>sustained</w:t>
      </w:r>
      <w:r w:rsidRPr="00506EBE">
        <w:rPr>
          <w:rFonts w:ascii="Aptos" w:eastAsia="MS Mincho" w:hAnsi="Aptos" w:cs="Arial"/>
          <w:lang w:eastAsia="ja-JP"/>
        </w:rPr>
        <w:t xml:space="preserve"> </w:t>
      </w:r>
      <w:r w:rsidRPr="00506EBE">
        <w:rPr>
          <w:rFonts w:ascii="Aptos" w:eastAsia="MS Mincho" w:hAnsi="Aptos" w:cs="Arial"/>
          <w:vanish/>
          <w:lang w:eastAsia="ja-JP"/>
        </w:rPr>
        <w:t>growth</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working</w:t>
      </w:r>
      <w:r w:rsidRPr="00506EBE">
        <w:rPr>
          <w:rFonts w:ascii="Aptos" w:eastAsia="MS Mincho" w:hAnsi="Aptos" w:cs="Arial"/>
          <w:lang w:eastAsia="ja-JP"/>
        </w:rPr>
        <w:t xml:space="preserve"> </w:t>
      </w:r>
      <w:r w:rsidRPr="00506EBE">
        <w:rPr>
          <w:rFonts w:ascii="Aptos" w:eastAsia="MS Mincho" w:hAnsi="Aptos" w:cs="Arial"/>
          <w:vanish/>
          <w:lang w:eastAsia="ja-JP"/>
        </w:rPr>
        <w:t>people.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A wage-price spiral triggered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specifically</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by union demands is very unlikely</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generally</w:t>
      </w:r>
      <w:r w:rsidRPr="00506EBE">
        <w:rPr>
          <w:rFonts w:ascii="Aptos" w:eastAsia="MS Mincho" w:hAnsi="Aptos" w:cs="Arial"/>
          <w:lang w:eastAsia="ja-JP"/>
        </w:rPr>
        <w:t xml:space="preserve"> </w:t>
      </w:r>
      <w:r w:rsidRPr="00506EBE">
        <w:rPr>
          <w:rFonts w:ascii="Aptos" w:eastAsia="MS Mincho" w:hAnsi="Aptos" w:cs="Arial"/>
          <w:vanish/>
          <w:lang w:eastAsia="ja-JP"/>
        </w:rPr>
        <w:t>very</w:t>
      </w:r>
      <w:r w:rsidRPr="00506EBE">
        <w:rPr>
          <w:rFonts w:ascii="Aptos" w:eastAsia="MS Mincho" w:hAnsi="Aptos" w:cs="Arial"/>
          <w:lang w:eastAsia="ja-JP"/>
        </w:rPr>
        <w:t xml:space="preserve"> </w:t>
      </w:r>
      <w:r w:rsidRPr="00506EBE">
        <w:rPr>
          <w:rFonts w:ascii="Aptos" w:eastAsia="MS Mincho" w:hAnsi="Aptos" w:cs="Arial"/>
          <w:vanish/>
          <w:lang w:eastAsia="ja-JP"/>
        </w:rPr>
        <w:t>unlikely</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based</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existing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research</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By</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increasing job satisfaction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and</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giving employees a voice in their working conditions</w:t>
      </w:r>
      <w:r w:rsidRPr="00506EBE">
        <w:rPr>
          <w:rFonts w:ascii="Aptos" w:eastAsia="MS Mincho" w:hAnsi="Aptos" w:cs="Arial"/>
          <w:b/>
          <w:bCs/>
          <w:vanish/>
          <w:u w:val="single"/>
          <w:lang w:eastAsia="ja-JP"/>
        </w:rPr>
        <w:t>,</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unions</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also help firms retain more tenured, productive workers.</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This can help reduce turnover costs and create the workforce stability firms need to invest in human capital development, improving business outcomes. Unions help promote long-run business growth</w:t>
      </w:r>
      <w:r w:rsidRPr="00506EBE">
        <w:rPr>
          <w:rFonts w:ascii="Aptos" w:eastAsia="MS Mincho" w:hAnsi="Aptos" w:cs="Arial"/>
          <w:highlight w:val="yellow"/>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suggests</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don’t</w:t>
      </w:r>
      <w:r w:rsidRPr="00506EBE">
        <w:rPr>
          <w:rFonts w:ascii="Aptos" w:eastAsia="MS Mincho" w:hAnsi="Aptos" w:cs="Arial"/>
          <w:lang w:eastAsia="ja-JP"/>
        </w:rPr>
        <w:t xml:space="preserve"> </w:t>
      </w:r>
      <w:r w:rsidRPr="00506EBE">
        <w:rPr>
          <w:rFonts w:ascii="Aptos" w:eastAsia="MS Mincho" w:hAnsi="Aptos" w:cs="Arial"/>
          <w:vanish/>
          <w:lang w:eastAsia="ja-JP"/>
        </w:rPr>
        <w:t>cause</w:t>
      </w:r>
      <w:r w:rsidRPr="00506EBE">
        <w:rPr>
          <w:rFonts w:ascii="Aptos" w:eastAsia="MS Mincho" w:hAnsi="Aptos" w:cs="Arial"/>
          <w:lang w:eastAsia="ja-JP"/>
        </w:rPr>
        <w:t xml:space="preserve"> </w:t>
      </w:r>
      <w:r w:rsidRPr="00506EBE">
        <w:rPr>
          <w:rFonts w:ascii="Aptos" w:eastAsia="MS Mincho" w:hAnsi="Aptos" w:cs="Arial"/>
          <w:vanish/>
          <w:lang w:eastAsia="ja-JP"/>
        </w:rPr>
        <w:t>business</w:t>
      </w:r>
      <w:r w:rsidRPr="00506EBE">
        <w:rPr>
          <w:rFonts w:ascii="Aptos" w:eastAsia="MS Mincho" w:hAnsi="Aptos" w:cs="Arial"/>
          <w:lang w:eastAsia="ja-JP"/>
        </w:rPr>
        <w:t xml:space="preserve"> </w:t>
      </w:r>
      <w:r w:rsidRPr="00506EBE">
        <w:rPr>
          <w:rFonts w:ascii="Aptos" w:eastAsia="MS Mincho" w:hAnsi="Aptos" w:cs="Arial"/>
          <w:vanish/>
          <w:lang w:eastAsia="ja-JP"/>
        </w:rPr>
        <w:t>failures</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businesses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leave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state.</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study</w:t>
      </w:r>
      <w:r w:rsidRPr="00506EBE">
        <w:rPr>
          <w:rFonts w:ascii="Aptos" w:eastAsia="MS Mincho" w:hAnsi="Aptos" w:cs="Arial"/>
          <w:lang w:eastAsia="ja-JP"/>
        </w:rPr>
        <w:t xml:space="preserve"> </w:t>
      </w:r>
      <w:r w:rsidRPr="00506EBE">
        <w:rPr>
          <w:rFonts w:ascii="Aptos" w:eastAsia="MS Mincho" w:hAnsi="Aptos" w:cs="Arial"/>
          <w:vanish/>
          <w:lang w:eastAsia="ja-JP"/>
        </w:rPr>
        <w:t>revealed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there</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“little</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no</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effect</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business</w:t>
      </w:r>
      <w:r w:rsidRPr="00506EBE">
        <w:rPr>
          <w:rFonts w:ascii="Aptos" w:eastAsia="MS Mincho" w:hAnsi="Aptos" w:cs="Arial"/>
          <w:lang w:eastAsia="ja-JP"/>
        </w:rPr>
        <w:t xml:space="preserve"> </w:t>
      </w:r>
      <w:r w:rsidRPr="00506EBE">
        <w:rPr>
          <w:rFonts w:ascii="Aptos" w:eastAsia="MS Mincho" w:hAnsi="Aptos" w:cs="Arial"/>
          <w:vanish/>
          <w:lang w:eastAsia="ja-JP"/>
        </w:rPr>
        <w:t>dislocation</w:t>
      </w:r>
      <w:r w:rsidRPr="00506EBE">
        <w:rPr>
          <w:rFonts w:ascii="Aptos" w:eastAsia="MS Mincho" w:hAnsi="Aptos" w:cs="Arial"/>
          <w:lang w:eastAsia="ja-JP"/>
        </w:rPr>
        <w:t xml:space="preserve"> </w:t>
      </w:r>
      <w:r w:rsidRPr="00506EBE">
        <w:rPr>
          <w:rFonts w:ascii="Aptos" w:eastAsia="MS Mincho" w:hAnsi="Aptos" w:cs="Arial"/>
          <w:vanish/>
          <w:lang w:eastAsia="ja-JP"/>
        </w:rPr>
        <w:t>rates</w:t>
      </w:r>
      <w:r w:rsidRPr="00506EBE">
        <w:rPr>
          <w:rFonts w:ascii="Aptos" w:eastAsia="MS Mincho" w:hAnsi="Aptos" w:cs="Arial"/>
          <w:lang w:eastAsia="ja-JP"/>
        </w:rPr>
        <w:t xml:space="preserve"> </w:t>
      </w:r>
      <w:r w:rsidRPr="00506EBE">
        <w:rPr>
          <w:rFonts w:ascii="Aptos" w:eastAsia="MS Mincho" w:hAnsi="Aptos" w:cs="Arial"/>
          <w:vanish/>
          <w:lang w:eastAsia="ja-JP"/>
        </w:rPr>
        <w:t>over</w:t>
      </w:r>
      <w:r w:rsidRPr="00506EBE">
        <w:rPr>
          <w:rFonts w:ascii="Aptos" w:eastAsia="MS Mincho" w:hAnsi="Aptos" w:cs="Arial"/>
          <w:lang w:eastAsia="ja-JP"/>
        </w:rPr>
        <w:t xml:space="preserve"> </w:t>
      </w:r>
      <w:r w:rsidRPr="00506EBE">
        <w:rPr>
          <w:rFonts w:ascii="Aptos" w:eastAsia="MS Mincho" w:hAnsi="Aptos" w:cs="Arial"/>
          <w:vanish/>
          <w:lang w:eastAsia="ja-JP"/>
        </w:rPr>
        <w:t>1-</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18-year</w:t>
      </w:r>
      <w:r w:rsidRPr="00506EBE">
        <w:rPr>
          <w:rFonts w:ascii="Aptos" w:eastAsia="MS Mincho" w:hAnsi="Aptos" w:cs="Arial"/>
          <w:lang w:eastAsia="ja-JP"/>
        </w:rPr>
        <w:t xml:space="preserve"> </w:t>
      </w:r>
      <w:r w:rsidRPr="00506EBE">
        <w:rPr>
          <w:rFonts w:ascii="Aptos" w:eastAsia="MS Mincho" w:hAnsi="Aptos" w:cs="Arial"/>
          <w:vanish/>
          <w:lang w:eastAsia="ja-JP"/>
        </w:rPr>
        <w:t>timeframes.</w:t>
      </w:r>
    </w:p>
    <w:p w14:paraId="139442C6" w14:textId="77777777" w:rsidR="00C01C04" w:rsidRPr="00506EBE" w:rsidRDefault="00C01C04" w:rsidP="00F4771B">
      <w:pPr>
        <w:pStyle w:val="Heading4"/>
        <w:rPr>
          <w:lang w:eastAsia="ja-JP"/>
        </w:rPr>
      </w:pPr>
    </w:p>
    <w:p w14:paraId="39D26937" w14:textId="77777777" w:rsidR="00C01C04" w:rsidRPr="00506EBE" w:rsidRDefault="00C01C04" w:rsidP="00F4771B">
      <w:pPr>
        <w:pStyle w:val="Heading4"/>
        <w:rPr>
          <w:highlight w:val="yellow"/>
        </w:rPr>
      </w:pPr>
      <w:r w:rsidRPr="00506EBE">
        <w:rPr>
          <w:highlight w:val="yellow"/>
        </w:rPr>
        <w:t xml:space="preserve">Unions boost the economy through increased wages, strengthening the middle class, and promoting economic resilience </w:t>
      </w:r>
    </w:p>
    <w:p w14:paraId="581B412A" w14:textId="77777777" w:rsidR="00C01C04" w:rsidRPr="00506EBE" w:rsidRDefault="00C01C04" w:rsidP="00F4771B">
      <w:pPr>
        <w:pStyle w:val="Heading4"/>
        <w:rPr>
          <w:rFonts w:ascii="Aptos" w:eastAsia="MS Mincho" w:hAnsi="Aptos" w:cs="Arial"/>
          <w:lang w:eastAsia="ja-JP"/>
        </w:rPr>
      </w:pPr>
      <w:r w:rsidRPr="00506EBE">
        <w:rPr>
          <w:rFonts w:ascii="Aptos" w:eastAsia="MS Mincho" w:hAnsi="Aptos" w:cs="Arial"/>
          <w:bCs/>
          <w:highlight w:val="yellow"/>
          <w:lang w:eastAsia="ja-JP"/>
        </w:rPr>
        <w:t>Feiveson, US Department of the Treasury Deputy Assistant Secretary for Microeconomics</w:t>
      </w:r>
      <w:r w:rsidRPr="00506EBE">
        <w:rPr>
          <w:rFonts w:ascii="Aptos" w:eastAsia="MS Mincho" w:hAnsi="Aptos" w:cs="Arial"/>
          <w:highlight w:val="yellow"/>
          <w:lang w:eastAsia="ja-JP"/>
        </w:rPr>
        <w:t>, 8-28-</w:t>
      </w:r>
      <w:r w:rsidRPr="00506EBE">
        <w:rPr>
          <w:rFonts w:ascii="Aptos" w:eastAsia="MS Mincho" w:hAnsi="Aptos" w:cs="Arial"/>
          <w:bCs/>
          <w:highlight w:val="yellow"/>
          <w:lang w:eastAsia="ja-JP"/>
        </w:rPr>
        <w:t>23</w:t>
      </w:r>
    </w:p>
    <w:p w14:paraId="289FCE76"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(Laura,</w:t>
      </w:r>
      <w:r w:rsidRPr="00506EBE">
        <w:rPr>
          <w:rFonts w:ascii="Aptos" w:eastAsia="MS Mincho" w:hAnsi="Aptos" w:cs="Arial"/>
          <w:lang w:eastAsia="ja-JP"/>
        </w:rPr>
        <w:t xml:space="preserve"> </w:t>
      </w:r>
      <w:r w:rsidRPr="00506EBE">
        <w:rPr>
          <w:rFonts w:ascii="Aptos" w:eastAsia="MS Mincho" w:hAnsi="Aptos" w:cs="Arial"/>
          <w:vanish/>
          <w:lang w:eastAsia="ja-JP"/>
        </w:rPr>
        <w:t>“Labor</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8-2-25,</w:t>
      </w:r>
      <w:r w:rsidRPr="00506EBE">
        <w:rPr>
          <w:rFonts w:ascii="Aptos" w:eastAsia="MS Mincho" w:hAnsi="Aptos" w:cs="Arial"/>
          <w:lang w:eastAsia="ja-JP"/>
        </w:rPr>
        <w:t xml:space="preserve"> </w:t>
      </w:r>
      <w:hyperlink r:id="rId12" w:history="1">
        <w:r w:rsidRPr="00506EBE">
          <w:rPr>
            <w:rFonts w:ascii="Aptos" w:eastAsia="MS Mincho" w:hAnsi="Aptos" w:cs="Arial"/>
            <w:vanish/>
            <w:color w:val="467886"/>
            <w:u w:val="single"/>
            <w:lang w:eastAsia="ja-JP"/>
          </w:rPr>
          <w:t>https://home.treasury.gov/news/featured-stories/labor-unions-and-the-us-economy</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r w:rsidRPr="00506EBE">
        <w:rPr>
          <w:rFonts w:ascii="Aptos" w:eastAsia="MS Mincho" w:hAnsi="Aptos" w:cs="Arial"/>
          <w:lang w:eastAsia="ja-JP"/>
        </w:rPr>
        <w:t xml:space="preserve"> </w:t>
      </w:r>
    </w:p>
    <w:p w14:paraId="0E99A777" w14:textId="20903E1D" w:rsidR="00C01C04" w:rsidRPr="00506EBE" w:rsidRDefault="00C01C04" w:rsidP="00F4771B">
      <w:pPr>
        <w:spacing w:line="279" w:lineRule="auto"/>
        <w:rPr>
          <w:rFonts w:ascii="Aptos" w:eastAsia="MS Mincho" w:hAnsi="Aptos" w:cs="Arial"/>
          <w:lang w:eastAsia="ja-JP"/>
        </w:rPr>
      </w:pPr>
      <w:r w:rsidRPr="00506EBE">
        <w:rPr>
          <w:rFonts w:ascii="Aptos" w:eastAsia="MS Mincho" w:hAnsi="Aptos" w:cs="Arial"/>
          <w:vanish/>
          <w:lang w:eastAsia="ja-JP"/>
        </w:rPr>
        <w:t>Today,</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Treasury</w:t>
      </w:r>
      <w:r w:rsidRPr="00506EBE">
        <w:rPr>
          <w:rFonts w:ascii="Aptos" w:eastAsia="MS Mincho" w:hAnsi="Aptos" w:cs="Arial"/>
          <w:lang w:eastAsia="ja-JP"/>
        </w:rPr>
        <w:t xml:space="preserve"> </w:t>
      </w:r>
      <w:r w:rsidRPr="00506EBE">
        <w:rPr>
          <w:rFonts w:ascii="Aptos" w:eastAsia="MS Mincho" w:hAnsi="Aptos" w:cs="Arial"/>
          <w:vanish/>
          <w:lang w:eastAsia="ja-JP"/>
        </w:rPr>
        <w:t>Department</w:t>
      </w:r>
      <w:r w:rsidRPr="00506EBE">
        <w:rPr>
          <w:rFonts w:ascii="Aptos" w:eastAsia="MS Mincho" w:hAnsi="Aptos" w:cs="Arial"/>
          <w:lang w:eastAsia="ja-JP"/>
        </w:rPr>
        <w:t xml:space="preserve"> </w:t>
      </w:r>
      <w:r w:rsidRPr="00506EBE">
        <w:rPr>
          <w:rFonts w:ascii="Aptos" w:eastAsia="MS Mincho" w:hAnsi="Aptos" w:cs="Arial"/>
          <w:vanish/>
          <w:lang w:eastAsia="ja-JP"/>
        </w:rPr>
        <w:t>released</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first-of-its-kind</w:t>
      </w:r>
      <w:r w:rsidRPr="00506EBE">
        <w:rPr>
          <w:rFonts w:ascii="Aptos" w:eastAsia="MS Mincho" w:hAnsi="Aptos" w:cs="Arial"/>
          <w:lang w:eastAsia="ja-JP"/>
        </w:rPr>
        <w:t xml:space="preserve"> </w:t>
      </w:r>
      <w:r w:rsidRPr="00506EBE">
        <w:rPr>
          <w:rFonts w:ascii="Aptos" w:eastAsia="MS Mincho" w:hAnsi="Aptos" w:cs="Arial"/>
          <w:vanish/>
          <w:lang w:eastAsia="ja-JP"/>
        </w:rPr>
        <w:t>report</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labor</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highlighting</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unions serve to strengthen the middle class and grow the economy at large</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Over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last</w:t>
      </w:r>
      <w:r w:rsidRPr="00506EBE">
        <w:rPr>
          <w:rFonts w:ascii="Aptos" w:eastAsia="MS Mincho" w:hAnsi="Aptos" w:cs="Arial"/>
          <w:lang w:eastAsia="ja-JP"/>
        </w:rPr>
        <w:t xml:space="preserve"> </w:t>
      </w:r>
      <w:r w:rsidRPr="00506EBE">
        <w:rPr>
          <w:rFonts w:ascii="Aptos" w:eastAsia="MS Mincho" w:hAnsi="Aptos" w:cs="Arial"/>
          <w:vanish/>
          <w:lang w:eastAsia="ja-JP"/>
        </w:rPr>
        <w:t>half</w:t>
      </w:r>
      <w:r w:rsidRPr="00506EBE">
        <w:rPr>
          <w:rFonts w:ascii="Aptos" w:eastAsia="MS Mincho" w:hAnsi="Aptos" w:cs="Arial"/>
          <w:lang w:eastAsia="ja-JP"/>
        </w:rPr>
        <w:t xml:space="preserve"> </w:t>
      </w:r>
      <w:r w:rsidRPr="00506EBE">
        <w:rPr>
          <w:rFonts w:ascii="Aptos" w:eastAsia="MS Mincho" w:hAnsi="Aptos" w:cs="Arial"/>
          <w:vanish/>
          <w:lang w:eastAsia="ja-JP"/>
        </w:rPr>
        <w:t>century,</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households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experienced</w:t>
      </w:r>
      <w:r w:rsidRPr="00506EBE">
        <w:rPr>
          <w:rFonts w:ascii="Aptos" w:eastAsia="MS Mincho" w:hAnsi="Aptos" w:cs="Arial"/>
          <w:lang w:eastAsia="ja-JP"/>
        </w:rPr>
        <w:t xml:space="preserve"> </w:t>
      </w:r>
      <w:r w:rsidRPr="00506EBE">
        <w:rPr>
          <w:rFonts w:ascii="Aptos" w:eastAsia="MS Mincho" w:hAnsi="Aptos" w:cs="Arial"/>
          <w:vanish/>
          <w:lang w:eastAsia="ja-JP"/>
        </w:rPr>
        <w:t>stagnating</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rising</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volatility,</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reduced</w:t>
      </w:r>
      <w:r w:rsidRPr="00506EBE">
        <w:rPr>
          <w:rFonts w:ascii="Aptos" w:eastAsia="MS Mincho" w:hAnsi="Aptos" w:cs="Arial"/>
          <w:lang w:eastAsia="ja-JP"/>
        </w:rPr>
        <w:t xml:space="preserve"> </w:t>
      </w:r>
      <w:r w:rsidRPr="00506EBE">
        <w:rPr>
          <w:rFonts w:ascii="Aptos" w:eastAsia="MS Mincho" w:hAnsi="Aptos" w:cs="Arial"/>
          <w:vanish/>
          <w:lang w:eastAsia="ja-JP"/>
        </w:rPr>
        <w:t>intergenerational</w:t>
      </w:r>
      <w:r w:rsidRPr="00506EBE">
        <w:rPr>
          <w:rFonts w:ascii="Aptos" w:eastAsia="MS Mincho" w:hAnsi="Aptos" w:cs="Arial"/>
          <w:lang w:eastAsia="ja-JP"/>
        </w:rPr>
        <w:t xml:space="preserve"> </w:t>
      </w:r>
      <w:r w:rsidRPr="00506EBE">
        <w:rPr>
          <w:rFonts w:ascii="Aptos" w:eastAsia="MS Mincho" w:hAnsi="Aptos" w:cs="Arial"/>
          <w:vanish/>
          <w:lang w:eastAsia="ja-JP"/>
        </w:rPr>
        <w:t>mobility,</w:t>
      </w:r>
      <w:r w:rsidRPr="00506EBE">
        <w:rPr>
          <w:rFonts w:ascii="Aptos" w:eastAsia="MS Mincho" w:hAnsi="Aptos" w:cs="Arial"/>
          <w:lang w:eastAsia="ja-JP"/>
        </w:rPr>
        <w:t xml:space="preserve"> </w:t>
      </w:r>
      <w:r w:rsidRPr="00506EBE">
        <w:rPr>
          <w:rFonts w:ascii="Aptos" w:eastAsia="MS Mincho" w:hAnsi="Aptos" w:cs="Arial"/>
          <w:vanish/>
          <w:lang w:eastAsia="ja-JP"/>
        </w:rPr>
        <w:t>even</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whole</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prospered.</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improve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well-being</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ways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directly</w:t>
      </w:r>
      <w:r w:rsidRPr="00506EBE">
        <w:rPr>
          <w:rFonts w:ascii="Aptos" w:eastAsia="MS Mincho" w:hAnsi="Aptos" w:cs="Arial"/>
          <w:lang w:eastAsia="ja-JP"/>
        </w:rPr>
        <w:t xml:space="preserve"> </w:t>
      </w:r>
      <w:r w:rsidRPr="00506EBE">
        <w:rPr>
          <w:rFonts w:ascii="Aptos" w:eastAsia="MS Mincho" w:hAnsi="Aptos" w:cs="Arial"/>
          <w:vanish/>
          <w:lang w:eastAsia="ja-JP"/>
        </w:rPr>
        <w:t>combat</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negative</w:t>
      </w:r>
      <w:r w:rsidRPr="00506EBE">
        <w:rPr>
          <w:rFonts w:ascii="Aptos" w:eastAsia="MS Mincho" w:hAnsi="Aptos" w:cs="Arial"/>
          <w:lang w:eastAsia="ja-JP"/>
        </w:rPr>
        <w:t xml:space="preserve"> </w:t>
      </w:r>
      <w:r w:rsidRPr="00506EBE">
        <w:rPr>
          <w:rFonts w:ascii="Aptos" w:eastAsia="MS Mincho" w:hAnsi="Aptos" w:cs="Arial"/>
          <w:vanish/>
          <w:lang w:eastAsia="ja-JP"/>
        </w:rPr>
        <w:t>trends.</w:t>
      </w:r>
      <w:r w:rsidRPr="00506EBE">
        <w:rPr>
          <w:rFonts w:ascii="Aptos" w:eastAsia="MS Mincho" w:hAnsi="Aptos" w:cs="Arial"/>
          <w:lang w:eastAsia="ja-JP"/>
        </w:rPr>
        <w:t xml:space="preserve"> </w:t>
      </w:r>
      <w:r w:rsidRPr="00506EBE">
        <w:rPr>
          <w:rFonts w:ascii="Aptos" w:eastAsia="MS Mincho" w:hAnsi="Aptos" w:cs="Arial"/>
          <w:vanish/>
          <w:lang w:eastAsia="ja-JP"/>
        </w:rPr>
        <w:t>Pro-union</w:t>
      </w:r>
      <w:r w:rsidRPr="00506EBE">
        <w:rPr>
          <w:rFonts w:ascii="Aptos" w:eastAsia="MS Mincho" w:hAnsi="Aptos" w:cs="Arial"/>
          <w:lang w:eastAsia="ja-JP"/>
        </w:rPr>
        <w:t xml:space="preserve"> </w:t>
      </w:r>
      <w:r w:rsidRPr="00506EBE">
        <w:rPr>
          <w:rFonts w:ascii="Aptos" w:eastAsia="MS Mincho" w:hAnsi="Aptos" w:cs="Arial"/>
          <w:vanish/>
          <w:lang w:eastAsia="ja-JP"/>
        </w:rPr>
        <w:t>policy</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make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real</w:t>
      </w:r>
      <w:r w:rsidRPr="00506EBE">
        <w:rPr>
          <w:rFonts w:ascii="Aptos" w:eastAsia="MS Mincho" w:hAnsi="Aptos" w:cs="Arial"/>
          <w:lang w:eastAsia="ja-JP"/>
        </w:rPr>
        <w:t xml:space="preserve"> </w:t>
      </w:r>
      <w:r w:rsidRPr="00506EBE">
        <w:rPr>
          <w:rFonts w:ascii="Aptos" w:eastAsia="MS Mincho" w:hAnsi="Aptos" w:cs="Arial"/>
          <w:vanish/>
          <w:lang w:eastAsia="ja-JP"/>
        </w:rPr>
        <w:t>difference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households</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raising</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incomes,</w:t>
      </w:r>
      <w:r w:rsidRPr="00506EBE">
        <w:rPr>
          <w:rFonts w:ascii="Aptos" w:eastAsia="MS Mincho" w:hAnsi="Aptos" w:cs="Arial"/>
          <w:lang w:eastAsia="ja-JP"/>
        </w:rPr>
        <w:t xml:space="preserve"> </w:t>
      </w:r>
      <w:r w:rsidRPr="00506EBE">
        <w:rPr>
          <w:rFonts w:ascii="Aptos" w:eastAsia="MS Mincho" w:hAnsi="Aptos" w:cs="Arial"/>
          <w:vanish/>
          <w:lang w:eastAsia="ja-JP"/>
        </w:rPr>
        <w:t>improving</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work</w:t>
      </w:r>
      <w:r w:rsidRPr="00506EBE">
        <w:rPr>
          <w:rFonts w:ascii="Aptos" w:eastAsia="MS Mincho" w:hAnsi="Aptos" w:cs="Arial"/>
          <w:lang w:eastAsia="ja-JP"/>
        </w:rPr>
        <w:t xml:space="preserve"> </w:t>
      </w:r>
      <w:r w:rsidRPr="00506EBE">
        <w:rPr>
          <w:rFonts w:ascii="Aptos" w:eastAsia="MS Mincho" w:hAnsi="Aptos" w:cs="Arial"/>
          <w:vanish/>
          <w:lang w:eastAsia="ja-JP"/>
        </w:rPr>
        <w:t>environments,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boosting</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job</w:t>
      </w:r>
      <w:r w:rsidRPr="00506EBE">
        <w:rPr>
          <w:rFonts w:ascii="Aptos" w:eastAsia="MS Mincho" w:hAnsi="Aptos" w:cs="Arial"/>
          <w:lang w:eastAsia="ja-JP"/>
        </w:rPr>
        <w:t xml:space="preserve"> </w:t>
      </w:r>
      <w:r w:rsidRPr="00506EBE">
        <w:rPr>
          <w:rFonts w:ascii="Aptos" w:eastAsia="MS Mincho" w:hAnsi="Aptos" w:cs="Arial"/>
          <w:vanish/>
          <w:lang w:eastAsia="ja-JP"/>
        </w:rPr>
        <w:t>satisfaction.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doing</w:t>
      </w:r>
      <w:r w:rsidRPr="00506EBE">
        <w:rPr>
          <w:rFonts w:ascii="Aptos" w:eastAsia="MS Mincho" w:hAnsi="Aptos" w:cs="Arial"/>
          <w:lang w:eastAsia="ja-JP"/>
        </w:rPr>
        <w:t xml:space="preserve"> </w:t>
      </w:r>
      <w:r w:rsidRPr="00506EBE">
        <w:rPr>
          <w:rFonts w:ascii="Aptos" w:eastAsia="MS Mincho" w:hAnsi="Aptos" w:cs="Arial"/>
          <w:vanish/>
          <w:lang w:eastAsia="ja-JP"/>
        </w:rPr>
        <w:t>so,</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unions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can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help</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make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economy</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equitable</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robust</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Over the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last century, union membership rates and income inequality have diverged</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shown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Figure</w:t>
      </w:r>
      <w:r w:rsidRPr="00506EBE">
        <w:rPr>
          <w:rFonts w:ascii="Aptos" w:eastAsia="MS Mincho" w:hAnsi="Aptos" w:cs="Arial"/>
          <w:lang w:eastAsia="ja-JP"/>
        </w:rPr>
        <w:t xml:space="preserve"> </w:t>
      </w:r>
      <w:r w:rsidRPr="00506EBE">
        <w:rPr>
          <w:rFonts w:ascii="Aptos" w:eastAsia="MS Mincho" w:hAnsi="Aptos" w:cs="Arial"/>
          <w:vanish/>
          <w:lang w:eastAsia="ja-JP"/>
        </w:rPr>
        <w:t>1.</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peaked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1950s</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one-third</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workforce.</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time,</w:t>
      </w:r>
      <w:r w:rsidRPr="00506EBE">
        <w:rPr>
          <w:rFonts w:ascii="Aptos" w:eastAsia="MS Mincho" w:hAnsi="Aptos" w:cs="Arial"/>
          <w:lang w:eastAsia="ja-JP"/>
        </w:rPr>
        <w:t xml:space="preserve"> </w:t>
      </w:r>
      <w:r w:rsidRPr="00506EBE">
        <w:rPr>
          <w:rFonts w:ascii="Aptos" w:eastAsia="MS Mincho" w:hAnsi="Aptos" w:cs="Arial"/>
          <w:vanish/>
          <w:lang w:eastAsia="ja-JP"/>
        </w:rPr>
        <w:t>despite</w:t>
      </w:r>
      <w:r w:rsidRPr="00506EBE">
        <w:rPr>
          <w:rFonts w:ascii="Aptos" w:eastAsia="MS Mincho" w:hAnsi="Aptos" w:cs="Arial"/>
          <w:lang w:eastAsia="ja-JP"/>
        </w:rPr>
        <w:t xml:space="preserve"> </w:t>
      </w:r>
      <w:r w:rsidRPr="00506EBE">
        <w:rPr>
          <w:rFonts w:ascii="Aptos" w:eastAsia="MS Mincho" w:hAnsi="Aptos" w:cs="Arial"/>
          <w:vanish/>
          <w:lang w:eastAsia="ja-JP"/>
        </w:rPr>
        <w:t>pervasive</w:t>
      </w:r>
      <w:r w:rsidRPr="00506EBE">
        <w:rPr>
          <w:rFonts w:ascii="Aptos" w:eastAsia="MS Mincho" w:hAnsi="Aptos" w:cs="Arial"/>
          <w:lang w:eastAsia="ja-JP"/>
        </w:rPr>
        <w:t xml:space="preserve"> </w:t>
      </w:r>
      <w:r w:rsidRPr="00506EBE">
        <w:rPr>
          <w:rFonts w:ascii="Aptos" w:eastAsia="MS Mincho" w:hAnsi="Aptos" w:cs="Arial"/>
          <w:vanish/>
          <w:lang w:eastAsia="ja-JP"/>
        </w:rPr>
        <w:t>racial</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gender</w:t>
      </w:r>
      <w:r w:rsidRPr="00506EBE">
        <w:rPr>
          <w:rFonts w:ascii="Aptos" w:eastAsia="MS Mincho" w:hAnsi="Aptos" w:cs="Arial"/>
          <w:lang w:eastAsia="ja-JP"/>
        </w:rPr>
        <w:t xml:space="preserve"> </w:t>
      </w:r>
      <w:r w:rsidRPr="00506EBE">
        <w:rPr>
          <w:rFonts w:ascii="Aptos" w:eastAsia="MS Mincho" w:hAnsi="Aptos" w:cs="Arial"/>
          <w:vanish/>
          <w:lang w:eastAsia="ja-JP"/>
        </w:rPr>
        <w:t>discrimination,</w:t>
      </w:r>
      <w:r w:rsidRPr="00506EBE">
        <w:rPr>
          <w:rFonts w:ascii="Aptos" w:eastAsia="MS Mincho" w:hAnsi="Aptos" w:cs="Arial"/>
          <w:lang w:eastAsia="ja-JP"/>
        </w:rPr>
        <w:t xml:space="preserve"> </w:t>
      </w:r>
      <w:r w:rsidRPr="00506EBE">
        <w:rPr>
          <w:rFonts w:ascii="Aptos" w:eastAsia="MS Mincho" w:hAnsi="Aptos" w:cs="Arial"/>
          <w:vanish/>
          <w:lang w:eastAsia="ja-JP"/>
        </w:rPr>
        <w:t>overall</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inequality</w:t>
      </w:r>
      <w:r w:rsidRPr="00506EBE">
        <w:rPr>
          <w:rFonts w:ascii="Aptos" w:eastAsia="MS Mincho" w:hAnsi="Aptos" w:cs="Arial"/>
          <w:lang w:eastAsia="ja-JP"/>
        </w:rPr>
        <w:t xml:space="preserve"> </w:t>
      </w:r>
      <w:r w:rsidRPr="00506EBE">
        <w:rPr>
          <w:rFonts w:ascii="Aptos" w:eastAsia="MS Mincho" w:hAnsi="Aptos" w:cs="Arial"/>
          <w:vanish/>
          <w:lang w:eastAsia="ja-JP"/>
        </w:rPr>
        <w:t>was</w:t>
      </w:r>
      <w:r w:rsidRPr="00506EBE">
        <w:rPr>
          <w:rFonts w:ascii="Aptos" w:eastAsia="MS Mincho" w:hAnsi="Aptos" w:cs="Arial"/>
          <w:lang w:eastAsia="ja-JP"/>
        </w:rPr>
        <w:t xml:space="preserve"> </w:t>
      </w:r>
      <w:r w:rsidRPr="00506EBE">
        <w:rPr>
          <w:rFonts w:ascii="Aptos" w:eastAsia="MS Mincho" w:hAnsi="Aptos" w:cs="Arial"/>
          <w:vanish/>
          <w:lang w:eastAsia="ja-JP"/>
        </w:rPr>
        <w:t>close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its</w:t>
      </w:r>
      <w:r w:rsidRPr="00506EBE">
        <w:rPr>
          <w:rFonts w:ascii="Aptos" w:eastAsia="MS Mincho" w:hAnsi="Aptos" w:cs="Arial"/>
          <w:lang w:eastAsia="ja-JP"/>
        </w:rPr>
        <w:t xml:space="preserve"> </w:t>
      </w:r>
      <w:r w:rsidRPr="00506EBE">
        <w:rPr>
          <w:rFonts w:ascii="Aptos" w:eastAsia="MS Mincho" w:hAnsi="Aptos" w:cs="Arial"/>
          <w:vanish/>
          <w:lang w:eastAsia="ja-JP"/>
        </w:rPr>
        <w:t>lowest</w:t>
      </w:r>
      <w:r w:rsidRPr="00506EBE">
        <w:rPr>
          <w:rFonts w:ascii="Aptos" w:eastAsia="MS Mincho" w:hAnsi="Aptos" w:cs="Arial"/>
          <w:lang w:eastAsia="ja-JP"/>
        </w:rPr>
        <w:t xml:space="preserve"> </w:t>
      </w:r>
      <w:r w:rsidRPr="00506EBE">
        <w:rPr>
          <w:rFonts w:ascii="Aptos" w:eastAsia="MS Mincho" w:hAnsi="Aptos" w:cs="Arial"/>
          <w:vanish/>
          <w:lang w:eastAsia="ja-JP"/>
        </w:rPr>
        <w:t>level</w:t>
      </w:r>
      <w:r w:rsidRPr="00506EBE">
        <w:rPr>
          <w:rFonts w:ascii="Aptos" w:eastAsia="MS Mincho" w:hAnsi="Aptos" w:cs="Arial"/>
          <w:lang w:eastAsia="ja-JP"/>
        </w:rPr>
        <w:t xml:space="preserve"> </w:t>
      </w:r>
      <w:r w:rsidRPr="00506EBE">
        <w:rPr>
          <w:rFonts w:ascii="Aptos" w:eastAsia="MS Mincho" w:hAnsi="Aptos" w:cs="Arial"/>
          <w:vanish/>
          <w:lang w:eastAsia="ja-JP"/>
        </w:rPr>
        <w:t>since</w:t>
      </w:r>
      <w:r w:rsidRPr="00506EBE">
        <w:rPr>
          <w:rFonts w:ascii="Aptos" w:eastAsia="MS Mincho" w:hAnsi="Aptos" w:cs="Arial"/>
          <w:lang w:eastAsia="ja-JP"/>
        </w:rPr>
        <w:t xml:space="preserve"> </w:t>
      </w:r>
      <w:r w:rsidRPr="00506EBE">
        <w:rPr>
          <w:rFonts w:ascii="Aptos" w:eastAsia="MS Mincho" w:hAnsi="Aptos" w:cs="Arial"/>
          <w:vanish/>
          <w:lang w:eastAsia="ja-JP"/>
        </w:rPr>
        <w:t>its</w:t>
      </w:r>
      <w:r w:rsidRPr="00506EBE">
        <w:rPr>
          <w:rFonts w:ascii="Aptos" w:eastAsia="MS Mincho" w:hAnsi="Aptos" w:cs="Arial"/>
          <w:lang w:eastAsia="ja-JP"/>
        </w:rPr>
        <w:t xml:space="preserve"> </w:t>
      </w:r>
      <w:r w:rsidRPr="00506EBE">
        <w:rPr>
          <w:rFonts w:ascii="Aptos" w:eastAsia="MS Mincho" w:hAnsi="Aptos" w:cs="Arial"/>
          <w:vanish/>
          <w:lang w:eastAsia="ja-JP"/>
        </w:rPr>
        <w:t>peak</w:t>
      </w:r>
      <w:r w:rsidRPr="00506EBE">
        <w:rPr>
          <w:rFonts w:ascii="Aptos" w:eastAsia="MS Mincho" w:hAnsi="Aptos" w:cs="Arial"/>
          <w:lang w:eastAsia="ja-JP"/>
        </w:rPr>
        <w:t xml:space="preserve"> </w:t>
      </w:r>
      <w:r w:rsidRPr="00506EBE">
        <w:rPr>
          <w:rFonts w:ascii="Aptos" w:eastAsia="MS Mincho" w:hAnsi="Aptos" w:cs="Arial"/>
          <w:vanish/>
          <w:lang w:eastAsia="ja-JP"/>
        </w:rPr>
        <w:t>before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Great</w:t>
      </w:r>
      <w:r w:rsidRPr="00506EBE">
        <w:rPr>
          <w:rFonts w:ascii="Aptos" w:eastAsia="MS Mincho" w:hAnsi="Aptos" w:cs="Arial"/>
          <w:lang w:eastAsia="ja-JP"/>
        </w:rPr>
        <w:t xml:space="preserve"> </w:t>
      </w:r>
      <w:r w:rsidRPr="00506EBE">
        <w:rPr>
          <w:rFonts w:ascii="Aptos" w:eastAsia="MS Mincho" w:hAnsi="Aptos" w:cs="Arial"/>
          <w:vanish/>
          <w:lang w:eastAsia="ja-JP"/>
        </w:rPr>
        <w:t>Depression,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was</w:t>
      </w:r>
      <w:r w:rsidRPr="00506EBE">
        <w:rPr>
          <w:rFonts w:ascii="Aptos" w:eastAsia="MS Mincho" w:hAnsi="Aptos" w:cs="Arial"/>
          <w:lang w:eastAsia="ja-JP"/>
        </w:rPr>
        <w:t xml:space="preserve"> </w:t>
      </w:r>
      <w:r w:rsidRPr="00506EBE">
        <w:rPr>
          <w:rFonts w:ascii="Aptos" w:eastAsia="MS Mincho" w:hAnsi="Aptos" w:cs="Arial"/>
          <w:vanish/>
          <w:lang w:eastAsia="ja-JP"/>
        </w:rPr>
        <w:t>continuing</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fall.</w:t>
      </w:r>
      <w:r w:rsidRPr="00506EBE">
        <w:rPr>
          <w:rFonts w:ascii="Aptos" w:eastAsia="MS Mincho" w:hAnsi="Aptos" w:cs="Arial"/>
          <w:lang w:eastAsia="ja-JP"/>
        </w:rPr>
        <w:t xml:space="preserve">  </w:t>
      </w:r>
      <w:r w:rsidRPr="00506EBE">
        <w:rPr>
          <w:rFonts w:ascii="Aptos" w:eastAsia="MS Mincho" w:hAnsi="Aptos" w:cs="Arial"/>
          <w:vanish/>
          <w:lang w:eastAsia="ja-JP"/>
        </w:rPr>
        <w:t>Over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subsequent</w:t>
      </w:r>
      <w:r w:rsidRPr="00506EBE">
        <w:rPr>
          <w:rFonts w:ascii="Aptos" w:eastAsia="MS Mincho" w:hAnsi="Aptos" w:cs="Arial"/>
          <w:lang w:eastAsia="ja-JP"/>
        </w:rPr>
        <w:t xml:space="preserve"> </w:t>
      </w:r>
      <w:r w:rsidRPr="00506EBE">
        <w:rPr>
          <w:rFonts w:ascii="Aptos" w:eastAsia="MS Mincho" w:hAnsi="Aptos" w:cs="Arial"/>
          <w:vanish/>
          <w:lang w:eastAsia="ja-JP"/>
        </w:rPr>
        <w:t>decades,</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steadily</w:t>
      </w:r>
      <w:r w:rsidRPr="00506EBE">
        <w:rPr>
          <w:rFonts w:ascii="Aptos" w:eastAsia="MS Mincho" w:hAnsi="Aptos" w:cs="Arial"/>
          <w:lang w:eastAsia="ja-JP"/>
        </w:rPr>
        <w:t xml:space="preserve"> </w:t>
      </w:r>
      <w:r w:rsidRPr="00506EBE">
        <w:rPr>
          <w:rFonts w:ascii="Aptos" w:eastAsia="MS Mincho" w:hAnsi="Aptos" w:cs="Arial"/>
          <w:vanish/>
          <w:lang w:eastAsia="ja-JP"/>
        </w:rPr>
        <w:t>declined,</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inequality</w:t>
      </w:r>
      <w:r w:rsidRPr="00506EBE">
        <w:rPr>
          <w:rFonts w:ascii="Aptos" w:eastAsia="MS Mincho" w:hAnsi="Aptos" w:cs="Arial"/>
          <w:lang w:eastAsia="ja-JP"/>
        </w:rPr>
        <w:t xml:space="preserve"> </w:t>
      </w:r>
      <w:r w:rsidRPr="00506EBE">
        <w:rPr>
          <w:rFonts w:ascii="Aptos" w:eastAsia="MS Mincho" w:hAnsi="Aptos" w:cs="Arial"/>
          <w:vanish/>
          <w:lang w:eastAsia="ja-JP"/>
        </w:rPr>
        <w:t>began</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steadily</w:t>
      </w:r>
      <w:r w:rsidRPr="00506EBE">
        <w:rPr>
          <w:rFonts w:ascii="Aptos" w:eastAsia="MS Mincho" w:hAnsi="Aptos" w:cs="Arial"/>
          <w:lang w:eastAsia="ja-JP"/>
        </w:rPr>
        <w:t xml:space="preserve"> </w:t>
      </w:r>
      <w:r w:rsidRPr="00506EBE">
        <w:rPr>
          <w:rFonts w:ascii="Aptos" w:eastAsia="MS Mincho" w:hAnsi="Aptos" w:cs="Arial"/>
          <w:vanish/>
          <w:lang w:eastAsia="ja-JP"/>
        </w:rPr>
        <w:t>rise</w:t>
      </w:r>
      <w:r w:rsidRPr="00506EBE">
        <w:rPr>
          <w:rFonts w:ascii="Aptos" w:eastAsia="MS Mincho" w:hAnsi="Aptos" w:cs="Arial"/>
          <w:lang w:eastAsia="ja-JP"/>
        </w:rPr>
        <w:t xml:space="preserve"> </w:t>
      </w:r>
      <w:r w:rsidRPr="00506EBE">
        <w:rPr>
          <w:rFonts w:ascii="Aptos" w:eastAsia="MS Mincho" w:hAnsi="Aptos" w:cs="Arial"/>
          <w:vanish/>
          <w:lang w:eastAsia="ja-JP"/>
        </w:rPr>
        <w:t>after</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trough</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1970s.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2022,</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plateaued</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10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top</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earners</w:t>
      </w:r>
      <w:r w:rsidRPr="00506EBE">
        <w:rPr>
          <w:rFonts w:ascii="Aptos" w:eastAsia="MS Mincho" w:hAnsi="Aptos" w:cs="Arial"/>
          <w:lang w:eastAsia="ja-JP"/>
        </w:rPr>
        <w:t xml:space="preserve"> </w:t>
      </w:r>
      <w:r w:rsidRPr="00506EBE">
        <w:rPr>
          <w:rFonts w:ascii="Aptos" w:eastAsia="MS Mincho" w:hAnsi="Aptos" w:cs="Arial"/>
          <w:vanish/>
          <w:lang w:eastAsia="ja-JP"/>
        </w:rPr>
        <w:t>earned</w:t>
      </w:r>
      <w:r w:rsidRPr="00506EBE">
        <w:rPr>
          <w:rFonts w:ascii="Aptos" w:eastAsia="MS Mincho" w:hAnsi="Aptos" w:cs="Arial"/>
          <w:lang w:eastAsia="ja-JP"/>
        </w:rPr>
        <w:t xml:space="preserve"> </w:t>
      </w:r>
      <w:r w:rsidRPr="00506EBE">
        <w:rPr>
          <w:rFonts w:ascii="Aptos" w:eastAsia="MS Mincho" w:hAnsi="Aptos" w:cs="Arial"/>
          <w:vanish/>
          <w:lang w:eastAsia="ja-JP"/>
        </w:rPr>
        <w:t>almost</w:t>
      </w:r>
      <w:r w:rsidRPr="00506EBE">
        <w:rPr>
          <w:rFonts w:ascii="Aptos" w:eastAsia="MS Mincho" w:hAnsi="Aptos" w:cs="Arial"/>
          <w:lang w:eastAsia="ja-JP"/>
        </w:rPr>
        <w:t xml:space="preserve"> </w:t>
      </w:r>
      <w:r w:rsidRPr="00506EBE">
        <w:rPr>
          <w:rFonts w:ascii="Aptos" w:eastAsia="MS Mincho" w:hAnsi="Aptos" w:cs="Arial"/>
          <w:vanish/>
          <w:lang w:eastAsia="ja-JP"/>
        </w:rPr>
        <w:t>20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total</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overall</w:t>
      </w:r>
      <w:r w:rsidRPr="00506EBE">
        <w:rPr>
          <w:rFonts w:ascii="Aptos" w:eastAsia="MS Mincho" w:hAnsi="Aptos" w:cs="Arial"/>
          <w:lang w:eastAsia="ja-JP"/>
        </w:rPr>
        <w:t xml:space="preserve"> </w:t>
      </w:r>
      <w:r w:rsidRPr="00506EBE">
        <w:rPr>
          <w:rFonts w:ascii="Aptos" w:eastAsia="MS Mincho" w:hAnsi="Aptos" w:cs="Arial"/>
          <w:vanish/>
          <w:lang w:eastAsia="ja-JP"/>
        </w:rPr>
        <w:t>U.S.</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grown</w:t>
      </w:r>
      <w:r w:rsidRPr="00506EBE">
        <w:rPr>
          <w:rFonts w:ascii="Aptos" w:eastAsia="MS Mincho" w:hAnsi="Aptos" w:cs="Arial"/>
          <w:lang w:eastAsia="ja-JP"/>
        </w:rPr>
        <w:t xml:space="preserve"> </w:t>
      </w:r>
      <w:r w:rsidRPr="00506EBE">
        <w:rPr>
          <w:rFonts w:ascii="Aptos" w:eastAsia="MS Mincho" w:hAnsi="Aptos" w:cs="Arial"/>
          <w:vanish/>
          <w:lang w:eastAsia="ja-JP"/>
        </w:rPr>
        <w:t>over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past</w:t>
      </w:r>
      <w:r w:rsidRPr="00506EBE">
        <w:rPr>
          <w:rFonts w:ascii="Aptos" w:eastAsia="MS Mincho" w:hAnsi="Aptos" w:cs="Arial"/>
          <w:lang w:eastAsia="ja-JP"/>
        </w:rPr>
        <w:t xml:space="preserve"> </w:t>
      </w:r>
      <w:r w:rsidRPr="00506EBE">
        <w:rPr>
          <w:rFonts w:ascii="Aptos" w:eastAsia="MS Mincho" w:hAnsi="Aptos" w:cs="Arial"/>
          <w:vanish/>
          <w:lang w:eastAsia="ja-JP"/>
        </w:rPr>
        <w:t>few</w:t>
      </w:r>
      <w:r w:rsidRPr="00506EBE">
        <w:rPr>
          <w:rFonts w:ascii="Aptos" w:eastAsia="MS Mincho" w:hAnsi="Aptos" w:cs="Arial"/>
          <w:lang w:eastAsia="ja-JP"/>
        </w:rPr>
        <w:t xml:space="preserve"> </w:t>
      </w:r>
      <w:r w:rsidRPr="00506EBE">
        <w:rPr>
          <w:rFonts w:ascii="Aptos" w:eastAsia="MS Mincho" w:hAnsi="Aptos" w:cs="Arial"/>
          <w:vanish/>
          <w:lang w:eastAsia="ja-JP"/>
        </w:rPr>
        <w:t>decades,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rise</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inequality</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proxy</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experience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many</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households.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median</w:t>
      </w:r>
      <w:r w:rsidRPr="00506EBE">
        <w:rPr>
          <w:rFonts w:ascii="Aptos" w:eastAsia="MS Mincho" w:hAnsi="Aptos" w:cs="Arial"/>
          <w:lang w:eastAsia="ja-JP"/>
        </w:rPr>
        <w:t xml:space="preserve"> </w:t>
      </w:r>
      <w:r w:rsidRPr="00506EBE">
        <w:rPr>
          <w:rFonts w:ascii="Aptos" w:eastAsia="MS Mincho" w:hAnsi="Aptos" w:cs="Arial"/>
          <w:vanish/>
          <w:lang w:eastAsia="ja-JP"/>
        </w:rPr>
        <w:t>family</w:t>
      </w:r>
      <w:r w:rsidRPr="00506EBE">
        <w:rPr>
          <w:rFonts w:ascii="Aptos" w:eastAsia="MS Mincho" w:hAnsi="Aptos" w:cs="Arial"/>
          <w:lang w:eastAsia="ja-JP"/>
        </w:rPr>
        <w:t xml:space="preserve"> </w:t>
      </w:r>
      <w:r w:rsidRPr="00506EBE">
        <w:rPr>
          <w:rFonts w:ascii="Aptos" w:eastAsia="MS Mincho" w:hAnsi="Aptos" w:cs="Arial"/>
          <w:vanish/>
          <w:lang w:eastAsia="ja-JP"/>
        </w:rPr>
        <w:t>rose</w:t>
      </w:r>
      <w:r w:rsidRPr="00506EBE">
        <w:rPr>
          <w:rFonts w:ascii="Aptos" w:eastAsia="MS Mincho" w:hAnsi="Aptos" w:cs="Arial"/>
          <w:lang w:eastAsia="ja-JP"/>
        </w:rPr>
        <w:t xml:space="preserve"> </w:t>
      </w:r>
      <w:r w:rsidRPr="00506EBE">
        <w:rPr>
          <w:rFonts w:ascii="Aptos" w:eastAsia="MS Mincho" w:hAnsi="Aptos" w:cs="Arial"/>
          <w:vanish/>
          <w:lang w:eastAsia="ja-JP"/>
        </w:rPr>
        <w:t>only</w:t>
      </w:r>
      <w:r w:rsidRPr="00506EBE">
        <w:rPr>
          <w:rFonts w:ascii="Aptos" w:eastAsia="MS Mincho" w:hAnsi="Aptos" w:cs="Arial"/>
          <w:lang w:eastAsia="ja-JP"/>
        </w:rPr>
        <w:t xml:space="preserve"> </w:t>
      </w:r>
      <w:r w:rsidRPr="00506EBE">
        <w:rPr>
          <w:rFonts w:ascii="Aptos" w:eastAsia="MS Mincho" w:hAnsi="Aptos" w:cs="Arial"/>
          <w:vanish/>
          <w:lang w:eastAsia="ja-JP"/>
        </w:rPr>
        <w:t>0.6</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per</w:t>
      </w:r>
      <w:r w:rsidRPr="00506EBE">
        <w:rPr>
          <w:rFonts w:ascii="Aptos" w:eastAsia="MS Mincho" w:hAnsi="Aptos" w:cs="Arial"/>
          <w:lang w:eastAsia="ja-JP"/>
        </w:rPr>
        <w:t xml:space="preserve"> </w:t>
      </w:r>
      <w:r w:rsidRPr="00506EBE">
        <w:rPr>
          <w:rFonts w:ascii="Aptos" w:eastAsia="MS Mincho" w:hAnsi="Aptos" w:cs="Arial"/>
          <w:vanish/>
          <w:lang w:eastAsia="ja-JP"/>
        </w:rPr>
        <w:t>year,</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contrast</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average</w:t>
      </w:r>
      <w:r w:rsidRPr="00506EBE">
        <w:rPr>
          <w:rFonts w:ascii="Aptos" w:eastAsia="MS Mincho" w:hAnsi="Aptos" w:cs="Arial"/>
          <w:lang w:eastAsia="ja-JP"/>
        </w:rPr>
        <w:t xml:space="preserve"> </w:t>
      </w:r>
      <w:r w:rsidRPr="00506EBE">
        <w:rPr>
          <w:rFonts w:ascii="Aptos" w:eastAsia="MS Mincho" w:hAnsi="Aptos" w:cs="Arial"/>
          <w:vanish/>
          <w:lang w:eastAsia="ja-JP"/>
        </w:rPr>
        <w:t>personal</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per</w:t>
      </w:r>
      <w:r w:rsidRPr="00506EBE">
        <w:rPr>
          <w:rFonts w:ascii="Aptos" w:eastAsia="MS Mincho" w:hAnsi="Aptos" w:cs="Arial"/>
          <w:lang w:eastAsia="ja-JP"/>
        </w:rPr>
        <w:t xml:space="preserve"> </w:t>
      </w:r>
      <w:r w:rsidRPr="00506EBE">
        <w:rPr>
          <w:rFonts w:ascii="Aptos" w:eastAsia="MS Mincho" w:hAnsi="Aptos" w:cs="Arial"/>
          <w:vanish/>
          <w:lang w:eastAsia="ja-JP"/>
        </w:rPr>
        <w:t>household</w:t>
      </w:r>
      <w:r w:rsidRPr="00506EBE">
        <w:rPr>
          <w:rFonts w:ascii="Aptos" w:eastAsia="MS Mincho" w:hAnsi="Aptos" w:cs="Arial"/>
          <w:lang w:eastAsia="ja-JP"/>
        </w:rPr>
        <w:t xml:space="preserve"> </w:t>
      </w:r>
      <w:r w:rsidRPr="00506EBE">
        <w:rPr>
          <w:rFonts w:ascii="Aptos" w:eastAsia="MS Mincho" w:hAnsi="Aptos" w:cs="Arial"/>
          <w:vanish/>
          <w:lang w:eastAsia="ja-JP"/>
        </w:rPr>
        <w:t>which</w:t>
      </w:r>
      <w:r w:rsidRPr="00506EBE">
        <w:rPr>
          <w:rFonts w:ascii="Aptos" w:eastAsia="MS Mincho" w:hAnsi="Aptos" w:cs="Arial"/>
          <w:lang w:eastAsia="ja-JP"/>
        </w:rPr>
        <w:t xml:space="preserve"> </w:t>
      </w:r>
      <w:r w:rsidRPr="00506EBE">
        <w:rPr>
          <w:rFonts w:ascii="Aptos" w:eastAsia="MS Mincho" w:hAnsi="Aptos" w:cs="Arial"/>
          <w:vanish/>
          <w:lang w:eastAsia="ja-JP"/>
        </w:rPr>
        <w:t>rose</w:t>
      </w:r>
      <w:r w:rsidRPr="00506EBE">
        <w:rPr>
          <w:rFonts w:ascii="Aptos" w:eastAsia="MS Mincho" w:hAnsi="Aptos" w:cs="Arial"/>
          <w:lang w:eastAsia="ja-JP"/>
        </w:rPr>
        <w:t xml:space="preserve"> </w:t>
      </w:r>
      <w:r w:rsidRPr="00506EBE">
        <w:rPr>
          <w:rFonts w:ascii="Aptos" w:eastAsia="MS Mincho" w:hAnsi="Aptos" w:cs="Arial"/>
          <w:vanish/>
          <w:lang w:eastAsia="ja-JP"/>
        </w:rPr>
        <w:t>1.1</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per</w:t>
      </w:r>
      <w:r w:rsidRPr="00506EBE">
        <w:rPr>
          <w:rFonts w:ascii="Aptos" w:eastAsia="MS Mincho" w:hAnsi="Aptos" w:cs="Arial"/>
          <w:lang w:eastAsia="ja-JP"/>
        </w:rPr>
        <w:t xml:space="preserve"> </w:t>
      </w:r>
      <w:r w:rsidRPr="00506EBE">
        <w:rPr>
          <w:rFonts w:ascii="Aptos" w:eastAsia="MS Mincho" w:hAnsi="Aptos" w:cs="Arial"/>
          <w:vanish/>
          <w:lang w:eastAsia="ja-JP"/>
        </w:rPr>
        <w:t>year,</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seen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Figure</w:t>
      </w:r>
      <w:r w:rsidRPr="00506EBE">
        <w:rPr>
          <w:rFonts w:ascii="Aptos" w:eastAsia="MS Mincho" w:hAnsi="Aptos" w:cs="Arial"/>
          <w:lang w:eastAsia="ja-JP"/>
        </w:rPr>
        <w:t xml:space="preserve"> </w:t>
      </w:r>
      <w:r w:rsidRPr="00506EBE">
        <w:rPr>
          <w:rFonts w:ascii="Aptos" w:eastAsia="MS Mincho" w:hAnsi="Aptos" w:cs="Arial"/>
          <w:vanish/>
          <w:lang w:eastAsia="ja-JP"/>
        </w:rPr>
        <w:t>2.</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notably,</w:t>
      </w:r>
      <w:r w:rsidRPr="00506EBE">
        <w:rPr>
          <w:rFonts w:ascii="Aptos" w:eastAsia="MS Mincho" w:hAnsi="Aptos" w:cs="Arial"/>
          <w:lang w:eastAsia="ja-JP"/>
        </w:rPr>
        <w:t xml:space="preserve"> </w:t>
      </w:r>
      <w:r w:rsidRPr="00506EBE">
        <w:rPr>
          <w:rFonts w:ascii="Aptos" w:eastAsia="MS Mincho" w:hAnsi="Aptos" w:cs="Arial"/>
          <w:vanish/>
          <w:lang w:eastAsia="ja-JP"/>
        </w:rPr>
        <w:t>other</w:t>
      </w:r>
      <w:r w:rsidRPr="00506EBE">
        <w:rPr>
          <w:rFonts w:ascii="Aptos" w:eastAsia="MS Mincho" w:hAnsi="Aptos" w:cs="Arial"/>
          <w:lang w:eastAsia="ja-JP"/>
        </w:rPr>
        <w:t xml:space="preserve"> </w:t>
      </w:r>
      <w:r w:rsidRPr="00506EBE">
        <w:rPr>
          <w:rFonts w:ascii="Aptos" w:eastAsia="MS Mincho" w:hAnsi="Aptos" w:cs="Arial"/>
          <w:vanish/>
          <w:lang w:eastAsia="ja-JP"/>
        </w:rPr>
        <w:t>markers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stability</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deteriorated</w:t>
      </w:r>
      <w:r w:rsidRPr="00506EBE">
        <w:rPr>
          <w:rFonts w:ascii="Aptos" w:eastAsia="MS Mincho" w:hAnsi="Aptos" w:cs="Arial"/>
          <w:lang w:eastAsia="ja-JP"/>
        </w:rPr>
        <w:t xml:space="preserve"> </w:t>
      </w:r>
      <w:r w:rsidRPr="00506EBE">
        <w:rPr>
          <w:rFonts w:ascii="Aptos" w:eastAsia="MS Mincho" w:hAnsi="Aptos" w:cs="Arial"/>
          <w:vanish/>
          <w:lang w:eastAsia="ja-JP"/>
        </w:rPr>
        <w:t>since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1970s.</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become</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volatile,[1]</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amount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time</w:t>
      </w:r>
      <w:r w:rsidRPr="00506EBE">
        <w:rPr>
          <w:rFonts w:ascii="Aptos" w:eastAsia="MS Mincho" w:hAnsi="Aptos" w:cs="Arial"/>
          <w:lang w:eastAsia="ja-JP"/>
        </w:rPr>
        <w:t xml:space="preserve"> </w:t>
      </w:r>
      <w:r w:rsidRPr="00506EBE">
        <w:rPr>
          <w:rFonts w:ascii="Aptos" w:eastAsia="MS Mincho" w:hAnsi="Aptos" w:cs="Arial"/>
          <w:vanish/>
          <w:lang w:eastAsia="ja-JP"/>
        </w:rPr>
        <w:t>spent</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vacation</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fallen,[2]</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Americans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less</w:t>
      </w:r>
      <w:r w:rsidRPr="00506EBE">
        <w:rPr>
          <w:rFonts w:ascii="Aptos" w:eastAsia="MS Mincho" w:hAnsi="Aptos" w:cs="Arial"/>
          <w:lang w:eastAsia="ja-JP"/>
        </w:rPr>
        <w:t xml:space="preserve"> </w:t>
      </w:r>
      <w:r w:rsidRPr="00506EBE">
        <w:rPr>
          <w:rFonts w:ascii="Aptos" w:eastAsia="MS Mincho" w:hAnsi="Aptos" w:cs="Arial"/>
          <w:vanish/>
          <w:lang w:eastAsia="ja-JP"/>
        </w:rPr>
        <w:t>prepared</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retirement.[3]</w:t>
      </w:r>
      <w:r w:rsidRPr="00506EBE">
        <w:rPr>
          <w:rFonts w:ascii="Aptos" w:eastAsia="MS Mincho" w:hAnsi="Aptos" w:cs="Arial"/>
          <w:lang w:eastAsia="ja-JP"/>
        </w:rPr>
        <w:t xml:space="preserve"> </w:t>
      </w:r>
      <w:r w:rsidRPr="00506EBE">
        <w:rPr>
          <w:rFonts w:ascii="Aptos" w:eastAsia="MS Mincho" w:hAnsi="Aptos" w:cs="Arial"/>
          <w:vanish/>
          <w:lang w:eastAsia="ja-JP"/>
        </w:rPr>
        <w:t>Intergenerational</w:t>
      </w:r>
      <w:r w:rsidRPr="00506EBE">
        <w:rPr>
          <w:rFonts w:ascii="Aptos" w:eastAsia="MS Mincho" w:hAnsi="Aptos" w:cs="Arial"/>
          <w:lang w:eastAsia="ja-JP"/>
        </w:rPr>
        <w:t xml:space="preserve"> </w:t>
      </w:r>
      <w:r w:rsidRPr="00506EBE">
        <w:rPr>
          <w:rFonts w:ascii="Aptos" w:eastAsia="MS Mincho" w:hAnsi="Aptos" w:cs="Arial"/>
          <w:vanish/>
          <w:lang w:eastAsia="ja-JP"/>
        </w:rPr>
        <w:t>mobility</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declined—90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children</w:t>
      </w:r>
      <w:r w:rsidRPr="00506EBE">
        <w:rPr>
          <w:rFonts w:ascii="Aptos" w:eastAsia="MS Mincho" w:hAnsi="Aptos" w:cs="Arial"/>
          <w:lang w:eastAsia="ja-JP"/>
        </w:rPr>
        <w:t xml:space="preserve"> </w:t>
      </w:r>
      <w:r w:rsidRPr="00506EBE">
        <w:rPr>
          <w:rFonts w:ascii="Aptos" w:eastAsia="MS Mincho" w:hAnsi="Aptos" w:cs="Arial"/>
          <w:vanish/>
          <w:lang w:eastAsia="ja-JP"/>
        </w:rPr>
        <w:t>born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1940s</w:t>
      </w:r>
      <w:r w:rsidRPr="00506EBE">
        <w:rPr>
          <w:rFonts w:ascii="Aptos" w:eastAsia="MS Mincho" w:hAnsi="Aptos" w:cs="Arial"/>
          <w:lang w:eastAsia="ja-JP"/>
        </w:rPr>
        <w:t xml:space="preserve"> </w:t>
      </w:r>
      <w:r w:rsidRPr="00506EBE">
        <w:rPr>
          <w:rFonts w:ascii="Aptos" w:eastAsia="MS Mincho" w:hAnsi="Aptos" w:cs="Arial"/>
          <w:vanish/>
          <w:lang w:eastAsia="ja-JP"/>
        </w:rPr>
        <w:t>earned</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parents</w:t>
      </w:r>
      <w:r w:rsidRPr="00506EBE">
        <w:rPr>
          <w:rFonts w:ascii="Aptos" w:eastAsia="MS Mincho" w:hAnsi="Aptos" w:cs="Arial"/>
          <w:lang w:eastAsia="ja-JP"/>
        </w:rPr>
        <w:t xml:space="preserve"> </w:t>
      </w:r>
      <w:r w:rsidRPr="00506EBE">
        <w:rPr>
          <w:rFonts w:ascii="Aptos" w:eastAsia="MS Mincho" w:hAnsi="Aptos" w:cs="Arial"/>
          <w:vanish/>
          <w:lang w:eastAsia="ja-JP"/>
        </w:rPr>
        <w:t>did</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age</w:t>
      </w:r>
      <w:r w:rsidRPr="00506EBE">
        <w:rPr>
          <w:rFonts w:ascii="Aptos" w:eastAsia="MS Mincho" w:hAnsi="Aptos" w:cs="Arial"/>
          <w:lang w:eastAsia="ja-JP"/>
        </w:rPr>
        <w:t xml:space="preserve"> </w:t>
      </w:r>
      <w:r w:rsidRPr="00506EBE">
        <w:rPr>
          <w:rFonts w:ascii="Aptos" w:eastAsia="MS Mincho" w:hAnsi="Aptos" w:cs="Arial"/>
          <w:vanish/>
          <w:lang w:eastAsia="ja-JP"/>
        </w:rPr>
        <w:t>30,</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only</w:t>
      </w:r>
      <w:r w:rsidRPr="00506EBE">
        <w:rPr>
          <w:rFonts w:ascii="Aptos" w:eastAsia="MS Mincho" w:hAnsi="Aptos" w:cs="Arial"/>
          <w:lang w:eastAsia="ja-JP"/>
        </w:rPr>
        <w:t xml:space="preserve"> </w:t>
      </w:r>
      <w:r w:rsidRPr="00506EBE">
        <w:rPr>
          <w:rFonts w:ascii="Aptos" w:eastAsia="MS Mincho" w:hAnsi="Aptos" w:cs="Arial"/>
          <w:vanish/>
          <w:lang w:eastAsia="ja-JP"/>
        </w:rPr>
        <w:t>half</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children</w:t>
      </w:r>
      <w:r w:rsidRPr="00506EBE">
        <w:rPr>
          <w:rFonts w:ascii="Aptos" w:eastAsia="MS Mincho" w:hAnsi="Aptos" w:cs="Arial"/>
          <w:lang w:eastAsia="ja-JP"/>
        </w:rPr>
        <w:t xml:space="preserve"> </w:t>
      </w:r>
      <w:r w:rsidRPr="00506EBE">
        <w:rPr>
          <w:rFonts w:ascii="Aptos" w:eastAsia="MS Mincho" w:hAnsi="Aptos" w:cs="Arial"/>
          <w:vanish/>
          <w:lang w:eastAsia="ja-JP"/>
        </w:rPr>
        <w:t>born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mid-1980s</w:t>
      </w:r>
      <w:r w:rsidRPr="00506EBE">
        <w:rPr>
          <w:rFonts w:ascii="Aptos" w:eastAsia="MS Mincho" w:hAnsi="Aptos" w:cs="Arial"/>
          <w:lang w:eastAsia="ja-JP"/>
        </w:rPr>
        <w:t xml:space="preserve"> </w:t>
      </w:r>
      <w:r w:rsidRPr="00506EBE">
        <w:rPr>
          <w:rFonts w:ascii="Aptos" w:eastAsia="MS Mincho" w:hAnsi="Aptos" w:cs="Arial"/>
          <w:vanish/>
          <w:lang w:eastAsia="ja-JP"/>
        </w:rPr>
        <w:t>did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same.[4]</w:t>
      </w:r>
      <w:r w:rsidRPr="00506EBE">
        <w:rPr>
          <w:rFonts w:ascii="Aptos" w:eastAsia="MS Mincho" w:hAnsi="Aptos" w:cs="Arial"/>
          <w:lang w:eastAsia="ja-JP"/>
        </w:rPr>
        <w:t xml:space="preserve"> </w:t>
      </w:r>
      <w:r w:rsidRPr="00506EBE">
        <w:rPr>
          <w:rFonts w:ascii="Aptos" w:eastAsia="MS Mincho" w:hAnsi="Aptos" w:cs="Arial"/>
          <w:vanish/>
          <w:lang w:eastAsia="ja-JP"/>
        </w:rPr>
        <w:t>So,</w:t>
      </w:r>
      <w:r w:rsidRPr="00506EBE">
        <w:rPr>
          <w:rFonts w:ascii="Aptos" w:eastAsia="MS Mincho" w:hAnsi="Aptos" w:cs="Arial"/>
          <w:lang w:eastAsia="ja-JP"/>
        </w:rPr>
        <w:t xml:space="preserve"> </w:t>
      </w:r>
      <w:r w:rsidRPr="00506EBE">
        <w:rPr>
          <w:rFonts w:ascii="Aptos" w:eastAsia="MS Mincho" w:hAnsi="Aptos" w:cs="Arial"/>
          <w:vanish/>
          <w:lang w:eastAsia="ja-JP"/>
        </w:rPr>
        <w:t>how</w:t>
      </w:r>
      <w:r w:rsidRPr="00506EBE">
        <w:rPr>
          <w:rFonts w:ascii="Aptos" w:eastAsia="MS Mincho" w:hAnsi="Aptos" w:cs="Arial"/>
          <w:lang w:eastAsia="ja-JP"/>
        </w:rPr>
        <w:t xml:space="preserve"> </w:t>
      </w:r>
      <w:r w:rsidRPr="00506EBE">
        <w:rPr>
          <w:rFonts w:ascii="Aptos" w:eastAsia="MS Mincho" w:hAnsi="Aptos" w:cs="Arial"/>
          <w:vanish/>
          <w:lang w:eastAsia="ja-JP"/>
        </w:rPr>
        <w:t>could</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help?</w:t>
      </w:r>
      <w:r w:rsidRPr="00506EBE">
        <w:rPr>
          <w:rFonts w:ascii="Aptos" w:eastAsia="MS Mincho" w:hAnsi="Aptos" w:cs="Arial"/>
          <w:lang w:eastAsia="ja-JP"/>
        </w:rPr>
        <w:t xml:space="preserve"> </w:t>
      </w:r>
      <w:r w:rsidRPr="00506EBE">
        <w:rPr>
          <w:rFonts w:ascii="Aptos" w:eastAsia="MS Mincho" w:hAnsi="Aptos" w:cs="Arial"/>
          <w:vanish/>
          <w:lang w:eastAsia="ja-JP"/>
        </w:rPr>
        <w:t>Treasury’s</w:t>
      </w:r>
      <w:r w:rsidRPr="00506EBE">
        <w:rPr>
          <w:rFonts w:ascii="Aptos" w:eastAsia="MS Mincho" w:hAnsi="Aptos" w:cs="Arial"/>
          <w:lang w:eastAsia="ja-JP"/>
        </w:rPr>
        <w:t xml:space="preserve"> </w:t>
      </w:r>
      <w:r w:rsidRPr="00506EBE">
        <w:rPr>
          <w:rFonts w:ascii="Aptos" w:eastAsia="MS Mincho" w:hAnsi="Aptos" w:cs="Arial"/>
          <w:vanish/>
          <w:lang w:eastAsia="ja-JP"/>
        </w:rPr>
        <w:t>report</w:t>
      </w:r>
      <w:r w:rsidRPr="00506EBE">
        <w:rPr>
          <w:rFonts w:ascii="Aptos" w:eastAsia="MS Mincho" w:hAnsi="Aptos" w:cs="Arial"/>
          <w:lang w:eastAsia="ja-JP"/>
        </w:rPr>
        <w:t xml:space="preserve"> </w:t>
      </w:r>
      <w:r w:rsidRPr="00506EBE">
        <w:rPr>
          <w:rFonts w:ascii="Aptos" w:eastAsia="MS Mincho" w:hAnsi="Aptos" w:cs="Arial"/>
          <w:vanish/>
          <w:lang w:eastAsia="ja-JP"/>
        </w:rPr>
        <w:t>shows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potential</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address</w:t>
      </w:r>
      <w:r w:rsidRPr="00506EBE">
        <w:rPr>
          <w:rFonts w:ascii="Aptos" w:eastAsia="MS Mincho" w:hAnsi="Aptos" w:cs="Arial"/>
          <w:lang w:eastAsia="ja-JP"/>
        </w:rPr>
        <w:t xml:space="preserve"> </w:t>
      </w:r>
      <w:r w:rsidRPr="00506EBE">
        <w:rPr>
          <w:rFonts w:ascii="Aptos" w:eastAsia="MS Mincho" w:hAnsi="Aptos" w:cs="Arial"/>
          <w:vanish/>
          <w:lang w:eastAsia="ja-JP"/>
        </w:rPr>
        <w:t>some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negative</w:t>
      </w:r>
      <w:r w:rsidRPr="00506EBE">
        <w:rPr>
          <w:rFonts w:ascii="Aptos" w:eastAsia="MS Mincho" w:hAnsi="Aptos" w:cs="Arial"/>
          <w:lang w:eastAsia="ja-JP"/>
        </w:rPr>
        <w:t xml:space="preserve"> </w:t>
      </w:r>
      <w:r w:rsidRPr="00506EBE">
        <w:rPr>
          <w:rFonts w:ascii="Aptos" w:eastAsia="MS Mincho" w:hAnsi="Aptos" w:cs="Arial"/>
          <w:vanish/>
          <w:lang w:eastAsia="ja-JP"/>
        </w:rPr>
        <w:t>trends</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raising</w:t>
      </w:r>
      <w:r w:rsidRPr="00506EBE">
        <w:rPr>
          <w:rFonts w:ascii="Aptos" w:eastAsia="MS Mincho" w:hAnsi="Aptos" w:cs="Arial"/>
          <w:lang w:eastAsia="ja-JP"/>
        </w:rPr>
        <w:t xml:space="preserve"> </w:t>
      </w:r>
      <w:r w:rsidRPr="00506EBE">
        <w:rPr>
          <w:rFonts w:ascii="Aptos" w:eastAsia="MS Mincho" w:hAnsi="Aptos" w:cs="Arial"/>
          <w:vanish/>
          <w:lang w:eastAsia="ja-JP"/>
        </w:rPr>
        <w:t>middle-class</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improving</w:t>
      </w:r>
      <w:r w:rsidRPr="00506EBE">
        <w:rPr>
          <w:rFonts w:ascii="Aptos" w:eastAsia="MS Mincho" w:hAnsi="Aptos" w:cs="Arial"/>
          <w:lang w:eastAsia="ja-JP"/>
        </w:rPr>
        <w:t xml:space="preserve"> </w:t>
      </w:r>
      <w:r w:rsidRPr="00506EBE">
        <w:rPr>
          <w:rFonts w:ascii="Aptos" w:eastAsia="MS Mincho" w:hAnsi="Aptos" w:cs="Arial"/>
          <w:vanish/>
          <w:lang w:eastAsia="ja-JP"/>
        </w:rPr>
        <w:t>work</w:t>
      </w:r>
      <w:r w:rsidRPr="00506EBE">
        <w:rPr>
          <w:rFonts w:ascii="Aptos" w:eastAsia="MS Mincho" w:hAnsi="Aptos" w:cs="Arial"/>
          <w:lang w:eastAsia="ja-JP"/>
        </w:rPr>
        <w:t xml:space="preserve"> </w:t>
      </w:r>
      <w:r w:rsidRPr="00506EBE">
        <w:rPr>
          <w:rFonts w:ascii="Aptos" w:eastAsia="MS Mincho" w:hAnsi="Aptos" w:cs="Arial"/>
          <w:vanish/>
          <w:lang w:eastAsia="ja-JP"/>
        </w:rPr>
        <w:t>environments,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promoting</w:t>
      </w:r>
      <w:r w:rsidRPr="00506EBE">
        <w:rPr>
          <w:rFonts w:ascii="Aptos" w:eastAsia="MS Mincho" w:hAnsi="Aptos" w:cs="Arial"/>
          <w:lang w:eastAsia="ja-JP"/>
        </w:rPr>
        <w:t xml:space="preserve"> </w:t>
      </w:r>
      <w:r w:rsidRPr="00506EBE">
        <w:rPr>
          <w:rFonts w:ascii="Aptos" w:eastAsia="MS Mincho" w:hAnsi="Aptos" w:cs="Arial"/>
          <w:vanish/>
          <w:lang w:eastAsia="ja-JP"/>
        </w:rPr>
        <w:t>demographic</w:t>
      </w:r>
      <w:r w:rsidRPr="00506EBE">
        <w:rPr>
          <w:rFonts w:ascii="Aptos" w:eastAsia="MS Mincho" w:hAnsi="Aptos" w:cs="Arial"/>
          <w:lang w:eastAsia="ja-JP"/>
        </w:rPr>
        <w:t xml:space="preserve"> </w:t>
      </w:r>
      <w:r w:rsidRPr="00506EBE">
        <w:rPr>
          <w:rFonts w:ascii="Aptos" w:eastAsia="MS Mincho" w:hAnsi="Aptos" w:cs="Arial"/>
          <w:vanish/>
          <w:lang w:eastAsia="ja-JP"/>
        </w:rPr>
        <w:t>equality.</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course,</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should</w:t>
      </w:r>
      <w:r w:rsidRPr="00506EBE">
        <w:rPr>
          <w:rFonts w:ascii="Aptos" w:eastAsia="MS Mincho" w:hAnsi="Aptos" w:cs="Arial"/>
          <w:lang w:eastAsia="ja-JP"/>
        </w:rPr>
        <w:t xml:space="preserve"> </w:t>
      </w:r>
      <w:r w:rsidRPr="00506EBE">
        <w:rPr>
          <w:rFonts w:ascii="Aptos" w:eastAsia="MS Mincho" w:hAnsi="Aptos" w:cs="Arial"/>
          <w:vanish/>
          <w:lang w:eastAsia="ja-JP"/>
        </w:rPr>
        <w:t>not</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only</w:t>
      </w:r>
      <w:r w:rsidRPr="00506EBE">
        <w:rPr>
          <w:rFonts w:ascii="Aptos" w:eastAsia="MS Mincho" w:hAnsi="Aptos" w:cs="Arial"/>
          <w:lang w:eastAsia="ja-JP"/>
        </w:rPr>
        <w:t xml:space="preserve"> </w:t>
      </w:r>
      <w:r w:rsidRPr="00506EBE">
        <w:rPr>
          <w:rFonts w:ascii="Aptos" w:eastAsia="MS Mincho" w:hAnsi="Aptos" w:cs="Arial"/>
          <w:vanish/>
          <w:lang w:eastAsia="ja-JP"/>
        </w:rPr>
        <w:t>solution</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structural</w:t>
      </w:r>
      <w:r w:rsidRPr="00506EBE">
        <w:rPr>
          <w:rFonts w:ascii="Aptos" w:eastAsia="MS Mincho" w:hAnsi="Aptos" w:cs="Arial"/>
          <w:lang w:eastAsia="ja-JP"/>
        </w:rPr>
        <w:t xml:space="preserve"> </w:t>
      </w:r>
      <w:r w:rsidRPr="00506EBE">
        <w:rPr>
          <w:rFonts w:ascii="Aptos" w:eastAsia="MS Mincho" w:hAnsi="Aptos" w:cs="Arial"/>
          <w:vanish/>
          <w:lang w:eastAsia="ja-JP"/>
        </w:rPr>
        <w:t>trends.</w:t>
      </w:r>
      <w:r w:rsidRPr="00506EBE">
        <w:rPr>
          <w:rFonts w:ascii="Aptos" w:eastAsia="MS Mincho" w:hAnsi="Aptos" w:cs="Arial"/>
          <w:lang w:eastAsia="ja-JP"/>
        </w:rPr>
        <w:t xml:space="preserve"> </w:t>
      </w:r>
      <w:r w:rsidRPr="00506EBE">
        <w:rPr>
          <w:rFonts w:ascii="Aptos" w:eastAsia="MS Mincho" w:hAnsi="Aptos" w:cs="Arial"/>
          <w:vanish/>
          <w:lang w:eastAsia="ja-JP"/>
        </w:rPr>
        <w:t>But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below</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report</w:t>
      </w:r>
      <w:r w:rsidRPr="00506EBE">
        <w:rPr>
          <w:rFonts w:ascii="Aptos" w:eastAsia="MS Mincho" w:hAnsi="Aptos" w:cs="Arial"/>
          <w:lang w:eastAsia="ja-JP"/>
        </w:rPr>
        <w:t xml:space="preserve"> </w:t>
      </w:r>
      <w:r w:rsidRPr="00506EBE">
        <w:rPr>
          <w:rFonts w:ascii="Aptos" w:eastAsia="MS Mincho" w:hAnsi="Aptos" w:cs="Arial"/>
          <w:vanish/>
          <w:lang w:eastAsia="ja-JP"/>
        </w:rPr>
        <w:t>suggests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useful</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building</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middle</w:t>
      </w:r>
      <w:r w:rsidRPr="00506EBE">
        <w:rPr>
          <w:rFonts w:ascii="Aptos" w:eastAsia="MS Mincho" w:hAnsi="Aptos" w:cs="Arial"/>
          <w:lang w:eastAsia="ja-JP"/>
        </w:rPr>
        <w:t xml:space="preserve"> </w:t>
      </w:r>
      <w:r w:rsidRPr="00506EBE">
        <w:rPr>
          <w:rFonts w:ascii="Aptos" w:eastAsia="MS Mincho" w:hAnsi="Aptos" w:cs="Arial"/>
          <w:vanish/>
          <w:lang w:eastAsia="ja-JP"/>
        </w:rPr>
        <w:t>out.</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most</w:t>
      </w:r>
      <w:r w:rsidRPr="00506EBE">
        <w:rPr>
          <w:rFonts w:ascii="Aptos" w:eastAsia="MS Mincho" w:hAnsi="Aptos" w:cs="Arial"/>
          <w:lang w:eastAsia="ja-JP"/>
        </w:rPr>
        <w:t xml:space="preserve"> </w:t>
      </w:r>
      <w:r w:rsidRPr="00506EBE">
        <w:rPr>
          <w:rFonts w:ascii="Aptos" w:eastAsia="MS Mincho" w:hAnsi="Aptos" w:cs="Arial"/>
          <w:vanish/>
          <w:lang w:eastAsia="ja-JP"/>
        </w:rPr>
        <w:t>oft-cited</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so-called</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premium”—the</w:t>
      </w:r>
      <w:r w:rsidRPr="00506EBE">
        <w:rPr>
          <w:rFonts w:ascii="Aptos" w:eastAsia="MS Mincho" w:hAnsi="Aptos" w:cs="Arial"/>
          <w:lang w:eastAsia="ja-JP"/>
        </w:rPr>
        <w:t xml:space="preserve"> </w:t>
      </w:r>
      <w:r w:rsidRPr="00506EBE">
        <w:rPr>
          <w:rFonts w:ascii="Aptos" w:eastAsia="MS Mincho" w:hAnsi="Aptos" w:cs="Arial"/>
          <w:vanish/>
          <w:lang w:eastAsia="ja-JP"/>
        </w:rPr>
        <w:t>amount</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w:t>
      </w:r>
      <w:r w:rsidRPr="00506EBE">
        <w:rPr>
          <w:rFonts w:ascii="Aptos" w:eastAsia="MS Mincho" w:hAnsi="Aptos" w:cs="Arial"/>
          <w:lang w:eastAsia="ja-JP"/>
        </w:rPr>
        <w:t xml:space="preserve"> </w:t>
      </w:r>
      <w:r w:rsidRPr="00506EBE">
        <w:rPr>
          <w:rFonts w:ascii="Aptos" w:eastAsia="MS Mincho" w:hAnsi="Aptos" w:cs="Arial"/>
          <w:vanish/>
          <w:lang w:eastAsia="ja-JP"/>
        </w:rPr>
        <w:t>make</w:t>
      </w:r>
      <w:r w:rsidRPr="00506EBE">
        <w:rPr>
          <w:rFonts w:ascii="Aptos" w:eastAsia="MS Mincho" w:hAnsi="Aptos" w:cs="Arial"/>
          <w:lang w:eastAsia="ja-JP"/>
        </w:rPr>
        <w:t xml:space="preserve"> </w:t>
      </w:r>
      <w:r w:rsidRPr="00506EBE">
        <w:rPr>
          <w:rFonts w:ascii="Aptos" w:eastAsia="MS Mincho" w:hAnsi="Aptos" w:cs="Arial"/>
          <w:vanish/>
          <w:lang w:eastAsia="ja-JP"/>
        </w:rPr>
        <w:t>above</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beyond</w:t>
      </w:r>
      <w:r w:rsidRPr="00506EBE">
        <w:rPr>
          <w:rFonts w:ascii="Aptos" w:eastAsia="MS Mincho" w:hAnsi="Aptos" w:cs="Arial"/>
          <w:lang w:eastAsia="ja-JP"/>
        </w:rPr>
        <w:t xml:space="preserve"> </w:t>
      </w:r>
      <w:r w:rsidRPr="00506EBE">
        <w:rPr>
          <w:rFonts w:ascii="Aptos" w:eastAsia="MS Mincho" w:hAnsi="Aptos" w:cs="Arial"/>
          <w:vanish/>
          <w:lang w:eastAsia="ja-JP"/>
        </w:rPr>
        <w:t>non-members.</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simple</w:t>
      </w:r>
      <w:r w:rsidRPr="00506EBE">
        <w:rPr>
          <w:rFonts w:ascii="Aptos" w:eastAsia="MS Mincho" w:hAnsi="Aptos" w:cs="Arial"/>
          <w:lang w:eastAsia="ja-JP"/>
        </w:rPr>
        <w:t xml:space="preserve"> </w:t>
      </w:r>
      <w:r w:rsidRPr="00506EBE">
        <w:rPr>
          <w:rFonts w:ascii="Aptos" w:eastAsia="MS Mincho" w:hAnsi="Aptos" w:cs="Arial"/>
          <w:vanish/>
          <w:lang w:eastAsia="ja-JP"/>
        </w:rPr>
        <w:t>comparisons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find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union workers typically make about 20 percent more than nonunion workers</w:t>
      </w:r>
      <w:r w:rsidRPr="00506EBE">
        <w:rPr>
          <w:rFonts w:ascii="Aptos" w:eastAsia="MS Mincho" w:hAnsi="Aptos" w:cs="Arial"/>
          <w:vanish/>
          <w:lang w:eastAsia="ja-JP"/>
        </w:rPr>
        <w:t>,[5]</w:t>
      </w:r>
      <w:r w:rsidRPr="00506EBE">
        <w:rPr>
          <w:rFonts w:ascii="Aptos" w:eastAsia="MS Mincho" w:hAnsi="Aptos" w:cs="Arial"/>
          <w:lang w:eastAsia="ja-JP"/>
        </w:rPr>
        <w:t xml:space="preserve"> </w:t>
      </w:r>
      <w:r w:rsidRPr="00506EBE">
        <w:rPr>
          <w:rFonts w:ascii="Aptos" w:eastAsia="MS Mincho" w:hAnsi="Aptos" w:cs="Arial"/>
          <w:vanish/>
          <w:lang w:eastAsia="ja-JP"/>
        </w:rPr>
        <w:t>economists</w:t>
      </w:r>
      <w:r w:rsidRPr="00506EBE">
        <w:rPr>
          <w:rFonts w:ascii="Aptos" w:eastAsia="MS Mincho" w:hAnsi="Aptos" w:cs="Arial"/>
          <w:lang w:eastAsia="ja-JP"/>
        </w:rPr>
        <w:t xml:space="preserve"> </w:t>
      </w:r>
      <w:r w:rsidRPr="00506EBE">
        <w:rPr>
          <w:rFonts w:ascii="Aptos" w:eastAsia="MS Mincho" w:hAnsi="Aptos" w:cs="Arial"/>
          <w:vanish/>
          <w:lang w:eastAsia="ja-JP"/>
        </w:rPr>
        <w:t>turn</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other</w:t>
      </w:r>
      <w:r w:rsidRPr="00506EBE">
        <w:rPr>
          <w:rFonts w:ascii="Aptos" w:eastAsia="MS Mincho" w:hAnsi="Aptos" w:cs="Arial"/>
          <w:lang w:eastAsia="ja-JP"/>
        </w:rPr>
        <w:t xml:space="preserve"> </w:t>
      </w:r>
      <w:r w:rsidRPr="00506EBE">
        <w:rPr>
          <w:rFonts w:ascii="Aptos" w:eastAsia="MS Mincho" w:hAnsi="Aptos" w:cs="Arial"/>
          <w:vanish/>
          <w:lang w:eastAsia="ja-JP"/>
        </w:rPr>
        <w:t>types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analysis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capture</w:t>
      </w:r>
      <w:r w:rsidRPr="00506EBE">
        <w:rPr>
          <w:rFonts w:ascii="Aptos" w:eastAsia="MS Mincho" w:hAnsi="Aptos" w:cs="Arial"/>
          <w:lang w:eastAsia="ja-JP"/>
        </w:rPr>
        <w:t xml:space="preserve"> </w:t>
      </w:r>
      <w:r w:rsidRPr="00506EBE">
        <w:rPr>
          <w:rFonts w:ascii="Aptos" w:eastAsia="MS Mincho" w:hAnsi="Aptos" w:cs="Arial"/>
          <w:vanish/>
          <w:lang w:eastAsia="ja-JP"/>
        </w:rPr>
        <w:t>causal</w:t>
      </w:r>
      <w:r w:rsidRPr="00506EBE">
        <w:rPr>
          <w:rFonts w:ascii="Aptos" w:eastAsia="MS Mincho" w:hAnsi="Aptos" w:cs="Arial"/>
          <w:lang w:eastAsia="ja-JP"/>
        </w:rPr>
        <w:t xml:space="preserve"> </w:t>
      </w:r>
      <w:r w:rsidRPr="00506EBE">
        <w:rPr>
          <w:rFonts w:ascii="Aptos" w:eastAsia="MS Mincho" w:hAnsi="Aptos" w:cs="Arial"/>
          <w:vanish/>
          <w:lang w:eastAsia="ja-JP"/>
        </w:rPr>
        <w:t>effects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first</w:t>
      </w:r>
      <w:r w:rsidRPr="00506EBE">
        <w:rPr>
          <w:rFonts w:ascii="Aptos" w:eastAsia="MS Mincho" w:hAnsi="Aptos" w:cs="Arial"/>
          <w:lang w:eastAsia="ja-JP"/>
        </w:rPr>
        <w:t xml:space="preserve"> </w:t>
      </w:r>
      <w:r w:rsidRPr="00506EBE">
        <w:rPr>
          <w:rFonts w:ascii="Aptos" w:eastAsia="MS Mincho" w:hAnsi="Aptos" w:cs="Arial"/>
          <w:vanish/>
          <w:lang w:eastAsia="ja-JP"/>
        </w:rPr>
        <w:t>approach</w:t>
      </w:r>
      <w:r w:rsidRPr="00506EBE">
        <w:rPr>
          <w:rFonts w:ascii="Aptos" w:eastAsia="MS Mincho" w:hAnsi="Aptos" w:cs="Arial"/>
          <w:lang w:eastAsia="ja-JP"/>
        </w:rPr>
        <w:t xml:space="preserve"> </w:t>
      </w:r>
      <w:r w:rsidRPr="00506EBE">
        <w:rPr>
          <w:rFonts w:ascii="Aptos" w:eastAsia="MS Mincho" w:hAnsi="Aptos" w:cs="Arial"/>
          <w:vanish/>
          <w:lang w:eastAsia="ja-JP"/>
        </w:rPr>
        <w:t>controls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many</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occupation</w:t>
      </w:r>
      <w:r w:rsidRPr="00506EBE">
        <w:rPr>
          <w:rFonts w:ascii="Aptos" w:eastAsia="MS Mincho" w:hAnsi="Aptos" w:cs="Arial"/>
          <w:lang w:eastAsia="ja-JP"/>
        </w:rPr>
        <w:t xml:space="preserve"> </w:t>
      </w:r>
      <w:r w:rsidRPr="00506EBE">
        <w:rPr>
          <w:rFonts w:ascii="Aptos" w:eastAsia="MS Mincho" w:hAnsi="Aptos" w:cs="Arial"/>
          <w:vanish/>
          <w:lang w:eastAsia="ja-JP"/>
        </w:rPr>
        <w:t>characteristics</w:t>
      </w:r>
      <w:r w:rsidRPr="00506EBE">
        <w:rPr>
          <w:rFonts w:ascii="Aptos" w:eastAsia="MS Mincho" w:hAnsi="Aptos" w:cs="Arial"/>
          <w:lang w:eastAsia="ja-JP"/>
        </w:rPr>
        <w:t xml:space="preserve"> </w:t>
      </w:r>
      <w:r w:rsidRPr="00506EBE">
        <w:rPr>
          <w:rFonts w:ascii="Aptos" w:eastAsia="MS Mincho" w:hAnsi="Aptos" w:cs="Arial"/>
          <w:vanish/>
          <w:lang w:eastAsia="ja-JP"/>
        </w:rPr>
        <w:t>with</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goal</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comparing</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earned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two</w:t>
      </w:r>
      <w:r w:rsidRPr="00506EBE">
        <w:rPr>
          <w:rFonts w:ascii="Aptos" w:eastAsia="MS Mincho" w:hAnsi="Aptos" w:cs="Arial"/>
          <w:lang w:eastAsia="ja-JP"/>
        </w:rPr>
        <w:t xml:space="preserve"> </w:t>
      </w:r>
      <w:r w:rsidRPr="00506EBE">
        <w:rPr>
          <w:rFonts w:ascii="Aptos" w:eastAsia="MS Mincho" w:hAnsi="Aptos" w:cs="Arial"/>
          <w:vanish/>
          <w:lang w:eastAsia="ja-JP"/>
        </w:rPr>
        <w:t>similar</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differ</w:t>
      </w:r>
      <w:r w:rsidRPr="00506EBE">
        <w:rPr>
          <w:rFonts w:ascii="Aptos" w:eastAsia="MS Mincho" w:hAnsi="Aptos" w:cs="Arial"/>
          <w:lang w:eastAsia="ja-JP"/>
        </w:rPr>
        <w:t xml:space="preserve"> </w:t>
      </w:r>
      <w:r w:rsidRPr="00506EBE">
        <w:rPr>
          <w:rFonts w:ascii="Aptos" w:eastAsia="MS Mincho" w:hAnsi="Aptos" w:cs="Arial"/>
          <w:vanish/>
          <w:lang w:eastAsia="ja-JP"/>
        </w:rPr>
        <w:t>only</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status.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other</w:t>
      </w:r>
      <w:r w:rsidRPr="00506EBE">
        <w:rPr>
          <w:rFonts w:ascii="Aptos" w:eastAsia="MS Mincho" w:hAnsi="Aptos" w:cs="Arial"/>
          <w:lang w:eastAsia="ja-JP"/>
        </w:rPr>
        <w:t xml:space="preserve"> </w:t>
      </w:r>
      <w:r w:rsidRPr="00506EBE">
        <w:rPr>
          <w:rFonts w:ascii="Aptos" w:eastAsia="MS Mincho" w:hAnsi="Aptos" w:cs="Arial"/>
          <w:vanish/>
          <w:lang w:eastAsia="ja-JP"/>
        </w:rPr>
        <w:t>empirical</w:t>
      </w:r>
      <w:r w:rsidRPr="00506EBE">
        <w:rPr>
          <w:rFonts w:ascii="Aptos" w:eastAsia="MS Mincho" w:hAnsi="Aptos" w:cs="Arial"/>
          <w:lang w:eastAsia="ja-JP"/>
        </w:rPr>
        <w:t xml:space="preserve"> </w:t>
      </w:r>
      <w:r w:rsidRPr="00506EBE">
        <w:rPr>
          <w:rFonts w:ascii="Aptos" w:eastAsia="MS Mincho" w:hAnsi="Aptos" w:cs="Arial"/>
          <w:vanish/>
          <w:lang w:eastAsia="ja-JP"/>
        </w:rPr>
        <w:t>approach</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“regression</w:t>
      </w:r>
      <w:r w:rsidRPr="00506EBE">
        <w:rPr>
          <w:rFonts w:ascii="Aptos" w:eastAsia="MS Mincho" w:hAnsi="Aptos" w:cs="Arial"/>
          <w:lang w:eastAsia="ja-JP"/>
        </w:rPr>
        <w:t xml:space="preserve"> </w:t>
      </w:r>
      <w:r w:rsidRPr="00506EBE">
        <w:rPr>
          <w:rFonts w:ascii="Aptos" w:eastAsia="MS Mincho" w:hAnsi="Aptos" w:cs="Arial"/>
          <w:vanish/>
          <w:lang w:eastAsia="ja-JP"/>
        </w:rPr>
        <w:t>discontinuity</w:t>
      </w:r>
      <w:r w:rsidRPr="00506EBE">
        <w:rPr>
          <w:rFonts w:ascii="Aptos" w:eastAsia="MS Mincho" w:hAnsi="Aptos" w:cs="Arial"/>
          <w:lang w:eastAsia="ja-JP"/>
        </w:rPr>
        <w:t xml:space="preserve"> </w:t>
      </w:r>
      <w:r w:rsidRPr="00506EBE">
        <w:rPr>
          <w:rFonts w:ascii="Aptos" w:eastAsia="MS Mincho" w:hAnsi="Aptos" w:cs="Arial"/>
          <w:vanish/>
          <w:lang w:eastAsia="ja-JP"/>
        </w:rPr>
        <w:t>analysis,”</w:t>
      </w:r>
      <w:r w:rsidRPr="00506EBE">
        <w:rPr>
          <w:rFonts w:ascii="Aptos" w:eastAsia="MS Mincho" w:hAnsi="Aptos" w:cs="Arial"/>
          <w:lang w:eastAsia="ja-JP"/>
        </w:rPr>
        <w:t xml:space="preserve"> </w:t>
      </w:r>
      <w:r w:rsidRPr="00506EBE">
        <w:rPr>
          <w:rFonts w:ascii="Aptos" w:eastAsia="MS Mincho" w:hAnsi="Aptos" w:cs="Arial"/>
          <w:vanish/>
          <w:lang w:eastAsia="ja-JP"/>
        </w:rPr>
        <w:t>which</w:t>
      </w:r>
      <w:r w:rsidRPr="00506EBE">
        <w:rPr>
          <w:rFonts w:ascii="Aptos" w:eastAsia="MS Mincho" w:hAnsi="Aptos" w:cs="Arial"/>
          <w:lang w:eastAsia="ja-JP"/>
        </w:rPr>
        <w:t xml:space="preserve"> </w:t>
      </w:r>
      <w:r w:rsidRPr="00506EBE">
        <w:rPr>
          <w:rFonts w:ascii="Aptos" w:eastAsia="MS Mincho" w:hAnsi="Aptos" w:cs="Arial"/>
          <w:vanish/>
          <w:lang w:eastAsia="ja-JP"/>
        </w:rPr>
        <w:t>compares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workplaces</w:t>
      </w:r>
      <w:r w:rsidRPr="00506EBE">
        <w:rPr>
          <w:rFonts w:ascii="Aptos" w:eastAsia="MS Mincho" w:hAnsi="Aptos" w:cs="Arial"/>
          <w:lang w:eastAsia="ja-JP"/>
        </w:rPr>
        <w:t xml:space="preserve"> </w:t>
      </w:r>
      <w:r w:rsidRPr="00506EBE">
        <w:rPr>
          <w:rFonts w:ascii="Aptos" w:eastAsia="MS Mincho" w:hAnsi="Aptos" w:cs="Arial"/>
          <w:vanish/>
          <w:lang w:eastAsia="ja-JP"/>
        </w:rPr>
        <w:t>which</w:t>
      </w:r>
      <w:r w:rsidRPr="00506EBE">
        <w:rPr>
          <w:rFonts w:ascii="Aptos" w:eastAsia="MS Mincho" w:hAnsi="Aptos" w:cs="Arial"/>
          <w:lang w:eastAsia="ja-JP"/>
        </w:rPr>
        <w:t xml:space="preserve"> </w:t>
      </w:r>
      <w:r w:rsidRPr="00506EBE">
        <w:rPr>
          <w:rFonts w:ascii="Aptos" w:eastAsia="MS Mincho" w:hAnsi="Aptos" w:cs="Arial"/>
          <w:vanish/>
          <w:lang w:eastAsia="ja-JP"/>
        </w:rPr>
        <w:t>just</w:t>
      </w:r>
      <w:r w:rsidRPr="00506EBE">
        <w:rPr>
          <w:rFonts w:ascii="Aptos" w:eastAsia="MS Mincho" w:hAnsi="Aptos" w:cs="Arial"/>
          <w:lang w:eastAsia="ja-JP"/>
        </w:rPr>
        <w:t xml:space="preserve"> </w:t>
      </w:r>
      <w:r w:rsidRPr="00506EBE">
        <w:rPr>
          <w:rFonts w:ascii="Aptos" w:eastAsia="MS Mincho" w:hAnsi="Aptos" w:cs="Arial"/>
          <w:vanish/>
          <w:lang w:eastAsia="ja-JP"/>
        </w:rPr>
        <w:t>barely</w:t>
      </w:r>
      <w:r w:rsidRPr="00506EBE">
        <w:rPr>
          <w:rFonts w:ascii="Aptos" w:eastAsia="MS Mincho" w:hAnsi="Aptos" w:cs="Arial"/>
          <w:lang w:eastAsia="ja-JP"/>
        </w:rPr>
        <w:t xml:space="preserve"> </w:t>
      </w:r>
      <w:r w:rsidRPr="00506EBE">
        <w:rPr>
          <w:rFonts w:ascii="Aptos" w:eastAsia="MS Mincho" w:hAnsi="Aptos" w:cs="Arial"/>
          <w:vanish/>
          <w:lang w:eastAsia="ja-JP"/>
        </w:rPr>
        <w:t>passed</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vote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unionize</w:t>
      </w:r>
      <w:r w:rsidRPr="00506EBE">
        <w:rPr>
          <w:rFonts w:ascii="Aptos" w:eastAsia="MS Mincho" w:hAnsi="Aptos" w:cs="Arial"/>
          <w:lang w:eastAsia="ja-JP"/>
        </w:rPr>
        <w:t xml:space="preserve"> </w:t>
      </w:r>
      <w:r w:rsidRPr="00506EBE">
        <w:rPr>
          <w:rFonts w:ascii="Aptos" w:eastAsia="MS Mincho" w:hAnsi="Aptos" w:cs="Arial"/>
          <w:vanish/>
          <w:lang w:eastAsia="ja-JP"/>
        </w:rPr>
        <w:t>against</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workplaces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barely</w:t>
      </w:r>
      <w:r w:rsidRPr="00506EBE">
        <w:rPr>
          <w:rFonts w:ascii="Aptos" w:eastAsia="MS Mincho" w:hAnsi="Aptos" w:cs="Arial"/>
          <w:lang w:eastAsia="ja-JP"/>
        </w:rPr>
        <w:t xml:space="preserve"> </w:t>
      </w:r>
      <w:r w:rsidRPr="00506EBE">
        <w:rPr>
          <w:rFonts w:ascii="Aptos" w:eastAsia="MS Mincho" w:hAnsi="Aptos" w:cs="Arial"/>
          <w:vanish/>
          <w:lang w:eastAsia="ja-JP"/>
        </w:rPr>
        <w:t>failed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pass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unionization</w:t>
      </w:r>
      <w:r w:rsidRPr="00506EBE">
        <w:rPr>
          <w:rFonts w:ascii="Aptos" w:eastAsia="MS Mincho" w:hAnsi="Aptos" w:cs="Arial"/>
          <w:lang w:eastAsia="ja-JP"/>
        </w:rPr>
        <w:t xml:space="preserve"> </w:t>
      </w:r>
      <w:r w:rsidRPr="00506EBE">
        <w:rPr>
          <w:rFonts w:ascii="Aptos" w:eastAsia="MS Mincho" w:hAnsi="Aptos" w:cs="Arial"/>
          <w:vanish/>
          <w:lang w:eastAsia="ja-JP"/>
        </w:rPr>
        <w:t>vote.</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from</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two</w:t>
      </w:r>
      <w:r w:rsidRPr="00506EBE">
        <w:rPr>
          <w:rFonts w:ascii="Aptos" w:eastAsia="MS Mincho" w:hAnsi="Aptos" w:cs="Arial"/>
          <w:lang w:eastAsia="ja-JP"/>
        </w:rPr>
        <w:t xml:space="preserve"> </w:t>
      </w:r>
      <w:r w:rsidRPr="00506EBE">
        <w:rPr>
          <w:rFonts w:ascii="Aptos" w:eastAsia="MS Mincho" w:hAnsi="Aptos" w:cs="Arial"/>
          <w:vanish/>
          <w:lang w:eastAsia="ja-JP"/>
        </w:rPr>
        <w:t>approaches</w:t>
      </w:r>
      <w:r w:rsidRPr="00506EBE">
        <w:rPr>
          <w:rFonts w:ascii="Aptos" w:eastAsia="MS Mincho" w:hAnsi="Aptos" w:cs="Arial"/>
          <w:lang w:eastAsia="ja-JP"/>
        </w:rPr>
        <w:t xml:space="preserve"> </w:t>
      </w:r>
      <w:r w:rsidRPr="00506EBE">
        <w:rPr>
          <w:rFonts w:ascii="Aptos" w:eastAsia="MS Mincho" w:hAnsi="Aptos" w:cs="Arial"/>
          <w:vanish/>
          <w:lang w:eastAsia="ja-JP"/>
        </w:rPr>
        <w:t>points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premium</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around</w:t>
      </w:r>
      <w:r w:rsidRPr="00506EBE">
        <w:rPr>
          <w:rFonts w:ascii="Aptos" w:eastAsia="MS Mincho" w:hAnsi="Aptos" w:cs="Arial"/>
          <w:lang w:eastAsia="ja-JP"/>
        </w:rPr>
        <w:t xml:space="preserve"> </w:t>
      </w:r>
      <w:r w:rsidRPr="00506EBE">
        <w:rPr>
          <w:rFonts w:ascii="Aptos" w:eastAsia="MS Mincho" w:hAnsi="Aptos" w:cs="Arial"/>
          <w:vanish/>
          <w:lang w:eastAsia="ja-JP"/>
        </w:rPr>
        <w:t>10</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15</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with</w:t>
      </w:r>
      <w:r w:rsidRPr="00506EBE">
        <w:rPr>
          <w:rFonts w:ascii="Aptos" w:eastAsia="MS Mincho" w:hAnsi="Aptos" w:cs="Arial"/>
          <w:lang w:eastAsia="ja-JP"/>
        </w:rPr>
        <w:t xml:space="preserve"> </w:t>
      </w:r>
      <w:r w:rsidRPr="00506EBE">
        <w:rPr>
          <w:rFonts w:ascii="Aptos" w:eastAsia="MS Mincho" w:hAnsi="Aptos" w:cs="Arial"/>
          <w:vanish/>
          <w:lang w:eastAsia="ja-JP"/>
        </w:rPr>
        <w:t>larger</w:t>
      </w:r>
      <w:r w:rsidRPr="00506EBE">
        <w:rPr>
          <w:rFonts w:ascii="Aptos" w:eastAsia="MS Mincho" w:hAnsi="Aptos" w:cs="Arial"/>
          <w:lang w:eastAsia="ja-JP"/>
        </w:rPr>
        <w:t xml:space="preserve"> </w:t>
      </w:r>
      <w:r w:rsidRPr="00506EBE">
        <w:rPr>
          <w:rFonts w:ascii="Aptos" w:eastAsia="MS Mincho" w:hAnsi="Aptos" w:cs="Arial"/>
          <w:vanish/>
          <w:lang w:eastAsia="ja-JP"/>
        </w:rPr>
        <w:t>effects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longer-tenured</w:t>
      </w:r>
      <w:r w:rsidRPr="00506EBE">
        <w:rPr>
          <w:rFonts w:ascii="Aptos" w:eastAsia="MS Mincho" w:hAnsi="Aptos" w:cs="Arial"/>
          <w:lang w:eastAsia="ja-JP"/>
        </w:rPr>
        <w:t xml:space="preserve"> </w:t>
      </w:r>
      <w:r w:rsidRPr="00506EBE">
        <w:rPr>
          <w:rFonts w:ascii="Aptos" w:eastAsia="MS Mincho" w:hAnsi="Aptos" w:cs="Arial"/>
          <w:vanish/>
          <w:lang w:eastAsia="ja-JP"/>
        </w:rPr>
        <w:t>workers.[6]</w:t>
      </w:r>
      <w:r w:rsidRPr="00506EBE">
        <w:rPr>
          <w:rFonts w:ascii="Aptos" w:eastAsia="MS Mincho" w:hAnsi="Aptos" w:cs="Arial"/>
          <w:lang w:eastAsia="ja-JP"/>
        </w:rPr>
        <w:t xml:space="preserve"> </w:t>
      </w:r>
      <w:r w:rsidRPr="00506EBE">
        <w:rPr>
          <w:rFonts w:ascii="Aptos" w:eastAsia="MS Mincho" w:hAnsi="Aptos" w:cs="Arial"/>
          <w:vanish/>
          <w:lang w:eastAsia="ja-JP"/>
        </w:rPr>
        <w:t>Work</w:t>
      </w:r>
      <w:r w:rsidRPr="00506EBE">
        <w:rPr>
          <w:rFonts w:ascii="Aptos" w:eastAsia="MS Mincho" w:hAnsi="Aptos" w:cs="Arial"/>
          <w:lang w:eastAsia="ja-JP"/>
        </w:rPr>
        <w:t xml:space="preserve"> </w:t>
      </w:r>
      <w:r w:rsidRPr="00506EBE">
        <w:rPr>
          <w:rFonts w:ascii="Aptos" w:eastAsia="MS Mincho" w:hAnsi="Aptos" w:cs="Arial"/>
          <w:vanish/>
          <w:lang w:eastAsia="ja-JP"/>
        </w:rPr>
        <w:t>environments</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wellbeing</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greatly</w:t>
      </w:r>
      <w:r w:rsidRPr="00506EBE">
        <w:rPr>
          <w:rFonts w:ascii="Aptos" w:eastAsia="MS Mincho" w:hAnsi="Aptos" w:cs="Arial"/>
          <w:lang w:eastAsia="ja-JP"/>
        </w:rPr>
        <w:t xml:space="preserve"> </w:t>
      </w:r>
      <w:r w:rsidRPr="00506EBE">
        <w:rPr>
          <w:rFonts w:ascii="Aptos" w:eastAsia="MS Mincho" w:hAnsi="Aptos" w:cs="Arial"/>
          <w:vanish/>
          <w:lang w:eastAsia="ja-JP"/>
        </w:rPr>
        <w:t>affected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non-wage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Some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such</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healthcare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retirement</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part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compensation</w:t>
      </w:r>
      <w:r w:rsidRPr="00506EBE">
        <w:rPr>
          <w:rFonts w:ascii="Aptos" w:eastAsia="MS Mincho" w:hAnsi="Aptos" w:cs="Arial"/>
          <w:lang w:eastAsia="ja-JP"/>
        </w:rPr>
        <w:t xml:space="preserve"> </w:t>
      </w:r>
      <w:r w:rsidRPr="00506EBE">
        <w:rPr>
          <w:rFonts w:ascii="Aptos" w:eastAsia="MS Mincho" w:hAnsi="Aptos" w:cs="Arial"/>
          <w:vanish/>
          <w:lang w:eastAsia="ja-JP"/>
        </w:rPr>
        <w:t>package</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substantial</w:t>
      </w:r>
      <w:r w:rsidRPr="00506EBE">
        <w:rPr>
          <w:rFonts w:ascii="Aptos" w:eastAsia="MS Mincho" w:hAnsi="Aptos" w:cs="Arial"/>
          <w:lang w:eastAsia="ja-JP"/>
        </w:rPr>
        <w:t xml:space="preserve"> </w:t>
      </w:r>
      <w:r w:rsidRPr="00506EBE">
        <w:rPr>
          <w:rFonts w:ascii="Aptos" w:eastAsia="MS Mincho" w:hAnsi="Aptos" w:cs="Arial"/>
          <w:vanish/>
          <w:lang w:eastAsia="ja-JP"/>
        </w:rPr>
        <w:t>monetary</w:t>
      </w:r>
      <w:r w:rsidRPr="00506EBE">
        <w:rPr>
          <w:rFonts w:ascii="Aptos" w:eastAsia="MS Mincho" w:hAnsi="Aptos" w:cs="Arial"/>
          <w:lang w:eastAsia="ja-JP"/>
        </w:rPr>
        <w:t xml:space="preserve"> </w:t>
      </w:r>
      <w:r w:rsidRPr="00506EBE">
        <w:rPr>
          <w:rFonts w:ascii="Aptos" w:eastAsia="MS Mincho" w:hAnsi="Aptos" w:cs="Arial"/>
          <w:vanish/>
          <w:lang w:eastAsia="ja-JP"/>
        </w:rPr>
        <w:t>value.</w:t>
      </w:r>
      <w:r w:rsidRPr="00506EBE">
        <w:rPr>
          <w:rFonts w:ascii="Aptos" w:eastAsia="MS Mincho" w:hAnsi="Aptos" w:cs="Arial"/>
          <w:lang w:eastAsia="ja-JP"/>
        </w:rPr>
        <w:t xml:space="preserve"> </w:t>
      </w:r>
      <w:r w:rsidRPr="00506EBE">
        <w:rPr>
          <w:rFonts w:ascii="Aptos" w:eastAsia="MS Mincho" w:hAnsi="Aptos" w:cs="Arial"/>
          <w:vanish/>
          <w:lang w:eastAsia="ja-JP"/>
        </w:rPr>
        <w:t>Other</w:t>
      </w:r>
      <w:r w:rsidRPr="00506EBE">
        <w:rPr>
          <w:rFonts w:ascii="Aptos" w:eastAsia="MS Mincho" w:hAnsi="Aptos" w:cs="Arial"/>
          <w:lang w:eastAsia="ja-JP"/>
        </w:rPr>
        <w:t xml:space="preserve"> </w:t>
      </w:r>
      <w:r w:rsidRPr="00506EBE">
        <w:rPr>
          <w:rFonts w:ascii="Aptos" w:eastAsia="MS Mincho" w:hAnsi="Aptos" w:cs="Arial"/>
          <w:vanish/>
          <w:lang w:eastAsia="ja-JP"/>
        </w:rPr>
        <w:t>features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work</w:t>
      </w:r>
      <w:r w:rsidRPr="00506EBE">
        <w:rPr>
          <w:rFonts w:ascii="Aptos" w:eastAsia="MS Mincho" w:hAnsi="Aptos" w:cs="Arial"/>
          <w:lang w:eastAsia="ja-JP"/>
        </w:rPr>
        <w:t xml:space="preserve"> </w:t>
      </w:r>
      <w:r w:rsidRPr="00506EBE">
        <w:rPr>
          <w:rFonts w:ascii="Aptos" w:eastAsia="MS Mincho" w:hAnsi="Aptos" w:cs="Arial"/>
          <w:vanish/>
          <w:lang w:eastAsia="ja-JP"/>
        </w:rPr>
        <w:t>environment,</w:t>
      </w:r>
      <w:r w:rsidRPr="00506EBE">
        <w:rPr>
          <w:rFonts w:ascii="Aptos" w:eastAsia="MS Mincho" w:hAnsi="Aptos" w:cs="Arial"/>
          <w:lang w:eastAsia="ja-JP"/>
        </w:rPr>
        <w:t xml:space="preserve"> </w:t>
      </w:r>
      <w:r w:rsidRPr="00506EBE">
        <w:rPr>
          <w:rFonts w:ascii="Aptos" w:eastAsia="MS Mincho" w:hAnsi="Aptos" w:cs="Arial"/>
          <w:vanish/>
          <w:lang w:eastAsia="ja-JP"/>
        </w:rPr>
        <w:t>like</w:t>
      </w:r>
      <w:r w:rsidRPr="00506EBE">
        <w:rPr>
          <w:rFonts w:ascii="Aptos" w:eastAsia="MS Mincho" w:hAnsi="Aptos" w:cs="Arial"/>
          <w:lang w:eastAsia="ja-JP"/>
        </w:rPr>
        <w:t xml:space="preserve"> </w:t>
      </w:r>
      <w:r w:rsidRPr="00506EBE">
        <w:rPr>
          <w:rFonts w:ascii="Aptos" w:eastAsia="MS Mincho" w:hAnsi="Aptos" w:cs="Arial"/>
          <w:vanish/>
          <w:lang w:eastAsia="ja-JP"/>
        </w:rPr>
        <w:t>flexible</w:t>
      </w:r>
      <w:r w:rsidRPr="00506EBE">
        <w:rPr>
          <w:rFonts w:ascii="Aptos" w:eastAsia="MS Mincho" w:hAnsi="Aptos" w:cs="Arial"/>
          <w:lang w:eastAsia="ja-JP"/>
        </w:rPr>
        <w:t xml:space="preserve"> </w:t>
      </w:r>
      <w:r w:rsidRPr="00506EBE">
        <w:rPr>
          <w:rFonts w:ascii="Aptos" w:eastAsia="MS Mincho" w:hAnsi="Aptos" w:cs="Arial"/>
          <w:vanish/>
          <w:lang w:eastAsia="ja-JP"/>
        </w:rPr>
        <w:t>scheduling</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safety</w:t>
      </w:r>
      <w:r w:rsidRPr="00506EBE">
        <w:rPr>
          <w:rFonts w:ascii="Aptos" w:eastAsia="MS Mincho" w:hAnsi="Aptos" w:cs="Arial"/>
          <w:lang w:eastAsia="ja-JP"/>
        </w:rPr>
        <w:t xml:space="preserve"> </w:t>
      </w:r>
      <w:r w:rsidRPr="00506EBE">
        <w:rPr>
          <w:rFonts w:ascii="Aptos" w:eastAsia="MS Mincho" w:hAnsi="Aptos" w:cs="Arial"/>
          <w:vanish/>
          <w:lang w:eastAsia="ja-JP"/>
        </w:rPr>
        <w:t>regulations,</w:t>
      </w:r>
      <w:r w:rsidRPr="00506EBE">
        <w:rPr>
          <w:rFonts w:ascii="Aptos" w:eastAsia="MS Mincho" w:hAnsi="Aptos" w:cs="Arial"/>
          <w:lang w:eastAsia="ja-JP"/>
        </w:rPr>
        <w:t xml:space="preserve"> </w:t>
      </w:r>
      <w:r w:rsidRPr="00506EBE">
        <w:rPr>
          <w:rFonts w:ascii="Aptos" w:eastAsia="MS Mincho" w:hAnsi="Aptos" w:cs="Arial"/>
          <w:vanish/>
          <w:lang w:eastAsia="ja-JP"/>
        </w:rPr>
        <w:t>may</w:t>
      </w:r>
      <w:r w:rsidRPr="00506EBE">
        <w:rPr>
          <w:rFonts w:ascii="Aptos" w:eastAsia="MS Mincho" w:hAnsi="Aptos" w:cs="Arial"/>
          <w:lang w:eastAsia="ja-JP"/>
        </w:rPr>
        <w:t xml:space="preserve"> </w:t>
      </w:r>
      <w:r w:rsidRPr="00506EBE">
        <w:rPr>
          <w:rFonts w:ascii="Aptos" w:eastAsia="MS Mincho" w:hAnsi="Aptos" w:cs="Arial"/>
          <w:vanish/>
          <w:lang w:eastAsia="ja-JP"/>
        </w:rPr>
        <w:t>not</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direct</w:t>
      </w:r>
      <w:r w:rsidRPr="00506EBE">
        <w:rPr>
          <w:rFonts w:ascii="Aptos" w:eastAsia="MS Mincho" w:hAnsi="Aptos" w:cs="Arial"/>
          <w:lang w:eastAsia="ja-JP"/>
        </w:rPr>
        <w:t xml:space="preserve"> </w:t>
      </w:r>
      <w:r w:rsidRPr="00506EBE">
        <w:rPr>
          <w:rFonts w:ascii="Aptos" w:eastAsia="MS Mincho" w:hAnsi="Aptos" w:cs="Arial"/>
          <w:vanish/>
          <w:lang w:eastAsia="ja-JP"/>
        </w:rPr>
        <w:t>monetary</w:t>
      </w:r>
      <w:r w:rsidRPr="00506EBE">
        <w:rPr>
          <w:rFonts w:ascii="Aptos" w:eastAsia="MS Mincho" w:hAnsi="Aptos" w:cs="Arial"/>
          <w:lang w:eastAsia="ja-JP"/>
        </w:rPr>
        <w:t xml:space="preserve"> </w:t>
      </w:r>
      <w:r w:rsidRPr="00506EBE">
        <w:rPr>
          <w:rFonts w:ascii="Aptos" w:eastAsia="MS Mincho" w:hAnsi="Aptos" w:cs="Arial"/>
          <w:vanish/>
          <w:lang w:eastAsia="ja-JP"/>
        </w:rPr>
        <w:t>value</w:t>
      </w:r>
      <w:r w:rsidRPr="00506EBE">
        <w:rPr>
          <w:rFonts w:ascii="Aptos" w:eastAsia="MS Mincho" w:hAnsi="Aptos" w:cs="Arial"/>
          <w:lang w:eastAsia="ja-JP"/>
        </w:rPr>
        <w:t xml:space="preserve"> </w:t>
      </w:r>
      <w:r w:rsidRPr="00506EBE">
        <w:rPr>
          <w:rFonts w:ascii="Aptos" w:eastAsia="MS Mincho" w:hAnsi="Aptos" w:cs="Arial"/>
          <w:vanish/>
          <w:lang w:eastAsia="ja-JP"/>
        </w:rPr>
        <w:t>but</w:t>
      </w:r>
      <w:r w:rsidRPr="00506EBE">
        <w:rPr>
          <w:rFonts w:ascii="Aptos" w:eastAsia="MS Mincho" w:hAnsi="Aptos" w:cs="Arial"/>
          <w:lang w:eastAsia="ja-JP"/>
        </w:rPr>
        <w:t xml:space="preserve"> </w:t>
      </w:r>
      <w:r w:rsidRPr="00506EBE">
        <w:rPr>
          <w:rFonts w:ascii="Aptos" w:eastAsia="MS Mincho" w:hAnsi="Aptos" w:cs="Arial"/>
          <w:vanish/>
          <w:lang w:eastAsia="ja-JP"/>
        </w:rPr>
        <w:t>could</w:t>
      </w:r>
      <w:r w:rsidRPr="00506EBE">
        <w:rPr>
          <w:rFonts w:ascii="Aptos" w:eastAsia="MS Mincho" w:hAnsi="Aptos" w:cs="Arial"/>
          <w:lang w:eastAsia="ja-JP"/>
        </w:rPr>
        <w:t xml:space="preserve"> </w:t>
      </w:r>
      <w:r w:rsidRPr="00506EBE">
        <w:rPr>
          <w:rFonts w:ascii="Aptos" w:eastAsia="MS Mincho" w:hAnsi="Aptos" w:cs="Arial"/>
          <w:vanish/>
          <w:lang w:eastAsia="ja-JP"/>
        </w:rPr>
        <w:t>still</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highly</w:t>
      </w:r>
      <w:r w:rsidRPr="00506EBE">
        <w:rPr>
          <w:rFonts w:ascii="Aptos" w:eastAsia="MS Mincho" w:hAnsi="Aptos" w:cs="Arial"/>
          <w:lang w:eastAsia="ja-JP"/>
        </w:rPr>
        <w:t xml:space="preserve"> </w:t>
      </w:r>
      <w:r w:rsidRPr="00506EBE">
        <w:rPr>
          <w:rFonts w:ascii="Aptos" w:eastAsia="MS Mincho" w:hAnsi="Aptos" w:cs="Arial"/>
          <w:vanish/>
          <w:lang w:eastAsia="ja-JP"/>
        </w:rPr>
        <w:t>valued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example,</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study</w:t>
      </w:r>
      <w:r w:rsidRPr="00506EBE">
        <w:rPr>
          <w:rFonts w:ascii="Aptos" w:eastAsia="MS Mincho" w:hAnsi="Aptos" w:cs="Arial"/>
          <w:lang w:eastAsia="ja-JP"/>
        </w:rPr>
        <w:t xml:space="preserve"> </w:t>
      </w:r>
      <w:r w:rsidRPr="00506EBE">
        <w:rPr>
          <w:rFonts w:ascii="Aptos" w:eastAsia="MS Mincho" w:hAnsi="Aptos" w:cs="Arial"/>
          <w:vanish/>
          <w:lang w:eastAsia="ja-JP"/>
        </w:rPr>
        <w:t>estimated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average</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willing</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give</w:t>
      </w:r>
      <w:r w:rsidRPr="00506EBE">
        <w:rPr>
          <w:rFonts w:ascii="Aptos" w:eastAsia="MS Mincho" w:hAnsi="Aptos" w:cs="Arial"/>
          <w:lang w:eastAsia="ja-JP"/>
        </w:rPr>
        <w:t xml:space="preserve"> </w:t>
      </w:r>
      <w:r w:rsidRPr="00506EBE">
        <w:rPr>
          <w:rFonts w:ascii="Aptos" w:eastAsia="MS Mincho" w:hAnsi="Aptos" w:cs="Arial"/>
          <w:vanish/>
          <w:lang w:eastAsia="ja-JP"/>
        </w:rPr>
        <w:t>up</w:t>
      </w:r>
      <w:r w:rsidRPr="00506EBE">
        <w:rPr>
          <w:rFonts w:ascii="Aptos" w:eastAsia="MS Mincho" w:hAnsi="Aptos" w:cs="Arial"/>
          <w:lang w:eastAsia="ja-JP"/>
        </w:rPr>
        <w:t xml:space="preserve"> </w:t>
      </w:r>
      <w:r w:rsidRPr="00506EBE">
        <w:rPr>
          <w:rFonts w:ascii="Aptos" w:eastAsia="MS Mincho" w:hAnsi="Aptos" w:cs="Arial"/>
          <w:vanish/>
          <w:lang w:eastAsia="ja-JP"/>
        </w:rPr>
        <w:t>20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avoid</w:t>
      </w:r>
      <w:r w:rsidRPr="00506EBE">
        <w:rPr>
          <w:rFonts w:ascii="Aptos" w:eastAsia="MS Mincho" w:hAnsi="Aptos" w:cs="Arial"/>
          <w:lang w:eastAsia="ja-JP"/>
        </w:rPr>
        <w:t xml:space="preserve"> </w:t>
      </w:r>
      <w:r w:rsidRPr="00506EBE">
        <w:rPr>
          <w:rFonts w:ascii="Aptos" w:eastAsia="MS Mincho" w:hAnsi="Aptos" w:cs="Arial"/>
          <w:vanish/>
          <w:lang w:eastAsia="ja-JP"/>
        </w:rPr>
        <w:t>having</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schedule</w:t>
      </w:r>
      <w:r w:rsidRPr="00506EBE">
        <w:rPr>
          <w:rFonts w:ascii="Aptos" w:eastAsia="MS Mincho" w:hAnsi="Aptos" w:cs="Arial"/>
          <w:lang w:eastAsia="ja-JP"/>
        </w:rPr>
        <w:t xml:space="preserve"> </w:t>
      </w:r>
      <w:r w:rsidRPr="00506EBE">
        <w:rPr>
          <w:rFonts w:ascii="Aptos" w:eastAsia="MS Mincho" w:hAnsi="Aptos" w:cs="Arial"/>
          <w:vanish/>
          <w:lang w:eastAsia="ja-JP"/>
        </w:rPr>
        <w:t>frequently</w:t>
      </w:r>
      <w:r w:rsidRPr="00506EBE">
        <w:rPr>
          <w:rFonts w:ascii="Aptos" w:eastAsia="MS Mincho" w:hAnsi="Aptos" w:cs="Arial"/>
          <w:lang w:eastAsia="ja-JP"/>
        </w:rPr>
        <w:t xml:space="preserve"> </w:t>
      </w:r>
      <w:r w:rsidRPr="00506EBE">
        <w:rPr>
          <w:rFonts w:ascii="Aptos" w:eastAsia="MS Mincho" w:hAnsi="Aptos" w:cs="Arial"/>
          <w:vanish/>
          <w:lang w:eastAsia="ja-JP"/>
        </w:rPr>
        <w:t>changed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employer</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short</w:t>
      </w:r>
      <w:r w:rsidRPr="00506EBE">
        <w:rPr>
          <w:rFonts w:ascii="Aptos" w:eastAsia="MS Mincho" w:hAnsi="Aptos" w:cs="Arial"/>
          <w:lang w:eastAsia="ja-JP"/>
        </w:rPr>
        <w:t xml:space="preserve"> </w:t>
      </w:r>
      <w:r w:rsidRPr="00506EBE">
        <w:rPr>
          <w:rFonts w:ascii="Aptos" w:eastAsia="MS Mincho" w:hAnsi="Aptos" w:cs="Arial"/>
          <w:vanish/>
          <w:lang w:eastAsia="ja-JP"/>
        </w:rPr>
        <w:t>notice.[7]</w:t>
      </w:r>
      <w:r w:rsidRPr="00506EBE">
        <w:rPr>
          <w:rFonts w:ascii="Aptos" w:eastAsia="MS Mincho" w:hAnsi="Aptos" w:cs="Arial"/>
          <w:lang w:eastAsia="ja-JP"/>
        </w:rPr>
        <w:t xml:space="preserve"> </w:t>
      </w:r>
      <w:r w:rsidRPr="00506EBE">
        <w:rPr>
          <w:rFonts w:ascii="Aptos" w:eastAsia="MS Mincho" w:hAnsi="Aptos" w:cs="Arial"/>
          <w:vanish/>
          <w:lang w:eastAsia="ja-JP"/>
        </w:rPr>
        <w:t>Another</w:t>
      </w:r>
      <w:r w:rsidRPr="00506EBE">
        <w:rPr>
          <w:rFonts w:ascii="Aptos" w:eastAsia="MS Mincho" w:hAnsi="Aptos" w:cs="Arial"/>
          <w:lang w:eastAsia="ja-JP"/>
        </w:rPr>
        <w:t xml:space="preserve"> </w:t>
      </w:r>
      <w:r w:rsidRPr="00506EBE">
        <w:rPr>
          <w:rFonts w:ascii="Aptos" w:eastAsia="MS Mincho" w:hAnsi="Aptos" w:cs="Arial"/>
          <w:vanish/>
          <w:lang w:eastAsia="ja-JP"/>
        </w:rPr>
        <w:t>study,</w:t>
      </w:r>
      <w:r w:rsidRPr="00506EBE">
        <w:rPr>
          <w:rFonts w:ascii="Aptos" w:eastAsia="MS Mincho" w:hAnsi="Aptos" w:cs="Arial"/>
          <w:lang w:eastAsia="ja-JP"/>
        </w:rPr>
        <w:t xml:space="preserve"> </w:t>
      </w:r>
      <w:r w:rsidRPr="00506EBE">
        <w:rPr>
          <w:rFonts w:ascii="Aptos" w:eastAsia="MS Mincho" w:hAnsi="Aptos" w:cs="Arial"/>
          <w:vanish/>
          <w:lang w:eastAsia="ja-JP"/>
        </w:rPr>
        <w:t>co-authored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Secretary</w:t>
      </w:r>
      <w:r w:rsidRPr="00506EBE">
        <w:rPr>
          <w:rFonts w:ascii="Aptos" w:eastAsia="MS Mincho" w:hAnsi="Aptos" w:cs="Arial"/>
          <w:lang w:eastAsia="ja-JP"/>
        </w:rPr>
        <w:t xml:space="preserve"> </w:t>
      </w:r>
      <w:r w:rsidRPr="00506EBE">
        <w:rPr>
          <w:rFonts w:ascii="Aptos" w:eastAsia="MS Mincho" w:hAnsi="Aptos" w:cs="Arial"/>
          <w:vanish/>
          <w:lang w:eastAsia="ja-JP"/>
        </w:rPr>
        <w:t>Yellen,</w:t>
      </w:r>
      <w:r w:rsidRPr="00506EBE">
        <w:rPr>
          <w:rFonts w:ascii="Aptos" w:eastAsia="MS Mincho" w:hAnsi="Aptos" w:cs="Arial"/>
          <w:lang w:eastAsia="ja-JP"/>
        </w:rPr>
        <w:t xml:space="preserve"> </w:t>
      </w:r>
      <w:r w:rsidRPr="00506EBE">
        <w:rPr>
          <w:rFonts w:ascii="Aptos" w:eastAsia="MS Mincho" w:hAnsi="Aptos" w:cs="Arial"/>
          <w:vanish/>
          <w:lang w:eastAsia="ja-JP"/>
        </w:rPr>
        <w:t>found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80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people</w:t>
      </w:r>
      <w:r w:rsidRPr="00506EBE">
        <w:rPr>
          <w:rFonts w:ascii="Aptos" w:eastAsia="MS Mincho" w:hAnsi="Aptos" w:cs="Arial"/>
          <w:lang w:eastAsia="ja-JP"/>
        </w:rPr>
        <w:t xml:space="preserve"> </w:t>
      </w:r>
      <w:r w:rsidRPr="00506EBE">
        <w:rPr>
          <w:rFonts w:ascii="Aptos" w:eastAsia="MS Mincho" w:hAnsi="Aptos" w:cs="Arial"/>
          <w:vanish/>
          <w:lang w:eastAsia="ja-JP"/>
        </w:rPr>
        <w:t>who</w:t>
      </w:r>
      <w:r w:rsidRPr="00506EBE">
        <w:rPr>
          <w:rFonts w:ascii="Aptos" w:eastAsia="MS Mincho" w:hAnsi="Aptos" w:cs="Arial"/>
          <w:lang w:eastAsia="ja-JP"/>
        </w:rPr>
        <w:t xml:space="preserve"> </w:t>
      </w:r>
      <w:r w:rsidRPr="00506EBE">
        <w:rPr>
          <w:rFonts w:ascii="Aptos" w:eastAsia="MS Mincho" w:hAnsi="Aptos" w:cs="Arial"/>
          <w:vanish/>
          <w:lang w:eastAsia="ja-JP"/>
        </w:rPr>
        <w:t>like</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jobs</w:t>
      </w:r>
      <w:r w:rsidRPr="00506EBE">
        <w:rPr>
          <w:rFonts w:ascii="Aptos" w:eastAsia="MS Mincho" w:hAnsi="Aptos" w:cs="Arial"/>
          <w:lang w:eastAsia="ja-JP"/>
        </w:rPr>
        <w:t xml:space="preserve"> </w:t>
      </w:r>
      <w:r w:rsidRPr="00506EBE">
        <w:rPr>
          <w:rFonts w:ascii="Aptos" w:eastAsia="MS Mincho" w:hAnsi="Aptos" w:cs="Arial"/>
          <w:vanish/>
          <w:lang w:eastAsia="ja-JP"/>
        </w:rPr>
        <w:t>cite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non-wage</w:t>
      </w:r>
      <w:r w:rsidRPr="00506EBE">
        <w:rPr>
          <w:rFonts w:ascii="Aptos" w:eastAsia="MS Mincho" w:hAnsi="Aptos" w:cs="Arial"/>
          <w:lang w:eastAsia="ja-JP"/>
        </w:rPr>
        <w:t xml:space="preserve"> </w:t>
      </w:r>
      <w:r w:rsidRPr="00506EBE">
        <w:rPr>
          <w:rFonts w:ascii="Aptos" w:eastAsia="MS Mincho" w:hAnsi="Aptos" w:cs="Arial"/>
          <w:vanish/>
          <w:lang w:eastAsia="ja-JP"/>
        </w:rPr>
        <w:t>reason</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primary</w:t>
      </w:r>
      <w:r w:rsidRPr="00506EBE">
        <w:rPr>
          <w:rFonts w:ascii="Aptos" w:eastAsia="MS Mincho" w:hAnsi="Aptos" w:cs="Arial"/>
          <w:lang w:eastAsia="ja-JP"/>
        </w:rPr>
        <w:t xml:space="preserve"> </w:t>
      </w:r>
      <w:r w:rsidRPr="00506EBE">
        <w:rPr>
          <w:rFonts w:ascii="Aptos" w:eastAsia="MS Mincho" w:hAnsi="Aptos" w:cs="Arial"/>
          <w:vanish/>
          <w:lang w:eastAsia="ja-JP"/>
        </w:rPr>
        <w:t>cause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satisfaction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conversely,</w:t>
      </w:r>
      <w:r w:rsidRPr="00506EBE">
        <w:rPr>
          <w:rFonts w:ascii="Aptos" w:eastAsia="MS Mincho" w:hAnsi="Aptos" w:cs="Arial"/>
          <w:lang w:eastAsia="ja-JP"/>
        </w:rPr>
        <w:t xml:space="preserve"> </w:t>
      </w:r>
      <w:r w:rsidRPr="00506EBE">
        <w:rPr>
          <w:rFonts w:ascii="Aptos" w:eastAsia="MS Mincho" w:hAnsi="Aptos" w:cs="Arial"/>
          <w:vanish/>
          <w:lang w:eastAsia="ja-JP"/>
        </w:rPr>
        <w:t>80</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people</w:t>
      </w:r>
      <w:r w:rsidRPr="00506EBE">
        <w:rPr>
          <w:rFonts w:ascii="Aptos" w:eastAsia="MS Mincho" w:hAnsi="Aptos" w:cs="Arial"/>
          <w:lang w:eastAsia="ja-JP"/>
        </w:rPr>
        <w:t xml:space="preserve"> </w:t>
      </w:r>
      <w:r w:rsidRPr="00506EBE">
        <w:rPr>
          <w:rFonts w:ascii="Aptos" w:eastAsia="MS Mincho" w:hAnsi="Aptos" w:cs="Arial"/>
          <w:vanish/>
          <w:lang w:eastAsia="ja-JP"/>
        </w:rPr>
        <w:t>who</w:t>
      </w:r>
      <w:r w:rsidRPr="00506EBE">
        <w:rPr>
          <w:rFonts w:ascii="Aptos" w:eastAsia="MS Mincho" w:hAnsi="Aptos" w:cs="Arial"/>
          <w:lang w:eastAsia="ja-JP"/>
        </w:rPr>
        <w:t xml:space="preserve"> </w:t>
      </w:r>
      <w:r w:rsidRPr="00506EBE">
        <w:rPr>
          <w:rFonts w:ascii="Aptos" w:eastAsia="MS Mincho" w:hAnsi="Aptos" w:cs="Arial"/>
          <w:vanish/>
          <w:lang w:eastAsia="ja-JP"/>
        </w:rPr>
        <w:t>dislike</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jobs</w:t>
      </w:r>
      <w:r w:rsidRPr="00506EBE">
        <w:rPr>
          <w:rFonts w:ascii="Aptos" w:eastAsia="MS Mincho" w:hAnsi="Aptos" w:cs="Arial"/>
          <w:lang w:eastAsia="ja-JP"/>
        </w:rPr>
        <w:t xml:space="preserve"> </w:t>
      </w:r>
      <w:r w:rsidRPr="00506EBE">
        <w:rPr>
          <w:rFonts w:ascii="Aptos" w:eastAsia="MS Mincho" w:hAnsi="Aptos" w:cs="Arial"/>
          <w:vanish/>
          <w:lang w:eastAsia="ja-JP"/>
        </w:rPr>
        <w:t>cite</w:t>
      </w:r>
      <w:r w:rsidRPr="00506EBE">
        <w:rPr>
          <w:rFonts w:ascii="Aptos" w:eastAsia="MS Mincho" w:hAnsi="Aptos" w:cs="Arial"/>
          <w:lang w:eastAsia="ja-JP"/>
        </w:rPr>
        <w:t xml:space="preserve"> </w:t>
      </w:r>
      <w:r w:rsidRPr="00506EBE">
        <w:rPr>
          <w:rFonts w:ascii="Aptos" w:eastAsia="MS Mincho" w:hAnsi="Aptos" w:cs="Arial"/>
          <w:vanish/>
          <w:lang w:eastAsia="ja-JP"/>
        </w:rPr>
        <w:t>non-wage</w:t>
      </w:r>
      <w:r w:rsidRPr="00506EBE">
        <w:rPr>
          <w:rFonts w:ascii="Aptos" w:eastAsia="MS Mincho" w:hAnsi="Aptos" w:cs="Arial"/>
          <w:lang w:eastAsia="ja-JP"/>
        </w:rPr>
        <w:t xml:space="preserve"> </w:t>
      </w:r>
      <w:r w:rsidRPr="00506EBE">
        <w:rPr>
          <w:rFonts w:ascii="Aptos" w:eastAsia="MS Mincho" w:hAnsi="Aptos" w:cs="Arial"/>
          <w:vanish/>
          <w:lang w:eastAsia="ja-JP"/>
        </w:rPr>
        <w:t>reasons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explain</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dissatisfaction.[8]</w:t>
      </w:r>
      <w:r w:rsidRPr="00506EBE">
        <w:rPr>
          <w:rFonts w:ascii="Aptos" w:eastAsia="MS Mincho" w:hAnsi="Aptos" w:cs="Arial"/>
          <w:lang w:eastAsia="ja-JP"/>
        </w:rPr>
        <w:t xml:space="preserve"> </w:t>
      </w:r>
      <w:r w:rsidRPr="00506EBE">
        <w:rPr>
          <w:rFonts w:ascii="Aptos" w:eastAsia="MS Mincho" w:hAnsi="Aptos" w:cs="Arial"/>
          <w:vanish/>
          <w:lang w:eastAsia="ja-JP"/>
        </w:rPr>
        <w:t>There</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strong</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improve</w:t>
      </w:r>
      <w:r w:rsidRPr="00506EBE">
        <w:rPr>
          <w:rFonts w:ascii="Aptos" w:eastAsia="MS Mincho" w:hAnsi="Aptos" w:cs="Arial"/>
          <w:lang w:eastAsia="ja-JP"/>
        </w:rPr>
        <w:t xml:space="preserve"> </w:t>
      </w:r>
      <w:r w:rsidRPr="00506EBE">
        <w:rPr>
          <w:rFonts w:ascii="Aptos" w:eastAsia="MS Mincho" w:hAnsi="Aptos" w:cs="Arial"/>
          <w:vanish/>
          <w:lang w:eastAsia="ja-JP"/>
        </w:rPr>
        <w:t>both</w:t>
      </w:r>
      <w:r w:rsidRPr="00506EBE">
        <w:rPr>
          <w:rFonts w:ascii="Aptos" w:eastAsia="MS Mincho" w:hAnsi="Aptos" w:cs="Arial"/>
          <w:lang w:eastAsia="ja-JP"/>
        </w:rPr>
        <w:t xml:space="preserve"> </w:t>
      </w:r>
      <w:r w:rsidRPr="00506EBE">
        <w:rPr>
          <w:rFonts w:ascii="Aptos" w:eastAsia="MS Mincho" w:hAnsi="Aptos" w:cs="Arial"/>
          <w:vanish/>
          <w:lang w:eastAsia="ja-JP"/>
        </w:rPr>
        <w:t>fringe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non-wage</w:t>
      </w:r>
      <w:r w:rsidRPr="00506EBE">
        <w:rPr>
          <w:rFonts w:ascii="Aptos" w:eastAsia="MS Mincho" w:hAnsi="Aptos" w:cs="Arial"/>
          <w:lang w:eastAsia="ja-JP"/>
        </w:rPr>
        <w:t xml:space="preserve"> </w:t>
      </w:r>
      <w:r w:rsidRPr="00506EBE">
        <w:rPr>
          <w:rFonts w:ascii="Aptos" w:eastAsia="MS Mincho" w:hAnsi="Aptos" w:cs="Arial"/>
          <w:vanish/>
          <w:lang w:eastAsia="ja-JP"/>
        </w:rPr>
        <w:t>features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Figure</w:t>
      </w:r>
      <w:r w:rsidRPr="00506EBE">
        <w:rPr>
          <w:rFonts w:ascii="Aptos" w:eastAsia="MS Mincho" w:hAnsi="Aptos" w:cs="Arial"/>
          <w:lang w:eastAsia="ja-JP"/>
        </w:rPr>
        <w:t xml:space="preserve"> </w:t>
      </w:r>
      <w:r w:rsidRPr="00506EBE">
        <w:rPr>
          <w:rFonts w:ascii="Aptos" w:eastAsia="MS Mincho" w:hAnsi="Aptos" w:cs="Arial"/>
          <w:vanish/>
          <w:lang w:eastAsia="ja-JP"/>
        </w:rPr>
        <w:t>3</w:t>
      </w:r>
      <w:r w:rsidRPr="00506EBE">
        <w:rPr>
          <w:rFonts w:ascii="Aptos" w:eastAsia="MS Mincho" w:hAnsi="Aptos" w:cs="Arial"/>
          <w:lang w:eastAsia="ja-JP"/>
        </w:rPr>
        <w:t xml:space="preserve"> </w:t>
      </w:r>
      <w:r w:rsidRPr="00506EBE">
        <w:rPr>
          <w:rFonts w:ascii="Aptos" w:eastAsia="MS Mincho" w:hAnsi="Aptos" w:cs="Arial"/>
          <w:vanish/>
          <w:lang w:eastAsia="ja-JP"/>
        </w:rPr>
        <w:t>shows</w:t>
      </w:r>
      <w:r w:rsidRPr="00506EBE">
        <w:rPr>
          <w:rFonts w:ascii="Aptos" w:eastAsia="MS Mincho" w:hAnsi="Aptos" w:cs="Arial"/>
          <w:lang w:eastAsia="ja-JP"/>
        </w:rPr>
        <w:t xml:space="preserve"> </w:t>
      </w:r>
      <w:r w:rsidRPr="00506EBE">
        <w:rPr>
          <w:rFonts w:ascii="Aptos" w:eastAsia="MS Mincho" w:hAnsi="Aptos" w:cs="Arial"/>
          <w:vanish/>
          <w:lang w:eastAsia="ja-JP"/>
        </w:rPr>
        <w:t>how</w:t>
      </w:r>
      <w:r w:rsidRPr="00506EBE">
        <w:rPr>
          <w:rFonts w:ascii="Aptos" w:eastAsia="MS Mincho" w:hAnsi="Aptos" w:cs="Arial"/>
          <w:lang w:eastAsia="ja-JP"/>
        </w:rPr>
        <w:t xml:space="preserve"> </w:t>
      </w:r>
      <w:r w:rsidRPr="00506EBE">
        <w:rPr>
          <w:rFonts w:ascii="Aptos" w:eastAsia="MS Mincho" w:hAnsi="Aptos" w:cs="Arial"/>
          <w:vanish/>
          <w:lang w:eastAsia="ja-JP"/>
        </w:rPr>
        <w:t>much</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likely</w:t>
      </w:r>
      <w:r w:rsidRPr="00506EBE">
        <w:rPr>
          <w:rFonts w:ascii="Aptos" w:eastAsia="MS Mincho" w:hAnsi="Aptos" w:cs="Arial"/>
          <w:lang w:eastAsia="ja-JP"/>
        </w:rPr>
        <w:t xml:space="preserve"> </w:t>
      </w:r>
      <w:r w:rsidRPr="00506EBE">
        <w:rPr>
          <w:rFonts w:ascii="Aptos" w:eastAsia="MS Mincho" w:hAnsi="Aptos" w:cs="Arial"/>
          <w:vanish/>
          <w:lang w:eastAsia="ja-JP"/>
        </w:rPr>
        <w:t>it</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offered</w:t>
      </w:r>
      <w:r w:rsidRPr="00506EBE">
        <w:rPr>
          <w:rFonts w:ascii="Aptos" w:eastAsia="MS Mincho" w:hAnsi="Aptos" w:cs="Arial"/>
          <w:lang w:eastAsia="ja-JP"/>
        </w:rPr>
        <w:t xml:space="preserve"> </w:t>
      </w:r>
      <w:r w:rsidRPr="00506EBE">
        <w:rPr>
          <w:rFonts w:ascii="Aptos" w:eastAsia="MS Mincho" w:hAnsi="Aptos" w:cs="Arial"/>
          <w:vanish/>
          <w:lang w:eastAsia="ja-JP"/>
        </w:rPr>
        <w:t>certain</w:t>
      </w:r>
      <w:r w:rsidRPr="00506EBE">
        <w:rPr>
          <w:rFonts w:ascii="Aptos" w:eastAsia="MS Mincho" w:hAnsi="Aptos" w:cs="Arial"/>
          <w:lang w:eastAsia="ja-JP"/>
        </w:rPr>
        <w:t xml:space="preserve"> </w:t>
      </w:r>
      <w:r w:rsidRPr="00506EBE">
        <w:rPr>
          <w:rFonts w:ascii="Aptos" w:eastAsia="MS Mincho" w:hAnsi="Aptos" w:cs="Arial"/>
          <w:vanish/>
          <w:lang w:eastAsia="ja-JP"/>
        </w:rPr>
        <w:t>amenities</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While</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simple</w:t>
      </w:r>
      <w:r w:rsidRPr="00506EBE">
        <w:rPr>
          <w:rFonts w:ascii="Aptos" w:eastAsia="MS Mincho" w:hAnsi="Aptos" w:cs="Arial"/>
          <w:lang w:eastAsia="ja-JP"/>
        </w:rPr>
        <w:t xml:space="preserve"> </w:t>
      </w:r>
      <w:r w:rsidRPr="00506EBE">
        <w:rPr>
          <w:rFonts w:ascii="Aptos" w:eastAsia="MS Mincho" w:hAnsi="Aptos" w:cs="Arial"/>
          <w:vanish/>
          <w:lang w:eastAsia="ja-JP"/>
        </w:rPr>
        <w:t>comparisons</w:t>
      </w:r>
      <w:r w:rsidRPr="00506EBE">
        <w:rPr>
          <w:rFonts w:ascii="Aptos" w:eastAsia="MS Mincho" w:hAnsi="Aptos" w:cs="Arial"/>
          <w:lang w:eastAsia="ja-JP"/>
        </w:rPr>
        <w:t xml:space="preserve"> </w:t>
      </w:r>
      <w:r w:rsidRPr="00506EBE">
        <w:rPr>
          <w:rFonts w:ascii="Aptos" w:eastAsia="MS Mincho" w:hAnsi="Aptos" w:cs="Arial"/>
          <w:vanish/>
          <w:lang w:eastAsia="ja-JP"/>
        </w:rPr>
        <w:t>reflect</w:t>
      </w:r>
      <w:r w:rsidRPr="00506EBE">
        <w:rPr>
          <w:rFonts w:ascii="Aptos" w:eastAsia="MS Mincho" w:hAnsi="Aptos" w:cs="Arial"/>
          <w:lang w:eastAsia="ja-JP"/>
        </w:rPr>
        <w:t xml:space="preserve"> </w:t>
      </w:r>
      <w:r w:rsidRPr="00506EBE">
        <w:rPr>
          <w:rFonts w:ascii="Aptos" w:eastAsia="MS Mincho" w:hAnsi="Aptos" w:cs="Arial"/>
          <w:vanish/>
          <w:lang w:eastAsia="ja-JP"/>
        </w:rPr>
        <w:t>correlations</w:t>
      </w:r>
      <w:r w:rsidRPr="00506EBE">
        <w:rPr>
          <w:rFonts w:ascii="Aptos" w:eastAsia="MS Mincho" w:hAnsi="Aptos" w:cs="Arial"/>
          <w:lang w:eastAsia="ja-JP"/>
        </w:rPr>
        <w:t xml:space="preserve"> </w:t>
      </w:r>
      <w:r w:rsidRPr="00506EBE">
        <w:rPr>
          <w:rFonts w:ascii="Aptos" w:eastAsia="MS Mincho" w:hAnsi="Aptos" w:cs="Arial"/>
          <w:vanish/>
          <w:lang w:eastAsia="ja-JP"/>
        </w:rPr>
        <w:t>only,</w:t>
      </w:r>
      <w:r w:rsidRPr="00506EBE">
        <w:rPr>
          <w:rFonts w:ascii="Aptos" w:eastAsia="MS Mincho" w:hAnsi="Aptos" w:cs="Arial"/>
          <w:lang w:eastAsia="ja-JP"/>
        </w:rPr>
        <w:t xml:space="preserve"> </w:t>
      </w:r>
      <w:r w:rsidRPr="00506EBE">
        <w:rPr>
          <w:rFonts w:ascii="Aptos" w:eastAsia="MS Mincho" w:hAnsi="Aptos" w:cs="Arial"/>
          <w:vanish/>
          <w:lang w:eastAsia="ja-JP"/>
        </w:rPr>
        <w:t>studies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use</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robust</w:t>
      </w:r>
      <w:r w:rsidRPr="00506EBE">
        <w:rPr>
          <w:rFonts w:ascii="Aptos" w:eastAsia="MS Mincho" w:hAnsi="Aptos" w:cs="Arial"/>
          <w:lang w:eastAsia="ja-JP"/>
        </w:rPr>
        <w:t xml:space="preserve"> </w:t>
      </w:r>
      <w:r w:rsidRPr="00506EBE">
        <w:rPr>
          <w:rFonts w:ascii="Aptos" w:eastAsia="MS Mincho" w:hAnsi="Aptos" w:cs="Arial"/>
          <w:vanish/>
          <w:lang w:eastAsia="ja-JP"/>
        </w:rPr>
        <w:t>empirical</w:t>
      </w:r>
      <w:r w:rsidRPr="00506EBE">
        <w:rPr>
          <w:rFonts w:ascii="Aptos" w:eastAsia="MS Mincho" w:hAnsi="Aptos" w:cs="Arial"/>
          <w:lang w:eastAsia="ja-JP"/>
        </w:rPr>
        <w:t xml:space="preserve"> </w:t>
      </w:r>
      <w:r w:rsidRPr="00506EBE">
        <w:rPr>
          <w:rFonts w:ascii="Aptos" w:eastAsia="MS Mincho" w:hAnsi="Aptos" w:cs="Arial"/>
          <w:vanish/>
          <w:lang w:eastAsia="ja-JP"/>
        </w:rPr>
        <w:t>approaches</w:t>
      </w:r>
      <w:r w:rsidRPr="00506EBE">
        <w:rPr>
          <w:rFonts w:ascii="Aptos" w:eastAsia="MS Mincho" w:hAnsi="Aptos" w:cs="Arial"/>
          <w:lang w:eastAsia="ja-JP"/>
        </w:rPr>
        <w:t xml:space="preserve"> </w:t>
      </w:r>
      <w:r w:rsidRPr="00506EBE">
        <w:rPr>
          <w:rFonts w:ascii="Aptos" w:eastAsia="MS Mincho" w:hAnsi="Aptos" w:cs="Arial"/>
          <w:vanish/>
          <w:lang w:eastAsia="ja-JP"/>
        </w:rPr>
        <w:t>find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same:</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had</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large</w:t>
      </w:r>
      <w:r w:rsidRPr="00506EBE">
        <w:rPr>
          <w:rFonts w:ascii="Aptos" w:eastAsia="MS Mincho" w:hAnsi="Aptos" w:cs="Arial"/>
          <w:lang w:eastAsia="ja-JP"/>
        </w:rPr>
        <w:t xml:space="preserve"> </w:t>
      </w:r>
      <w:r w:rsidRPr="00506EBE">
        <w:rPr>
          <w:rFonts w:ascii="Aptos" w:eastAsia="MS Mincho" w:hAnsi="Aptos" w:cs="Arial"/>
          <w:vanish/>
          <w:lang w:eastAsia="ja-JP"/>
        </w:rPr>
        <w:t>hand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improving</w:t>
      </w:r>
      <w:r w:rsidRPr="00506EBE">
        <w:rPr>
          <w:rFonts w:ascii="Aptos" w:eastAsia="MS Mincho" w:hAnsi="Aptos" w:cs="Arial"/>
          <w:lang w:eastAsia="ja-JP"/>
        </w:rPr>
        <w:t xml:space="preserve"> </w:t>
      </w:r>
      <w:r w:rsidRPr="00506EBE">
        <w:rPr>
          <w:rFonts w:ascii="Aptos" w:eastAsia="MS Mincho" w:hAnsi="Aptos" w:cs="Arial"/>
          <w:vanish/>
          <w:lang w:eastAsia="ja-JP"/>
        </w:rPr>
        <w:t>work</w:t>
      </w:r>
      <w:r w:rsidRPr="00506EBE">
        <w:rPr>
          <w:rFonts w:ascii="Aptos" w:eastAsia="MS Mincho" w:hAnsi="Aptos" w:cs="Arial"/>
          <w:lang w:eastAsia="ja-JP"/>
        </w:rPr>
        <w:t xml:space="preserve"> </w:t>
      </w:r>
      <w:r w:rsidRPr="00506EBE">
        <w:rPr>
          <w:rFonts w:ascii="Aptos" w:eastAsia="MS Mincho" w:hAnsi="Aptos" w:cs="Arial"/>
          <w:vanish/>
          <w:lang w:eastAsia="ja-JP"/>
        </w:rPr>
        <w:t>environments</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many</w:t>
      </w:r>
      <w:r w:rsidRPr="00506EBE">
        <w:rPr>
          <w:rFonts w:ascii="Aptos" w:eastAsia="MS Mincho" w:hAnsi="Aptos" w:cs="Arial"/>
          <w:lang w:eastAsia="ja-JP"/>
        </w:rPr>
        <w:t xml:space="preserve"> </w:t>
      </w:r>
      <w:r w:rsidRPr="00506EBE">
        <w:rPr>
          <w:rFonts w:ascii="Aptos" w:eastAsia="MS Mincho" w:hAnsi="Aptos" w:cs="Arial"/>
          <w:vanish/>
          <w:lang w:eastAsia="ja-JP"/>
        </w:rPr>
        <w:t>dimensions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doing</w:t>
      </w:r>
      <w:r w:rsidRPr="00506EBE">
        <w:rPr>
          <w:rFonts w:ascii="Aptos" w:eastAsia="MS Mincho" w:hAnsi="Aptos" w:cs="Arial"/>
          <w:lang w:eastAsia="ja-JP"/>
        </w:rPr>
        <w:t xml:space="preserve"> </w:t>
      </w:r>
      <w:r w:rsidRPr="00506EBE">
        <w:rPr>
          <w:rFonts w:ascii="Aptos" w:eastAsia="MS Mincho" w:hAnsi="Aptos" w:cs="Arial"/>
          <w:vanish/>
          <w:lang w:eastAsia="ja-JP"/>
        </w:rPr>
        <w:t>so,</w:t>
      </w:r>
      <w:r w:rsidRPr="00506EBE">
        <w:rPr>
          <w:rFonts w:ascii="Aptos" w:eastAsia="MS Mincho" w:hAnsi="Aptos" w:cs="Arial"/>
          <w:lang w:eastAsia="ja-JP"/>
        </w:rPr>
        <w:t xml:space="preserve"> </w:t>
      </w:r>
      <w:r w:rsidRPr="00506EBE">
        <w:rPr>
          <w:rFonts w:ascii="Aptos" w:eastAsia="MS Mincho" w:hAnsi="Aptos" w:cs="Arial"/>
          <w:vanish/>
          <w:lang w:eastAsia="ja-JP"/>
        </w:rPr>
        <w:t>raise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wellbeing</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families.[9]</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Equality</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diverse</w:t>
      </w:r>
      <w:r w:rsidRPr="00506EBE">
        <w:rPr>
          <w:rFonts w:ascii="Aptos" w:eastAsia="MS Mincho" w:hAnsi="Aptos" w:cs="Arial"/>
          <w:lang w:eastAsia="ja-JP"/>
        </w:rPr>
        <w:t xml:space="preserve"> </w:t>
      </w:r>
      <w:r w:rsidRPr="00506EBE">
        <w:rPr>
          <w:rFonts w:ascii="Aptos" w:eastAsia="MS Mincho" w:hAnsi="Aptos" w:cs="Arial"/>
          <w:vanish/>
          <w:lang w:eastAsia="ja-JP"/>
        </w:rPr>
        <w:t>demographics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modern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mean</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any</w:t>
      </w:r>
      <w:r w:rsidRPr="00506EBE">
        <w:rPr>
          <w:rFonts w:ascii="Aptos" w:eastAsia="MS Mincho" w:hAnsi="Aptos" w:cs="Arial"/>
          <w:lang w:eastAsia="ja-JP"/>
        </w:rPr>
        <w:t xml:space="preserve"> </w:t>
      </w:r>
      <w:r w:rsidRPr="00506EBE">
        <w:rPr>
          <w:rFonts w:ascii="Aptos" w:eastAsia="MS Mincho" w:hAnsi="Aptos" w:cs="Arial"/>
          <w:vanish/>
          <w:lang w:eastAsia="ja-JP"/>
        </w:rPr>
        <w:t>policy</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strengthens</w:t>
      </w:r>
      <w:r w:rsidRPr="00506EBE">
        <w:rPr>
          <w:rFonts w:ascii="Aptos" w:eastAsia="MS Mincho" w:hAnsi="Aptos" w:cs="Arial"/>
          <w:lang w:eastAsia="ja-JP"/>
        </w:rPr>
        <w:t xml:space="preserve"> </w:t>
      </w:r>
      <w:r w:rsidRPr="00506EBE">
        <w:rPr>
          <w:rFonts w:ascii="Aptos" w:eastAsia="MS Mincho" w:hAnsi="Aptos" w:cs="Arial"/>
          <w:vanish/>
          <w:lang w:eastAsia="ja-JP"/>
        </w:rPr>
        <w:t>today’s</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would</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felt</w:t>
      </w:r>
      <w:r w:rsidRPr="00506EBE">
        <w:rPr>
          <w:rFonts w:ascii="Aptos" w:eastAsia="MS Mincho" w:hAnsi="Aptos" w:cs="Arial"/>
          <w:lang w:eastAsia="ja-JP"/>
        </w:rPr>
        <w:t xml:space="preserve"> </w:t>
      </w:r>
      <w:r w:rsidRPr="00506EBE">
        <w:rPr>
          <w:rFonts w:ascii="Aptos" w:eastAsia="MS Mincho" w:hAnsi="Aptos" w:cs="Arial"/>
          <w:vanish/>
          <w:lang w:eastAsia="ja-JP"/>
        </w:rPr>
        <w:t>across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population.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is</w:t>
      </w:r>
      <w:r w:rsidRPr="00506EBE">
        <w:rPr>
          <w:rFonts w:ascii="Aptos" w:eastAsia="MS Mincho" w:hAnsi="Aptos" w:cs="Arial"/>
          <w:lang w:eastAsia="ja-JP"/>
        </w:rPr>
        <w:t xml:space="preserve"> </w:t>
      </w:r>
      <w:r w:rsidRPr="00506EBE">
        <w:rPr>
          <w:rFonts w:ascii="Aptos" w:eastAsia="MS Mincho" w:hAnsi="Aptos" w:cs="Arial"/>
          <w:vanish/>
          <w:lang w:eastAsia="ja-JP"/>
        </w:rPr>
        <w:t>now</w:t>
      </w:r>
      <w:r w:rsidRPr="00506EBE">
        <w:rPr>
          <w:rFonts w:ascii="Aptos" w:eastAsia="MS Mincho" w:hAnsi="Aptos" w:cs="Arial"/>
          <w:lang w:eastAsia="ja-JP"/>
        </w:rPr>
        <w:t xml:space="preserve"> </w:t>
      </w:r>
      <w:r w:rsidRPr="00506EBE">
        <w:rPr>
          <w:rFonts w:ascii="Aptos" w:eastAsia="MS Mincho" w:hAnsi="Aptos" w:cs="Arial"/>
          <w:vanish/>
          <w:lang w:eastAsia="ja-JP"/>
        </w:rPr>
        <w:t>roughly</w:t>
      </w:r>
      <w:r w:rsidRPr="00506EBE">
        <w:rPr>
          <w:rFonts w:ascii="Aptos" w:eastAsia="MS Mincho" w:hAnsi="Aptos" w:cs="Arial"/>
          <w:lang w:eastAsia="ja-JP"/>
        </w:rPr>
        <w:t xml:space="preserve"> </w:t>
      </w:r>
      <w:r w:rsidRPr="00506EBE">
        <w:rPr>
          <w:rFonts w:ascii="Aptos" w:eastAsia="MS Mincho" w:hAnsi="Aptos" w:cs="Arial"/>
          <w:vanish/>
          <w:lang w:eastAsia="ja-JP"/>
        </w:rPr>
        <w:t>equal</w:t>
      </w:r>
      <w:r w:rsidRPr="00506EBE">
        <w:rPr>
          <w:rFonts w:ascii="Aptos" w:eastAsia="MS Mincho" w:hAnsi="Aptos" w:cs="Arial"/>
          <w:lang w:eastAsia="ja-JP"/>
        </w:rPr>
        <w:t xml:space="preserve"> </w:t>
      </w:r>
      <w:r w:rsidRPr="00506EBE">
        <w:rPr>
          <w:rFonts w:ascii="Aptos" w:eastAsia="MS Mincho" w:hAnsi="Aptos" w:cs="Arial"/>
          <w:vanish/>
          <w:lang w:eastAsia="ja-JP"/>
        </w:rPr>
        <w:t>across</w:t>
      </w:r>
      <w:r w:rsidRPr="00506EBE">
        <w:rPr>
          <w:rFonts w:ascii="Aptos" w:eastAsia="MS Mincho" w:hAnsi="Aptos" w:cs="Arial"/>
          <w:lang w:eastAsia="ja-JP"/>
        </w:rPr>
        <w:t xml:space="preserve"> </w:t>
      </w:r>
      <w:r w:rsidRPr="00506EBE">
        <w:rPr>
          <w:rFonts w:ascii="Aptos" w:eastAsia="MS Mincho" w:hAnsi="Aptos" w:cs="Arial"/>
          <w:vanish/>
          <w:lang w:eastAsia="ja-JP"/>
        </w:rPr>
        <w:t>men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women.</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2021,</w:t>
      </w:r>
      <w:r w:rsidRPr="00506EBE">
        <w:rPr>
          <w:rFonts w:ascii="Aptos" w:eastAsia="MS Mincho" w:hAnsi="Aptos" w:cs="Arial"/>
          <w:lang w:eastAsia="ja-JP"/>
        </w:rPr>
        <w:t xml:space="preserve"> </w:t>
      </w:r>
      <w:r w:rsidRPr="00506EBE">
        <w:rPr>
          <w:rFonts w:ascii="Aptos" w:eastAsia="MS Mincho" w:hAnsi="Aptos" w:cs="Arial"/>
          <w:vanish/>
          <w:lang w:eastAsia="ja-JP"/>
        </w:rPr>
        <w:t>Black</w:t>
      </w:r>
      <w:r w:rsidRPr="00506EBE">
        <w:rPr>
          <w:rFonts w:ascii="Aptos" w:eastAsia="MS Mincho" w:hAnsi="Aptos" w:cs="Arial"/>
          <w:lang w:eastAsia="ja-JP"/>
        </w:rPr>
        <w:t xml:space="preserve"> </w:t>
      </w:r>
      <w:r w:rsidRPr="00506EBE">
        <w:rPr>
          <w:rFonts w:ascii="Aptos" w:eastAsia="MS Mincho" w:hAnsi="Aptos" w:cs="Arial"/>
          <w:vanish/>
          <w:lang w:eastAsia="ja-JP"/>
        </w:rPr>
        <w:t>men</w:t>
      </w:r>
      <w:r w:rsidRPr="00506EBE">
        <w:rPr>
          <w:rFonts w:ascii="Aptos" w:eastAsia="MS Mincho" w:hAnsi="Aptos" w:cs="Arial"/>
          <w:lang w:eastAsia="ja-JP"/>
        </w:rPr>
        <w:t xml:space="preserve"> </w:t>
      </w:r>
      <w:r w:rsidRPr="00506EBE">
        <w:rPr>
          <w:rFonts w:ascii="Aptos" w:eastAsia="MS Mincho" w:hAnsi="Aptos" w:cs="Arial"/>
          <w:vanish/>
          <w:lang w:eastAsia="ja-JP"/>
        </w:rPr>
        <w:t>had</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particularly</w:t>
      </w:r>
      <w:r w:rsidRPr="00506EBE">
        <w:rPr>
          <w:rFonts w:ascii="Aptos" w:eastAsia="MS Mincho" w:hAnsi="Aptos" w:cs="Arial"/>
          <w:lang w:eastAsia="ja-JP"/>
        </w:rPr>
        <w:t xml:space="preserve"> </w:t>
      </w:r>
      <w:r w:rsidRPr="00506EBE">
        <w:rPr>
          <w:rFonts w:ascii="Aptos" w:eastAsia="MS Mincho" w:hAnsi="Aptos" w:cs="Arial"/>
          <w:vanish/>
          <w:lang w:eastAsia="ja-JP"/>
        </w:rPr>
        <w:t>high</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representation</w:t>
      </w:r>
      <w:r w:rsidRPr="00506EBE">
        <w:rPr>
          <w:rFonts w:ascii="Aptos" w:eastAsia="MS Mincho" w:hAnsi="Aptos" w:cs="Arial"/>
          <w:lang w:eastAsia="ja-JP"/>
        </w:rPr>
        <w:t xml:space="preserve"> </w:t>
      </w:r>
      <w:r w:rsidRPr="00506EBE">
        <w:rPr>
          <w:rFonts w:ascii="Aptos" w:eastAsia="MS Mincho" w:hAnsi="Aptos" w:cs="Arial"/>
          <w:vanish/>
          <w:lang w:eastAsia="ja-JP"/>
        </w:rPr>
        <w:t>rate</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13</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compared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population</w:t>
      </w:r>
      <w:r w:rsidRPr="00506EBE">
        <w:rPr>
          <w:rFonts w:ascii="Aptos" w:eastAsia="MS Mincho" w:hAnsi="Aptos" w:cs="Arial"/>
          <w:lang w:eastAsia="ja-JP"/>
        </w:rPr>
        <w:t xml:space="preserve"> </w:t>
      </w:r>
      <w:r w:rsidRPr="00506EBE">
        <w:rPr>
          <w:rFonts w:ascii="Aptos" w:eastAsia="MS Mincho" w:hAnsi="Aptos" w:cs="Arial"/>
          <w:vanish/>
          <w:lang w:eastAsia="ja-JP"/>
        </w:rPr>
        <w:t>average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10</w:t>
      </w:r>
      <w:r w:rsidRPr="00506EBE">
        <w:rPr>
          <w:rFonts w:ascii="Aptos" w:eastAsia="MS Mincho" w:hAnsi="Aptos" w:cs="Arial"/>
          <w:lang w:eastAsia="ja-JP"/>
        </w:rPr>
        <w:t xml:space="preserve"> </w:t>
      </w:r>
      <w:r w:rsidRPr="00506EBE">
        <w:rPr>
          <w:rFonts w:ascii="Aptos" w:eastAsia="MS Mincho" w:hAnsi="Aptos" w:cs="Arial"/>
          <w:vanish/>
          <w:lang w:eastAsia="ja-JP"/>
        </w:rPr>
        <w:t>percent.[10]</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promote</w:t>
      </w:r>
      <w:r w:rsidRPr="00506EBE">
        <w:rPr>
          <w:rFonts w:ascii="Aptos" w:eastAsia="MS Mincho" w:hAnsi="Aptos" w:cs="Arial"/>
          <w:lang w:eastAsia="ja-JP"/>
        </w:rPr>
        <w:t xml:space="preserve"> </w:t>
      </w:r>
      <w:r w:rsidRPr="00506EBE">
        <w:rPr>
          <w:rFonts w:ascii="Aptos" w:eastAsia="MS Mincho" w:hAnsi="Aptos" w:cs="Arial"/>
          <w:vanish/>
          <w:lang w:eastAsia="ja-JP"/>
        </w:rPr>
        <w:t>within-firm</w:t>
      </w:r>
      <w:r w:rsidRPr="00506EBE">
        <w:rPr>
          <w:rFonts w:ascii="Aptos" w:eastAsia="MS Mincho" w:hAnsi="Aptos" w:cs="Arial"/>
          <w:lang w:eastAsia="ja-JP"/>
        </w:rPr>
        <w:t xml:space="preserve"> </w:t>
      </w:r>
      <w:r w:rsidRPr="00506EBE">
        <w:rPr>
          <w:rFonts w:ascii="Aptos" w:eastAsia="MS Mincho" w:hAnsi="Aptos" w:cs="Arial"/>
          <w:vanish/>
          <w:lang w:eastAsia="ja-JP"/>
        </w:rPr>
        <w:t>equality</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adopting</w:t>
      </w:r>
      <w:r w:rsidRPr="00506EBE">
        <w:rPr>
          <w:rFonts w:ascii="Aptos" w:eastAsia="MS Mincho" w:hAnsi="Aptos" w:cs="Arial"/>
          <w:lang w:eastAsia="ja-JP"/>
        </w:rPr>
        <w:t xml:space="preserve"> </w:t>
      </w:r>
      <w:r w:rsidRPr="00506EBE">
        <w:rPr>
          <w:rFonts w:ascii="Aptos" w:eastAsia="MS Mincho" w:hAnsi="Aptos" w:cs="Arial"/>
          <w:vanish/>
          <w:lang w:eastAsia="ja-JP"/>
        </w:rPr>
        <w:t>explicit</w:t>
      </w:r>
      <w:r w:rsidRPr="00506EBE">
        <w:rPr>
          <w:rFonts w:ascii="Aptos" w:eastAsia="MS Mincho" w:hAnsi="Aptos" w:cs="Arial"/>
          <w:lang w:eastAsia="ja-JP"/>
        </w:rPr>
        <w:t xml:space="preserve"> </w:t>
      </w:r>
      <w:r w:rsidRPr="00506EBE">
        <w:rPr>
          <w:rFonts w:ascii="Aptos" w:eastAsia="MS Mincho" w:hAnsi="Aptos" w:cs="Arial"/>
          <w:vanish/>
          <w:lang w:eastAsia="ja-JP"/>
        </w:rPr>
        <w:t>anti-discrimination</w:t>
      </w:r>
      <w:r w:rsidRPr="00506EBE">
        <w:rPr>
          <w:rFonts w:ascii="Aptos" w:eastAsia="MS Mincho" w:hAnsi="Aptos" w:cs="Arial"/>
          <w:lang w:eastAsia="ja-JP"/>
        </w:rPr>
        <w:t xml:space="preserve"> </w:t>
      </w:r>
      <w:r w:rsidRPr="00506EBE">
        <w:rPr>
          <w:rFonts w:ascii="Aptos" w:eastAsia="MS Mincho" w:hAnsi="Aptos" w:cs="Arial"/>
          <w:vanish/>
          <w:lang w:eastAsia="ja-JP"/>
        </w:rPr>
        <w:t>measures,</w:t>
      </w:r>
      <w:r w:rsidRPr="00506EBE">
        <w:rPr>
          <w:rFonts w:ascii="Aptos" w:eastAsia="MS Mincho" w:hAnsi="Aptos" w:cs="Arial"/>
          <w:lang w:eastAsia="ja-JP"/>
        </w:rPr>
        <w:t xml:space="preserve"> </w:t>
      </w:r>
      <w:r w:rsidRPr="00506EBE">
        <w:rPr>
          <w:rFonts w:ascii="Aptos" w:eastAsia="MS Mincho" w:hAnsi="Aptos" w:cs="Arial"/>
          <w:vanish/>
          <w:lang w:eastAsia="ja-JP"/>
        </w:rPr>
        <w:t>supporting</w:t>
      </w:r>
      <w:r w:rsidRPr="00506EBE">
        <w:rPr>
          <w:rFonts w:ascii="Aptos" w:eastAsia="MS Mincho" w:hAnsi="Aptos" w:cs="Arial"/>
          <w:lang w:eastAsia="ja-JP"/>
        </w:rPr>
        <w:t xml:space="preserve"> </w:t>
      </w:r>
      <w:r w:rsidRPr="00506EBE">
        <w:rPr>
          <w:rFonts w:ascii="Aptos" w:eastAsia="MS Mincho" w:hAnsi="Aptos" w:cs="Arial"/>
          <w:vanish/>
          <w:lang w:eastAsia="ja-JP"/>
        </w:rPr>
        <w:t>anti-discrimination</w:t>
      </w:r>
      <w:r w:rsidRPr="00506EBE">
        <w:rPr>
          <w:rFonts w:ascii="Aptos" w:eastAsia="MS Mincho" w:hAnsi="Aptos" w:cs="Arial"/>
          <w:lang w:eastAsia="ja-JP"/>
        </w:rPr>
        <w:t xml:space="preserve"> </w:t>
      </w:r>
      <w:r w:rsidRPr="00506EBE">
        <w:rPr>
          <w:rFonts w:ascii="Aptos" w:eastAsia="MS Mincho" w:hAnsi="Aptos" w:cs="Arial"/>
          <w:vanish/>
          <w:lang w:eastAsia="ja-JP"/>
        </w:rPr>
        <w:t>legislation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enforcement,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promoting</w:t>
      </w:r>
      <w:r w:rsidRPr="00506EBE">
        <w:rPr>
          <w:rFonts w:ascii="Aptos" w:eastAsia="MS Mincho" w:hAnsi="Aptos" w:cs="Arial"/>
          <w:lang w:eastAsia="ja-JP"/>
        </w:rPr>
        <w:t xml:space="preserve"> </w:t>
      </w:r>
      <w:r w:rsidRPr="00506EBE">
        <w:rPr>
          <w:rFonts w:ascii="Aptos" w:eastAsia="MS Mincho" w:hAnsi="Aptos" w:cs="Arial"/>
          <w:vanish/>
          <w:lang w:eastAsia="ja-JP"/>
        </w:rPr>
        <w:t>wage-setting</w:t>
      </w:r>
      <w:r w:rsidRPr="00506EBE">
        <w:rPr>
          <w:rFonts w:ascii="Aptos" w:eastAsia="MS Mincho" w:hAnsi="Aptos" w:cs="Arial"/>
          <w:lang w:eastAsia="ja-JP"/>
        </w:rPr>
        <w:t xml:space="preserve"> </w:t>
      </w:r>
      <w:r w:rsidRPr="00506EBE">
        <w:rPr>
          <w:rFonts w:ascii="Aptos" w:eastAsia="MS Mincho" w:hAnsi="Aptos" w:cs="Arial"/>
          <w:vanish/>
          <w:lang w:eastAsia="ja-JP"/>
        </w:rPr>
        <w:t>practices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less</w:t>
      </w:r>
      <w:r w:rsidRPr="00506EBE">
        <w:rPr>
          <w:rFonts w:ascii="Aptos" w:eastAsia="MS Mincho" w:hAnsi="Aptos" w:cs="Arial"/>
          <w:lang w:eastAsia="ja-JP"/>
        </w:rPr>
        <w:t xml:space="preserve"> </w:t>
      </w:r>
      <w:r w:rsidRPr="00506EBE">
        <w:rPr>
          <w:rFonts w:ascii="Aptos" w:eastAsia="MS Mincho" w:hAnsi="Aptos" w:cs="Arial"/>
          <w:vanish/>
          <w:lang w:eastAsia="ja-JP"/>
        </w:rPr>
        <w:t>susceptible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implicit</w:t>
      </w:r>
      <w:r w:rsidRPr="00506EBE">
        <w:rPr>
          <w:rFonts w:ascii="Aptos" w:eastAsia="MS Mincho" w:hAnsi="Aptos" w:cs="Arial"/>
          <w:lang w:eastAsia="ja-JP"/>
        </w:rPr>
        <w:t xml:space="preserve"> </w:t>
      </w:r>
      <w:r w:rsidRPr="00506EBE">
        <w:rPr>
          <w:rFonts w:ascii="Aptos" w:eastAsia="MS Mincho" w:hAnsi="Aptos" w:cs="Arial"/>
          <w:vanish/>
          <w:lang w:eastAsia="ja-JP"/>
        </w:rPr>
        <w:t>bias.</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an</w:t>
      </w:r>
      <w:r w:rsidRPr="00506EBE">
        <w:rPr>
          <w:rFonts w:ascii="Aptos" w:eastAsia="MS Mincho" w:hAnsi="Aptos" w:cs="Arial"/>
          <w:lang w:eastAsia="ja-JP"/>
        </w:rPr>
        <w:t xml:space="preserve"> </w:t>
      </w:r>
      <w:r w:rsidRPr="00506EBE">
        <w:rPr>
          <w:rFonts w:ascii="Aptos" w:eastAsia="MS Mincho" w:hAnsi="Aptos" w:cs="Arial"/>
          <w:vanish/>
          <w:lang w:eastAsia="ja-JP"/>
        </w:rPr>
        <w:t>example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egalitarian</w:t>
      </w:r>
      <w:r w:rsidRPr="00506EBE">
        <w:rPr>
          <w:rFonts w:ascii="Aptos" w:eastAsia="MS Mincho" w:hAnsi="Aptos" w:cs="Arial"/>
          <w:lang w:eastAsia="ja-JP"/>
        </w:rPr>
        <w:t xml:space="preserve"> </w:t>
      </w:r>
      <w:r w:rsidRPr="00506EBE">
        <w:rPr>
          <w:rFonts w:ascii="Aptos" w:eastAsia="MS Mincho" w:hAnsi="Aptos" w:cs="Arial"/>
          <w:vanish/>
          <w:lang w:eastAsia="ja-JP"/>
        </w:rPr>
        <w:t>wage-setting</w:t>
      </w:r>
      <w:r w:rsidRPr="00506EBE">
        <w:rPr>
          <w:rFonts w:ascii="Aptos" w:eastAsia="MS Mincho" w:hAnsi="Aptos" w:cs="Arial"/>
          <w:lang w:eastAsia="ja-JP"/>
        </w:rPr>
        <w:t xml:space="preserve"> </w:t>
      </w:r>
      <w:r w:rsidRPr="00506EBE">
        <w:rPr>
          <w:rFonts w:ascii="Aptos" w:eastAsia="MS Mincho" w:hAnsi="Aptos" w:cs="Arial"/>
          <w:vanish/>
          <w:lang w:eastAsia="ja-JP"/>
        </w:rPr>
        <w:t>practices,</w:t>
      </w:r>
      <w:r w:rsidRPr="00506EBE">
        <w:rPr>
          <w:rFonts w:ascii="Aptos" w:eastAsia="MS Mincho" w:hAnsi="Aptos" w:cs="Arial"/>
          <w:lang w:eastAsia="ja-JP"/>
        </w:rPr>
        <w:t xml:space="preserve"> </w:t>
      </w:r>
      <w:r w:rsidRPr="00506EBE">
        <w:rPr>
          <w:rFonts w:ascii="Aptos" w:eastAsia="MS Mincho" w:hAnsi="Aptos" w:cs="Arial"/>
          <w:vanish/>
          <w:lang w:eastAsia="ja-JP"/>
        </w:rPr>
        <w:t>single</w:t>
      </w:r>
      <w:r w:rsidRPr="00506EBE">
        <w:rPr>
          <w:rFonts w:ascii="Aptos" w:eastAsia="MS Mincho" w:hAnsi="Aptos" w:cs="Arial"/>
          <w:lang w:eastAsia="ja-JP"/>
        </w:rPr>
        <w:t xml:space="preserve"> </w:t>
      </w:r>
      <w:r w:rsidRPr="00506EBE">
        <w:rPr>
          <w:rFonts w:ascii="Aptos" w:eastAsia="MS Mincho" w:hAnsi="Aptos" w:cs="Arial"/>
          <w:vanish/>
          <w:lang w:eastAsia="ja-JP"/>
        </w:rPr>
        <w:t>rate</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automatic</w:t>
      </w:r>
      <w:r w:rsidRPr="00506EBE">
        <w:rPr>
          <w:rFonts w:ascii="Aptos" w:eastAsia="MS Mincho" w:hAnsi="Aptos" w:cs="Arial"/>
          <w:lang w:eastAsia="ja-JP"/>
        </w:rPr>
        <w:t xml:space="preserve"> </w:t>
      </w:r>
      <w:r w:rsidRPr="00506EBE">
        <w:rPr>
          <w:rFonts w:ascii="Aptos" w:eastAsia="MS Mincho" w:hAnsi="Aptos" w:cs="Arial"/>
          <w:vanish/>
          <w:lang w:eastAsia="ja-JP"/>
        </w:rPr>
        <w:t>progression</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structures</w:t>
      </w:r>
      <w:r w:rsidRPr="00506EBE">
        <w:rPr>
          <w:rFonts w:ascii="Aptos" w:eastAsia="MS Mincho" w:hAnsi="Aptos" w:cs="Arial"/>
          <w:lang w:eastAsia="ja-JP"/>
        </w:rPr>
        <w:t xml:space="preserve"> </w:t>
      </w:r>
      <w:r w:rsidRPr="00506EBE">
        <w:rPr>
          <w:rFonts w:ascii="Aptos" w:eastAsia="MS Mincho" w:hAnsi="Aptos" w:cs="Arial"/>
          <w:vanish/>
          <w:lang w:eastAsia="ja-JP"/>
        </w:rPr>
        <w:t>contribute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lower</w:t>
      </w:r>
      <w:r w:rsidRPr="00506EBE">
        <w:rPr>
          <w:rFonts w:ascii="Aptos" w:eastAsia="MS Mincho" w:hAnsi="Aptos" w:cs="Arial"/>
          <w:lang w:eastAsia="ja-JP"/>
        </w:rPr>
        <w:t xml:space="preserve"> </w:t>
      </w:r>
      <w:r w:rsidRPr="00506EBE">
        <w:rPr>
          <w:rFonts w:ascii="Aptos" w:eastAsia="MS Mincho" w:hAnsi="Aptos" w:cs="Arial"/>
          <w:vanish/>
          <w:lang w:eastAsia="ja-JP"/>
        </w:rPr>
        <w:t>within-firm</w:t>
      </w:r>
      <w:r w:rsidRPr="00506EBE">
        <w:rPr>
          <w:rFonts w:ascii="Aptos" w:eastAsia="MS Mincho" w:hAnsi="Aptos" w:cs="Arial"/>
          <w:lang w:eastAsia="ja-JP"/>
        </w:rPr>
        <w:t xml:space="preserve"> </w:t>
      </w:r>
      <w:r w:rsidRPr="00506EBE">
        <w:rPr>
          <w:rFonts w:ascii="Aptos" w:eastAsia="MS Mincho" w:hAnsi="Aptos" w:cs="Arial"/>
          <w:vanish/>
          <w:lang w:eastAsia="ja-JP"/>
        </w:rPr>
        <w:t>income</w:t>
      </w:r>
      <w:r w:rsidRPr="00506EBE">
        <w:rPr>
          <w:rFonts w:ascii="Aptos" w:eastAsia="MS Mincho" w:hAnsi="Aptos" w:cs="Arial"/>
          <w:lang w:eastAsia="ja-JP"/>
        </w:rPr>
        <w:t xml:space="preserve"> </w:t>
      </w:r>
      <w:r w:rsidRPr="00506EBE">
        <w:rPr>
          <w:rFonts w:ascii="Aptos" w:eastAsia="MS Mincho" w:hAnsi="Aptos" w:cs="Arial"/>
          <w:vanish/>
          <w:lang w:eastAsia="ja-JP"/>
        </w:rPr>
        <w:t>inequality</w:t>
      </w:r>
      <w:r w:rsidRPr="00506EBE">
        <w:rPr>
          <w:rFonts w:ascii="Aptos" w:eastAsia="MS Mincho" w:hAnsi="Aptos" w:cs="Arial"/>
          <w:lang w:eastAsia="ja-JP"/>
        </w:rPr>
        <w:t xml:space="preserve"> </w:t>
      </w:r>
      <w:r w:rsidRPr="00506EBE">
        <w:rPr>
          <w:rFonts w:ascii="Aptos" w:eastAsia="MS Mincho" w:hAnsi="Aptos" w:cs="Arial"/>
          <w:vanish/>
          <w:lang w:eastAsia="ja-JP"/>
        </w:rPr>
        <w:t>compared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firms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make</w:t>
      </w:r>
      <w:r w:rsidRPr="00506EBE">
        <w:rPr>
          <w:rFonts w:ascii="Aptos" w:eastAsia="MS Mincho" w:hAnsi="Aptos" w:cs="Arial"/>
          <w:lang w:eastAsia="ja-JP"/>
        </w:rPr>
        <w:t xml:space="preserve"> </w:t>
      </w:r>
      <w:r w:rsidRPr="00506EBE">
        <w:rPr>
          <w:rFonts w:ascii="Aptos" w:eastAsia="MS Mincho" w:hAnsi="Aptos" w:cs="Arial"/>
          <w:vanish/>
          <w:lang w:eastAsia="ja-JP"/>
        </w:rPr>
        <w:t>individual</w:t>
      </w:r>
      <w:r w:rsidRPr="00506EBE">
        <w:rPr>
          <w:rFonts w:ascii="Aptos" w:eastAsia="MS Mincho" w:hAnsi="Aptos" w:cs="Arial"/>
          <w:lang w:eastAsia="ja-JP"/>
        </w:rPr>
        <w:t xml:space="preserve"> </w:t>
      </w:r>
      <w:r w:rsidRPr="00506EBE">
        <w:rPr>
          <w:rFonts w:ascii="Aptos" w:eastAsia="MS Mincho" w:hAnsi="Aptos" w:cs="Arial"/>
          <w:vanish/>
          <w:lang w:eastAsia="ja-JP"/>
        </w:rPr>
        <w:t>determinations.[11]</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types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practices,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others</w:t>
      </w:r>
      <w:r w:rsidRPr="00506EBE">
        <w:rPr>
          <w:rFonts w:ascii="Aptos" w:eastAsia="MS Mincho" w:hAnsi="Aptos" w:cs="Arial"/>
          <w:lang w:eastAsia="ja-JP"/>
        </w:rPr>
        <w:t xml:space="preserve"> </w:t>
      </w:r>
      <w:r w:rsidRPr="00506EBE">
        <w:rPr>
          <w:rFonts w:ascii="Aptos" w:eastAsia="MS Mincho" w:hAnsi="Aptos" w:cs="Arial"/>
          <w:vanish/>
          <w:lang w:eastAsia="ja-JP"/>
        </w:rPr>
        <w:t>like</w:t>
      </w:r>
      <w:r w:rsidRPr="00506EBE">
        <w:rPr>
          <w:rFonts w:ascii="Aptos" w:eastAsia="MS Mincho" w:hAnsi="Aptos" w:cs="Arial"/>
          <w:lang w:eastAsia="ja-JP"/>
        </w:rPr>
        <w:t xml:space="preserve"> </w:t>
      </w:r>
      <w:r w:rsidRPr="00506EBE">
        <w:rPr>
          <w:rFonts w:ascii="Aptos" w:eastAsia="MS Mincho" w:hAnsi="Aptos" w:cs="Arial"/>
          <w:vanish/>
          <w:lang w:eastAsia="ja-JP"/>
        </w:rPr>
        <w:t>publicly</w:t>
      </w:r>
      <w:r w:rsidRPr="00506EBE">
        <w:rPr>
          <w:rFonts w:ascii="Aptos" w:eastAsia="MS Mincho" w:hAnsi="Aptos" w:cs="Arial"/>
          <w:lang w:eastAsia="ja-JP"/>
        </w:rPr>
        <w:t xml:space="preserve"> </w:t>
      </w:r>
      <w:r w:rsidRPr="00506EBE">
        <w:rPr>
          <w:rFonts w:ascii="Aptos" w:eastAsia="MS Mincho" w:hAnsi="Aptos" w:cs="Arial"/>
          <w:vanish/>
          <w:lang w:eastAsia="ja-JP"/>
        </w:rPr>
        <w:t>available</w:t>
      </w:r>
      <w:r w:rsidRPr="00506EBE">
        <w:rPr>
          <w:rFonts w:ascii="Aptos" w:eastAsia="MS Mincho" w:hAnsi="Aptos" w:cs="Arial"/>
          <w:lang w:eastAsia="ja-JP"/>
        </w:rPr>
        <w:t xml:space="preserve"> </w:t>
      </w:r>
      <w:r w:rsidRPr="00506EBE">
        <w:rPr>
          <w:rFonts w:ascii="Aptos" w:eastAsia="MS Mincho" w:hAnsi="Aptos" w:cs="Arial"/>
          <w:vanish/>
          <w:lang w:eastAsia="ja-JP"/>
        </w:rPr>
        <w:t>pay</w:t>
      </w:r>
      <w:r w:rsidRPr="00506EBE">
        <w:rPr>
          <w:rFonts w:ascii="Aptos" w:eastAsia="MS Mincho" w:hAnsi="Aptos" w:cs="Arial"/>
          <w:lang w:eastAsia="ja-JP"/>
        </w:rPr>
        <w:t xml:space="preserve"> </w:t>
      </w:r>
      <w:r w:rsidRPr="00506EBE">
        <w:rPr>
          <w:rFonts w:ascii="Aptos" w:eastAsia="MS Mincho" w:hAnsi="Aptos" w:cs="Arial"/>
          <w:vanish/>
          <w:lang w:eastAsia="ja-JP"/>
        </w:rPr>
        <w:t>schedules,</w:t>
      </w:r>
      <w:r w:rsidRPr="00506EBE">
        <w:rPr>
          <w:rFonts w:ascii="Aptos" w:eastAsia="MS Mincho" w:hAnsi="Aptos" w:cs="Arial"/>
          <w:lang w:eastAsia="ja-JP"/>
        </w:rPr>
        <w:t xml:space="preserve"> </w:t>
      </w:r>
      <w:r w:rsidRPr="00506EBE">
        <w:rPr>
          <w:rFonts w:ascii="Aptos" w:eastAsia="MS Mincho" w:hAnsi="Aptos" w:cs="Arial"/>
          <w:vanish/>
          <w:lang w:eastAsia="ja-JP"/>
        </w:rPr>
        <w:t>benefit</w:t>
      </w:r>
      <w:r w:rsidRPr="00506EBE">
        <w:rPr>
          <w:rFonts w:ascii="Aptos" w:eastAsia="MS Mincho" w:hAnsi="Aptos" w:cs="Arial"/>
          <w:lang w:eastAsia="ja-JP"/>
        </w:rPr>
        <w:t xml:space="preserve"> </w:t>
      </w:r>
      <w:r w:rsidRPr="00506EBE">
        <w:rPr>
          <w:rFonts w:ascii="Aptos" w:eastAsia="MS Mincho" w:hAnsi="Aptos" w:cs="Arial"/>
          <w:vanish/>
          <w:lang w:eastAsia="ja-JP"/>
        </w:rPr>
        <w:t>women</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vulnerable</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who</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be</w:t>
      </w:r>
      <w:r w:rsidRPr="00506EBE">
        <w:rPr>
          <w:rFonts w:ascii="Aptos" w:eastAsia="MS Mincho" w:hAnsi="Aptos" w:cs="Arial"/>
          <w:lang w:eastAsia="ja-JP"/>
        </w:rPr>
        <w:t xml:space="preserve"> </w:t>
      </w:r>
      <w:r w:rsidRPr="00506EBE">
        <w:rPr>
          <w:rFonts w:ascii="Aptos" w:eastAsia="MS Mincho" w:hAnsi="Aptos" w:cs="Arial"/>
          <w:vanish/>
          <w:lang w:eastAsia="ja-JP"/>
        </w:rPr>
        <w:t>less</w:t>
      </w:r>
      <w:r w:rsidRPr="00506EBE">
        <w:rPr>
          <w:rFonts w:ascii="Aptos" w:eastAsia="MS Mincho" w:hAnsi="Aptos" w:cs="Arial"/>
          <w:lang w:eastAsia="ja-JP"/>
        </w:rPr>
        <w:t xml:space="preserve"> </w:t>
      </w:r>
      <w:r w:rsidRPr="00506EBE">
        <w:rPr>
          <w:rFonts w:ascii="Aptos" w:eastAsia="MS Mincho" w:hAnsi="Aptos" w:cs="Arial"/>
          <w:vanish/>
          <w:lang w:eastAsia="ja-JP"/>
        </w:rPr>
        <w:t>likely</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negotiate</w:t>
      </w:r>
      <w:r w:rsidRPr="00506EBE">
        <w:rPr>
          <w:rFonts w:ascii="Aptos" w:eastAsia="MS Mincho" w:hAnsi="Aptos" w:cs="Arial"/>
          <w:lang w:eastAsia="ja-JP"/>
        </w:rPr>
        <w:t xml:space="preserve"> </w:t>
      </w:r>
      <w:r w:rsidRPr="00506EBE">
        <w:rPr>
          <w:rFonts w:ascii="Aptos" w:eastAsia="MS Mincho" w:hAnsi="Aptos" w:cs="Arial"/>
          <w:vanish/>
          <w:lang w:eastAsia="ja-JP"/>
        </w:rPr>
        <w:t>aggressively</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pay</w:t>
      </w:r>
      <w:r w:rsidRPr="00506EBE">
        <w:rPr>
          <w:rFonts w:ascii="Aptos" w:eastAsia="MS Mincho" w:hAnsi="Aptos" w:cs="Arial"/>
          <w:lang w:eastAsia="ja-JP"/>
        </w:rPr>
        <w:t xml:space="preserve"> </w:t>
      </w:r>
      <w:r w:rsidRPr="00506EBE">
        <w:rPr>
          <w:rFonts w:ascii="Aptos" w:eastAsia="MS Mincho" w:hAnsi="Aptos" w:cs="Arial"/>
          <w:vanish/>
          <w:lang w:eastAsia="ja-JP"/>
        </w:rPr>
        <w:t>raises.</w:t>
      </w:r>
      <w:r w:rsidRPr="00506EBE">
        <w:rPr>
          <w:rFonts w:ascii="Aptos" w:eastAsia="MS Mincho" w:hAnsi="Aptos" w:cs="Arial"/>
          <w:lang w:eastAsia="ja-JP"/>
        </w:rPr>
        <w:t xml:space="preserve"> </w:t>
      </w:r>
      <w:r w:rsidRPr="00506EBE">
        <w:rPr>
          <w:rFonts w:ascii="Aptos" w:eastAsia="MS Mincho" w:hAnsi="Aptos" w:cs="Arial"/>
          <w:vanish/>
          <w:lang w:eastAsia="ja-JP"/>
        </w:rPr>
        <w:t>Empirical</w:t>
      </w:r>
      <w:r w:rsidRPr="00506EBE">
        <w:rPr>
          <w:rFonts w:ascii="Aptos" w:eastAsia="MS Mincho" w:hAnsi="Aptos" w:cs="Arial"/>
          <w:lang w:eastAsia="ja-JP"/>
        </w:rPr>
        <w:t xml:space="preserve"> </w:t>
      </w:r>
      <w:r w:rsidRPr="00506EBE">
        <w:rPr>
          <w:rFonts w:ascii="Aptos" w:eastAsia="MS Mincho" w:hAnsi="Aptos" w:cs="Arial"/>
          <w:vanish/>
          <w:lang w:eastAsia="ja-JP"/>
        </w:rPr>
        <w:t>studies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confirmed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indeed,</w:t>
      </w:r>
      <w:r w:rsidRPr="00506EBE">
        <w:rPr>
          <w:rFonts w:ascii="Aptos" w:eastAsia="MS Mincho" w:hAnsi="Aptos" w:cs="Arial"/>
          <w:lang w:eastAsia="ja-JP"/>
        </w:rPr>
        <w:t xml:space="preserve"> </w:t>
      </w:r>
      <w:r w:rsidRPr="00506EBE">
        <w:rPr>
          <w:rFonts w:ascii="Aptos" w:eastAsia="MS Mincho" w:hAnsi="Aptos" w:cs="Arial"/>
          <w:vanish/>
          <w:lang w:eastAsia="ja-JP"/>
        </w:rPr>
        <w:t>closed</w:t>
      </w:r>
      <w:r w:rsidRPr="00506EBE">
        <w:rPr>
          <w:rFonts w:ascii="Aptos" w:eastAsia="MS Mincho" w:hAnsi="Aptos" w:cs="Arial"/>
          <w:lang w:eastAsia="ja-JP"/>
        </w:rPr>
        <w:t xml:space="preserve"> </w:t>
      </w:r>
      <w:r w:rsidRPr="00506EBE">
        <w:rPr>
          <w:rFonts w:ascii="Aptos" w:eastAsia="MS Mincho" w:hAnsi="Aptos" w:cs="Arial"/>
          <w:vanish/>
          <w:lang w:eastAsia="ja-JP"/>
        </w:rPr>
        <w:t>race</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gender</w:t>
      </w:r>
      <w:r w:rsidRPr="00506EBE">
        <w:rPr>
          <w:rFonts w:ascii="Aptos" w:eastAsia="MS Mincho" w:hAnsi="Aptos" w:cs="Arial"/>
          <w:lang w:eastAsia="ja-JP"/>
        </w:rPr>
        <w:t xml:space="preserve"> </w:t>
      </w:r>
      <w:r w:rsidRPr="00506EBE">
        <w:rPr>
          <w:rFonts w:ascii="Aptos" w:eastAsia="MS Mincho" w:hAnsi="Aptos" w:cs="Arial"/>
          <w:vanish/>
          <w:lang w:eastAsia="ja-JP"/>
        </w:rPr>
        <w:t>gaps</w:t>
      </w:r>
      <w:r w:rsidRPr="00506EBE">
        <w:rPr>
          <w:rFonts w:ascii="Aptos" w:eastAsia="MS Mincho" w:hAnsi="Aptos" w:cs="Arial"/>
          <w:lang w:eastAsia="ja-JP"/>
        </w:rPr>
        <w:t xml:space="preserve"> </w:t>
      </w:r>
      <w:r w:rsidRPr="00506EBE">
        <w:rPr>
          <w:rFonts w:ascii="Aptos" w:eastAsia="MS Mincho" w:hAnsi="Aptos" w:cs="Arial"/>
          <w:vanish/>
          <w:lang w:eastAsia="ja-JP"/>
        </w:rPr>
        <w:t>within</w:t>
      </w:r>
      <w:r w:rsidRPr="00506EBE">
        <w:rPr>
          <w:rFonts w:ascii="Aptos" w:eastAsia="MS Mincho" w:hAnsi="Aptos" w:cs="Arial"/>
          <w:lang w:eastAsia="ja-JP"/>
        </w:rPr>
        <w:t xml:space="preserve"> </w:t>
      </w:r>
      <w:r w:rsidRPr="00506EBE">
        <w:rPr>
          <w:rFonts w:ascii="Aptos" w:eastAsia="MS Mincho" w:hAnsi="Aptos" w:cs="Arial"/>
          <w:vanish/>
          <w:lang w:eastAsia="ja-JP"/>
        </w:rPr>
        <w:t>firms.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example,</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study</w:t>
      </w:r>
      <w:r w:rsidRPr="00506EBE">
        <w:rPr>
          <w:rFonts w:ascii="Aptos" w:eastAsia="MS Mincho" w:hAnsi="Aptos" w:cs="Arial"/>
          <w:lang w:eastAsia="ja-JP"/>
        </w:rPr>
        <w:t xml:space="preserve"> </w:t>
      </w:r>
      <w:r w:rsidRPr="00506EBE">
        <w:rPr>
          <w:rFonts w:ascii="Aptos" w:eastAsia="MS Mincho" w:hAnsi="Aptos" w:cs="Arial"/>
          <w:vanish/>
          <w:lang w:eastAsia="ja-JP"/>
        </w:rPr>
        <w:t>finds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gap</w:t>
      </w:r>
      <w:r w:rsidRPr="00506EBE">
        <w:rPr>
          <w:rFonts w:ascii="Aptos" w:eastAsia="MS Mincho" w:hAnsi="Aptos" w:cs="Arial"/>
          <w:lang w:eastAsia="ja-JP"/>
        </w:rPr>
        <w:t xml:space="preserve"> </w:t>
      </w:r>
      <w:r w:rsidRPr="00506EBE">
        <w:rPr>
          <w:rFonts w:ascii="Aptos" w:eastAsia="MS Mincho" w:hAnsi="Aptos" w:cs="Arial"/>
          <w:vanish/>
          <w:lang w:eastAsia="ja-JP"/>
        </w:rPr>
        <w:t>between</w:t>
      </w:r>
      <w:r w:rsidRPr="00506EBE">
        <w:rPr>
          <w:rFonts w:ascii="Aptos" w:eastAsia="MS Mincho" w:hAnsi="Aptos" w:cs="Arial"/>
          <w:lang w:eastAsia="ja-JP"/>
        </w:rPr>
        <w:t xml:space="preserve"> </w:t>
      </w:r>
      <w:r w:rsidRPr="00506EBE">
        <w:rPr>
          <w:rFonts w:ascii="Aptos" w:eastAsia="MS Mincho" w:hAnsi="Aptos" w:cs="Arial"/>
          <w:vanish/>
          <w:lang w:eastAsia="ja-JP"/>
        </w:rPr>
        <w:t>Black</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white</w:t>
      </w:r>
      <w:r w:rsidRPr="00506EBE">
        <w:rPr>
          <w:rFonts w:ascii="Aptos" w:eastAsia="MS Mincho" w:hAnsi="Aptos" w:cs="Arial"/>
          <w:lang w:eastAsia="ja-JP"/>
        </w:rPr>
        <w:t xml:space="preserve"> </w:t>
      </w:r>
      <w:r w:rsidRPr="00506EBE">
        <w:rPr>
          <w:rFonts w:ascii="Aptos" w:eastAsia="MS Mincho" w:hAnsi="Aptos" w:cs="Arial"/>
          <w:vanish/>
          <w:lang w:eastAsia="ja-JP"/>
        </w:rPr>
        <w:t>women</w:t>
      </w:r>
      <w:r w:rsidRPr="00506EBE">
        <w:rPr>
          <w:rFonts w:ascii="Aptos" w:eastAsia="MS Mincho" w:hAnsi="Aptos" w:cs="Arial"/>
          <w:lang w:eastAsia="ja-JP"/>
        </w:rPr>
        <w:t xml:space="preserve"> </w:t>
      </w:r>
      <w:r w:rsidRPr="00506EBE">
        <w:rPr>
          <w:rFonts w:ascii="Aptos" w:eastAsia="MS Mincho" w:hAnsi="Aptos" w:cs="Arial"/>
          <w:vanish/>
          <w:lang w:eastAsia="ja-JP"/>
        </w:rPr>
        <w:t>was</w:t>
      </w:r>
      <w:r w:rsidRPr="00506EBE">
        <w:rPr>
          <w:rFonts w:ascii="Aptos" w:eastAsia="MS Mincho" w:hAnsi="Aptos" w:cs="Arial"/>
          <w:lang w:eastAsia="ja-JP"/>
        </w:rPr>
        <w:t xml:space="preserve"> </w:t>
      </w:r>
      <w:r w:rsidRPr="00506EBE">
        <w:rPr>
          <w:rFonts w:ascii="Aptos" w:eastAsia="MS Mincho" w:hAnsi="Aptos" w:cs="Arial"/>
          <w:vanish/>
          <w:lang w:eastAsia="ja-JP"/>
        </w:rPr>
        <w:t>significantly</w:t>
      </w:r>
      <w:r w:rsidRPr="00506EBE">
        <w:rPr>
          <w:rFonts w:ascii="Aptos" w:eastAsia="MS Mincho" w:hAnsi="Aptos" w:cs="Arial"/>
          <w:lang w:eastAsia="ja-JP"/>
        </w:rPr>
        <w:t xml:space="preserve"> </w:t>
      </w:r>
      <w:r w:rsidRPr="00506EBE">
        <w:rPr>
          <w:rFonts w:ascii="Aptos" w:eastAsia="MS Mincho" w:hAnsi="Aptos" w:cs="Arial"/>
          <w:vanish/>
          <w:lang w:eastAsia="ja-JP"/>
        </w:rPr>
        <w:t>reduced</w:t>
      </w:r>
      <w:r w:rsidRPr="00506EBE">
        <w:rPr>
          <w:rFonts w:ascii="Aptos" w:eastAsia="MS Mincho" w:hAnsi="Aptos" w:cs="Arial"/>
          <w:lang w:eastAsia="ja-JP"/>
        </w:rPr>
        <w:t xml:space="preserve"> </w:t>
      </w:r>
      <w:r w:rsidRPr="00506EBE">
        <w:rPr>
          <w:rFonts w:ascii="Aptos" w:eastAsia="MS Mincho" w:hAnsi="Aptos" w:cs="Arial"/>
          <w:vanish/>
          <w:lang w:eastAsia="ja-JP"/>
        </w:rPr>
        <w:t>due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measures.[12]</w:t>
      </w:r>
      <w:r w:rsidRPr="00506EBE">
        <w:rPr>
          <w:rFonts w:ascii="Aptos" w:eastAsia="MS Mincho" w:hAnsi="Aptos" w:cs="Arial"/>
          <w:lang w:eastAsia="ja-JP"/>
        </w:rPr>
        <w:t xml:space="preserve"> </w:t>
      </w:r>
      <w:r w:rsidRPr="00506EBE">
        <w:rPr>
          <w:rFonts w:ascii="Aptos" w:eastAsia="MS Mincho" w:hAnsi="Aptos" w:cs="Arial"/>
          <w:vanish/>
          <w:lang w:eastAsia="ja-JP"/>
        </w:rPr>
        <w:t>Another</w:t>
      </w:r>
      <w:r w:rsidRPr="00506EBE">
        <w:rPr>
          <w:rFonts w:ascii="Aptos" w:eastAsia="MS Mincho" w:hAnsi="Aptos" w:cs="Arial"/>
          <w:lang w:eastAsia="ja-JP"/>
        </w:rPr>
        <w:t xml:space="preserve"> </w:t>
      </w:r>
      <w:r w:rsidRPr="00506EBE">
        <w:rPr>
          <w:rFonts w:ascii="Aptos" w:eastAsia="MS Mincho" w:hAnsi="Aptos" w:cs="Arial"/>
          <w:vanish/>
          <w:lang w:eastAsia="ja-JP"/>
        </w:rPr>
        <w:t>study</w:t>
      </w:r>
      <w:r w:rsidRPr="00506EBE">
        <w:rPr>
          <w:rFonts w:ascii="Aptos" w:eastAsia="MS Mincho" w:hAnsi="Aptos" w:cs="Arial"/>
          <w:lang w:eastAsia="ja-JP"/>
        </w:rPr>
        <w:t xml:space="preserve"> </w:t>
      </w:r>
      <w:r w:rsidRPr="00506EBE">
        <w:rPr>
          <w:rFonts w:ascii="Aptos" w:eastAsia="MS Mincho" w:hAnsi="Aptos" w:cs="Arial"/>
          <w:vanish/>
          <w:lang w:eastAsia="ja-JP"/>
        </w:rPr>
        <w:t>provides</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how</w:t>
      </w:r>
      <w:r w:rsidRPr="00506EBE">
        <w:rPr>
          <w:rFonts w:ascii="Aptos" w:eastAsia="MS Mincho" w:hAnsi="Aptos" w:cs="Arial"/>
          <w:lang w:eastAsia="ja-JP"/>
        </w:rPr>
        <w:t xml:space="preserve"> </w:t>
      </w:r>
      <w:r w:rsidRPr="00506EBE">
        <w:rPr>
          <w:rFonts w:ascii="Aptos" w:eastAsia="MS Mincho" w:hAnsi="Aptos" w:cs="Arial"/>
          <w:vanish/>
          <w:lang w:eastAsia="ja-JP"/>
        </w:rPr>
        <w:t>collective</w:t>
      </w:r>
      <w:r w:rsidRPr="00506EBE">
        <w:rPr>
          <w:rFonts w:ascii="Aptos" w:eastAsia="MS Mincho" w:hAnsi="Aptos" w:cs="Arial"/>
          <w:lang w:eastAsia="ja-JP"/>
        </w:rPr>
        <w:t xml:space="preserve"> </w:t>
      </w:r>
      <w:r w:rsidRPr="00506EBE">
        <w:rPr>
          <w:rFonts w:ascii="Aptos" w:eastAsia="MS Mincho" w:hAnsi="Aptos" w:cs="Arial"/>
          <w:vanish/>
          <w:lang w:eastAsia="ja-JP"/>
        </w:rPr>
        <w:t>bargaining</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reduced</w:t>
      </w:r>
      <w:r w:rsidRPr="00506EBE">
        <w:rPr>
          <w:rFonts w:ascii="Aptos" w:eastAsia="MS Mincho" w:hAnsi="Aptos" w:cs="Arial"/>
          <w:lang w:eastAsia="ja-JP"/>
        </w:rPr>
        <w:t xml:space="preserve"> </w:t>
      </w:r>
      <w:r w:rsidRPr="00506EBE">
        <w:rPr>
          <w:rFonts w:ascii="Aptos" w:eastAsia="MS Mincho" w:hAnsi="Aptos" w:cs="Arial"/>
          <w:vanish/>
          <w:lang w:eastAsia="ja-JP"/>
        </w:rPr>
        <w:t>gender</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gaps</w:t>
      </w:r>
      <w:r w:rsidRPr="00506EBE">
        <w:rPr>
          <w:rFonts w:ascii="Aptos" w:eastAsia="MS Mincho" w:hAnsi="Aptos" w:cs="Arial"/>
          <w:lang w:eastAsia="ja-JP"/>
        </w:rPr>
        <w:t xml:space="preserve"> </w:t>
      </w:r>
      <w:r w:rsidRPr="00506EBE">
        <w:rPr>
          <w:rFonts w:ascii="Aptos" w:eastAsia="MS Mincho" w:hAnsi="Aptos" w:cs="Arial"/>
          <w:vanish/>
          <w:lang w:eastAsia="ja-JP"/>
        </w:rPr>
        <w:t>amongst</w:t>
      </w:r>
      <w:r w:rsidRPr="00506EBE">
        <w:rPr>
          <w:rFonts w:ascii="Aptos" w:eastAsia="MS Mincho" w:hAnsi="Aptos" w:cs="Arial"/>
          <w:lang w:eastAsia="ja-JP"/>
        </w:rPr>
        <w:t xml:space="preserve"> </w:t>
      </w:r>
      <w:r w:rsidRPr="00506EBE">
        <w:rPr>
          <w:rFonts w:ascii="Aptos" w:eastAsia="MS Mincho" w:hAnsi="Aptos" w:cs="Arial"/>
          <w:vanish/>
          <w:lang w:eastAsia="ja-JP"/>
        </w:rPr>
        <w:t>teachers.[13]</w:t>
      </w:r>
      <w:r w:rsidRPr="00506EBE">
        <w:rPr>
          <w:rFonts w:ascii="Aptos" w:eastAsia="MS Mincho" w:hAnsi="Aptos" w:cs="Arial"/>
          <w:lang w:eastAsia="ja-JP"/>
        </w:rPr>
        <w:t xml:space="preserve"> </w:t>
      </w:r>
      <w:r w:rsidRPr="00506EBE">
        <w:rPr>
          <w:rFonts w:ascii="Aptos" w:eastAsia="MS Mincho" w:hAnsi="Aptos" w:cs="Arial"/>
          <w:vanish/>
          <w:lang w:eastAsia="ja-JP"/>
        </w:rPr>
        <w:t>Spillovers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positive</w:t>
      </w:r>
      <w:r w:rsidRPr="00506EBE">
        <w:rPr>
          <w:rFonts w:ascii="Aptos" w:eastAsia="MS Mincho" w:hAnsi="Aptos" w:cs="Arial"/>
          <w:lang w:eastAsia="ja-JP"/>
        </w:rPr>
        <w:t xml:space="preserve"> </w:t>
      </w:r>
      <w:r w:rsidRPr="00506EBE">
        <w:rPr>
          <w:rFonts w:ascii="Aptos" w:eastAsia="MS Mincho" w:hAnsi="Aptos" w:cs="Arial"/>
          <w:vanish/>
          <w:lang w:eastAsia="ja-JP"/>
        </w:rPr>
        <w:t>effects</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not</w:t>
      </w:r>
      <w:r w:rsidRPr="00506EBE">
        <w:rPr>
          <w:rFonts w:ascii="Aptos" w:eastAsia="MS Mincho" w:hAnsi="Aptos" w:cs="Arial"/>
          <w:lang w:eastAsia="ja-JP"/>
        </w:rPr>
        <w:t xml:space="preserve"> </w:t>
      </w:r>
      <w:r w:rsidRPr="00506EBE">
        <w:rPr>
          <w:rFonts w:ascii="Aptos" w:eastAsia="MS Mincho" w:hAnsi="Aptos" w:cs="Arial"/>
          <w:vanish/>
          <w:lang w:eastAsia="ja-JP"/>
        </w:rPr>
        <w:t>limited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Nonunionized firms in competition with unionized workplaces may choose to raise wages</w:t>
      </w:r>
      <w:r w:rsidRPr="00506EBE">
        <w:rPr>
          <w:rFonts w:ascii="Aptos" w:eastAsia="MS Mincho" w:hAnsi="Aptos" w:cs="Arial"/>
          <w:highlight w:val="yellow"/>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change</w:t>
      </w:r>
      <w:r w:rsidRPr="00506EBE">
        <w:rPr>
          <w:rFonts w:ascii="Aptos" w:eastAsia="MS Mincho" w:hAnsi="Aptos" w:cs="Arial"/>
          <w:lang w:eastAsia="ja-JP"/>
        </w:rPr>
        <w:t xml:space="preserve"> </w:t>
      </w:r>
      <w:r w:rsidRPr="00506EBE">
        <w:rPr>
          <w:rFonts w:ascii="Aptos" w:eastAsia="MS Mincho" w:hAnsi="Aptos" w:cs="Arial"/>
          <w:vanish/>
          <w:lang w:eastAsia="ja-JP"/>
        </w:rPr>
        <w:t>hiring</w:t>
      </w:r>
      <w:r w:rsidRPr="00506EBE">
        <w:rPr>
          <w:rFonts w:ascii="Aptos" w:eastAsia="MS Mincho" w:hAnsi="Aptos" w:cs="Arial"/>
          <w:lang w:eastAsia="ja-JP"/>
        </w:rPr>
        <w:t xml:space="preserve"> </w:t>
      </w:r>
      <w:r w:rsidRPr="00506EBE">
        <w:rPr>
          <w:rFonts w:ascii="Aptos" w:eastAsia="MS Mincho" w:hAnsi="Aptos" w:cs="Arial"/>
          <w:vanish/>
          <w:lang w:eastAsia="ja-JP"/>
        </w:rPr>
        <w:t>practices,</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improve</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environment</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attract</w:t>
      </w:r>
      <w:r w:rsidRPr="00506EBE">
        <w:rPr>
          <w:rFonts w:ascii="Aptos" w:eastAsia="MS Mincho" w:hAnsi="Aptos" w:cs="Arial"/>
          <w:lang w:eastAsia="ja-JP"/>
        </w:rPr>
        <w:t xml:space="preserve"> </w:t>
      </w:r>
      <w:r w:rsidRPr="00506EBE">
        <w:rPr>
          <w:rFonts w:ascii="Aptos" w:eastAsia="MS Mincho" w:hAnsi="Aptos" w:cs="Arial"/>
          <w:vanish/>
          <w:lang w:eastAsia="ja-JP"/>
        </w:rPr>
        <w:t>workers.[14]</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also</w:t>
      </w:r>
      <w:r w:rsidRPr="00506EBE">
        <w:rPr>
          <w:rFonts w:ascii="Aptos" w:eastAsia="MS Mincho" w:hAnsi="Aptos" w:cs="Arial"/>
          <w:lang w:eastAsia="ja-JP"/>
        </w:rPr>
        <w:t xml:space="preserve"> </w:t>
      </w:r>
      <w:r w:rsidRPr="00506EBE">
        <w:rPr>
          <w:rFonts w:ascii="Aptos" w:eastAsia="MS Mincho" w:hAnsi="Aptos" w:cs="Arial"/>
          <w:vanish/>
          <w:lang w:eastAsia="ja-JP"/>
        </w:rPr>
        <w:t>affect</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norms</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say,</w:t>
      </w:r>
      <w:r w:rsidRPr="00506EBE">
        <w:rPr>
          <w:rFonts w:ascii="Aptos" w:eastAsia="MS Mincho" w:hAnsi="Aptos" w:cs="Arial"/>
          <w:lang w:eastAsia="ja-JP"/>
        </w:rPr>
        <w:t xml:space="preserve"> </w:t>
      </w:r>
      <w:r w:rsidRPr="00506EBE">
        <w:rPr>
          <w:rFonts w:ascii="Aptos" w:eastAsia="MS Mincho" w:hAnsi="Aptos" w:cs="Arial"/>
          <w:vanish/>
          <w:lang w:eastAsia="ja-JP"/>
        </w:rPr>
        <w:t>lobbying</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workplace</w:t>
      </w:r>
      <w:r w:rsidRPr="00506EBE">
        <w:rPr>
          <w:rFonts w:ascii="Aptos" w:eastAsia="MS Mincho" w:hAnsi="Aptos" w:cs="Arial"/>
          <w:lang w:eastAsia="ja-JP"/>
        </w:rPr>
        <w:t xml:space="preserve"> </w:t>
      </w:r>
      <w:r w:rsidRPr="00506EBE">
        <w:rPr>
          <w:rFonts w:ascii="Aptos" w:eastAsia="MS Mincho" w:hAnsi="Aptos" w:cs="Arial"/>
          <w:vanish/>
          <w:lang w:eastAsia="ja-JP"/>
        </w:rPr>
        <w:t>safety</w:t>
      </w:r>
      <w:r w:rsidRPr="00506EBE">
        <w:rPr>
          <w:rFonts w:ascii="Aptos" w:eastAsia="MS Mincho" w:hAnsi="Aptos" w:cs="Arial"/>
          <w:lang w:eastAsia="ja-JP"/>
        </w:rPr>
        <w:t xml:space="preserve"> </w:t>
      </w:r>
      <w:r w:rsidRPr="00506EBE">
        <w:rPr>
          <w:rFonts w:ascii="Aptos" w:eastAsia="MS Mincho" w:hAnsi="Aptos" w:cs="Arial"/>
          <w:vanish/>
          <w:lang w:eastAsia="ja-JP"/>
        </w:rPr>
        <w:t>improvements,</w:t>
      </w:r>
      <w:r w:rsidRPr="00506EBE">
        <w:rPr>
          <w:rFonts w:ascii="Aptos" w:eastAsia="MS Mincho" w:hAnsi="Aptos" w:cs="Arial"/>
          <w:lang w:eastAsia="ja-JP"/>
        </w:rPr>
        <w:t xml:space="preserve"> </w:t>
      </w:r>
      <w:r w:rsidRPr="00506EBE">
        <w:rPr>
          <w:rFonts w:ascii="Aptos" w:eastAsia="MS Mincho" w:hAnsi="Aptos" w:cs="Arial"/>
          <w:vanish/>
          <w:lang w:eastAsia="ja-JP"/>
        </w:rPr>
        <w:t>or</w:t>
      </w:r>
      <w:r w:rsidRPr="00506EBE">
        <w:rPr>
          <w:rFonts w:ascii="Aptos" w:eastAsia="MS Mincho" w:hAnsi="Aptos" w:cs="Arial"/>
          <w:lang w:eastAsia="ja-JP"/>
        </w:rPr>
        <w:t xml:space="preserve"> </w:t>
      </w:r>
      <w:r w:rsidRPr="00506EBE">
        <w:rPr>
          <w:rFonts w:ascii="Aptos" w:eastAsia="MS Mincho" w:hAnsi="Aptos" w:cs="Arial"/>
          <w:vanish/>
          <w:lang w:eastAsia="ja-JP"/>
        </w:rPr>
        <w:t>advocating</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changes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minimum</w:t>
      </w:r>
      <w:r w:rsidRPr="00506EBE">
        <w:rPr>
          <w:rFonts w:ascii="Aptos" w:eastAsia="MS Mincho" w:hAnsi="Aptos" w:cs="Arial"/>
          <w:lang w:eastAsia="ja-JP"/>
        </w:rPr>
        <w:t xml:space="preserve"> </w:t>
      </w:r>
      <w:r w:rsidRPr="00506EBE">
        <w:rPr>
          <w:rFonts w:ascii="Aptos" w:eastAsia="MS Mincho" w:hAnsi="Aptos" w:cs="Arial"/>
          <w:vanish/>
          <w:lang w:eastAsia="ja-JP"/>
        </w:rPr>
        <w:t>wage</w:t>
      </w:r>
      <w:r w:rsidRPr="00506EBE">
        <w:rPr>
          <w:rFonts w:ascii="Aptos" w:eastAsia="MS Mincho" w:hAnsi="Aptos" w:cs="Arial"/>
          <w:lang w:eastAsia="ja-JP"/>
        </w:rPr>
        <w:t xml:space="preserve"> </w:t>
      </w:r>
      <w:r w:rsidRPr="00506EBE">
        <w:rPr>
          <w:rFonts w:ascii="Aptos" w:eastAsia="MS Mincho" w:hAnsi="Aptos" w:cs="Arial"/>
          <w:vanish/>
          <w:lang w:eastAsia="ja-JP"/>
        </w:rPr>
        <w:t>laws.[15]</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empirical</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finds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these positive spillovers exist</w:t>
      </w:r>
      <w:r w:rsidRPr="00506EBE">
        <w:rPr>
          <w:rFonts w:ascii="Aptos" w:eastAsia="MS Mincho" w:hAnsi="Aptos" w:cs="Arial"/>
          <w:highlight w:val="yellow"/>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Each</w:t>
      </w:r>
      <w:r w:rsidRPr="00506EBE">
        <w:rPr>
          <w:rFonts w:ascii="Aptos" w:eastAsia="MS Mincho" w:hAnsi="Aptos" w:cs="Arial"/>
          <w:lang w:eastAsia="ja-JP"/>
        </w:rPr>
        <w:t xml:space="preserve"> </w:t>
      </w:r>
      <w:r w:rsidRPr="00506EBE">
        <w:rPr>
          <w:rFonts w:ascii="Aptos" w:eastAsia="MS Mincho" w:hAnsi="Aptos" w:cs="Arial"/>
          <w:vanish/>
          <w:lang w:eastAsia="ja-JP"/>
        </w:rPr>
        <w:t>1</w:t>
      </w:r>
      <w:r w:rsidRPr="00506EBE">
        <w:rPr>
          <w:rFonts w:ascii="Aptos" w:eastAsia="MS Mincho" w:hAnsi="Aptos" w:cs="Arial"/>
          <w:lang w:eastAsia="ja-JP"/>
        </w:rPr>
        <w:t xml:space="preserve"> </w:t>
      </w:r>
      <w:r w:rsidRPr="00506EBE">
        <w:rPr>
          <w:rFonts w:ascii="Aptos" w:eastAsia="MS Mincho" w:hAnsi="Aptos" w:cs="Arial"/>
          <w:vanish/>
          <w:lang w:eastAsia="ja-JP"/>
        </w:rPr>
        <w:t>percentage</w:t>
      </w:r>
      <w:r w:rsidRPr="00506EBE">
        <w:rPr>
          <w:rFonts w:ascii="Aptos" w:eastAsia="MS Mincho" w:hAnsi="Aptos" w:cs="Arial"/>
          <w:lang w:eastAsia="ja-JP"/>
        </w:rPr>
        <w:t xml:space="preserve"> </w:t>
      </w:r>
      <w:r w:rsidRPr="00506EBE">
        <w:rPr>
          <w:rFonts w:ascii="Aptos" w:eastAsia="MS Mincho" w:hAnsi="Aptos" w:cs="Arial"/>
          <w:vanish/>
          <w:lang w:eastAsia="ja-JP"/>
        </w:rPr>
        <w:t>point</w:t>
      </w:r>
      <w:r w:rsidRPr="00506EBE">
        <w:rPr>
          <w:rFonts w:ascii="Aptos" w:eastAsia="MS Mincho" w:hAnsi="Aptos" w:cs="Arial"/>
          <w:lang w:eastAsia="ja-JP"/>
        </w:rPr>
        <w:t xml:space="preserve"> </w:t>
      </w:r>
      <w:r w:rsidRPr="00506EBE">
        <w:rPr>
          <w:rFonts w:ascii="Aptos" w:eastAsia="MS Mincho" w:hAnsi="Aptos" w:cs="Arial"/>
          <w:vanish/>
          <w:lang w:eastAsia="ja-JP"/>
        </w:rPr>
        <w:t>increase</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private-sector</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membership</w:t>
      </w:r>
      <w:r w:rsidRPr="00506EBE">
        <w:rPr>
          <w:rFonts w:ascii="Aptos" w:eastAsia="MS Mincho" w:hAnsi="Aptos" w:cs="Arial"/>
          <w:lang w:eastAsia="ja-JP"/>
        </w:rPr>
        <w:t xml:space="preserve"> </w:t>
      </w:r>
      <w:r w:rsidRPr="00506EBE">
        <w:rPr>
          <w:rFonts w:ascii="Aptos" w:eastAsia="MS Mincho" w:hAnsi="Aptos" w:cs="Arial"/>
          <w:vanish/>
          <w:lang w:eastAsia="ja-JP"/>
        </w:rPr>
        <w:t>rates</w:t>
      </w:r>
      <w:r w:rsidRPr="00506EBE">
        <w:rPr>
          <w:rFonts w:ascii="Aptos" w:eastAsia="MS Mincho" w:hAnsi="Aptos" w:cs="Arial"/>
          <w:lang w:eastAsia="ja-JP"/>
        </w:rPr>
        <w:t xml:space="preserve"> </w:t>
      </w:r>
      <w:r w:rsidRPr="00506EBE">
        <w:rPr>
          <w:rFonts w:ascii="Aptos" w:eastAsia="MS Mincho" w:hAnsi="Aptos" w:cs="Arial"/>
          <w:vanish/>
          <w:lang w:eastAsia="ja-JP"/>
        </w:rPr>
        <w:t>translates</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about</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0.3</w:t>
      </w:r>
      <w:r w:rsidRPr="00506EBE">
        <w:rPr>
          <w:rFonts w:ascii="Aptos" w:eastAsia="MS Mincho" w:hAnsi="Aptos" w:cs="Arial"/>
          <w:lang w:eastAsia="ja-JP"/>
        </w:rPr>
        <w:t xml:space="preserve"> </w:t>
      </w:r>
      <w:r w:rsidRPr="00506EBE">
        <w:rPr>
          <w:rFonts w:ascii="Aptos" w:eastAsia="MS Mincho" w:hAnsi="Aptos" w:cs="Arial"/>
          <w:vanish/>
          <w:lang w:eastAsia="ja-JP"/>
        </w:rPr>
        <w:t>percent</w:t>
      </w:r>
      <w:r w:rsidRPr="00506EBE">
        <w:rPr>
          <w:rFonts w:ascii="Aptos" w:eastAsia="MS Mincho" w:hAnsi="Aptos" w:cs="Arial"/>
          <w:lang w:eastAsia="ja-JP"/>
        </w:rPr>
        <w:t xml:space="preserve"> </w:t>
      </w:r>
      <w:r w:rsidRPr="00506EBE">
        <w:rPr>
          <w:rFonts w:ascii="Aptos" w:eastAsia="MS Mincho" w:hAnsi="Aptos" w:cs="Arial"/>
          <w:vanish/>
          <w:lang w:eastAsia="ja-JP"/>
        </w:rPr>
        <w:t>increase</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wages.</w:t>
      </w:r>
      <w:r w:rsidRPr="00506EBE">
        <w:rPr>
          <w:rFonts w:ascii="Aptos" w:eastAsia="MS Mincho" w:hAnsi="Aptos" w:cs="Arial"/>
          <w:lang w:eastAsia="ja-JP"/>
        </w:rPr>
        <w:t xml:space="preserve"> </w:t>
      </w:r>
      <w:r w:rsidRPr="00506EBE">
        <w:rPr>
          <w:rFonts w:ascii="Aptos" w:eastAsia="MS Mincho" w:hAnsi="Aptos" w:cs="Arial"/>
          <w:vanish/>
          <w:lang w:eastAsia="ja-JP"/>
        </w:rPr>
        <w:t>These</w:t>
      </w:r>
      <w:r w:rsidRPr="00506EBE">
        <w:rPr>
          <w:rFonts w:ascii="Aptos" w:eastAsia="MS Mincho" w:hAnsi="Aptos" w:cs="Arial"/>
          <w:lang w:eastAsia="ja-JP"/>
        </w:rPr>
        <w:t xml:space="preserve"> </w:t>
      </w:r>
      <w:r w:rsidRPr="00506EBE">
        <w:rPr>
          <w:rFonts w:ascii="Aptos" w:eastAsia="MS Mincho" w:hAnsi="Aptos" w:cs="Arial"/>
          <w:vanish/>
          <w:lang w:eastAsia="ja-JP"/>
        </w:rPr>
        <w:t>estimates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larger</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without</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college</w:t>
      </w:r>
      <w:r w:rsidRPr="00506EBE">
        <w:rPr>
          <w:rFonts w:ascii="Aptos" w:eastAsia="MS Mincho" w:hAnsi="Aptos" w:cs="Arial"/>
          <w:lang w:eastAsia="ja-JP"/>
        </w:rPr>
        <w:t xml:space="preserve"> </w:t>
      </w:r>
      <w:r w:rsidRPr="00506EBE">
        <w:rPr>
          <w:rFonts w:ascii="Aptos" w:eastAsia="MS Mincho" w:hAnsi="Aptos" w:cs="Arial"/>
          <w:vanish/>
          <w:lang w:eastAsia="ja-JP"/>
        </w:rPr>
        <w:t>degree,</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majority</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America’s</w:t>
      </w:r>
      <w:r w:rsidRPr="00506EBE">
        <w:rPr>
          <w:rFonts w:ascii="Aptos" w:eastAsia="MS Mincho" w:hAnsi="Aptos" w:cs="Arial"/>
          <w:lang w:eastAsia="ja-JP"/>
        </w:rPr>
        <w:t xml:space="preserve"> </w:t>
      </w:r>
      <w:r w:rsidRPr="00506EBE">
        <w:rPr>
          <w:rFonts w:ascii="Aptos" w:eastAsia="MS Mincho" w:hAnsi="Aptos" w:cs="Arial"/>
          <w:vanish/>
          <w:lang w:eastAsia="ja-JP"/>
        </w:rPr>
        <w:t>workforce.[16]</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may</w:t>
      </w:r>
      <w:r w:rsidRPr="00506EBE">
        <w:rPr>
          <w:rFonts w:ascii="Aptos" w:eastAsia="MS Mincho" w:hAnsi="Aptos" w:cs="Arial"/>
          <w:lang w:eastAsia="ja-JP"/>
        </w:rPr>
        <w:t xml:space="preserve"> </w:t>
      </w:r>
      <w:r w:rsidRPr="00506EBE">
        <w:rPr>
          <w:rFonts w:ascii="Aptos" w:eastAsia="MS Mincho" w:hAnsi="Aptos" w:cs="Arial"/>
          <w:vanish/>
          <w:lang w:eastAsia="ja-JP"/>
        </w:rPr>
        <w:t>also</w:t>
      </w:r>
      <w:r w:rsidRPr="00506EBE">
        <w:rPr>
          <w:rFonts w:ascii="Aptos" w:eastAsia="MS Mincho" w:hAnsi="Aptos" w:cs="Arial"/>
          <w:lang w:eastAsia="ja-JP"/>
        </w:rPr>
        <w:t xml:space="preserve"> </w:t>
      </w:r>
      <w:r w:rsidRPr="00506EBE">
        <w:rPr>
          <w:rFonts w:ascii="Aptos" w:eastAsia="MS Mincho" w:hAnsi="Aptos" w:cs="Arial"/>
          <w:vanish/>
          <w:lang w:eastAsia="ja-JP"/>
        </w:rPr>
        <w:t>produce</w:t>
      </w:r>
      <w:r w:rsidRPr="00506EBE">
        <w:rPr>
          <w:rFonts w:ascii="Aptos" w:eastAsia="MS Mincho" w:hAnsi="Aptos" w:cs="Arial"/>
          <w:lang w:eastAsia="ja-JP"/>
        </w:rPr>
        <w:t xml:space="preserve"> </w:t>
      </w:r>
      <w:r w:rsidRPr="00506EBE">
        <w:rPr>
          <w:rFonts w:ascii="Aptos" w:eastAsia="MS Mincho" w:hAnsi="Aptos" w:cs="Arial"/>
          <w:vanish/>
          <w:lang w:eastAsia="ja-JP"/>
        </w:rPr>
        <w:t>benefits</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communities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extend</w:t>
      </w:r>
      <w:r w:rsidRPr="00506EBE">
        <w:rPr>
          <w:rFonts w:ascii="Aptos" w:eastAsia="MS Mincho" w:hAnsi="Aptos" w:cs="Arial"/>
          <w:lang w:eastAsia="ja-JP"/>
        </w:rPr>
        <w:t xml:space="preserve"> </w:t>
      </w:r>
      <w:r w:rsidRPr="00506EBE">
        <w:rPr>
          <w:rFonts w:ascii="Aptos" w:eastAsia="MS Mincho" w:hAnsi="Aptos" w:cs="Arial"/>
          <w:vanish/>
          <w:lang w:eastAsia="ja-JP"/>
        </w:rPr>
        <w:t>beyond</w:t>
      </w:r>
      <w:r w:rsidRPr="00506EBE">
        <w:rPr>
          <w:rFonts w:ascii="Aptos" w:eastAsia="MS Mincho" w:hAnsi="Aptos" w:cs="Arial"/>
          <w:lang w:eastAsia="ja-JP"/>
        </w:rPr>
        <w:t xml:space="preserve"> </w:t>
      </w:r>
      <w:r w:rsidRPr="00506EBE">
        <w:rPr>
          <w:rFonts w:ascii="Aptos" w:eastAsia="MS Mincho" w:hAnsi="Aptos" w:cs="Arial"/>
          <w:vanish/>
          <w:lang w:eastAsia="ja-JP"/>
        </w:rPr>
        <w:t>individual</w:t>
      </w:r>
      <w:r w:rsidRPr="00506EBE">
        <w:rPr>
          <w:rFonts w:ascii="Aptos" w:eastAsia="MS Mincho" w:hAnsi="Aptos" w:cs="Arial"/>
          <w:lang w:eastAsia="ja-JP"/>
        </w:rPr>
        <w:t xml:space="preserve"> </w:t>
      </w:r>
      <w:r w:rsidRPr="00506EBE">
        <w:rPr>
          <w:rFonts w:ascii="Aptos" w:eastAsia="MS Mincho" w:hAnsi="Aptos" w:cs="Arial"/>
          <w:vanish/>
          <w:lang w:eastAsia="ja-JP"/>
        </w:rPr>
        <w:t>workers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employers</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enhancing</w:t>
      </w:r>
      <w:r w:rsidRPr="00506EBE">
        <w:rPr>
          <w:rFonts w:ascii="Aptos" w:eastAsia="MS Mincho" w:hAnsi="Aptos" w:cs="Arial"/>
          <w:lang w:eastAsia="ja-JP"/>
        </w:rPr>
        <w:t xml:space="preserve"> </w:t>
      </w:r>
      <w:r w:rsidRPr="00506EBE">
        <w:rPr>
          <w:rFonts w:ascii="Aptos" w:eastAsia="MS Mincho" w:hAnsi="Aptos" w:cs="Arial"/>
          <w:vanish/>
          <w:lang w:eastAsia="ja-JP"/>
        </w:rPr>
        <w:t>social</w:t>
      </w:r>
      <w:r w:rsidRPr="00506EBE">
        <w:rPr>
          <w:rFonts w:ascii="Aptos" w:eastAsia="MS Mincho" w:hAnsi="Aptos" w:cs="Arial"/>
          <w:lang w:eastAsia="ja-JP"/>
        </w:rPr>
        <w:t xml:space="preserve"> </w:t>
      </w:r>
      <w:r w:rsidRPr="00506EBE">
        <w:rPr>
          <w:rFonts w:ascii="Aptos" w:eastAsia="MS Mincho" w:hAnsi="Aptos" w:cs="Arial"/>
          <w:vanish/>
          <w:lang w:eastAsia="ja-JP"/>
        </w:rPr>
        <w:t>capital</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civic</w:t>
      </w:r>
      <w:r w:rsidRPr="00506EBE">
        <w:rPr>
          <w:rFonts w:ascii="Aptos" w:eastAsia="MS Mincho" w:hAnsi="Aptos" w:cs="Arial"/>
          <w:lang w:eastAsia="ja-JP"/>
        </w:rPr>
        <w:t xml:space="preserve"> </w:t>
      </w:r>
      <w:r w:rsidRPr="00506EBE">
        <w:rPr>
          <w:rFonts w:ascii="Aptos" w:eastAsia="MS Mincho" w:hAnsi="Aptos" w:cs="Arial"/>
          <w:vanish/>
          <w:lang w:eastAsia="ja-JP"/>
        </w:rPr>
        <w:t>engagement.</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w:t>
      </w:r>
      <w:r w:rsidRPr="00506EBE">
        <w:rPr>
          <w:rFonts w:ascii="Aptos" w:eastAsia="MS Mincho" w:hAnsi="Aptos" w:cs="Arial"/>
          <w:lang w:eastAsia="ja-JP"/>
        </w:rPr>
        <w:t xml:space="preserve"> </w:t>
      </w:r>
      <w:r w:rsidRPr="00506EBE">
        <w:rPr>
          <w:rFonts w:ascii="Aptos" w:eastAsia="MS Mincho" w:hAnsi="Aptos" w:cs="Arial"/>
          <w:vanish/>
          <w:lang w:eastAsia="ja-JP"/>
        </w:rPr>
        <w:t>vote</w:t>
      </w:r>
      <w:r w:rsidRPr="00506EBE">
        <w:rPr>
          <w:rFonts w:ascii="Aptos" w:eastAsia="MS Mincho" w:hAnsi="Aptos" w:cs="Arial"/>
          <w:lang w:eastAsia="ja-JP"/>
        </w:rPr>
        <w:t xml:space="preserve"> </w:t>
      </w:r>
      <w:r w:rsidRPr="00506EBE">
        <w:rPr>
          <w:rFonts w:ascii="Aptos" w:eastAsia="MS Mincho" w:hAnsi="Aptos" w:cs="Arial"/>
          <w:vanish/>
          <w:lang w:eastAsia="ja-JP"/>
        </w:rPr>
        <w:t>12</w:t>
      </w:r>
      <w:r w:rsidRPr="00506EBE">
        <w:rPr>
          <w:rFonts w:ascii="Aptos" w:eastAsia="MS Mincho" w:hAnsi="Aptos" w:cs="Arial"/>
          <w:lang w:eastAsia="ja-JP"/>
        </w:rPr>
        <w:t xml:space="preserve"> </w:t>
      </w:r>
      <w:r w:rsidRPr="00506EBE">
        <w:rPr>
          <w:rFonts w:ascii="Aptos" w:eastAsia="MS Mincho" w:hAnsi="Aptos" w:cs="Arial"/>
          <w:vanish/>
          <w:lang w:eastAsia="ja-JP"/>
        </w:rPr>
        <w:t>percentage</w:t>
      </w:r>
      <w:r w:rsidRPr="00506EBE">
        <w:rPr>
          <w:rFonts w:ascii="Aptos" w:eastAsia="MS Mincho" w:hAnsi="Aptos" w:cs="Arial"/>
          <w:lang w:eastAsia="ja-JP"/>
        </w:rPr>
        <w:t xml:space="preserve"> </w:t>
      </w:r>
      <w:r w:rsidRPr="00506EBE">
        <w:rPr>
          <w:rFonts w:ascii="Aptos" w:eastAsia="MS Mincho" w:hAnsi="Aptos" w:cs="Arial"/>
          <w:vanish/>
          <w:lang w:eastAsia="ja-JP"/>
        </w:rPr>
        <w:t>points</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often</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members,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members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households</w:t>
      </w:r>
      <w:r w:rsidRPr="00506EBE">
        <w:rPr>
          <w:rFonts w:ascii="Aptos" w:eastAsia="MS Mincho" w:hAnsi="Aptos" w:cs="Arial"/>
          <w:lang w:eastAsia="ja-JP"/>
        </w:rPr>
        <w:t xml:space="preserve"> </w:t>
      </w:r>
      <w:r w:rsidRPr="00506EBE">
        <w:rPr>
          <w:rFonts w:ascii="Aptos" w:eastAsia="MS Mincho" w:hAnsi="Aptos" w:cs="Arial"/>
          <w:vanish/>
          <w:lang w:eastAsia="ja-JP"/>
        </w:rPr>
        <w:t>vote</w:t>
      </w:r>
      <w:r w:rsidRPr="00506EBE">
        <w:rPr>
          <w:rFonts w:ascii="Aptos" w:eastAsia="MS Mincho" w:hAnsi="Aptos" w:cs="Arial"/>
          <w:lang w:eastAsia="ja-JP"/>
        </w:rPr>
        <w:t xml:space="preserve"> </w:t>
      </w:r>
      <w:r w:rsidRPr="00506EBE">
        <w:rPr>
          <w:rFonts w:ascii="Aptos" w:eastAsia="MS Mincho" w:hAnsi="Aptos" w:cs="Arial"/>
          <w:vanish/>
          <w:lang w:eastAsia="ja-JP"/>
        </w:rPr>
        <w:t>3</w:t>
      </w:r>
      <w:r w:rsidRPr="00506EBE">
        <w:rPr>
          <w:rFonts w:ascii="Aptos" w:eastAsia="MS Mincho" w:hAnsi="Aptos" w:cs="Arial"/>
          <w:lang w:eastAsia="ja-JP"/>
        </w:rPr>
        <w:t xml:space="preserve"> </w:t>
      </w:r>
      <w:r w:rsidRPr="00506EBE">
        <w:rPr>
          <w:rFonts w:ascii="Aptos" w:eastAsia="MS Mincho" w:hAnsi="Aptos" w:cs="Arial"/>
          <w:vanish/>
          <w:lang w:eastAsia="ja-JP"/>
        </w:rPr>
        <w:t>percentage</w:t>
      </w:r>
      <w:r w:rsidRPr="00506EBE">
        <w:rPr>
          <w:rFonts w:ascii="Aptos" w:eastAsia="MS Mincho" w:hAnsi="Aptos" w:cs="Arial"/>
          <w:lang w:eastAsia="ja-JP"/>
        </w:rPr>
        <w:t xml:space="preserve"> </w:t>
      </w:r>
      <w:r w:rsidRPr="00506EBE">
        <w:rPr>
          <w:rFonts w:ascii="Aptos" w:eastAsia="MS Mincho" w:hAnsi="Aptos" w:cs="Arial"/>
          <w:vanish/>
          <w:lang w:eastAsia="ja-JP"/>
        </w:rPr>
        <w:t>points</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often</w:t>
      </w:r>
      <w:r w:rsidRPr="00506EBE">
        <w:rPr>
          <w:rFonts w:ascii="Aptos" w:eastAsia="MS Mincho" w:hAnsi="Aptos" w:cs="Arial"/>
          <w:lang w:eastAsia="ja-JP"/>
        </w:rPr>
        <w:t xml:space="preserve"> </w:t>
      </w:r>
      <w:r w:rsidRPr="00506EBE">
        <w:rPr>
          <w:rFonts w:ascii="Aptos" w:eastAsia="MS Mincho" w:hAnsi="Aptos" w:cs="Arial"/>
          <w:vanish/>
          <w:lang w:eastAsia="ja-JP"/>
        </w:rPr>
        <w:t>than</w:t>
      </w:r>
      <w:r w:rsidRPr="00506EBE">
        <w:rPr>
          <w:rFonts w:ascii="Aptos" w:eastAsia="MS Mincho" w:hAnsi="Aptos" w:cs="Arial"/>
          <w:lang w:eastAsia="ja-JP"/>
        </w:rPr>
        <w:t xml:space="preserve"> </w:t>
      </w:r>
      <w:r w:rsidRPr="00506EBE">
        <w:rPr>
          <w:rFonts w:ascii="Aptos" w:eastAsia="MS Mincho" w:hAnsi="Aptos" w:cs="Arial"/>
          <w:vanish/>
          <w:lang w:eastAsia="ja-JP"/>
        </w:rPr>
        <w:t>individuals</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nonunion</w:t>
      </w:r>
      <w:r w:rsidRPr="00506EBE">
        <w:rPr>
          <w:rFonts w:ascii="Aptos" w:eastAsia="MS Mincho" w:hAnsi="Aptos" w:cs="Arial"/>
          <w:lang w:eastAsia="ja-JP"/>
        </w:rPr>
        <w:t xml:space="preserve"> </w:t>
      </w:r>
      <w:r w:rsidRPr="00506EBE">
        <w:rPr>
          <w:rFonts w:ascii="Aptos" w:eastAsia="MS Mincho" w:hAnsi="Aptos" w:cs="Arial"/>
          <w:vanish/>
          <w:lang w:eastAsia="ja-JP"/>
        </w:rPr>
        <w:t>households.[17]</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addition,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members</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likely</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donate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charity,</w:t>
      </w:r>
      <w:r w:rsidRPr="00506EBE">
        <w:rPr>
          <w:rFonts w:ascii="Aptos" w:eastAsia="MS Mincho" w:hAnsi="Aptos" w:cs="Arial"/>
          <w:lang w:eastAsia="ja-JP"/>
        </w:rPr>
        <w:t xml:space="preserve"> </w:t>
      </w:r>
      <w:r w:rsidRPr="00506EBE">
        <w:rPr>
          <w:rFonts w:ascii="Aptos" w:eastAsia="MS Mincho" w:hAnsi="Aptos" w:cs="Arial"/>
          <w:vanish/>
          <w:lang w:eastAsia="ja-JP"/>
        </w:rPr>
        <w:t>attend</w:t>
      </w:r>
      <w:r w:rsidRPr="00506EBE">
        <w:rPr>
          <w:rFonts w:ascii="Aptos" w:eastAsia="MS Mincho" w:hAnsi="Aptos" w:cs="Arial"/>
          <w:lang w:eastAsia="ja-JP"/>
        </w:rPr>
        <w:t xml:space="preserve"> </w:t>
      </w:r>
      <w:r w:rsidRPr="00506EBE">
        <w:rPr>
          <w:rFonts w:ascii="Aptos" w:eastAsia="MS Mincho" w:hAnsi="Aptos" w:cs="Arial"/>
          <w:vanish/>
          <w:lang w:eastAsia="ja-JP"/>
        </w:rPr>
        <w:t>community</w:t>
      </w:r>
      <w:r w:rsidRPr="00506EBE">
        <w:rPr>
          <w:rFonts w:ascii="Aptos" w:eastAsia="MS Mincho" w:hAnsi="Aptos" w:cs="Arial"/>
          <w:lang w:eastAsia="ja-JP"/>
        </w:rPr>
        <w:t xml:space="preserve"> </w:t>
      </w:r>
      <w:r w:rsidRPr="00506EBE">
        <w:rPr>
          <w:rFonts w:ascii="Aptos" w:eastAsia="MS Mincho" w:hAnsi="Aptos" w:cs="Arial"/>
          <w:vanish/>
          <w:lang w:eastAsia="ja-JP"/>
        </w:rPr>
        <w:t>meetings,</w:t>
      </w:r>
      <w:r w:rsidRPr="00506EBE">
        <w:rPr>
          <w:rFonts w:ascii="Aptos" w:eastAsia="MS Mincho" w:hAnsi="Aptos" w:cs="Arial"/>
          <w:lang w:eastAsia="ja-JP"/>
        </w:rPr>
        <w:t xml:space="preserve"> </w:t>
      </w:r>
      <w:r w:rsidRPr="00506EBE">
        <w:rPr>
          <w:rFonts w:ascii="Aptos" w:eastAsia="MS Mincho" w:hAnsi="Aptos" w:cs="Arial"/>
          <w:vanish/>
          <w:lang w:eastAsia="ja-JP"/>
        </w:rPr>
        <w:t>participate</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neighborhood</w:t>
      </w:r>
      <w:r w:rsidRPr="00506EBE">
        <w:rPr>
          <w:rFonts w:ascii="Aptos" w:eastAsia="MS Mincho" w:hAnsi="Aptos" w:cs="Arial"/>
          <w:lang w:eastAsia="ja-JP"/>
        </w:rPr>
        <w:t xml:space="preserve"> </w:t>
      </w:r>
      <w:r w:rsidRPr="00506EBE">
        <w:rPr>
          <w:rFonts w:ascii="Aptos" w:eastAsia="MS Mincho" w:hAnsi="Aptos" w:cs="Arial"/>
          <w:vanish/>
          <w:lang w:eastAsia="ja-JP"/>
        </w:rPr>
        <w:t>project,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volunteer</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an</w:t>
      </w:r>
      <w:r w:rsidRPr="00506EBE">
        <w:rPr>
          <w:rFonts w:ascii="Aptos" w:eastAsia="MS Mincho" w:hAnsi="Aptos" w:cs="Arial"/>
          <w:lang w:eastAsia="ja-JP"/>
        </w:rPr>
        <w:t xml:space="preserve"> </w:t>
      </w:r>
      <w:r w:rsidRPr="00506EBE">
        <w:rPr>
          <w:rFonts w:ascii="Aptos" w:eastAsia="MS Mincho" w:hAnsi="Aptos" w:cs="Arial"/>
          <w:vanish/>
          <w:lang w:eastAsia="ja-JP"/>
        </w:rPr>
        <w:t>organization.[18]</w:t>
      </w:r>
      <w:r w:rsidRPr="00506EBE">
        <w:rPr>
          <w:rFonts w:ascii="Aptos" w:eastAsia="MS Mincho" w:hAnsi="Aptos" w:cs="Arial"/>
          <w:lang w:eastAsia="ja-JP"/>
        </w:rPr>
        <w:t xml:space="preserve"> </w:t>
      </w:r>
      <w:r w:rsidRPr="00506EBE">
        <w:rPr>
          <w:rFonts w:ascii="Aptos" w:eastAsia="MS Mincho" w:hAnsi="Aptos" w:cs="Arial"/>
          <w:vanish/>
          <w:lang w:eastAsia="ja-JP"/>
        </w:rPr>
        <w:t>Conclusion</w:t>
      </w:r>
      <w:r w:rsidRPr="00506EBE">
        <w:rPr>
          <w:rFonts w:ascii="Aptos" w:eastAsia="MS Mincho" w:hAnsi="Aptos" w:cs="Arial"/>
          <w:lang w:eastAsia="ja-JP"/>
        </w:rPr>
        <w:t xml:space="preserve"> </w:t>
      </w:r>
      <w:r w:rsidRPr="00506EBE">
        <w:rPr>
          <w:rFonts w:ascii="Aptos" w:eastAsia="MS Mincho" w:hAnsi="Aptos" w:cs="Arial"/>
          <w:vanish/>
          <w:lang w:eastAsia="ja-JP"/>
        </w:rPr>
        <w:t>Increased</w:t>
      </w:r>
      <w:r w:rsidRPr="00506EBE">
        <w:rPr>
          <w:rFonts w:ascii="Aptos" w:eastAsia="MS Mincho" w:hAnsi="Aptos" w:cs="Arial"/>
          <w:lang w:eastAsia="ja-JP"/>
        </w:rPr>
        <w:t xml:space="preserve"> </w:t>
      </w:r>
      <w:r w:rsidRPr="00506EBE">
        <w:rPr>
          <w:rFonts w:ascii="Aptos" w:eastAsia="MS Mincho" w:hAnsi="Aptos" w:cs="Arial"/>
          <w:vanish/>
          <w:lang w:eastAsia="ja-JP"/>
        </w:rPr>
        <w:t>unionization</w:t>
      </w:r>
      <w:r w:rsidRPr="00506EBE">
        <w:rPr>
          <w:rFonts w:ascii="Aptos" w:eastAsia="MS Mincho" w:hAnsi="Aptos" w:cs="Arial"/>
          <w:lang w:eastAsia="ja-JP"/>
        </w:rPr>
        <w:t xml:space="preserve"> </w:t>
      </w:r>
      <w:r w:rsidRPr="00506EBE">
        <w:rPr>
          <w:rFonts w:ascii="Aptos" w:eastAsia="MS Mincho" w:hAnsi="Aptos" w:cs="Arial"/>
          <w:vanish/>
          <w:lang w:eastAsia="ja-JP"/>
        </w:rPr>
        <w:t>has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potential</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contribute</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reversal</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stark</w:t>
      </w:r>
      <w:r w:rsidRPr="00506EBE">
        <w:rPr>
          <w:rFonts w:ascii="Aptos" w:eastAsia="MS Mincho" w:hAnsi="Aptos" w:cs="Arial"/>
          <w:lang w:eastAsia="ja-JP"/>
        </w:rPr>
        <w:t xml:space="preserve"> </w:t>
      </w:r>
      <w:r w:rsidRPr="00506EBE">
        <w:rPr>
          <w:rFonts w:ascii="Aptos" w:eastAsia="MS Mincho" w:hAnsi="Aptos" w:cs="Arial"/>
          <w:vanish/>
          <w:lang w:eastAsia="ja-JP"/>
        </w:rPr>
        <w:t>increase</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inequality</w:t>
      </w:r>
      <w:r w:rsidRPr="00506EBE">
        <w:rPr>
          <w:rFonts w:ascii="Aptos" w:eastAsia="MS Mincho" w:hAnsi="Aptos" w:cs="Arial"/>
          <w:lang w:eastAsia="ja-JP"/>
        </w:rPr>
        <w:t xml:space="preserve"> </w:t>
      </w:r>
      <w:r w:rsidRPr="00506EBE">
        <w:rPr>
          <w:rFonts w:ascii="Aptos" w:eastAsia="MS Mincho" w:hAnsi="Aptos" w:cs="Arial"/>
          <w:vanish/>
          <w:lang w:eastAsia="ja-JP"/>
        </w:rPr>
        <w:t>seen</w:t>
      </w:r>
      <w:r w:rsidRPr="00506EBE">
        <w:rPr>
          <w:rFonts w:ascii="Aptos" w:eastAsia="MS Mincho" w:hAnsi="Aptos" w:cs="Arial"/>
          <w:lang w:eastAsia="ja-JP"/>
        </w:rPr>
        <w:t xml:space="preserve"> </w:t>
      </w:r>
      <w:r w:rsidRPr="00506EBE">
        <w:rPr>
          <w:rFonts w:ascii="Aptos" w:eastAsia="MS Mincho" w:hAnsi="Aptos" w:cs="Arial"/>
          <w:vanish/>
          <w:lang w:eastAsia="ja-JP"/>
        </w:rPr>
        <w:t>over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last</w:t>
      </w:r>
      <w:r w:rsidRPr="00506EBE">
        <w:rPr>
          <w:rFonts w:ascii="Aptos" w:eastAsia="MS Mincho" w:hAnsi="Aptos" w:cs="Arial"/>
          <w:lang w:eastAsia="ja-JP"/>
        </w:rPr>
        <w:t xml:space="preserve"> </w:t>
      </w:r>
      <w:r w:rsidRPr="00506EBE">
        <w:rPr>
          <w:rFonts w:ascii="Aptos" w:eastAsia="MS Mincho" w:hAnsi="Aptos" w:cs="Arial"/>
          <w:vanish/>
          <w:lang w:eastAsia="ja-JP"/>
        </w:rPr>
        <w:t>half</w:t>
      </w:r>
      <w:r w:rsidRPr="00506EBE">
        <w:rPr>
          <w:rFonts w:ascii="Aptos" w:eastAsia="MS Mincho" w:hAnsi="Aptos" w:cs="Arial"/>
          <w:lang w:eastAsia="ja-JP"/>
        </w:rPr>
        <w:t xml:space="preserve"> </w:t>
      </w:r>
      <w:r w:rsidRPr="00506EBE">
        <w:rPr>
          <w:rFonts w:ascii="Aptos" w:eastAsia="MS Mincho" w:hAnsi="Aptos" w:cs="Arial"/>
          <w:vanish/>
          <w:lang w:eastAsia="ja-JP"/>
        </w:rPr>
        <w:t>century.</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turn,</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increased financial stability 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those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middle or bottom of the income distribution</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could</w:t>
      </w:r>
      <w:r w:rsidRPr="00506EBE">
        <w:rPr>
          <w:rFonts w:ascii="Aptos" w:eastAsia="MS Mincho" w:hAnsi="Aptos" w:cs="Arial"/>
          <w:highlight w:val="yellow"/>
          <w:lang w:eastAsia="ja-JP"/>
        </w:rPr>
        <w:t xml:space="preserve"> </w:t>
      </w:r>
      <w:r w:rsidRPr="00506EBE">
        <w:rPr>
          <w:rFonts w:ascii="Aptos" w:eastAsia="MS Mincho" w:hAnsi="Aptos" w:cs="Arial"/>
          <w:b/>
          <w:bCs/>
          <w:highlight w:val="yellow"/>
          <w:u w:val="single"/>
          <w:lang w:eastAsia="ja-JP"/>
        </w:rPr>
        <w:t>alleviate borrowing constraints, allowing workers to start businesses, build human capital, and exploit investment opportunities</w:t>
      </w:r>
      <w:r w:rsidRPr="00506EBE">
        <w:rPr>
          <w:rFonts w:ascii="Aptos" w:eastAsia="MS Mincho" w:hAnsi="Aptos" w:cs="Arial"/>
          <w:vanish/>
          <w:lang w:eastAsia="ja-JP"/>
        </w:rPr>
        <w:t>.[19]</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Reducing inequality can also promote economic resilience by reducing the financial fragility of the bottom 95 percent of the income distribution, making these Americans less sensitive to negative income shocks and thus lessening economic volatility</w:t>
      </w:r>
      <w:r w:rsidRPr="00506EBE">
        <w:rPr>
          <w:rFonts w:ascii="Aptos" w:eastAsia="MS Mincho" w:hAnsi="Aptos" w:cs="Arial"/>
          <w:vanish/>
          <w:lang w:eastAsia="ja-JP"/>
        </w:rPr>
        <w:t>.[20]</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short,</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promote</w:t>
      </w:r>
      <w:r w:rsidRPr="00506EBE">
        <w:rPr>
          <w:rFonts w:ascii="Aptos" w:eastAsia="MS Mincho" w:hAnsi="Aptos" w:cs="Arial"/>
          <w:lang w:eastAsia="ja-JP"/>
        </w:rPr>
        <w:t xml:space="preserve"> </w:t>
      </w:r>
      <w:r w:rsidRPr="00506EBE">
        <w:rPr>
          <w:rFonts w:ascii="Aptos" w:eastAsia="MS Mincho" w:hAnsi="Aptos" w:cs="Arial"/>
          <w:vanish/>
          <w:lang w:eastAsia="ja-JP"/>
        </w:rPr>
        <w:t>economy-wide</w:t>
      </w:r>
      <w:r w:rsidRPr="00506EBE">
        <w:rPr>
          <w:rFonts w:ascii="Aptos" w:eastAsia="MS Mincho" w:hAnsi="Aptos" w:cs="Arial"/>
          <w:lang w:eastAsia="ja-JP"/>
        </w:rPr>
        <w:t xml:space="preserve"> </w:t>
      </w:r>
      <w:r w:rsidRPr="00506EBE">
        <w:rPr>
          <w:rFonts w:ascii="Aptos" w:eastAsia="MS Mincho" w:hAnsi="Aptos" w:cs="Arial"/>
          <w:vanish/>
          <w:lang w:eastAsia="ja-JP"/>
        </w:rPr>
        <w:t>growth</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resilience.</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all,</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evidence</w:t>
      </w:r>
      <w:r w:rsidRPr="00506EBE">
        <w:rPr>
          <w:rFonts w:ascii="Aptos" w:eastAsia="MS Mincho" w:hAnsi="Aptos" w:cs="Arial"/>
          <w:lang w:eastAsia="ja-JP"/>
        </w:rPr>
        <w:t xml:space="preserve"> </w:t>
      </w:r>
      <w:r w:rsidRPr="00506EBE">
        <w:rPr>
          <w:rFonts w:ascii="Aptos" w:eastAsia="MS Mincho" w:hAnsi="Aptos" w:cs="Arial"/>
          <w:vanish/>
          <w:lang w:eastAsia="ja-JP"/>
        </w:rPr>
        <w:t>presented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Treasury’s</w:t>
      </w:r>
      <w:r w:rsidRPr="00506EBE">
        <w:rPr>
          <w:rFonts w:ascii="Aptos" w:eastAsia="MS Mincho" w:hAnsi="Aptos" w:cs="Arial"/>
          <w:lang w:eastAsia="ja-JP"/>
        </w:rPr>
        <w:t xml:space="preserve"> </w:t>
      </w:r>
      <w:r w:rsidRPr="00506EBE">
        <w:rPr>
          <w:rFonts w:ascii="Aptos" w:eastAsia="MS Mincho" w:hAnsi="Aptos" w:cs="Arial"/>
          <w:vanish/>
          <w:lang w:eastAsia="ja-JP"/>
        </w:rPr>
        <w:t>report</w:t>
      </w:r>
      <w:r w:rsidRPr="00506EBE">
        <w:rPr>
          <w:rFonts w:ascii="Aptos" w:eastAsia="MS Mincho" w:hAnsi="Aptos" w:cs="Arial"/>
          <w:lang w:eastAsia="ja-JP"/>
        </w:rPr>
        <w:t xml:space="preserve"> </w:t>
      </w:r>
      <w:r w:rsidRPr="00506EBE">
        <w:rPr>
          <w:rFonts w:ascii="Aptos" w:eastAsia="MS Mincho" w:hAnsi="Aptos" w:cs="Arial"/>
          <w:vanish/>
          <w:lang w:eastAsia="ja-JP"/>
        </w:rPr>
        <w:t>challenges</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view</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worker</w:t>
      </w:r>
      <w:r w:rsidRPr="00506EBE">
        <w:rPr>
          <w:rFonts w:ascii="Aptos" w:eastAsia="MS Mincho" w:hAnsi="Aptos" w:cs="Arial"/>
          <w:lang w:eastAsia="ja-JP"/>
        </w:rPr>
        <w:t xml:space="preserve"> </w:t>
      </w:r>
      <w:r w:rsidRPr="00506EBE">
        <w:rPr>
          <w:rFonts w:ascii="Aptos" w:eastAsia="MS Mincho" w:hAnsi="Aptos" w:cs="Arial"/>
          <w:vanish/>
          <w:lang w:eastAsia="ja-JP"/>
        </w:rPr>
        <w:t>empowerment</w:t>
      </w:r>
      <w:r w:rsidRPr="00506EBE">
        <w:rPr>
          <w:rFonts w:ascii="Aptos" w:eastAsia="MS Mincho" w:hAnsi="Aptos" w:cs="Arial"/>
          <w:lang w:eastAsia="ja-JP"/>
        </w:rPr>
        <w:t xml:space="preserve"> </w:t>
      </w:r>
      <w:r w:rsidRPr="00506EBE">
        <w:rPr>
          <w:rFonts w:ascii="Aptos" w:eastAsia="MS Mincho" w:hAnsi="Aptos" w:cs="Arial"/>
          <w:vanish/>
          <w:lang w:eastAsia="ja-JP"/>
        </w:rPr>
        <w:t>holds</w:t>
      </w:r>
      <w:r w:rsidRPr="00506EBE">
        <w:rPr>
          <w:rFonts w:ascii="Aptos" w:eastAsia="MS Mincho" w:hAnsi="Aptos" w:cs="Arial"/>
          <w:lang w:eastAsia="ja-JP"/>
        </w:rPr>
        <w:t xml:space="preserve"> </w:t>
      </w:r>
      <w:r w:rsidRPr="00506EBE">
        <w:rPr>
          <w:rFonts w:ascii="Aptos" w:eastAsia="MS Mincho" w:hAnsi="Aptos" w:cs="Arial"/>
          <w:vanish/>
          <w:lang w:eastAsia="ja-JP"/>
        </w:rPr>
        <w:t>back</w:t>
      </w:r>
      <w:r w:rsidRPr="00506EBE">
        <w:rPr>
          <w:rFonts w:ascii="Aptos" w:eastAsia="MS Mincho" w:hAnsi="Aptos" w:cs="Arial"/>
          <w:lang w:eastAsia="ja-JP"/>
        </w:rPr>
        <w:t xml:space="preserve"> </w:t>
      </w:r>
      <w:r w:rsidRPr="00506EBE">
        <w:rPr>
          <w:rFonts w:ascii="Aptos" w:eastAsia="MS Mincho" w:hAnsi="Aptos" w:cs="Arial"/>
          <w:vanish/>
          <w:lang w:eastAsia="ja-JP"/>
        </w:rPr>
        <w:t>economic</w:t>
      </w:r>
      <w:r w:rsidRPr="00506EBE">
        <w:rPr>
          <w:rFonts w:ascii="Aptos" w:eastAsia="MS Mincho" w:hAnsi="Aptos" w:cs="Arial"/>
          <w:lang w:eastAsia="ja-JP"/>
        </w:rPr>
        <w:t xml:space="preserve"> </w:t>
      </w:r>
      <w:r w:rsidRPr="00506EBE">
        <w:rPr>
          <w:rFonts w:ascii="Aptos" w:eastAsia="MS Mincho" w:hAnsi="Aptos" w:cs="Arial"/>
          <w:vanish/>
          <w:lang w:eastAsia="ja-JP"/>
        </w:rPr>
        <w:t>prosperity.</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addition</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effect</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economy</w:t>
      </w:r>
      <w:r w:rsidRPr="00506EBE">
        <w:rPr>
          <w:rFonts w:ascii="Aptos" w:eastAsia="MS Mincho" w:hAnsi="Aptos" w:cs="Arial"/>
          <w:lang w:eastAsia="ja-JP"/>
        </w:rPr>
        <w:t xml:space="preserve"> </w:t>
      </w:r>
      <w:r w:rsidRPr="00506EBE">
        <w:rPr>
          <w:rFonts w:ascii="Aptos" w:eastAsia="MS Mincho" w:hAnsi="Aptos" w:cs="Arial"/>
          <w:vanish/>
          <w:lang w:eastAsia="ja-JP"/>
        </w:rPr>
        <w:t>through</w:t>
      </w:r>
      <w:r w:rsidRPr="00506EBE">
        <w:rPr>
          <w:rFonts w:ascii="Aptos" w:eastAsia="MS Mincho" w:hAnsi="Aptos" w:cs="Arial"/>
          <w:lang w:eastAsia="ja-JP"/>
        </w:rPr>
        <w:t xml:space="preserve"> </w:t>
      </w:r>
      <w:r w:rsidRPr="00506EBE">
        <w:rPr>
          <w:rFonts w:ascii="Aptos" w:eastAsia="MS Mincho" w:hAnsi="Aptos" w:cs="Arial"/>
          <w:vanish/>
          <w:lang w:eastAsia="ja-JP"/>
        </w:rPr>
        <w:t>more</w:t>
      </w:r>
      <w:r w:rsidRPr="00506EBE">
        <w:rPr>
          <w:rFonts w:ascii="Aptos" w:eastAsia="MS Mincho" w:hAnsi="Aptos" w:cs="Arial"/>
          <w:lang w:eastAsia="ja-JP"/>
        </w:rPr>
        <w:t xml:space="preserve"> </w:t>
      </w:r>
      <w:r w:rsidRPr="00506EBE">
        <w:rPr>
          <w:rFonts w:ascii="Aptos" w:eastAsia="MS Mincho" w:hAnsi="Aptos" w:cs="Arial"/>
          <w:vanish/>
          <w:lang w:eastAsia="ja-JP"/>
        </w:rPr>
        <w:t>equality,</w:t>
      </w:r>
      <w:r w:rsidRPr="00506EBE">
        <w:rPr>
          <w:rFonts w:ascii="Aptos" w:eastAsia="MS Mincho" w:hAnsi="Aptos" w:cs="Arial"/>
          <w:lang w:eastAsia="ja-JP"/>
        </w:rPr>
        <w:t xml:space="preserve"> </w:t>
      </w:r>
      <w:r w:rsidRPr="00506EBE">
        <w:rPr>
          <w:rFonts w:ascii="Aptos" w:eastAsia="MS Mincho" w:hAnsi="Aptos" w:cs="Arial"/>
          <w:vanish/>
          <w:lang w:eastAsia="ja-JP"/>
        </w:rPr>
        <w:t>unions</w:t>
      </w:r>
      <w:r w:rsidRPr="00506EBE">
        <w:rPr>
          <w:rFonts w:ascii="Aptos" w:eastAsia="MS Mincho" w:hAnsi="Aptos" w:cs="Arial"/>
          <w:lang w:eastAsia="ja-JP"/>
        </w:rPr>
        <w:t xml:space="preserve"> </w:t>
      </w:r>
      <w:r w:rsidRPr="00506EBE">
        <w:rPr>
          <w:rFonts w:ascii="Aptos" w:eastAsia="MS Mincho" w:hAnsi="Aptos" w:cs="Arial"/>
          <w:vanish/>
          <w:lang w:eastAsia="ja-JP"/>
        </w:rPr>
        <w:t>can</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positive</w:t>
      </w:r>
      <w:r w:rsidRPr="00506EBE">
        <w:rPr>
          <w:rFonts w:ascii="Aptos" w:eastAsia="MS Mincho" w:hAnsi="Aptos" w:cs="Arial"/>
          <w:lang w:eastAsia="ja-JP"/>
        </w:rPr>
        <w:t xml:space="preserve"> </w:t>
      </w:r>
      <w:r w:rsidRPr="00506EBE">
        <w:rPr>
          <w:rFonts w:ascii="Aptos" w:eastAsia="MS Mincho" w:hAnsi="Aptos" w:cs="Arial"/>
          <w:vanish/>
          <w:lang w:eastAsia="ja-JP"/>
        </w:rPr>
        <w:t>effect</w:t>
      </w:r>
      <w:r w:rsidRPr="00506EBE">
        <w:rPr>
          <w:rFonts w:ascii="Aptos" w:eastAsia="MS Mincho" w:hAnsi="Aptos" w:cs="Arial"/>
          <w:lang w:eastAsia="ja-JP"/>
        </w:rPr>
        <w:t xml:space="preserve"> </w:t>
      </w:r>
      <w:r w:rsidRPr="00506EBE">
        <w:rPr>
          <w:rFonts w:ascii="Aptos" w:eastAsia="MS Mincho" w:hAnsi="Aptos" w:cs="Arial"/>
          <w:vanish/>
          <w:lang w:eastAsia="ja-JP"/>
        </w:rPr>
        <w:t>on</w:t>
      </w:r>
      <w:r w:rsidRPr="00506EBE">
        <w:rPr>
          <w:rFonts w:ascii="Aptos" w:eastAsia="MS Mincho" w:hAnsi="Aptos" w:cs="Arial"/>
          <w:lang w:eastAsia="ja-JP"/>
        </w:rPr>
        <w:t xml:space="preserve"> </w:t>
      </w:r>
      <w:r w:rsidRPr="00506EBE">
        <w:rPr>
          <w:rFonts w:ascii="Aptos" w:eastAsia="MS Mincho" w:hAnsi="Aptos" w:cs="Arial"/>
          <w:vanish/>
          <w:lang w:eastAsia="ja-JP"/>
        </w:rPr>
        <w:t>productivity</w:t>
      </w:r>
      <w:r w:rsidRPr="00506EBE">
        <w:rPr>
          <w:rFonts w:ascii="Aptos" w:eastAsia="MS Mincho" w:hAnsi="Aptos" w:cs="Arial"/>
          <w:lang w:eastAsia="ja-JP"/>
        </w:rPr>
        <w:t xml:space="preserve"> </w:t>
      </w:r>
      <w:r w:rsidRPr="00506EBE">
        <w:rPr>
          <w:rFonts w:ascii="Aptos" w:eastAsia="MS Mincho" w:hAnsi="Aptos" w:cs="Arial"/>
          <w:vanish/>
          <w:lang w:eastAsia="ja-JP"/>
        </w:rPr>
        <w:t>through</w:t>
      </w:r>
      <w:r w:rsidRPr="00506EBE">
        <w:rPr>
          <w:rFonts w:ascii="Aptos" w:eastAsia="MS Mincho" w:hAnsi="Aptos" w:cs="Arial"/>
          <w:lang w:eastAsia="ja-JP"/>
        </w:rPr>
        <w:t xml:space="preserve"> </w:t>
      </w:r>
      <w:r w:rsidRPr="00506EBE">
        <w:rPr>
          <w:rFonts w:ascii="Aptos" w:eastAsia="MS Mincho" w:hAnsi="Aptos" w:cs="Arial"/>
          <w:vanish/>
          <w:lang w:eastAsia="ja-JP"/>
        </w:rPr>
        <w:t>employee</w:t>
      </w:r>
      <w:r w:rsidRPr="00506EBE">
        <w:rPr>
          <w:rFonts w:ascii="Aptos" w:eastAsia="MS Mincho" w:hAnsi="Aptos" w:cs="Arial"/>
          <w:lang w:eastAsia="ja-JP"/>
        </w:rPr>
        <w:t xml:space="preserve"> </w:t>
      </w:r>
      <w:r w:rsidRPr="00506EBE">
        <w:rPr>
          <w:rFonts w:ascii="Aptos" w:eastAsia="MS Mincho" w:hAnsi="Aptos" w:cs="Arial"/>
          <w:vanish/>
          <w:lang w:eastAsia="ja-JP"/>
        </w:rPr>
        <w:t>engagement</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voice</w:t>
      </w:r>
      <w:r w:rsidRPr="00506EBE">
        <w:rPr>
          <w:rFonts w:ascii="Aptos" w:eastAsia="MS Mincho" w:hAnsi="Aptos" w:cs="Arial"/>
          <w:lang w:eastAsia="ja-JP"/>
        </w:rPr>
        <w:t xml:space="preserve"> </w:t>
      </w:r>
      <w:r w:rsidRPr="00506EBE">
        <w:rPr>
          <w:rFonts w:ascii="Aptos" w:eastAsia="MS Mincho" w:hAnsi="Aptos" w:cs="Arial"/>
          <w:vanish/>
          <w:lang w:eastAsia="ja-JP"/>
        </w:rPr>
        <w:t>effects,</w:t>
      </w:r>
      <w:r w:rsidRPr="00506EBE">
        <w:rPr>
          <w:rFonts w:ascii="Aptos" w:eastAsia="MS Mincho" w:hAnsi="Aptos" w:cs="Arial"/>
          <w:lang w:eastAsia="ja-JP"/>
        </w:rPr>
        <w:t xml:space="preserve"> </w:t>
      </w:r>
      <w:r w:rsidRPr="00506EBE">
        <w:rPr>
          <w:rFonts w:ascii="Aptos" w:eastAsia="MS Mincho" w:hAnsi="Aptos" w:cs="Arial"/>
          <w:vanish/>
          <w:lang w:eastAsia="ja-JP"/>
        </w:rPr>
        <w:t>providing</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road</w:t>
      </w:r>
      <w:r w:rsidRPr="00506EBE">
        <w:rPr>
          <w:rFonts w:ascii="Aptos" w:eastAsia="MS Mincho" w:hAnsi="Aptos" w:cs="Arial"/>
          <w:lang w:eastAsia="ja-JP"/>
        </w:rPr>
        <w:t xml:space="preserve"> </w:t>
      </w:r>
      <w:r w:rsidRPr="00506EBE">
        <w:rPr>
          <w:rFonts w:ascii="Aptos" w:eastAsia="MS Mincho" w:hAnsi="Aptos" w:cs="Arial"/>
          <w:vanish/>
          <w:lang w:eastAsia="ja-JP"/>
        </w:rPr>
        <w:t>map</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type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campaigns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could</w:t>
      </w:r>
      <w:r w:rsidRPr="00506EBE">
        <w:rPr>
          <w:rFonts w:ascii="Aptos" w:eastAsia="MS Mincho" w:hAnsi="Aptos" w:cs="Arial"/>
          <w:lang w:eastAsia="ja-JP"/>
        </w:rPr>
        <w:t xml:space="preserve"> </w:t>
      </w:r>
      <w:r w:rsidRPr="00506EBE">
        <w:rPr>
          <w:rFonts w:ascii="Aptos" w:eastAsia="MS Mincho" w:hAnsi="Aptos" w:cs="Arial"/>
          <w:vanish/>
          <w:lang w:eastAsia="ja-JP"/>
        </w:rPr>
        <w:t>lead</w:t>
      </w:r>
      <w:r w:rsidRPr="00506EBE">
        <w:rPr>
          <w:rFonts w:ascii="Aptos" w:eastAsia="MS Mincho" w:hAnsi="Aptos" w:cs="Arial"/>
          <w:lang w:eastAsia="ja-JP"/>
        </w:rPr>
        <w:t xml:space="preserve"> </w:t>
      </w:r>
      <w:r w:rsidRPr="00506EBE">
        <w:rPr>
          <w:rFonts w:ascii="Aptos" w:eastAsia="MS Mincho" w:hAnsi="Aptos" w:cs="Arial"/>
          <w:vanish/>
          <w:lang w:eastAsia="ja-JP"/>
        </w:rPr>
        <w:t>to</w:t>
      </w:r>
      <w:r w:rsidRPr="00506EBE">
        <w:rPr>
          <w:rFonts w:ascii="Aptos" w:eastAsia="MS Mincho" w:hAnsi="Aptos" w:cs="Arial"/>
          <w:lang w:eastAsia="ja-JP"/>
        </w:rPr>
        <w:t xml:space="preserve"> </w:t>
      </w:r>
      <w:r w:rsidRPr="00506EBE">
        <w:rPr>
          <w:rFonts w:ascii="Aptos" w:eastAsia="MS Mincho" w:hAnsi="Aptos" w:cs="Arial"/>
          <w:vanish/>
          <w:lang w:eastAsia="ja-JP"/>
        </w:rPr>
        <w:t>additional</w:t>
      </w:r>
      <w:r w:rsidRPr="00506EBE">
        <w:rPr>
          <w:rFonts w:ascii="Aptos" w:eastAsia="MS Mincho" w:hAnsi="Aptos" w:cs="Arial"/>
          <w:lang w:eastAsia="ja-JP"/>
        </w:rPr>
        <w:t xml:space="preserve"> </w:t>
      </w:r>
      <w:r w:rsidRPr="00506EBE">
        <w:rPr>
          <w:rFonts w:ascii="Aptos" w:eastAsia="MS Mincho" w:hAnsi="Aptos" w:cs="Arial"/>
          <w:vanish/>
          <w:lang w:eastAsia="ja-JP"/>
        </w:rPr>
        <w:t>growth.[21]</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such</w:t>
      </w:r>
      <w:r w:rsidRPr="00506EBE">
        <w:rPr>
          <w:rFonts w:ascii="Aptos" w:eastAsia="MS Mincho" w:hAnsi="Aptos" w:cs="Arial"/>
          <w:lang w:eastAsia="ja-JP"/>
        </w:rPr>
        <w:t xml:space="preserve"> </w:t>
      </w:r>
      <w:r w:rsidRPr="00506EBE">
        <w:rPr>
          <w:rFonts w:ascii="Aptos" w:eastAsia="MS Mincho" w:hAnsi="Aptos" w:cs="Arial"/>
          <w:vanish/>
          <w:lang w:eastAsia="ja-JP"/>
        </w:rPr>
        <w:t>example</w:t>
      </w:r>
      <w:r w:rsidRPr="00506EBE">
        <w:rPr>
          <w:rFonts w:ascii="Aptos" w:eastAsia="MS Mincho" w:hAnsi="Aptos" w:cs="Arial"/>
          <w:lang w:eastAsia="ja-JP"/>
        </w:rPr>
        <w:t xml:space="preserve"> </w:t>
      </w:r>
      <w:r w:rsidRPr="00506EBE">
        <w:rPr>
          <w:rFonts w:ascii="Aptos" w:eastAsia="MS Mincho" w:hAnsi="Aptos" w:cs="Arial"/>
          <w:vanish/>
          <w:lang w:eastAsia="ja-JP"/>
        </w:rPr>
        <w:t>found</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patient</w:t>
      </w:r>
      <w:r w:rsidRPr="00506EBE">
        <w:rPr>
          <w:rFonts w:ascii="Aptos" w:eastAsia="MS Mincho" w:hAnsi="Aptos" w:cs="Arial"/>
          <w:lang w:eastAsia="ja-JP"/>
        </w:rPr>
        <w:t xml:space="preserve"> </w:t>
      </w:r>
      <w:r w:rsidRPr="00506EBE">
        <w:rPr>
          <w:rFonts w:ascii="Aptos" w:eastAsia="MS Mincho" w:hAnsi="Aptos" w:cs="Arial"/>
          <w:vanish/>
          <w:lang w:eastAsia="ja-JP"/>
        </w:rPr>
        <w:t>outcomes</w:t>
      </w:r>
      <w:r w:rsidRPr="00506EBE">
        <w:rPr>
          <w:rFonts w:ascii="Aptos" w:eastAsia="MS Mincho" w:hAnsi="Aptos" w:cs="Arial"/>
          <w:lang w:eastAsia="ja-JP"/>
        </w:rPr>
        <w:t xml:space="preserve"> </w:t>
      </w:r>
      <w:r w:rsidRPr="00506EBE">
        <w:rPr>
          <w:rFonts w:ascii="Aptos" w:eastAsia="MS Mincho" w:hAnsi="Aptos" w:cs="Arial"/>
          <w:vanish/>
          <w:lang w:eastAsia="ja-JP"/>
        </w:rPr>
        <w:t>improved</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hospitals</w:t>
      </w:r>
      <w:r w:rsidRPr="00506EBE">
        <w:rPr>
          <w:rFonts w:ascii="Aptos" w:eastAsia="MS Mincho" w:hAnsi="Aptos" w:cs="Arial"/>
          <w:lang w:eastAsia="ja-JP"/>
        </w:rPr>
        <w:t xml:space="preserve"> </w:t>
      </w:r>
      <w:r w:rsidRPr="00506EBE">
        <w:rPr>
          <w:rFonts w:ascii="Aptos" w:eastAsia="MS Mincho" w:hAnsi="Aptos" w:cs="Arial"/>
          <w:vanish/>
          <w:lang w:eastAsia="ja-JP"/>
        </w:rPr>
        <w:t>where</w:t>
      </w:r>
      <w:r w:rsidRPr="00506EBE">
        <w:rPr>
          <w:rFonts w:ascii="Aptos" w:eastAsia="MS Mincho" w:hAnsi="Aptos" w:cs="Arial"/>
          <w:lang w:eastAsia="ja-JP"/>
        </w:rPr>
        <w:t xml:space="preserve"> </w:t>
      </w:r>
      <w:r w:rsidRPr="00506EBE">
        <w:rPr>
          <w:rFonts w:ascii="Aptos" w:eastAsia="MS Mincho" w:hAnsi="Aptos" w:cs="Arial"/>
          <w:vanish/>
          <w:lang w:eastAsia="ja-JP"/>
        </w:rPr>
        <w:t>registered</w:t>
      </w:r>
      <w:r w:rsidRPr="00506EBE">
        <w:rPr>
          <w:rFonts w:ascii="Aptos" w:eastAsia="MS Mincho" w:hAnsi="Aptos" w:cs="Arial"/>
          <w:lang w:eastAsia="ja-JP"/>
        </w:rPr>
        <w:t xml:space="preserve"> </w:t>
      </w:r>
      <w:r w:rsidRPr="00506EBE">
        <w:rPr>
          <w:rFonts w:ascii="Aptos" w:eastAsia="MS Mincho" w:hAnsi="Aptos" w:cs="Arial"/>
          <w:vanish/>
          <w:lang w:eastAsia="ja-JP"/>
        </w:rPr>
        <w:t>nurses</w:t>
      </w:r>
      <w:r w:rsidRPr="00506EBE">
        <w:rPr>
          <w:rFonts w:ascii="Aptos" w:eastAsia="MS Mincho" w:hAnsi="Aptos" w:cs="Arial"/>
          <w:lang w:eastAsia="ja-JP"/>
        </w:rPr>
        <w:t xml:space="preserve"> </w:t>
      </w:r>
      <w:r w:rsidRPr="00506EBE">
        <w:rPr>
          <w:rFonts w:ascii="Aptos" w:eastAsia="MS Mincho" w:hAnsi="Aptos" w:cs="Arial"/>
          <w:vanish/>
          <w:lang w:eastAsia="ja-JP"/>
        </w:rPr>
        <w:t>unionized.[22]</w:t>
      </w:r>
    </w:p>
    <w:p w14:paraId="4A71BEBA" w14:textId="77777777" w:rsidR="00F4771B" w:rsidRPr="00506EBE" w:rsidRDefault="00F4771B" w:rsidP="00F4771B">
      <w:pPr>
        <w:pStyle w:val="Heading4"/>
        <w:rPr>
          <w:lang w:eastAsia="ja-JP"/>
        </w:rPr>
      </w:pPr>
    </w:p>
    <w:p w14:paraId="37BA3F8C" w14:textId="77777777" w:rsidR="00C01C04" w:rsidRPr="00506EBE" w:rsidRDefault="00C01C04" w:rsidP="00F4771B">
      <w:pPr>
        <w:pStyle w:val="Heading4"/>
        <w:rPr>
          <w:highlight w:val="yellow"/>
        </w:rPr>
      </w:pPr>
      <w:r w:rsidRPr="00506EBE">
        <w:rPr>
          <w:highlight w:val="yellow"/>
        </w:rPr>
        <w:t>US economy is key to the global economy</w:t>
      </w:r>
    </w:p>
    <w:p w14:paraId="7F24A3FD" w14:textId="77777777" w:rsidR="00C01C04" w:rsidRPr="00506EBE" w:rsidRDefault="00C01C04" w:rsidP="00F4771B">
      <w:pPr>
        <w:pStyle w:val="Heading4"/>
        <w:rPr>
          <w:rFonts w:ascii="Aptos" w:eastAsia="MS Mincho" w:hAnsi="Aptos" w:cs="Arial"/>
          <w:lang w:eastAsia="ja-JP"/>
        </w:rPr>
      </w:pPr>
      <w:r w:rsidRPr="00506EBE">
        <w:rPr>
          <w:rFonts w:ascii="Aptos" w:eastAsia="MS Mincho" w:hAnsi="Aptos" w:cs="Arial"/>
          <w:bCs/>
          <w:highlight w:val="yellow"/>
          <w:lang w:eastAsia="ja-JP"/>
        </w:rPr>
        <w:t>Manzella</w:t>
      </w:r>
      <w:r w:rsidRPr="00506EBE">
        <w:rPr>
          <w:rFonts w:ascii="Aptos" w:eastAsia="MS Mincho" w:hAnsi="Aptos" w:cs="Arial"/>
          <w:highlight w:val="yellow"/>
          <w:lang w:eastAsia="ja-JP"/>
        </w:rPr>
        <w:t>, 7-8-</w:t>
      </w:r>
      <w:r w:rsidRPr="00506EBE">
        <w:rPr>
          <w:rFonts w:ascii="Aptos" w:eastAsia="MS Mincho" w:hAnsi="Aptos" w:cs="Arial"/>
          <w:bCs/>
          <w:highlight w:val="yellow"/>
          <w:lang w:eastAsia="ja-JP"/>
        </w:rPr>
        <w:t>25</w:t>
      </w:r>
    </w:p>
    <w:p w14:paraId="3BB421B6"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vanish/>
          <w:lang w:eastAsia="ja-JP"/>
        </w:rPr>
        <w:t>(John,</w:t>
      </w:r>
      <w:r w:rsidRPr="00506EBE">
        <w:rPr>
          <w:rFonts w:ascii="Aptos" w:eastAsia="MS Mincho" w:hAnsi="Aptos" w:cs="Arial"/>
          <w:lang w:eastAsia="ja-JP"/>
        </w:rPr>
        <w:t xml:space="preserve"> </w:t>
      </w:r>
      <w:r w:rsidRPr="00506EBE">
        <w:rPr>
          <w:rFonts w:ascii="Aptos" w:eastAsia="MS Mincho" w:hAnsi="Aptos" w:cs="Arial"/>
          <w:vanish/>
          <w:lang w:eastAsia="ja-JP"/>
        </w:rPr>
        <w:t>“Are</w:t>
      </w:r>
      <w:r w:rsidRPr="00506EBE">
        <w:rPr>
          <w:rFonts w:ascii="Aptos" w:eastAsia="MS Mincho" w:hAnsi="Aptos" w:cs="Arial"/>
          <w:lang w:eastAsia="ja-JP"/>
        </w:rPr>
        <w:t xml:space="preserve"> </w:t>
      </w:r>
      <w:r w:rsidRPr="00506EBE">
        <w:rPr>
          <w:rFonts w:ascii="Aptos" w:eastAsia="MS Mincho" w:hAnsi="Aptos" w:cs="Arial"/>
          <w:vanish/>
          <w:lang w:eastAsia="ja-JP"/>
        </w:rPr>
        <w:t>America’s</w:t>
      </w:r>
      <w:r w:rsidRPr="00506EBE">
        <w:rPr>
          <w:rFonts w:ascii="Aptos" w:eastAsia="MS Mincho" w:hAnsi="Aptos" w:cs="Arial"/>
          <w:lang w:eastAsia="ja-JP"/>
        </w:rPr>
        <w:t xml:space="preserve"> </w:t>
      </w:r>
      <w:r w:rsidRPr="00506EBE">
        <w:rPr>
          <w:rFonts w:ascii="Aptos" w:eastAsia="MS Mincho" w:hAnsi="Aptos" w:cs="Arial"/>
          <w:vanish/>
          <w:lang w:eastAsia="ja-JP"/>
        </w:rPr>
        <w:t>Competitive</w:t>
      </w:r>
      <w:r w:rsidRPr="00506EBE">
        <w:rPr>
          <w:rFonts w:ascii="Aptos" w:eastAsia="MS Mincho" w:hAnsi="Aptos" w:cs="Arial"/>
          <w:lang w:eastAsia="ja-JP"/>
        </w:rPr>
        <w:t xml:space="preserve"> </w:t>
      </w:r>
      <w:r w:rsidRPr="00506EBE">
        <w:rPr>
          <w:rFonts w:ascii="Aptos" w:eastAsia="MS Mincho" w:hAnsi="Aptos" w:cs="Arial"/>
          <w:vanish/>
          <w:lang w:eastAsia="ja-JP"/>
        </w:rPr>
        <w:t>Advantages</w:t>
      </w:r>
      <w:r w:rsidRPr="00506EBE">
        <w:rPr>
          <w:rFonts w:ascii="Aptos" w:eastAsia="MS Mincho" w:hAnsi="Aptos" w:cs="Arial"/>
          <w:lang w:eastAsia="ja-JP"/>
        </w:rPr>
        <w:t xml:space="preserve"> </w:t>
      </w:r>
      <w:r w:rsidRPr="00506EBE">
        <w:rPr>
          <w:rFonts w:ascii="Aptos" w:eastAsia="MS Mincho" w:hAnsi="Aptos" w:cs="Arial"/>
          <w:vanish/>
          <w:lang w:eastAsia="ja-JP"/>
        </w:rPr>
        <w:t>Being</w:t>
      </w:r>
      <w:r w:rsidRPr="00506EBE">
        <w:rPr>
          <w:rFonts w:ascii="Aptos" w:eastAsia="MS Mincho" w:hAnsi="Aptos" w:cs="Arial"/>
          <w:lang w:eastAsia="ja-JP"/>
        </w:rPr>
        <w:t xml:space="preserve"> </w:t>
      </w:r>
      <w:r w:rsidRPr="00506EBE">
        <w:rPr>
          <w:rFonts w:ascii="Aptos" w:eastAsia="MS Mincho" w:hAnsi="Aptos" w:cs="Arial"/>
          <w:vanish/>
          <w:lang w:eastAsia="ja-JP"/>
        </w:rPr>
        <w:t>Decimated?,”</w:t>
      </w:r>
      <w:r w:rsidRPr="00506EBE">
        <w:rPr>
          <w:rFonts w:ascii="Aptos" w:eastAsia="MS Mincho" w:hAnsi="Aptos" w:cs="Arial"/>
          <w:lang w:eastAsia="ja-JP"/>
        </w:rPr>
        <w:t xml:space="preserve"> </w:t>
      </w:r>
      <w:r w:rsidRPr="00506EBE">
        <w:rPr>
          <w:rFonts w:ascii="Aptos" w:eastAsia="MS Mincho" w:hAnsi="Aptos" w:cs="Arial"/>
          <w:vanish/>
          <w:lang w:eastAsia="ja-JP"/>
        </w:rPr>
        <w:t>accessed</w:t>
      </w:r>
      <w:r w:rsidRPr="00506EBE">
        <w:rPr>
          <w:rFonts w:ascii="Aptos" w:eastAsia="MS Mincho" w:hAnsi="Aptos" w:cs="Arial"/>
          <w:lang w:eastAsia="ja-JP"/>
        </w:rPr>
        <w:t xml:space="preserve"> </w:t>
      </w:r>
      <w:r w:rsidRPr="00506EBE">
        <w:rPr>
          <w:rFonts w:ascii="Aptos" w:eastAsia="MS Mincho" w:hAnsi="Aptos" w:cs="Arial"/>
          <w:vanish/>
          <w:lang w:eastAsia="ja-JP"/>
        </w:rPr>
        <w:t>8-4-25,</w:t>
      </w:r>
      <w:r w:rsidRPr="00506EBE">
        <w:rPr>
          <w:rFonts w:ascii="Aptos" w:eastAsia="MS Mincho" w:hAnsi="Aptos" w:cs="Arial"/>
          <w:lang w:eastAsia="ja-JP"/>
        </w:rPr>
        <w:t xml:space="preserve"> </w:t>
      </w:r>
      <w:hyperlink r:id="rId13" w:history="1">
        <w:r w:rsidRPr="00506EBE">
          <w:rPr>
            <w:rFonts w:ascii="Aptos" w:eastAsia="MS Mincho" w:hAnsi="Aptos" w:cs="Arial"/>
            <w:vanish/>
            <w:color w:val="467886"/>
            <w:u w:val="single"/>
            <w:lang w:eastAsia="ja-JP"/>
          </w:rPr>
          <w:t>https://www.fairobserver.com/economics/are-americas-competitive-advantages-being-decimated/</w:t>
        </w:r>
      </w:hyperlink>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JFN</w:t>
      </w:r>
      <w:r w:rsidRPr="00506EBE">
        <w:rPr>
          <w:rFonts w:ascii="Aptos" w:eastAsia="MS Mincho" w:hAnsi="Aptos" w:cs="Arial"/>
          <w:lang w:eastAsia="ja-JP"/>
        </w:rPr>
        <w:t xml:space="preserve"> </w:t>
      </w:r>
    </w:p>
    <w:p w14:paraId="087E2640" w14:textId="77777777" w:rsidR="00C01C04" w:rsidRPr="00506EBE" w:rsidRDefault="00C01C04" w:rsidP="00C01C04">
      <w:pPr>
        <w:spacing w:line="279" w:lineRule="auto"/>
        <w:rPr>
          <w:rFonts w:ascii="Aptos" w:eastAsia="MS Mincho" w:hAnsi="Aptos" w:cs="Arial"/>
          <w:lang w:eastAsia="ja-JP"/>
        </w:rPr>
      </w:pPr>
      <w:r w:rsidRPr="00506EBE">
        <w:rPr>
          <w:rFonts w:ascii="Aptos" w:eastAsia="MS Mincho" w:hAnsi="Aptos" w:cs="Arial"/>
          <w:b/>
          <w:bCs/>
          <w:highlight w:val="yellow"/>
          <w:u w:val="single"/>
          <w:lang w:eastAsia="ja-JP"/>
        </w:rPr>
        <w:t>The US is an unrivaled economic powerhouse. It accounts for 4% of the world’s population yet captures</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whopping</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24% of the world’s gross domestic product</w:t>
      </w:r>
      <w:r w:rsidRPr="00506EBE">
        <w:rPr>
          <w:rFonts w:ascii="Aptos" w:eastAsia="MS Mincho" w:hAnsi="Aptos" w:cs="Arial"/>
          <w:lang w:eastAsia="ja-JP"/>
        </w:rPr>
        <w:t xml:space="preserve"> </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total</w:t>
      </w:r>
      <w:r w:rsidRPr="00506EBE">
        <w:rPr>
          <w:rFonts w:ascii="Aptos" w:eastAsia="MS Mincho" w:hAnsi="Aptos" w:cs="Arial"/>
          <w:lang w:eastAsia="ja-JP"/>
        </w:rPr>
        <w:t xml:space="preserve"> </w:t>
      </w:r>
      <w:r w:rsidRPr="00506EBE">
        <w:rPr>
          <w:rFonts w:ascii="Aptos" w:eastAsia="MS Mincho" w:hAnsi="Aptos" w:cs="Arial"/>
          <w:vanish/>
          <w:lang w:eastAsia="ja-JP"/>
        </w:rPr>
        <w:t>value</w:t>
      </w:r>
      <w:r w:rsidRPr="00506EBE">
        <w:rPr>
          <w:rFonts w:ascii="Aptos" w:eastAsia="MS Mincho" w:hAnsi="Aptos" w:cs="Arial"/>
          <w:lang w:eastAsia="ja-JP"/>
        </w:rPr>
        <w:t xml:space="preserve"> </w:t>
      </w:r>
      <w:r w:rsidRPr="00506EBE">
        <w:rPr>
          <w:rFonts w:ascii="Aptos" w:eastAsia="MS Mincho" w:hAnsi="Aptos" w:cs="Arial"/>
          <w:vanish/>
          <w:lang w:eastAsia="ja-JP"/>
        </w:rPr>
        <w:t>of</w:t>
      </w:r>
      <w:r w:rsidRPr="00506EBE">
        <w:rPr>
          <w:rFonts w:ascii="Aptos" w:eastAsia="MS Mincho" w:hAnsi="Aptos" w:cs="Arial"/>
          <w:lang w:eastAsia="ja-JP"/>
        </w:rPr>
        <w:t xml:space="preserve"> </w:t>
      </w:r>
      <w:r w:rsidRPr="00506EBE">
        <w:rPr>
          <w:rFonts w:ascii="Aptos" w:eastAsia="MS Mincho" w:hAnsi="Aptos" w:cs="Arial"/>
          <w:vanish/>
          <w:lang w:eastAsia="ja-JP"/>
        </w:rPr>
        <w:t>goods</w:t>
      </w:r>
      <w:r w:rsidRPr="00506EBE">
        <w:rPr>
          <w:rFonts w:ascii="Aptos" w:eastAsia="MS Mincho" w:hAnsi="Aptos" w:cs="Arial"/>
          <w:lang w:eastAsia="ja-JP"/>
        </w:rPr>
        <w:t xml:space="preserve"> </w:t>
      </w:r>
      <w:r w:rsidRPr="00506EBE">
        <w:rPr>
          <w:rFonts w:ascii="Aptos" w:eastAsia="MS Mincho" w:hAnsi="Aptos" w:cs="Arial"/>
          <w:vanish/>
          <w:lang w:eastAsia="ja-JP"/>
        </w:rPr>
        <w:t>and</w:t>
      </w:r>
      <w:r w:rsidRPr="00506EBE">
        <w:rPr>
          <w:rFonts w:ascii="Aptos" w:eastAsia="MS Mincho" w:hAnsi="Aptos" w:cs="Arial"/>
          <w:lang w:eastAsia="ja-JP"/>
        </w:rPr>
        <w:t xml:space="preserve"> </w:t>
      </w:r>
      <w:r w:rsidRPr="00506EBE">
        <w:rPr>
          <w:rFonts w:ascii="Aptos" w:eastAsia="MS Mincho" w:hAnsi="Aptos" w:cs="Arial"/>
          <w:vanish/>
          <w:lang w:eastAsia="ja-JP"/>
        </w:rPr>
        <w:t>services</w:t>
      </w:r>
      <w:r w:rsidRPr="00506EBE">
        <w:rPr>
          <w:rFonts w:ascii="Aptos" w:eastAsia="MS Mincho" w:hAnsi="Aptos" w:cs="Arial"/>
          <w:lang w:eastAsia="ja-JP"/>
        </w:rPr>
        <w:t xml:space="preserve"> </w:t>
      </w:r>
      <w:r w:rsidRPr="00506EBE">
        <w:rPr>
          <w:rFonts w:ascii="Aptos" w:eastAsia="MS Mincho" w:hAnsi="Aptos" w:cs="Arial"/>
          <w:vanish/>
          <w:lang w:eastAsia="ja-JP"/>
        </w:rPr>
        <w:t>produced</w:t>
      </w:r>
      <w:r w:rsidRPr="00506EBE">
        <w:rPr>
          <w:rFonts w:ascii="Aptos" w:eastAsia="MS Mincho" w:hAnsi="Aptos" w:cs="Arial"/>
          <w:lang w:eastAsia="ja-JP"/>
        </w:rPr>
        <w:t xml:space="preserve"> </w:t>
      </w:r>
      <w:r w:rsidRPr="00506EBE">
        <w:rPr>
          <w:rFonts w:ascii="Aptos" w:eastAsia="MS Mincho" w:hAnsi="Aptos" w:cs="Arial"/>
          <w:vanish/>
          <w:lang w:eastAsia="ja-JP"/>
        </w:rPr>
        <w:t>by</w:t>
      </w:r>
      <w:r w:rsidRPr="00506EBE">
        <w:rPr>
          <w:rFonts w:ascii="Aptos" w:eastAsia="MS Mincho" w:hAnsi="Aptos" w:cs="Arial"/>
          <w:lang w:eastAsia="ja-JP"/>
        </w:rPr>
        <w:t xml:space="preserve"> </w:t>
      </w:r>
      <w:r w:rsidRPr="00506EBE">
        <w:rPr>
          <w:rFonts w:ascii="Aptos" w:eastAsia="MS Mincho" w:hAnsi="Aptos" w:cs="Arial"/>
          <w:vanish/>
          <w:lang w:eastAsia="ja-JP"/>
        </w:rPr>
        <w:t>a</w:t>
      </w:r>
      <w:r w:rsidRPr="00506EBE">
        <w:rPr>
          <w:rFonts w:ascii="Aptos" w:eastAsia="MS Mincho" w:hAnsi="Aptos" w:cs="Arial"/>
          <w:lang w:eastAsia="ja-JP"/>
        </w:rPr>
        <w:t xml:space="preserve"> </w:t>
      </w:r>
      <w:r w:rsidRPr="00506EBE">
        <w:rPr>
          <w:rFonts w:ascii="Aptos" w:eastAsia="MS Mincho" w:hAnsi="Aptos" w:cs="Arial"/>
          <w:vanish/>
          <w:lang w:eastAsia="ja-JP"/>
        </w:rPr>
        <w:t>country</w:t>
      </w:r>
      <w:r w:rsidRPr="00506EBE">
        <w:rPr>
          <w:rFonts w:ascii="Aptos" w:eastAsia="MS Mincho" w:hAnsi="Aptos" w:cs="Arial"/>
          <w:lang w:eastAsia="ja-JP"/>
        </w:rPr>
        <w:t xml:space="preserve"> </w:t>
      </w:r>
      <w:r w:rsidRPr="00506EBE">
        <w:rPr>
          <w:rFonts w:ascii="Aptos" w:eastAsia="MS Mincho" w:hAnsi="Aptos" w:cs="Arial"/>
          <w:vanish/>
          <w:lang w:eastAsia="ja-JP"/>
        </w:rPr>
        <w:t>in</w:t>
      </w:r>
      <w:r w:rsidRPr="00506EBE">
        <w:rPr>
          <w:rFonts w:ascii="Aptos" w:eastAsia="MS Mincho" w:hAnsi="Aptos" w:cs="Arial"/>
          <w:lang w:eastAsia="ja-JP"/>
        </w:rPr>
        <w:t xml:space="preserve"> </w:t>
      </w:r>
      <w:r w:rsidRPr="00506EBE">
        <w:rPr>
          <w:rFonts w:ascii="Aptos" w:eastAsia="MS Mincho" w:hAnsi="Aptos" w:cs="Arial"/>
          <w:vanish/>
          <w:lang w:eastAsia="ja-JP"/>
        </w:rPr>
        <w:t>one</w:t>
      </w:r>
      <w:r w:rsidRPr="00506EBE">
        <w:rPr>
          <w:rFonts w:ascii="Aptos" w:eastAsia="MS Mincho" w:hAnsi="Aptos" w:cs="Arial"/>
          <w:lang w:eastAsia="ja-JP"/>
        </w:rPr>
        <w:t xml:space="preserve"> </w:t>
      </w:r>
      <w:r w:rsidRPr="00506EBE">
        <w:rPr>
          <w:rFonts w:ascii="Aptos" w:eastAsia="MS Mincho" w:hAnsi="Aptos" w:cs="Arial"/>
          <w:vanish/>
          <w:lang w:eastAsia="ja-JP"/>
        </w:rPr>
        <w:t>year.</w:t>
      </w:r>
      <w:r w:rsidRPr="00506EBE">
        <w:rPr>
          <w:rFonts w:ascii="Aptos" w:eastAsia="MS Mincho" w:hAnsi="Aptos" w:cs="Arial"/>
          <w:lang w:eastAsia="ja-JP"/>
        </w:rPr>
        <w:t xml:space="preserve"> </w:t>
      </w:r>
      <w:r w:rsidRPr="00506EBE">
        <w:rPr>
          <w:rFonts w:ascii="Aptos" w:eastAsia="MS Mincho" w:hAnsi="Aptos" w:cs="Arial"/>
          <w:b/>
          <w:bCs/>
          <w:vanish/>
          <w:u w:val="single"/>
          <w:lang w:eastAsia="ja-JP"/>
        </w:rPr>
        <w:t>When</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comparing</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America’s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economic</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success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to</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other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major</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economies,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the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scale</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of</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its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achievements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becomes</w:t>
      </w:r>
      <w:r w:rsidRPr="00506EBE">
        <w:rPr>
          <w:rFonts w:ascii="Aptos" w:eastAsia="MS Mincho" w:hAnsi="Aptos" w:cs="Arial"/>
          <w:b/>
          <w:bCs/>
          <w:u w:val="single"/>
          <w:lang w:eastAsia="ja-JP"/>
        </w:rPr>
        <w:t xml:space="preserve"> </w:t>
      </w:r>
      <w:r w:rsidRPr="00506EBE">
        <w:rPr>
          <w:rFonts w:ascii="Aptos" w:eastAsia="MS Mincho" w:hAnsi="Aptos" w:cs="Arial"/>
          <w:b/>
          <w:bCs/>
          <w:vanish/>
          <w:u w:val="single"/>
          <w:lang w:eastAsia="ja-JP"/>
        </w:rPr>
        <w:t>clear</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For</w:t>
      </w:r>
      <w:r w:rsidRPr="00506EBE">
        <w:rPr>
          <w:rFonts w:ascii="Aptos" w:eastAsia="MS Mincho" w:hAnsi="Aptos" w:cs="Arial"/>
          <w:lang w:eastAsia="ja-JP"/>
        </w:rPr>
        <w:t xml:space="preserve"> </w:t>
      </w:r>
      <w:r w:rsidRPr="00506EBE">
        <w:rPr>
          <w:rFonts w:ascii="Aptos" w:eastAsia="MS Mincho" w:hAnsi="Aptos" w:cs="Arial"/>
          <w:vanish/>
          <w:lang w:eastAsia="ja-JP"/>
        </w:rPr>
        <w:t>example,</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in 2008 the US and Eurozone</w:t>
      </w:r>
      <w:r w:rsidRPr="00506EBE">
        <w:rPr>
          <w:rFonts w:ascii="Aptos" w:eastAsia="MS Mincho" w:hAnsi="Aptos" w:cs="Arial"/>
          <w:vanish/>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20</w:t>
      </w:r>
      <w:r w:rsidRPr="00506EBE">
        <w:rPr>
          <w:rFonts w:ascii="Aptos" w:eastAsia="MS Mincho" w:hAnsi="Aptos" w:cs="Arial"/>
          <w:lang w:eastAsia="ja-JP"/>
        </w:rPr>
        <w:t xml:space="preserve"> </w:t>
      </w:r>
      <w:r w:rsidRPr="00506EBE">
        <w:rPr>
          <w:rFonts w:ascii="Aptos" w:eastAsia="MS Mincho" w:hAnsi="Aptos" w:cs="Arial"/>
          <w:vanish/>
          <w:lang w:eastAsia="ja-JP"/>
        </w:rPr>
        <w:t>European</w:t>
      </w:r>
      <w:r w:rsidRPr="00506EBE">
        <w:rPr>
          <w:rFonts w:ascii="Aptos" w:eastAsia="MS Mincho" w:hAnsi="Aptos" w:cs="Arial"/>
          <w:lang w:eastAsia="ja-JP"/>
        </w:rPr>
        <w:t xml:space="preserve"> </w:t>
      </w:r>
      <w:r w:rsidRPr="00506EBE">
        <w:rPr>
          <w:rFonts w:ascii="Aptos" w:eastAsia="MS Mincho" w:hAnsi="Aptos" w:cs="Arial"/>
          <w:vanish/>
          <w:lang w:eastAsia="ja-JP"/>
        </w:rPr>
        <w:t>Union</w:t>
      </w:r>
      <w:r w:rsidRPr="00506EBE">
        <w:rPr>
          <w:rFonts w:ascii="Aptos" w:eastAsia="MS Mincho" w:hAnsi="Aptos" w:cs="Arial"/>
          <w:lang w:eastAsia="ja-JP"/>
        </w:rPr>
        <w:t xml:space="preserve"> </w:t>
      </w:r>
      <w:r w:rsidRPr="00506EBE">
        <w:rPr>
          <w:rFonts w:ascii="Aptos" w:eastAsia="MS Mincho" w:hAnsi="Aptos" w:cs="Arial"/>
          <w:vanish/>
          <w:lang w:eastAsia="ja-JP"/>
        </w:rPr>
        <w:t>countries</w:t>
      </w:r>
      <w:r w:rsidRPr="00506EBE">
        <w:rPr>
          <w:rFonts w:ascii="Aptos" w:eastAsia="MS Mincho" w:hAnsi="Aptos" w:cs="Arial"/>
          <w:lang w:eastAsia="ja-JP"/>
        </w:rPr>
        <w:t xml:space="preserve"> </w:t>
      </w:r>
      <w:r w:rsidRPr="00506EBE">
        <w:rPr>
          <w:rFonts w:ascii="Aptos" w:eastAsia="MS Mincho" w:hAnsi="Aptos" w:cs="Arial"/>
          <w:vanish/>
          <w:lang w:eastAsia="ja-JP"/>
        </w:rPr>
        <w:t>that</w:t>
      </w:r>
      <w:r w:rsidRPr="00506EBE">
        <w:rPr>
          <w:rFonts w:ascii="Aptos" w:eastAsia="MS Mincho" w:hAnsi="Aptos" w:cs="Arial"/>
          <w:lang w:eastAsia="ja-JP"/>
        </w:rPr>
        <w:t xml:space="preserve"> </w:t>
      </w:r>
      <w:r w:rsidRPr="00506EBE">
        <w:rPr>
          <w:rFonts w:ascii="Aptos" w:eastAsia="MS Mincho" w:hAnsi="Aptos" w:cs="Arial"/>
          <w:vanish/>
          <w:lang w:eastAsia="ja-JP"/>
        </w:rPr>
        <w:t>have</w:t>
      </w:r>
      <w:r w:rsidRPr="00506EBE">
        <w:rPr>
          <w:rFonts w:ascii="Aptos" w:eastAsia="MS Mincho" w:hAnsi="Aptos" w:cs="Arial"/>
          <w:lang w:eastAsia="ja-JP"/>
        </w:rPr>
        <w:t xml:space="preserve"> </w:t>
      </w:r>
      <w:r w:rsidRPr="00506EBE">
        <w:rPr>
          <w:rFonts w:ascii="Aptos" w:eastAsia="MS Mincho" w:hAnsi="Aptos" w:cs="Arial"/>
          <w:vanish/>
          <w:lang w:eastAsia="ja-JP"/>
        </w:rPr>
        <w:t>adopted</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euro</w:t>
      </w:r>
      <w:r w:rsidRPr="00506EBE">
        <w:rPr>
          <w:rFonts w:ascii="Aptos" w:eastAsia="MS Mincho" w:hAnsi="Aptos" w:cs="Arial"/>
          <w:lang w:eastAsia="ja-JP"/>
        </w:rPr>
        <w:t xml:space="preserve"> </w:t>
      </w:r>
      <w:r w:rsidRPr="00506EBE">
        <w:rPr>
          <w:rFonts w:ascii="Aptos" w:eastAsia="MS Mincho" w:hAnsi="Aptos" w:cs="Arial"/>
          <w:vanish/>
          <w:lang w:eastAsia="ja-JP"/>
        </w:rPr>
        <w:t>as</w:t>
      </w:r>
      <w:r w:rsidRPr="00506EBE">
        <w:rPr>
          <w:rFonts w:ascii="Aptos" w:eastAsia="MS Mincho" w:hAnsi="Aptos" w:cs="Arial"/>
          <w:lang w:eastAsia="ja-JP"/>
        </w:rPr>
        <w:t xml:space="preserve"> </w:t>
      </w:r>
      <w:r w:rsidRPr="00506EBE">
        <w:rPr>
          <w:rFonts w:ascii="Aptos" w:eastAsia="MS Mincho" w:hAnsi="Aptos" w:cs="Arial"/>
          <w:vanish/>
          <w:lang w:eastAsia="ja-JP"/>
        </w:rPr>
        <w:t>their</w:t>
      </w:r>
      <w:r w:rsidRPr="00506EBE">
        <w:rPr>
          <w:rFonts w:ascii="Aptos" w:eastAsia="MS Mincho" w:hAnsi="Aptos" w:cs="Arial"/>
          <w:lang w:eastAsia="ja-JP"/>
        </w:rPr>
        <w:t xml:space="preserve"> </w:t>
      </w:r>
      <w:r w:rsidRPr="00506EBE">
        <w:rPr>
          <w:rFonts w:ascii="Aptos" w:eastAsia="MS Mincho" w:hAnsi="Aptos" w:cs="Arial"/>
          <w:vanish/>
          <w:lang w:eastAsia="ja-JP"/>
        </w:rPr>
        <w:t>currency,</w:t>
      </w:r>
      <w:r w:rsidRPr="00506EBE">
        <w:rPr>
          <w:rFonts w:ascii="Aptos" w:eastAsia="MS Mincho" w:hAnsi="Aptos" w:cs="Arial"/>
          <w:lang w:eastAsia="ja-JP"/>
        </w:rPr>
        <w:t xml:space="preserve"> </w:t>
      </w:r>
      <w:r w:rsidRPr="00506EBE">
        <w:rPr>
          <w:rFonts w:ascii="Aptos" w:eastAsia="MS Mincho" w:hAnsi="Aptos" w:cs="Arial"/>
          <w:b/>
          <w:bCs/>
          <w:highlight w:val="yellow"/>
          <w:u w:val="single"/>
          <w:lang w:eastAsia="ja-JP"/>
        </w:rPr>
        <w:t>were nearly equal in size.</w:t>
      </w:r>
      <w:r w:rsidRPr="00506EBE">
        <w:rPr>
          <w:rFonts w:ascii="Aptos" w:eastAsia="MS Mincho" w:hAnsi="Aptos" w:cs="Arial"/>
          <w:b/>
          <w:bCs/>
          <w:u w:val="single"/>
          <w:lang w:eastAsia="ja-JP"/>
        </w:rPr>
        <w:t xml:space="preserve"> </w:t>
      </w:r>
      <w:r w:rsidRPr="00506EBE">
        <w:rPr>
          <w:rFonts w:ascii="Aptos" w:eastAsia="MS Mincho" w:hAnsi="Aptos" w:cs="Arial"/>
          <w:b/>
          <w:bCs/>
          <w:highlight w:val="yellow"/>
          <w:u w:val="single"/>
          <w:lang w:eastAsia="ja-JP"/>
        </w:rPr>
        <w:t>Today, the American economy is twice as large</w:t>
      </w:r>
      <w:r w:rsidRPr="00506EBE">
        <w:rPr>
          <w:rFonts w:ascii="Aptos" w:eastAsia="MS Mincho" w:hAnsi="Aptos" w:cs="Arial"/>
          <w:highlight w:val="yellow"/>
          <w:lang w:eastAsia="ja-JP"/>
        </w:rPr>
        <w:t>,</w:t>
      </w:r>
      <w:r w:rsidRPr="00506EBE">
        <w:rPr>
          <w:rFonts w:ascii="Aptos" w:eastAsia="MS Mincho" w:hAnsi="Aptos" w:cs="Arial"/>
          <w:lang w:eastAsia="ja-JP"/>
        </w:rPr>
        <w:t xml:space="preserve"> </w:t>
      </w:r>
      <w:r w:rsidRPr="00506EBE">
        <w:rPr>
          <w:rFonts w:ascii="Aptos" w:eastAsia="MS Mincho" w:hAnsi="Aptos" w:cs="Arial"/>
          <w:vanish/>
          <w:lang w:eastAsia="ja-JP"/>
        </w:rPr>
        <w:t>writes</w:t>
      </w:r>
      <w:r w:rsidRPr="00506EBE">
        <w:rPr>
          <w:rFonts w:ascii="Aptos" w:eastAsia="MS Mincho" w:hAnsi="Aptos" w:cs="Arial"/>
          <w:lang w:eastAsia="ja-JP"/>
        </w:rPr>
        <w:t xml:space="preserve"> </w:t>
      </w:r>
      <w:r w:rsidRPr="00506EBE">
        <w:rPr>
          <w:rFonts w:ascii="Aptos" w:eastAsia="MS Mincho" w:hAnsi="Aptos" w:cs="Arial"/>
          <w:vanish/>
          <w:lang w:eastAsia="ja-JP"/>
        </w:rPr>
        <w:t>Michael</w:t>
      </w:r>
      <w:r w:rsidRPr="00506EBE">
        <w:rPr>
          <w:rFonts w:ascii="Aptos" w:eastAsia="MS Mincho" w:hAnsi="Aptos" w:cs="Arial"/>
          <w:lang w:eastAsia="ja-JP"/>
        </w:rPr>
        <w:t xml:space="preserve"> </w:t>
      </w:r>
      <w:r w:rsidRPr="00506EBE">
        <w:rPr>
          <w:rFonts w:ascii="Aptos" w:eastAsia="MS Mincho" w:hAnsi="Aptos" w:cs="Arial"/>
          <w:vanish/>
          <w:lang w:eastAsia="ja-JP"/>
        </w:rPr>
        <w:t>Beckley,</w:t>
      </w:r>
      <w:r w:rsidRPr="00506EBE">
        <w:rPr>
          <w:rFonts w:ascii="Aptos" w:eastAsia="MS Mincho" w:hAnsi="Aptos" w:cs="Arial"/>
          <w:lang w:eastAsia="ja-JP"/>
        </w:rPr>
        <w:t xml:space="preserve"> </w:t>
      </w:r>
      <w:r w:rsidRPr="00506EBE">
        <w:rPr>
          <w:rFonts w:ascii="Aptos" w:eastAsia="MS Mincho" w:hAnsi="Aptos" w:cs="Arial"/>
          <w:vanish/>
          <w:lang w:eastAsia="ja-JP"/>
        </w:rPr>
        <w:t>Senior</w:t>
      </w:r>
      <w:r w:rsidRPr="00506EBE">
        <w:rPr>
          <w:rFonts w:ascii="Aptos" w:eastAsia="MS Mincho" w:hAnsi="Aptos" w:cs="Arial"/>
          <w:lang w:eastAsia="ja-JP"/>
        </w:rPr>
        <w:t xml:space="preserve"> </w:t>
      </w:r>
      <w:r w:rsidRPr="00506EBE">
        <w:rPr>
          <w:rFonts w:ascii="Aptos" w:eastAsia="MS Mincho" w:hAnsi="Aptos" w:cs="Arial"/>
          <w:vanish/>
          <w:lang w:eastAsia="ja-JP"/>
        </w:rPr>
        <w:t>Fellow</w:t>
      </w:r>
      <w:r w:rsidRPr="00506EBE">
        <w:rPr>
          <w:rFonts w:ascii="Aptos" w:eastAsia="MS Mincho" w:hAnsi="Aptos" w:cs="Arial"/>
          <w:lang w:eastAsia="ja-JP"/>
        </w:rPr>
        <w:t xml:space="preserve"> </w:t>
      </w:r>
      <w:r w:rsidRPr="00506EBE">
        <w:rPr>
          <w:rFonts w:ascii="Aptos" w:eastAsia="MS Mincho" w:hAnsi="Aptos" w:cs="Arial"/>
          <w:vanish/>
          <w:lang w:eastAsia="ja-JP"/>
        </w:rPr>
        <w:t>at</w:t>
      </w:r>
      <w:r w:rsidRPr="00506EBE">
        <w:rPr>
          <w:rFonts w:ascii="Aptos" w:eastAsia="MS Mincho" w:hAnsi="Aptos" w:cs="Arial"/>
          <w:lang w:eastAsia="ja-JP"/>
        </w:rPr>
        <w:t xml:space="preserve"> </w:t>
      </w:r>
      <w:r w:rsidRPr="00506EBE">
        <w:rPr>
          <w:rFonts w:ascii="Aptos" w:eastAsia="MS Mincho" w:hAnsi="Aptos" w:cs="Arial"/>
          <w:vanish/>
          <w:lang w:eastAsia="ja-JP"/>
        </w:rPr>
        <w:t>the</w:t>
      </w:r>
      <w:r w:rsidRPr="00506EBE">
        <w:rPr>
          <w:rFonts w:ascii="Aptos" w:eastAsia="MS Mincho" w:hAnsi="Aptos" w:cs="Arial"/>
          <w:lang w:eastAsia="ja-JP"/>
        </w:rPr>
        <w:t xml:space="preserve"> </w:t>
      </w:r>
      <w:r w:rsidRPr="00506EBE">
        <w:rPr>
          <w:rFonts w:ascii="Aptos" w:eastAsia="MS Mincho" w:hAnsi="Aptos" w:cs="Arial"/>
          <w:vanish/>
          <w:lang w:eastAsia="ja-JP"/>
        </w:rPr>
        <w:t>American</w:t>
      </w:r>
      <w:r w:rsidRPr="00506EBE">
        <w:rPr>
          <w:rFonts w:ascii="Aptos" w:eastAsia="MS Mincho" w:hAnsi="Aptos" w:cs="Arial"/>
          <w:lang w:eastAsia="ja-JP"/>
        </w:rPr>
        <w:t xml:space="preserve"> </w:t>
      </w:r>
      <w:r w:rsidRPr="00506EBE">
        <w:rPr>
          <w:rFonts w:ascii="Aptos" w:eastAsia="MS Mincho" w:hAnsi="Aptos" w:cs="Arial"/>
          <w:vanish/>
          <w:lang w:eastAsia="ja-JP"/>
        </w:rPr>
        <w:t>Enterprise</w:t>
      </w:r>
      <w:r w:rsidRPr="00506EBE">
        <w:rPr>
          <w:rFonts w:ascii="Aptos" w:eastAsia="MS Mincho" w:hAnsi="Aptos" w:cs="Arial"/>
          <w:lang w:eastAsia="ja-JP"/>
        </w:rPr>
        <w:t xml:space="preserve"> </w:t>
      </w:r>
      <w:r w:rsidRPr="00506EBE">
        <w:rPr>
          <w:rFonts w:ascii="Aptos" w:eastAsia="MS Mincho" w:hAnsi="Aptos" w:cs="Arial"/>
          <w:vanish/>
          <w:lang w:eastAsia="ja-JP"/>
        </w:rPr>
        <w:t>Institute.</w:t>
      </w:r>
    </w:p>
    <w:p w14:paraId="6A8E24A3" w14:textId="77777777" w:rsidR="00C01C04" w:rsidRPr="00506EBE" w:rsidRDefault="00C01C04" w:rsidP="00F4771B">
      <w:pPr>
        <w:pStyle w:val="Heading4"/>
        <w:rPr>
          <w:lang w:eastAsia="ja-JP"/>
        </w:rPr>
      </w:pPr>
    </w:p>
    <w:p w14:paraId="6A2074AD" w14:textId="77777777" w:rsidR="00C01C04" w:rsidRPr="00506EBE" w:rsidRDefault="00C01C04" w:rsidP="00F4771B">
      <w:pPr>
        <w:pStyle w:val="Heading4"/>
        <w:rPr>
          <w:rFonts w:eastAsia="MS Gothic"/>
          <w:highlight w:val="yellow"/>
          <w:lang w:eastAsia="ja-JP"/>
        </w:rPr>
      </w:pPr>
      <w:r w:rsidRPr="00506EBE">
        <w:rPr>
          <w:rFonts w:eastAsia="MS Gothic"/>
          <w:highlight w:val="yellow"/>
          <w:lang w:eastAsia="ja-JP"/>
        </w:rPr>
        <w:t>A global economic collapse will be sudden – descends into global war.</w:t>
      </w:r>
      <w:r w:rsidRPr="00506EBE">
        <w:rPr>
          <w:rFonts w:eastAsia="MS Gothic"/>
          <w:szCs w:val="20"/>
          <w:highlight w:val="yellow"/>
          <w:lang w:eastAsia="ja-JP"/>
        </w:rPr>
        <w:t xml:space="preserve"> </w:t>
      </w:r>
    </w:p>
    <w:p w14:paraId="7A290D86" w14:textId="77777777" w:rsidR="00C01C04" w:rsidRPr="00506EBE" w:rsidRDefault="00C01C04" w:rsidP="00F4771B">
      <w:pPr>
        <w:pStyle w:val="Heading4"/>
        <w:rPr>
          <w:rFonts w:eastAsia="MS Gothic"/>
          <w:lang w:eastAsia="ja-JP"/>
        </w:rPr>
      </w:pPr>
      <w:r w:rsidRPr="00506EBE">
        <w:rPr>
          <w:rFonts w:eastAsia="Calibri"/>
          <w:bCs/>
          <w:highlight w:val="yellow"/>
          <w:lang w:eastAsia="ja-JP"/>
        </w:rPr>
        <w:t>The Economist, 24</w:t>
      </w:r>
    </w:p>
    <w:p w14:paraId="13F8D77A" w14:textId="77777777" w:rsidR="00C01C04" w:rsidRPr="00506EBE" w:rsidRDefault="00C01C04" w:rsidP="00C01C04">
      <w:pPr>
        <w:spacing w:line="279" w:lineRule="auto"/>
        <w:rPr>
          <w:rFonts w:ascii="Aptos" w:eastAsia="Calibri" w:hAnsi="Aptos" w:cs="Arial"/>
          <w:lang w:eastAsia="ja-JP"/>
        </w:rPr>
      </w:pPr>
      <w:r w:rsidRPr="00506EBE">
        <w:rPr>
          <w:rFonts w:ascii="Aptos" w:eastAsia="Calibri" w:hAnsi="Aptos" w:cs="Arial"/>
          <w:vanish/>
          <w:lang w:eastAsia="ja-JP"/>
        </w:rPr>
        <w:t>(5-9,</w:t>
      </w:r>
      <w:r w:rsidRPr="00506EBE">
        <w:rPr>
          <w:rFonts w:ascii="Aptos" w:eastAsia="Calibri" w:hAnsi="Aptos" w:cs="Arial"/>
          <w:lang w:eastAsia="ja-JP"/>
        </w:rPr>
        <w:t xml:space="preserve"> </w:t>
      </w:r>
      <w:r w:rsidRPr="00506EBE">
        <w:rPr>
          <w:rFonts w:ascii="Aptos" w:eastAsia="Calibri" w:hAnsi="Aptos" w:cs="Arial"/>
          <w:vanish/>
          <w:lang w:eastAsia="ja-JP"/>
        </w:rPr>
        <w:t>“The</w:t>
      </w:r>
      <w:r w:rsidRPr="00506EBE">
        <w:rPr>
          <w:rFonts w:ascii="Aptos" w:eastAsia="Calibri" w:hAnsi="Aptos" w:cs="Arial"/>
          <w:lang w:eastAsia="ja-JP"/>
        </w:rPr>
        <w:t xml:space="preserve"> </w:t>
      </w:r>
      <w:r w:rsidRPr="00506EBE">
        <w:rPr>
          <w:rFonts w:ascii="Aptos" w:eastAsia="Calibri" w:hAnsi="Aptos" w:cs="Arial"/>
          <w:vanish/>
          <w:lang w:eastAsia="ja-JP"/>
        </w:rPr>
        <w:t>liberal</w:t>
      </w:r>
      <w:r w:rsidRPr="00506EBE">
        <w:rPr>
          <w:rFonts w:ascii="Aptos" w:eastAsia="Calibri" w:hAnsi="Aptos" w:cs="Arial"/>
          <w:lang w:eastAsia="ja-JP"/>
        </w:rPr>
        <w:t xml:space="preserve"> </w:t>
      </w:r>
      <w:r w:rsidRPr="00506EBE">
        <w:rPr>
          <w:rFonts w:ascii="Aptos" w:eastAsia="Calibri" w:hAnsi="Aptos" w:cs="Arial"/>
          <w:vanish/>
          <w:lang w:eastAsia="ja-JP"/>
        </w:rPr>
        <w:t>international</w:t>
      </w:r>
      <w:r w:rsidRPr="00506EBE">
        <w:rPr>
          <w:rFonts w:ascii="Aptos" w:eastAsia="Calibri" w:hAnsi="Aptos" w:cs="Arial"/>
          <w:lang w:eastAsia="ja-JP"/>
        </w:rPr>
        <w:t xml:space="preserve"> </w:t>
      </w:r>
      <w:r w:rsidRPr="00506EBE">
        <w:rPr>
          <w:rFonts w:ascii="Aptos" w:eastAsia="Calibri" w:hAnsi="Aptos" w:cs="Arial"/>
          <w:vanish/>
          <w:lang w:eastAsia="ja-JP"/>
        </w:rPr>
        <w:t>order</w:t>
      </w:r>
      <w:r w:rsidRPr="00506EBE">
        <w:rPr>
          <w:rFonts w:ascii="Aptos" w:eastAsia="Calibri" w:hAnsi="Aptos" w:cs="Arial"/>
          <w:lang w:eastAsia="ja-JP"/>
        </w:rPr>
        <w:t xml:space="preserve"> </w:t>
      </w:r>
      <w:r w:rsidRPr="00506EBE">
        <w:rPr>
          <w:rFonts w:ascii="Aptos" w:eastAsia="Calibri" w:hAnsi="Aptos" w:cs="Arial"/>
          <w:vanish/>
          <w:lang w:eastAsia="ja-JP"/>
        </w:rPr>
        <w:t>is</w:t>
      </w:r>
      <w:r w:rsidRPr="00506EBE">
        <w:rPr>
          <w:rFonts w:ascii="Aptos" w:eastAsia="Calibri" w:hAnsi="Aptos" w:cs="Arial"/>
          <w:lang w:eastAsia="ja-JP"/>
        </w:rPr>
        <w:t xml:space="preserve"> </w:t>
      </w:r>
      <w:r w:rsidRPr="00506EBE">
        <w:rPr>
          <w:rFonts w:ascii="Aptos" w:eastAsia="Calibri" w:hAnsi="Aptos" w:cs="Arial"/>
          <w:vanish/>
          <w:lang w:eastAsia="ja-JP"/>
        </w:rPr>
        <w:t>slowly</w:t>
      </w:r>
      <w:r w:rsidRPr="00506EBE">
        <w:rPr>
          <w:rFonts w:ascii="Aptos" w:eastAsia="Calibri" w:hAnsi="Aptos" w:cs="Arial"/>
          <w:lang w:eastAsia="ja-JP"/>
        </w:rPr>
        <w:t xml:space="preserve"> </w:t>
      </w:r>
      <w:r w:rsidRPr="00506EBE">
        <w:rPr>
          <w:rFonts w:ascii="Aptos" w:eastAsia="Calibri" w:hAnsi="Aptos" w:cs="Arial"/>
          <w:vanish/>
          <w:lang w:eastAsia="ja-JP"/>
        </w:rPr>
        <w:t>coming</w:t>
      </w:r>
      <w:r w:rsidRPr="00506EBE">
        <w:rPr>
          <w:rFonts w:ascii="Aptos" w:eastAsia="Calibri" w:hAnsi="Aptos" w:cs="Arial"/>
          <w:lang w:eastAsia="ja-JP"/>
        </w:rPr>
        <w:t xml:space="preserve"> </w:t>
      </w:r>
      <w:r w:rsidRPr="00506EBE">
        <w:rPr>
          <w:rFonts w:ascii="Aptos" w:eastAsia="Calibri" w:hAnsi="Aptos" w:cs="Arial"/>
          <w:vanish/>
          <w:lang w:eastAsia="ja-JP"/>
        </w:rPr>
        <w:t>apart,”</w:t>
      </w:r>
      <w:r w:rsidRPr="00506EBE">
        <w:rPr>
          <w:rFonts w:ascii="Aptos" w:eastAsia="Calibri" w:hAnsi="Aptos" w:cs="Arial"/>
          <w:lang w:eastAsia="ja-JP"/>
        </w:rPr>
        <w:t xml:space="preserve"> </w:t>
      </w:r>
      <w:r w:rsidRPr="00506EBE">
        <w:rPr>
          <w:rFonts w:ascii="Aptos" w:eastAsia="Calibri" w:hAnsi="Aptos" w:cs="Arial"/>
          <w:vanish/>
          <w:lang w:eastAsia="ja-JP"/>
        </w:rPr>
        <w:t>The</w:t>
      </w:r>
      <w:r w:rsidRPr="00506EBE">
        <w:rPr>
          <w:rFonts w:ascii="Aptos" w:eastAsia="Calibri" w:hAnsi="Aptos" w:cs="Arial"/>
          <w:lang w:eastAsia="ja-JP"/>
        </w:rPr>
        <w:t xml:space="preserve"> </w:t>
      </w:r>
      <w:r w:rsidRPr="00506EBE">
        <w:rPr>
          <w:rFonts w:ascii="Aptos" w:eastAsia="Calibri" w:hAnsi="Aptos" w:cs="Arial"/>
          <w:vanish/>
          <w:lang w:eastAsia="ja-JP"/>
        </w:rPr>
        <w:t>Economist,</w:t>
      </w:r>
      <w:r w:rsidRPr="00506EBE">
        <w:rPr>
          <w:rFonts w:ascii="Aptos" w:eastAsia="Calibri" w:hAnsi="Aptos" w:cs="Arial"/>
          <w:lang w:eastAsia="ja-JP"/>
        </w:rPr>
        <w:t xml:space="preserve"> </w:t>
      </w:r>
      <w:r w:rsidRPr="00506EBE">
        <w:rPr>
          <w:rFonts w:ascii="Aptos" w:eastAsia="Calibri" w:hAnsi="Aptos" w:cs="Arial"/>
          <w:vanish/>
          <w:lang w:eastAsia="ja-JP"/>
        </w:rPr>
        <w:t>Vo.</w:t>
      </w:r>
      <w:r w:rsidRPr="00506EBE">
        <w:rPr>
          <w:rFonts w:ascii="Aptos" w:eastAsia="Calibri" w:hAnsi="Aptos" w:cs="Arial"/>
          <w:lang w:eastAsia="ja-JP"/>
        </w:rPr>
        <w:t xml:space="preserve"> </w:t>
      </w:r>
      <w:r w:rsidRPr="00506EBE">
        <w:rPr>
          <w:rFonts w:ascii="Aptos" w:eastAsia="Calibri" w:hAnsi="Aptos" w:cs="Arial"/>
          <w:vanish/>
          <w:lang w:eastAsia="ja-JP"/>
        </w:rPr>
        <w:t>451,</w:t>
      </w:r>
      <w:r w:rsidRPr="00506EBE">
        <w:rPr>
          <w:rFonts w:ascii="Aptos" w:eastAsia="Calibri" w:hAnsi="Aptos" w:cs="Arial"/>
          <w:lang w:eastAsia="ja-JP"/>
        </w:rPr>
        <w:t xml:space="preserve"> </w:t>
      </w:r>
      <w:r w:rsidRPr="00506EBE">
        <w:rPr>
          <w:rFonts w:ascii="Aptos" w:eastAsia="Calibri" w:hAnsi="Aptos" w:cs="Arial"/>
          <w:vanish/>
          <w:lang w:eastAsia="ja-JP"/>
        </w:rPr>
        <w:t>Iss.</w:t>
      </w:r>
      <w:r w:rsidRPr="00506EBE">
        <w:rPr>
          <w:rFonts w:ascii="Aptos" w:eastAsia="Calibri" w:hAnsi="Aptos" w:cs="Arial"/>
          <w:lang w:eastAsia="ja-JP"/>
        </w:rPr>
        <w:t xml:space="preserve"> </w:t>
      </w:r>
      <w:r w:rsidRPr="00506EBE">
        <w:rPr>
          <w:rFonts w:ascii="Aptos" w:eastAsia="Calibri" w:hAnsi="Aptos" w:cs="Arial"/>
          <w:vanish/>
          <w:lang w:eastAsia="ja-JP"/>
        </w:rPr>
        <w:t>9396,</w:t>
      </w:r>
      <w:r w:rsidRPr="00506EBE">
        <w:rPr>
          <w:rFonts w:ascii="Aptos" w:eastAsia="Calibri" w:hAnsi="Aptos" w:cs="Arial"/>
          <w:lang w:eastAsia="ja-JP"/>
        </w:rPr>
        <w:t xml:space="preserve"> </w:t>
      </w:r>
      <w:r w:rsidRPr="00506EBE">
        <w:rPr>
          <w:rFonts w:ascii="Aptos" w:eastAsia="Calibri" w:hAnsi="Aptos" w:cs="Arial"/>
          <w:vanish/>
          <w:lang w:eastAsia="ja-JP"/>
        </w:rPr>
        <w:t>https://www.proquest.com/docview/3052586980?accountid=12085&amp;sourcetype=Magazines)</w:t>
      </w:r>
      <w:r w:rsidRPr="00506EBE">
        <w:rPr>
          <w:rFonts w:ascii="Aptos" w:eastAsia="Calibri" w:hAnsi="Aptos" w:cs="Arial"/>
          <w:lang w:eastAsia="ja-JP"/>
        </w:rPr>
        <w:t xml:space="preserve"> </w:t>
      </w:r>
      <w:r w:rsidRPr="00506EBE">
        <w:rPr>
          <w:rFonts w:ascii="Aptos" w:eastAsia="Calibri" w:hAnsi="Aptos" w:cs="Arial"/>
          <w:vanish/>
          <w:lang w:eastAsia="ja-JP"/>
        </w:rPr>
        <w:t>jmt</w:t>
      </w:r>
    </w:p>
    <w:p w14:paraId="4C6F184B" w14:textId="77777777" w:rsidR="00C01C04" w:rsidRPr="00506EBE" w:rsidRDefault="00C01C04" w:rsidP="00C01C04">
      <w:pPr>
        <w:spacing w:line="279" w:lineRule="auto"/>
        <w:rPr>
          <w:rFonts w:ascii="Aptos" w:eastAsia="Calibri" w:hAnsi="Aptos" w:cs="Arial"/>
          <w:lang w:eastAsia="ja-JP"/>
        </w:rPr>
      </w:pPr>
      <w:r w:rsidRPr="00506EBE">
        <w:rPr>
          <w:rFonts w:ascii="Aptos" w:eastAsia="Calibri" w:hAnsi="Aptos" w:cs="Arial"/>
          <w:vanish/>
          <w:lang w:eastAsia="ja-JP"/>
        </w:rPr>
        <w:t>*edited</w:t>
      </w:r>
      <w:r w:rsidRPr="00506EBE">
        <w:rPr>
          <w:rFonts w:ascii="Aptos" w:eastAsia="Calibri" w:hAnsi="Aptos" w:cs="Arial"/>
          <w:lang w:eastAsia="ja-JP"/>
        </w:rPr>
        <w:t xml:space="preserve"> </w:t>
      </w:r>
      <w:r w:rsidRPr="00506EBE">
        <w:rPr>
          <w:rFonts w:ascii="Aptos" w:eastAsia="Calibri" w:hAnsi="Aptos" w:cs="Arial"/>
          <w:vanish/>
          <w:lang w:eastAsia="ja-JP"/>
        </w:rPr>
        <w:t>for</w:t>
      </w:r>
      <w:r w:rsidRPr="00506EBE">
        <w:rPr>
          <w:rFonts w:ascii="Aptos" w:eastAsia="Calibri" w:hAnsi="Aptos" w:cs="Arial"/>
          <w:lang w:eastAsia="ja-JP"/>
        </w:rPr>
        <w:t xml:space="preserve"> </w:t>
      </w:r>
      <w:r w:rsidRPr="00506EBE">
        <w:rPr>
          <w:rFonts w:ascii="Aptos" w:eastAsia="Calibri" w:hAnsi="Aptos" w:cs="Arial"/>
          <w:vanish/>
          <w:lang w:eastAsia="ja-JP"/>
        </w:rPr>
        <w:t>ableist</w:t>
      </w:r>
      <w:r w:rsidRPr="00506EBE">
        <w:rPr>
          <w:rFonts w:ascii="Aptos" w:eastAsia="Calibri" w:hAnsi="Aptos" w:cs="Arial"/>
          <w:lang w:eastAsia="ja-JP"/>
        </w:rPr>
        <w:t xml:space="preserve"> </w:t>
      </w:r>
      <w:r w:rsidRPr="00506EBE">
        <w:rPr>
          <w:rFonts w:ascii="Aptos" w:eastAsia="Calibri" w:hAnsi="Aptos" w:cs="Arial"/>
          <w:vanish/>
          <w:lang w:eastAsia="ja-JP"/>
        </w:rPr>
        <w:t>language</w:t>
      </w:r>
    </w:p>
    <w:p w14:paraId="42D58FCB" w14:textId="6A80A18B" w:rsidR="00C01C04" w:rsidRPr="00506EBE" w:rsidRDefault="00C01C04" w:rsidP="00F4771B">
      <w:pPr>
        <w:spacing w:line="279" w:lineRule="auto"/>
        <w:rPr>
          <w:rFonts w:ascii="Aptos" w:eastAsia="Calibri" w:hAnsi="Aptos" w:cs="Arial"/>
          <w:sz w:val="16"/>
          <w:szCs w:val="16"/>
          <w:lang w:eastAsia="ja-JP"/>
        </w:rPr>
      </w:pPr>
      <w:r w:rsidRPr="00506EBE">
        <w:rPr>
          <w:rFonts w:ascii="Aptos" w:eastAsia="Calibri" w:hAnsi="Aptos" w:cs="Arial"/>
          <w:vanish/>
          <w:sz w:val="16"/>
          <w:szCs w:val="16"/>
          <w:lang w:eastAsia="ja-JP"/>
        </w:rPr>
        <w:t>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first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glance,</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the world economy looks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reassuringly</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resilient</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America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boomed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even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trade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China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escalated.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Germany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withstood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loss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Russian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supplies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without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suffering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economic</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disaster.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Middle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brought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oil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shock.</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Missile-firing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Houthi</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rebels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have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barely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touched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flow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goods.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share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GDP,</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trade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bounced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back</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from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pandemic</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forecast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grow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healthily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year.</w:t>
      </w:r>
      <w:r w:rsidRPr="00506EBE">
        <w:rPr>
          <w:rFonts w:ascii="Aptos" w:eastAsia="Calibri" w:hAnsi="Aptos" w:cs="Arial"/>
          <w:sz w:val="16"/>
          <w:szCs w:val="16"/>
          <w:lang w:eastAsia="ja-JP"/>
        </w:rPr>
        <w:t xml:space="preserve"> </w:t>
      </w:r>
      <w:r w:rsidRPr="00506EBE">
        <w:rPr>
          <w:rFonts w:ascii="Aptos" w:eastAsia="Calibri" w:hAnsi="Aptos" w:cs="Arial"/>
          <w:highlight w:val="yellow"/>
          <w:u w:val="single"/>
          <w:lang w:eastAsia="ja-JP"/>
        </w:rPr>
        <w:t>Look</w:t>
      </w:r>
      <w:r w:rsidRPr="00506EBE">
        <w:rPr>
          <w:rFonts w:ascii="Aptos" w:eastAsia="Calibri" w:hAnsi="Aptos" w:cs="Arial"/>
          <w:u w:val="single"/>
          <w:lang w:eastAsia="ja-JP"/>
        </w:rPr>
        <w:t xml:space="preserve"> </w:t>
      </w:r>
      <w:r w:rsidRPr="00506EBE">
        <w:rPr>
          <w:rFonts w:ascii="Aptos" w:eastAsia="Calibri" w:hAnsi="Aptos" w:cs="Arial"/>
          <w:b/>
          <w:bCs/>
          <w:highlight w:val="yellow"/>
          <w:u w:val="single"/>
          <w:lang w:eastAsia="ja-JP"/>
        </w:rPr>
        <w:t>deeper</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though</w:t>
      </w:r>
      <w:r w:rsidRPr="00506EBE">
        <w:rPr>
          <w:rFonts w:ascii="Aptos" w:eastAsia="Calibri" w:hAnsi="Aptos" w:cs="Arial"/>
          <w:b/>
          <w:bCs/>
          <w:vanish/>
          <w:sz w:val="16"/>
          <w:szCs w:val="16"/>
          <w:lang w:eastAsia="ja-JP"/>
        </w:rPr>
        <w:t>,</w:t>
      </w:r>
      <w:r w:rsidRPr="00506EBE">
        <w:rPr>
          <w:rFonts w:ascii="Aptos" w:eastAsia="Calibri" w:hAnsi="Aptos" w:cs="Arial"/>
          <w:b/>
          <w:bCs/>
          <w:sz w:val="16"/>
          <w:szCs w:val="16"/>
          <w:lang w:eastAsia="ja-JP"/>
        </w:rPr>
        <w:t xml:space="preserve"> </w:t>
      </w:r>
      <w:r w:rsidRPr="00506EBE">
        <w:rPr>
          <w:rFonts w:ascii="Aptos" w:eastAsia="Calibri" w:hAnsi="Aptos" w:cs="Arial"/>
          <w:b/>
          <w:bCs/>
          <w:highlight w:val="yellow"/>
          <w:u w:val="single"/>
          <w:lang w:eastAsia="ja-JP"/>
        </w:rPr>
        <w:t>and you see fragility</w:t>
      </w:r>
      <w:r w:rsidRPr="00506EBE">
        <w:rPr>
          <w:rFonts w:ascii="Aptos" w:eastAsia="Calibri" w:hAnsi="Aptos" w:cs="Arial"/>
          <w:b/>
          <w:bCs/>
          <w:vanish/>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years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order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governed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economy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since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second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eroded.</w:t>
      </w:r>
      <w:r w:rsidRPr="00506EBE">
        <w:rPr>
          <w:rFonts w:ascii="Aptos" w:eastAsia="Calibri" w:hAnsi="Aptos" w:cs="Arial"/>
          <w:sz w:val="16"/>
          <w:szCs w:val="16"/>
          <w:lang w:eastAsia="ja-JP"/>
        </w:rPr>
        <w:t xml:space="preserve"> </w:t>
      </w:r>
      <w:r w:rsidRPr="00506EBE">
        <w:rPr>
          <w:rFonts w:ascii="Aptos" w:eastAsia="Calibri" w:hAnsi="Aptos" w:cs="Arial"/>
          <w:sz w:val="16"/>
          <w:szCs w:val="16"/>
          <w:highlight w:val="yellow"/>
          <w:lang w:eastAsia="ja-JP"/>
        </w:rPr>
        <w:t>Today</w:t>
      </w:r>
      <w:r w:rsidRPr="00506EBE">
        <w:rPr>
          <w:rFonts w:ascii="Aptos" w:eastAsia="Calibri" w:hAnsi="Aptos" w:cs="Arial"/>
          <w:b/>
          <w:bCs/>
          <w:highlight w:val="yellow"/>
          <w:u w:val="single"/>
          <w:lang w:eastAsia="ja-JP"/>
        </w:rPr>
        <w:t xml:space="preserve"> it is</w:t>
      </w:r>
      <w:r w:rsidRPr="00506EBE">
        <w:rPr>
          <w:rFonts w:ascii="Aptos" w:eastAsia="Calibri" w:hAnsi="Aptos" w:cs="Arial"/>
          <w:b/>
          <w:bCs/>
          <w:u w:val="single"/>
          <w:lang w:eastAsia="ja-JP"/>
        </w:rPr>
        <w:t xml:space="preserve"> </w:t>
      </w:r>
      <w:r w:rsidRPr="00506EBE">
        <w:rPr>
          <w:rFonts w:ascii="Aptos" w:eastAsia="Calibri" w:hAnsi="Aptos" w:cs="Arial"/>
          <w:b/>
          <w:bCs/>
          <w:highlight w:val="yellow"/>
          <w:u w:val="single"/>
          <w:lang w:eastAsia="ja-JP"/>
        </w:rPr>
        <w:t>close to collapse</w:t>
      </w:r>
      <w:r w:rsidRPr="00506EBE">
        <w:rPr>
          <w:rFonts w:ascii="Aptos" w:eastAsia="Calibri" w:hAnsi="Aptos" w:cs="Arial"/>
          <w:b/>
          <w:bCs/>
          <w:vanish/>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worrying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number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triggers could set off a descent into anarchy, where might is right and war is once again the resort of great powers</w:t>
      </w:r>
      <w:r w:rsidRPr="00506EBE">
        <w:rPr>
          <w:rFonts w:ascii="Aptos" w:eastAsia="Calibri" w:hAnsi="Aptos" w:cs="Arial"/>
          <w:highlight w:val="yellow"/>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Even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never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comes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conflict,</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the effect on the economy of a breakdown in norms could be fast and brutal</w:t>
      </w:r>
      <w:r w:rsidRPr="00506EBE">
        <w:rPr>
          <w:rFonts w:ascii="Aptos" w:eastAsia="Calibri" w:hAnsi="Aptos" w:cs="Arial"/>
          <w:highlight w:val="yellow"/>
          <w:u w:val="single"/>
          <w:lang w:eastAsia="ja-JP"/>
        </w:rPr>
        <w:t>.</w:t>
      </w:r>
      <w:r w:rsidRPr="00506EBE">
        <w:rPr>
          <w:rFonts w:ascii="Aptos" w:eastAsia="Calibri" w:hAnsi="Aptos" w:cs="Arial"/>
          <w:sz w:val="16"/>
          <w:szCs w:val="16"/>
          <w:highlight w:val="yellow"/>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report</w:t>
      </w:r>
      <w:r w:rsidRPr="00506EBE">
        <w:rPr>
          <w:rFonts w:ascii="Aptos" w:eastAsia="Calibri" w:hAnsi="Aptos" w:cs="Arial"/>
          <w:b/>
          <w:bCs/>
          <w:vanish/>
          <w:sz w:val="16"/>
          <w:szCs w:val="16"/>
          <w:lang w:eastAsia="ja-JP"/>
        </w:rPr>
        <w:t>,</w:t>
      </w:r>
      <w:r w:rsidRPr="00506EBE">
        <w:rPr>
          <w:rFonts w:ascii="Aptos" w:eastAsia="Calibri" w:hAnsi="Aptos" w:cs="Arial"/>
          <w:b/>
          <w:bCs/>
          <w:sz w:val="16"/>
          <w:szCs w:val="16"/>
          <w:lang w:eastAsia="ja-JP"/>
        </w:rPr>
        <w:t xml:space="preserve"> </w:t>
      </w:r>
      <w:r w:rsidRPr="00506EBE">
        <w:rPr>
          <w:rFonts w:ascii="Aptos" w:eastAsia="Calibri" w:hAnsi="Aptos" w:cs="Arial"/>
          <w:b/>
          <w:bCs/>
          <w:highlight w:val="yellow"/>
          <w:u w:val="single"/>
          <w:lang w:eastAsia="ja-JP"/>
        </w:rPr>
        <w:t>the disintegration of the old order is visible everywhere. Sanctions are</w:t>
      </w:r>
      <w:r w:rsidRPr="00506EBE">
        <w:rPr>
          <w:rFonts w:ascii="Aptos" w:eastAsia="Calibri" w:hAnsi="Aptos" w:cs="Arial"/>
          <w:b/>
          <w:bCs/>
          <w:sz w:val="16"/>
          <w:szCs w:val="16"/>
          <w:lang w:eastAsia="ja-JP"/>
        </w:rPr>
        <w:t xml:space="preserve"> </w:t>
      </w:r>
      <w:r w:rsidRPr="00506EBE">
        <w:rPr>
          <w:rFonts w:ascii="Aptos" w:eastAsia="Calibri" w:hAnsi="Aptos" w:cs="Arial"/>
          <w:b/>
          <w:bCs/>
          <w:vanish/>
          <w:sz w:val="16"/>
          <w:szCs w:val="16"/>
          <w:lang w:eastAsia="ja-JP"/>
        </w:rPr>
        <w:t>used</w:t>
      </w:r>
      <w:r w:rsidRPr="00506EBE">
        <w:rPr>
          <w:rFonts w:ascii="Aptos" w:eastAsia="Calibri" w:hAnsi="Aptos" w:cs="Arial"/>
          <w:b/>
          <w:bCs/>
          <w:sz w:val="16"/>
          <w:szCs w:val="16"/>
          <w:lang w:eastAsia="ja-JP"/>
        </w:rPr>
        <w:t xml:space="preserve"> </w:t>
      </w:r>
      <w:r w:rsidRPr="00506EBE">
        <w:rPr>
          <w:rFonts w:ascii="Aptos" w:eastAsia="Calibri" w:hAnsi="Aptos" w:cs="Arial"/>
          <w:b/>
          <w:bCs/>
          <w:highlight w:val="yellow"/>
          <w:u w:val="single"/>
          <w:lang w:eastAsia="ja-JP"/>
        </w:rPr>
        <w:t>four times as much as they were during the 1990s; America has recently imposed “secondary” penalties on entities that support Russia’s armies. A subsidy war is under way, as countries seek to copy China’s and America’s vast state backing for green manufacturing</w:t>
      </w:r>
      <w:r w:rsidRPr="00506EBE">
        <w:rPr>
          <w:rFonts w:ascii="Aptos" w:eastAsia="Calibri" w:hAnsi="Aptos" w:cs="Arial"/>
          <w:vanish/>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Although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dollar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remains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dominant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emerging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economies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resilient,</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global capital flows are starting to fragment</w:t>
      </w:r>
      <w:r w:rsidRPr="00506EBE">
        <w:rPr>
          <w:rFonts w:ascii="Aptos" w:eastAsia="Calibri" w:hAnsi="Aptos" w:cs="Arial"/>
          <w:b/>
          <w:bCs/>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our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special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report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explains</w:t>
      </w:r>
      <w:r w:rsidRPr="00506EBE">
        <w:rPr>
          <w:rFonts w:ascii="Aptos" w:eastAsia="Calibri" w:hAnsi="Aptos" w:cs="Arial"/>
          <w:b/>
          <w:bCs/>
          <w:vanish/>
          <w:sz w:val="16"/>
          <w:szCs w:val="16"/>
          <w:lang w:eastAsia="ja-JP"/>
        </w:rPr>
        <w:t>.</w:t>
      </w:r>
      <w:r w:rsidRPr="00506EBE">
        <w:rPr>
          <w:rFonts w:ascii="Aptos" w:eastAsia="Calibri" w:hAnsi="Aptos" w:cs="Arial"/>
          <w:b/>
          <w:bCs/>
          <w:sz w:val="16"/>
          <w:szCs w:val="16"/>
          <w:lang w:eastAsia="ja-JP"/>
        </w:rPr>
        <w:t xml:space="preserve"> </w:t>
      </w:r>
      <w:r w:rsidRPr="00506EBE">
        <w:rPr>
          <w:rFonts w:ascii="Aptos" w:eastAsia="Calibri" w:hAnsi="Aptos" w:cs="Arial"/>
          <w:b/>
          <w:bCs/>
          <w:highlight w:val="yellow"/>
          <w:u w:val="single"/>
          <w:lang w:eastAsia="ja-JP"/>
        </w:rPr>
        <w:t>The</w:t>
      </w:r>
      <w:r w:rsidRPr="00506EBE">
        <w:rPr>
          <w:rFonts w:ascii="Aptos" w:eastAsia="Calibri" w:hAnsi="Aptos" w:cs="Arial"/>
          <w:b/>
          <w:bCs/>
          <w:sz w:val="16"/>
          <w:szCs w:val="16"/>
          <w:highlight w:val="yellow"/>
          <w:lang w:eastAsia="ja-JP"/>
        </w:rPr>
        <w:t xml:space="preserve"> </w:t>
      </w:r>
      <w:r w:rsidRPr="00506EBE">
        <w:rPr>
          <w:rFonts w:ascii="Aptos" w:eastAsia="Calibri" w:hAnsi="Aptos" w:cs="Arial"/>
          <w:b/>
          <w:bCs/>
          <w:highlight w:val="yellow"/>
          <w:u w:val="single"/>
          <w:lang w:eastAsia="ja-JP"/>
        </w:rPr>
        <w:t>institutions that safeguarded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system</w:t>
      </w:r>
      <w:r w:rsidRPr="00506EBE">
        <w:rPr>
          <w:rFonts w:ascii="Aptos" w:eastAsia="Calibri" w:hAnsi="Aptos" w:cs="Arial"/>
          <w:sz w:val="16"/>
          <w:szCs w:val="16"/>
          <w:lang w:eastAsia="ja-JP"/>
        </w:rPr>
        <w:t xml:space="preserve"> </w:t>
      </w:r>
      <w:r w:rsidRPr="00506EBE">
        <w:rPr>
          <w:rFonts w:ascii="Aptos" w:eastAsia="Calibri" w:hAnsi="Aptos" w:cs="Arial"/>
          <w:highlight w:val="yellow"/>
          <w:u w:val="single"/>
          <w:lang w:eastAsia="ja-JP"/>
        </w:rPr>
        <w:t>are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either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already</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defunct</w:t>
      </w:r>
      <w:r w:rsidRPr="00506EBE">
        <w:rPr>
          <w:rFonts w:ascii="Aptos" w:eastAsia="Calibri" w:hAnsi="Aptos" w:cs="Arial"/>
          <w:b/>
          <w:bCs/>
          <w:sz w:val="16"/>
          <w:szCs w:val="16"/>
          <w:lang w:eastAsia="ja-JP"/>
        </w:rPr>
        <w:t xml:space="preserve"> </w:t>
      </w:r>
      <w:r w:rsidRPr="00506EBE">
        <w:rPr>
          <w:rFonts w:ascii="Aptos" w:eastAsia="Calibri" w:hAnsi="Aptos" w:cs="Arial"/>
          <w:vanish/>
          <w:sz w:val="16"/>
          <w:szCs w:val="16"/>
          <w:lang w:eastAsia="ja-JP"/>
        </w:rPr>
        <w:t>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losing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credibility.</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The</w:t>
      </w:r>
      <w:r w:rsidRPr="00506EBE">
        <w:rPr>
          <w:rFonts w:ascii="Aptos" w:eastAsia="Calibri" w:hAnsi="Aptos" w:cs="Arial"/>
          <w:highlight w:val="yellow"/>
          <w:u w:val="single"/>
          <w:lang w:eastAsia="ja-JP"/>
        </w:rPr>
        <w:t xml:space="preserve"> </w:t>
      </w:r>
      <w:r w:rsidRPr="00506EBE">
        <w:rPr>
          <w:rFonts w:ascii="Aptos" w:eastAsia="Calibri" w:hAnsi="Aptos" w:cs="Arial"/>
          <w:vanish/>
          <w:u w:val="single"/>
          <w:lang w:eastAsia="ja-JP"/>
        </w:rPr>
        <w:t>World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Trade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Organisation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turns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30</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next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year,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have</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spent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than</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five years in stasis</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owing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American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neglect.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IMF</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gripped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identity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crisis,</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caught between a green agenda and ensuring financial stability</w:t>
      </w:r>
      <w:r w:rsidRPr="00506EBE">
        <w:rPr>
          <w:rFonts w:ascii="Aptos" w:eastAsia="Calibri" w:hAnsi="Aptos" w:cs="Arial"/>
          <w:highlight w:val="yellow"/>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un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security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council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strike/>
          <w:vanish/>
          <w:sz w:val="16"/>
          <w:szCs w:val="16"/>
          <w:lang w:eastAsia="ja-JP"/>
        </w:rPr>
        <w:t>paralysed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[frozen].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report,</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supranational courts like the</w:t>
      </w:r>
      <w:r w:rsidRPr="00506EBE">
        <w:rPr>
          <w:rFonts w:ascii="Aptos" w:eastAsia="Calibri" w:hAnsi="Aptos" w:cs="Arial"/>
          <w:highlight w:val="yellow"/>
          <w:u w:val="single"/>
          <w:lang w:eastAsia="ja-JP"/>
        </w:rPr>
        <w:t xml:space="preserve"> </w:t>
      </w:r>
      <w:r w:rsidRPr="00506EBE">
        <w:rPr>
          <w:rFonts w:ascii="Aptos" w:eastAsia="Calibri" w:hAnsi="Aptos" w:cs="Arial"/>
          <w:b/>
          <w:bCs/>
          <w:highlight w:val="yellow"/>
          <w:u w:val="single"/>
          <w:lang w:eastAsia="ja-JP"/>
        </w:rPr>
        <w:t>International Court of Justice are increasingly weaponised by warring parties</w:t>
      </w:r>
      <w:r w:rsidRPr="00506EBE">
        <w:rPr>
          <w:rFonts w:ascii="Aptos" w:eastAsia="Calibri" w:hAnsi="Aptos" w:cs="Arial"/>
          <w:vanish/>
          <w:u w:val="single"/>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month</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American politicians</w:t>
      </w:r>
      <w:r w:rsidRPr="00506EBE">
        <w:rPr>
          <w:rFonts w:ascii="Aptos" w:eastAsia="Calibri" w:hAnsi="Aptos" w:cs="Arial"/>
          <w:b/>
          <w:bCs/>
          <w:sz w:val="16"/>
          <w:szCs w:val="16"/>
          <w:lang w:eastAsia="ja-JP"/>
        </w:rPr>
        <w:t xml:space="preserve"> </w:t>
      </w:r>
      <w:r w:rsidRPr="00506EBE">
        <w:rPr>
          <w:rFonts w:ascii="Aptos" w:eastAsia="Calibri" w:hAnsi="Aptos" w:cs="Arial"/>
          <w:vanish/>
          <w:sz w:val="16"/>
          <w:szCs w:val="16"/>
          <w:lang w:eastAsia="ja-JP"/>
        </w:rPr>
        <w:t>including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Mitch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McConnell,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leader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Republicans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Senate</w:t>
      </w:r>
      <w:r w:rsidRPr="00506EBE">
        <w:rPr>
          <w:rFonts w:ascii="Aptos" w:eastAsia="Calibri" w:hAnsi="Aptos" w:cs="Arial"/>
          <w:b/>
          <w:bCs/>
          <w:vanish/>
          <w:sz w:val="16"/>
          <w:szCs w:val="16"/>
          <w:lang w:eastAsia="ja-JP"/>
        </w:rPr>
        <w:t>,</w:t>
      </w:r>
      <w:r w:rsidRPr="00506EBE">
        <w:rPr>
          <w:rFonts w:ascii="Aptos" w:eastAsia="Calibri" w:hAnsi="Aptos" w:cs="Arial"/>
          <w:b/>
          <w:bCs/>
          <w:sz w:val="16"/>
          <w:szCs w:val="16"/>
          <w:lang w:eastAsia="ja-JP"/>
        </w:rPr>
        <w:t xml:space="preserve"> </w:t>
      </w:r>
      <w:r w:rsidRPr="00506EBE">
        <w:rPr>
          <w:rFonts w:ascii="Aptos" w:eastAsia="Calibri" w:hAnsi="Aptos" w:cs="Arial"/>
          <w:b/>
          <w:bCs/>
          <w:highlight w:val="yellow"/>
          <w:u w:val="single"/>
          <w:lang w:eastAsia="ja-JP"/>
        </w:rPr>
        <w:t>threatened the International Criminal Court with sanctions if it issues arrest warrants for the leaders of Israel</w:t>
      </w:r>
      <w:r w:rsidRPr="00506EBE">
        <w:rPr>
          <w:rFonts w:ascii="Aptos" w:eastAsia="Calibri" w:hAnsi="Aptos" w:cs="Arial"/>
          <w:b/>
          <w:bCs/>
          <w:sz w:val="16"/>
          <w:szCs w:val="16"/>
          <w:highlight w:val="yellow"/>
          <w:lang w:eastAsia="ja-JP"/>
        </w:rPr>
        <w:t>,</w:t>
      </w:r>
      <w:r w:rsidRPr="00506EBE">
        <w:rPr>
          <w:rFonts w:ascii="Aptos" w:eastAsia="Calibri" w:hAnsi="Aptos" w:cs="Arial"/>
          <w:b/>
          <w:bCs/>
          <w:sz w:val="16"/>
          <w:szCs w:val="16"/>
          <w:lang w:eastAsia="ja-JP"/>
        </w:rPr>
        <w:t xml:space="preserve"> </w:t>
      </w:r>
      <w:r w:rsidRPr="00506EBE">
        <w:rPr>
          <w:rFonts w:ascii="Aptos" w:eastAsia="Calibri" w:hAnsi="Aptos" w:cs="Arial"/>
          <w:vanish/>
          <w:sz w:val="16"/>
          <w:szCs w:val="16"/>
          <w:lang w:eastAsia="ja-JP"/>
        </w:rPr>
        <w:t>which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also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stands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accused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genocide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South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Africa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International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Court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Justice.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far</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fragmentation and decay have</w:t>
      </w:r>
      <w:r w:rsidRPr="00506EBE">
        <w:rPr>
          <w:rFonts w:ascii="Aptos" w:eastAsia="Calibri" w:hAnsi="Aptos" w:cs="Arial"/>
          <w:b/>
          <w:bCs/>
          <w:u w:val="single"/>
          <w:lang w:eastAsia="ja-JP"/>
        </w:rPr>
        <w:t xml:space="preserve"> </w:t>
      </w:r>
      <w:r w:rsidRPr="00506EBE">
        <w:rPr>
          <w:rFonts w:ascii="Aptos" w:eastAsia="Calibri" w:hAnsi="Aptos" w:cs="Arial"/>
          <w:b/>
          <w:bCs/>
          <w:highlight w:val="yellow"/>
          <w:u w:val="single"/>
          <w:lang w:eastAsia="ja-JP"/>
        </w:rPr>
        <w:t>imposed a stealth tax on the global economy</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perceptible,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only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you</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know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where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look.</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Unfortunately,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history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shows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deeper,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more</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chaotic collapses are possible—and can strike suddenly once the decline sets in</w:t>
      </w:r>
      <w:r w:rsidRPr="00506EBE">
        <w:rPr>
          <w:rFonts w:ascii="Aptos" w:eastAsia="Calibri" w:hAnsi="Aptos" w:cs="Arial"/>
          <w:b/>
          <w:bCs/>
          <w:vanish/>
          <w:u w:val="single"/>
          <w:lang w:eastAsia="ja-JP"/>
        </w:rPr>
        <w:t>.</w:t>
      </w:r>
      <w:r w:rsidRPr="00506EBE">
        <w:rPr>
          <w:rFonts w:ascii="Aptos" w:eastAsia="Calibri" w:hAnsi="Aptos" w:cs="Arial"/>
          <w:b/>
          <w:bCs/>
          <w:u w:val="single"/>
          <w:lang w:eastAsia="ja-JP"/>
        </w:rPr>
        <w:t xml:space="preserve"> </w:t>
      </w:r>
      <w:r w:rsidRPr="00506EBE">
        <w:rPr>
          <w:rFonts w:ascii="Aptos" w:eastAsia="Calibri" w:hAnsi="Aptos" w:cs="Arial"/>
          <w:b/>
          <w:bCs/>
          <w:highlight w:val="yellow"/>
          <w:u w:val="single"/>
          <w:lang w:eastAsia="ja-JP"/>
        </w:rPr>
        <w:t>The first world war killed off a golden age of globalisation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many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time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assumed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would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ever.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early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1930s,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following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onset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Depression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Smoot-Hawley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tariffs,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America’s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imports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collapsed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40%</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just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two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years.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August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1971</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Richard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Nixon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unexpectedly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suspended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convertibility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dollars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gold;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only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months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later,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Bretton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Woods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system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fixed-exchange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rates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fell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apart.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Today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similar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rupture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feels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all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imaginable.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return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of</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Donald</w:t>
      </w:r>
      <w:r w:rsidRPr="00506EBE">
        <w:rPr>
          <w:rFonts w:ascii="Aptos" w:eastAsia="Calibri" w:hAnsi="Aptos" w:cs="Arial"/>
          <w:u w:val="single"/>
          <w:lang w:eastAsia="ja-JP"/>
        </w:rPr>
        <w:t xml:space="preserve"> </w:t>
      </w:r>
      <w:r w:rsidRPr="00506EBE">
        <w:rPr>
          <w:rFonts w:ascii="Aptos" w:eastAsia="Calibri" w:hAnsi="Aptos" w:cs="Arial"/>
          <w:b/>
          <w:bCs/>
          <w:vanish/>
          <w:u w:val="single"/>
          <w:lang w:eastAsia="ja-JP"/>
        </w:rPr>
        <w:t>Trump</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White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House,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with</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his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zero-sum</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worldview,</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would</w:t>
      </w:r>
      <w:r w:rsidRPr="00506EBE">
        <w:rPr>
          <w:rFonts w:ascii="Aptos" w:eastAsia="Calibri" w:hAnsi="Aptos" w:cs="Arial"/>
          <w:u w:val="single"/>
          <w:lang w:eastAsia="ja-JP"/>
        </w:rPr>
        <w:t xml:space="preserve"> </w:t>
      </w:r>
      <w:r w:rsidRPr="00506EBE">
        <w:rPr>
          <w:rFonts w:ascii="Aptos" w:eastAsia="Calibri" w:hAnsi="Aptos" w:cs="Arial"/>
          <w:b/>
          <w:bCs/>
          <w:vanish/>
          <w:u w:val="single"/>
          <w:lang w:eastAsia="ja-JP"/>
        </w:rPr>
        <w:t>continue</w:t>
      </w:r>
      <w:r w:rsidRPr="00506EBE">
        <w:rPr>
          <w:rFonts w:ascii="Aptos" w:eastAsia="Calibri" w:hAnsi="Aptos" w:cs="Arial"/>
          <w:b/>
          <w:bCs/>
          <w:u w:val="single"/>
          <w:lang w:eastAsia="ja-JP"/>
        </w:rPr>
        <w:t xml:space="preserve"> </w:t>
      </w:r>
      <w:r w:rsidRPr="00506EBE">
        <w:rPr>
          <w:rFonts w:ascii="Aptos" w:eastAsia="Calibri" w:hAnsi="Aptos" w:cs="Arial"/>
          <w:b/>
          <w:bCs/>
          <w:vanish/>
          <w:u w:val="single"/>
          <w:lang w:eastAsia="ja-JP"/>
        </w:rPr>
        <w:t>the</w:t>
      </w:r>
      <w:r w:rsidRPr="00506EBE">
        <w:rPr>
          <w:rFonts w:ascii="Aptos" w:eastAsia="Calibri" w:hAnsi="Aptos" w:cs="Arial"/>
          <w:b/>
          <w:bCs/>
          <w:u w:val="single"/>
          <w:lang w:eastAsia="ja-JP"/>
        </w:rPr>
        <w:t xml:space="preserve"> </w:t>
      </w:r>
      <w:r w:rsidRPr="00506EBE">
        <w:rPr>
          <w:rFonts w:ascii="Aptos" w:eastAsia="Calibri" w:hAnsi="Aptos" w:cs="Arial"/>
          <w:b/>
          <w:bCs/>
          <w:vanish/>
          <w:u w:val="single"/>
          <w:lang w:eastAsia="ja-JP"/>
        </w:rPr>
        <w:t>erosion</w:t>
      </w:r>
      <w:r w:rsidRPr="00506EBE">
        <w:rPr>
          <w:rFonts w:ascii="Aptos" w:eastAsia="Calibri" w:hAnsi="Aptos" w:cs="Arial"/>
          <w:b/>
          <w:bCs/>
          <w:u w:val="single"/>
          <w:lang w:eastAsia="ja-JP"/>
        </w:rPr>
        <w:t xml:space="preserve"> </w:t>
      </w:r>
      <w:r w:rsidRPr="00506EBE">
        <w:rPr>
          <w:rFonts w:ascii="Aptos" w:eastAsia="Calibri" w:hAnsi="Aptos" w:cs="Arial"/>
          <w:b/>
          <w:bCs/>
          <w:vanish/>
          <w:u w:val="single"/>
          <w:lang w:eastAsia="ja-JP"/>
        </w:rPr>
        <w:t>of</w:t>
      </w:r>
      <w:r w:rsidRPr="00506EBE">
        <w:rPr>
          <w:rFonts w:ascii="Aptos" w:eastAsia="Calibri" w:hAnsi="Aptos" w:cs="Arial"/>
          <w:b/>
          <w:bCs/>
          <w:u w:val="single"/>
          <w:lang w:eastAsia="ja-JP"/>
        </w:rPr>
        <w:t xml:space="preserve"> </w:t>
      </w:r>
      <w:r w:rsidRPr="00506EBE">
        <w:rPr>
          <w:rFonts w:ascii="Aptos" w:eastAsia="Calibri" w:hAnsi="Aptos" w:cs="Arial"/>
          <w:b/>
          <w:bCs/>
          <w:vanish/>
          <w:u w:val="single"/>
          <w:lang w:eastAsia="ja-JP"/>
        </w:rPr>
        <w:t>institutions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norms.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fear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second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wave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cheap</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Chinese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imports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could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accelerate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b/>
          <w:bCs/>
          <w:highlight w:val="yellow"/>
          <w:u w:val="single"/>
          <w:lang w:eastAsia="ja-JP"/>
        </w:rPr>
        <w:t>Outright war between America and China over Taiwan, or between the West and Russia, could cause an almighty collapse.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many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scenarios,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loss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profound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many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people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think.</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fashionable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criticise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untrammelled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globalisation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cause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inequality,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financial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crisis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neglect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climate.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achievements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1990s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2000s—</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high</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point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of</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liberal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capitalism</w:t>
      </w:r>
      <w:r w:rsidRPr="00506EBE">
        <w:rPr>
          <w:rFonts w:ascii="Aptos" w:eastAsia="Calibri" w:hAnsi="Aptos" w:cs="Arial"/>
          <w:vanish/>
          <w:sz w:val="16"/>
          <w:szCs w:val="16"/>
          <w:lang w:eastAsia="ja-JP"/>
        </w:rPr>
        <w:t>—</w:t>
      </w:r>
      <w:r w:rsidRPr="00506EBE">
        <w:rPr>
          <w:rFonts w:ascii="Aptos" w:eastAsia="Calibri" w:hAnsi="Aptos" w:cs="Arial"/>
          <w:vanish/>
          <w:u w:val="single"/>
          <w:lang w:eastAsia="ja-JP"/>
        </w:rPr>
        <w:t>are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unmatched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history.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Hundreds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millions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escaped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poverty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China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integrated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economy.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infant-mortality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rate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worldwide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less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half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1990.</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percentage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global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population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killed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state-based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conflicts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post-war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0.0002%</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2005;</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1972</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nearly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40</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times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high.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latest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research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shows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era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“Washington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consensus”,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which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today’s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leaders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hope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replace,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one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which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poor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countries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began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enjoy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catch-up</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growth,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closing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gap</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rich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decline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of</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system</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threatens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slow</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that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progress,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even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throw</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reverse.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Once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broken,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unlikely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replaced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rules.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Instead,</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world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affairs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will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descend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their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natural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state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anarchy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that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favours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banditry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violence</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Without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trust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institutional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framework</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for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co-operation,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will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become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harder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for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countries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deal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with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21st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century’s</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challenges</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from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containing</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an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arms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race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artificial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intelligence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collaborating</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space.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Problems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tackled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clubs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like-minded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countries.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work,</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will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more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often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involve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coercion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resentment,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Europe’s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carbon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border-tariffs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China’s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feud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with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IMF.</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When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co-operation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gives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way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strong-arming,</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countries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have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less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reason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to</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keep</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peace.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eyes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Chinese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Communist</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Party,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Vladimir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Putin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other</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cynics</w:t>
      </w:r>
      <w:r w:rsidRPr="00506EBE">
        <w:rPr>
          <w:rFonts w:ascii="Aptos" w:eastAsia="Calibri" w:hAnsi="Aptos" w:cs="Arial"/>
          <w:vanish/>
          <w:sz w:val="16"/>
          <w:szCs w:val="16"/>
          <w:lang w:eastAsia="ja-JP"/>
        </w:rPr>
        <w: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system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which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might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right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would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nothing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new.</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They</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see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liberal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order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not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enactment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lofty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ideals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an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exercise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of</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raw</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American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power</w:t>
      </w:r>
      <w:r w:rsidRPr="00506EBE">
        <w:rPr>
          <w:rFonts w:ascii="Aptos" w:eastAsia="Calibri" w:hAnsi="Aptos" w:cs="Arial"/>
          <w:vanish/>
          <w:sz w:val="16"/>
          <w:szCs w:val="16"/>
          <w:lang w:eastAsia="ja-JP"/>
        </w:rPr>
        <w:t>—power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now</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relative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decline.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Gradually,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suddenly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true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system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established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after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second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achieved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marriage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between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America’s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internationalist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principles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strategic</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interests.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Yet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liberal</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order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also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brought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vast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benefits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rest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Many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poor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already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suffering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from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inability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IMF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resolve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sovereign-debt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crisis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followed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covid-19</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pandemic.</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Middle-income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countries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India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Indonesia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hoping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trade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their</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way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to</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riches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are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exploiting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opportunities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created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order’s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fragmentation,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will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ultimately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rely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the</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global</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economy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staying</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integrated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predictable.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And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prosperity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much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of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developed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especially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small,</w:t>
      </w:r>
      <w:r w:rsidRPr="00506EBE">
        <w:rPr>
          <w:rFonts w:ascii="Aptos" w:eastAsia="Calibri" w:hAnsi="Aptos" w:cs="Arial"/>
          <w:sz w:val="16"/>
          <w:szCs w:val="16"/>
          <w:lang w:eastAsia="ja-JP"/>
        </w:rPr>
        <w:t xml:space="preserve"> </w:t>
      </w:r>
      <w:r w:rsidRPr="00506EBE">
        <w:rPr>
          <w:rFonts w:ascii="Aptos" w:eastAsia="Calibri" w:hAnsi="Aptos" w:cs="Arial"/>
          <w:vanish/>
          <w:u w:val="single"/>
          <w:lang w:eastAsia="ja-JP"/>
        </w:rPr>
        <w:t>open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economies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such</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Britain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and</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South</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Korea,</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depends</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utterly</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on</w:t>
      </w:r>
      <w:r w:rsidRPr="00506EBE">
        <w:rPr>
          <w:rFonts w:ascii="Aptos" w:eastAsia="Calibri" w:hAnsi="Aptos" w:cs="Arial"/>
          <w:u w:val="single"/>
          <w:lang w:eastAsia="ja-JP"/>
        </w:rPr>
        <w:t xml:space="preserve"> </w:t>
      </w:r>
      <w:r w:rsidRPr="00506EBE">
        <w:rPr>
          <w:rFonts w:ascii="Aptos" w:eastAsia="Calibri" w:hAnsi="Aptos" w:cs="Arial"/>
          <w:vanish/>
          <w:u w:val="single"/>
          <w:lang w:eastAsia="ja-JP"/>
        </w:rPr>
        <w:t>trade.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Buttressed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by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strong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growth</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America,</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may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seem</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if</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world</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economy</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survive</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everything</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is</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thrown</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at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It</w:t>
      </w:r>
      <w:r w:rsidRPr="00506EBE">
        <w:rPr>
          <w:rFonts w:ascii="Aptos" w:eastAsia="Calibri" w:hAnsi="Aptos" w:cs="Arial"/>
          <w:sz w:val="16"/>
          <w:szCs w:val="16"/>
          <w:lang w:eastAsia="ja-JP"/>
        </w:rPr>
        <w:t xml:space="preserve"> </w:t>
      </w:r>
      <w:r w:rsidRPr="00506EBE">
        <w:rPr>
          <w:rFonts w:ascii="Aptos" w:eastAsia="Calibri" w:hAnsi="Aptos" w:cs="Arial"/>
          <w:vanish/>
          <w:sz w:val="16"/>
          <w:szCs w:val="16"/>
          <w:lang w:eastAsia="ja-JP"/>
        </w:rPr>
        <w:t>can’t.</w:t>
      </w:r>
    </w:p>
    <w:p w14:paraId="15FA3CA2" w14:textId="77777777" w:rsidR="00C01C04" w:rsidRPr="00506EBE" w:rsidRDefault="00C01C04" w:rsidP="00F4771B">
      <w:pPr>
        <w:pStyle w:val="Heading1"/>
        <w:rPr>
          <w:rFonts w:ascii="Aptos" w:eastAsia="Aptos" w:hAnsi="Aptos" w:cs="Aptos"/>
          <w:color w:val="0F4761"/>
          <w:sz w:val="16"/>
          <w:szCs w:val="16"/>
          <w:lang w:eastAsia="ja-JP"/>
        </w:rPr>
      </w:pPr>
      <w:r w:rsidRPr="00506EBE">
        <w:rPr>
          <w:lang w:eastAsia="ja-JP"/>
        </w:rPr>
        <w:t>DEMOCRACY ADVANTAGE</w:t>
      </w:r>
    </w:p>
    <w:p w14:paraId="3BF4DD2E" w14:textId="77777777" w:rsidR="00C01C04" w:rsidRPr="00506EBE" w:rsidRDefault="00C01C04" w:rsidP="00C01C04">
      <w:pPr>
        <w:spacing w:line="279" w:lineRule="auto"/>
        <w:rPr>
          <w:rFonts w:ascii="Aptos" w:eastAsia="Calibri" w:hAnsi="Aptos" w:cs="Arial"/>
          <w:sz w:val="16"/>
          <w:szCs w:val="16"/>
          <w:lang w:eastAsia="ja-JP"/>
        </w:rPr>
      </w:pPr>
    </w:p>
    <w:p w14:paraId="3BD60EBE" w14:textId="77777777" w:rsidR="00C01C04" w:rsidRPr="00506EBE" w:rsidRDefault="00C01C04" w:rsidP="00F4771B">
      <w:pPr>
        <w:pStyle w:val="Heading4"/>
        <w:rPr>
          <w:highlight w:val="yellow"/>
        </w:rPr>
      </w:pPr>
      <w:r w:rsidRPr="00506EBE">
        <w:rPr>
          <w:highlight w:val="yellow"/>
        </w:rPr>
        <w:t>US democracy is on the brink now; strong unions are key to preserve it</w:t>
      </w:r>
      <w:r w:rsidRPr="00506EBE">
        <w:t xml:space="preserve"> </w:t>
      </w:r>
    </w:p>
    <w:p w14:paraId="1E00717B" w14:textId="77777777" w:rsidR="00C01C04" w:rsidRPr="00506EBE" w:rsidRDefault="00C01C04" w:rsidP="00F4771B">
      <w:pPr>
        <w:pStyle w:val="Heading4"/>
        <w:rPr>
          <w:highlight w:val="yellow"/>
          <w:lang w:eastAsia="ja-JP"/>
        </w:rPr>
      </w:pPr>
      <w:r w:rsidRPr="00506EBE">
        <w:rPr>
          <w:highlight w:val="yellow"/>
          <w:lang w:eastAsia="ja-JP"/>
        </w:rPr>
        <w:t>Goodwin</w:t>
      </w:r>
      <w:r w:rsidRPr="00506EBE">
        <w:rPr>
          <w:sz w:val="20"/>
          <w:szCs w:val="20"/>
          <w:highlight w:val="yellow"/>
          <w:lang w:eastAsia="ja-JP"/>
        </w:rPr>
        <w:t>, 3-28-</w:t>
      </w:r>
      <w:r w:rsidRPr="00506EBE">
        <w:rPr>
          <w:highlight w:val="yellow"/>
          <w:lang w:eastAsia="ja-JP"/>
        </w:rPr>
        <w:t>25</w:t>
      </w:r>
    </w:p>
    <w:p w14:paraId="120E4916"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(Jacob,</w:t>
      </w:r>
      <w:r w:rsidRPr="00506EBE">
        <w:rPr>
          <w:rFonts w:eastAsia="Times New Roman"/>
          <w:color w:val="000000"/>
          <w:szCs w:val="20"/>
          <w:lang w:eastAsia="ja-JP"/>
        </w:rPr>
        <w:t xml:space="preserve"> </w:t>
      </w:r>
      <w:r w:rsidRPr="00506EBE">
        <w:rPr>
          <w:rFonts w:eastAsia="Times New Roman"/>
          <w:vanish/>
          <w:color w:val="000000"/>
          <w:szCs w:val="20"/>
          <w:lang w:eastAsia="ja-JP"/>
        </w:rPr>
        <w:t>“How</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Fight</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American</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Can</w:t>
      </w:r>
      <w:r w:rsidRPr="00506EBE">
        <w:rPr>
          <w:rFonts w:eastAsia="Times New Roman"/>
          <w:color w:val="000000"/>
          <w:szCs w:val="20"/>
          <w:lang w:eastAsia="ja-JP"/>
        </w:rPr>
        <w:t xml:space="preserve"> </w:t>
      </w:r>
      <w:r w:rsidRPr="00506EBE">
        <w:rPr>
          <w:rFonts w:eastAsia="Times New Roman"/>
          <w:vanish/>
          <w:color w:val="000000"/>
          <w:szCs w:val="20"/>
          <w:lang w:eastAsia="ja-JP"/>
        </w:rPr>
        <w:t>Start</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Unions,”</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8-4-25,</w:t>
      </w:r>
      <w:r w:rsidRPr="00506EBE">
        <w:rPr>
          <w:rFonts w:eastAsia="Times New Roman"/>
          <w:color w:val="000000"/>
          <w:szCs w:val="20"/>
          <w:lang w:eastAsia="ja-JP"/>
        </w:rPr>
        <w:t xml:space="preserve"> </w:t>
      </w:r>
      <w:hyperlink r:id="rId14">
        <w:r w:rsidRPr="00506EBE">
          <w:rPr>
            <w:rFonts w:eastAsia="Times New Roman"/>
            <w:vanish/>
            <w:color w:val="467886"/>
            <w:szCs w:val="20"/>
            <w:u w:val="single"/>
            <w:lang w:eastAsia="ja-JP"/>
          </w:rPr>
          <w:t>https://progressive.org/public-schools-advocate/fight-for-american-democracy-unions-goodwin-20250328/</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r w:rsidRPr="00506EBE">
        <w:rPr>
          <w:rFonts w:eastAsia="Times New Roman"/>
          <w:color w:val="000000"/>
          <w:szCs w:val="20"/>
          <w:lang w:eastAsia="ja-JP"/>
        </w:rPr>
        <w:t xml:space="preserve"> </w:t>
      </w:r>
    </w:p>
    <w:p w14:paraId="49169CD2" w14:textId="77777777" w:rsidR="00C01C04" w:rsidRPr="00506EBE" w:rsidRDefault="00C01C04" w:rsidP="00C01C04">
      <w:pPr>
        <w:spacing w:after="0" w:line="240" w:lineRule="auto"/>
        <w:rPr>
          <w:rFonts w:eastAsia="Times New Roman"/>
          <w:color w:val="000000"/>
          <w:szCs w:val="20"/>
          <w:lang w:eastAsia="ja-JP"/>
        </w:rPr>
      </w:pPr>
    </w:p>
    <w:p w14:paraId="038AF73D" w14:textId="77777777" w:rsidR="00C01C04" w:rsidRPr="00506EBE" w:rsidRDefault="00C01C04" w:rsidP="00C01C04">
      <w:pPr>
        <w:spacing w:after="0" w:line="240" w:lineRule="auto"/>
        <w:rPr>
          <w:rFonts w:eastAsia="Times New Roman"/>
          <w:color w:val="000000"/>
          <w:szCs w:val="20"/>
          <w:highlight w:val="yellow"/>
          <w:lang w:eastAsia="ja-JP"/>
        </w:rPr>
      </w:pPr>
      <w:r w:rsidRPr="00506EBE">
        <w:rPr>
          <w:rFonts w:eastAsia="Times New Roman"/>
          <w:vanish/>
          <w:color w:val="000000"/>
          <w:szCs w:val="20"/>
          <w:lang w:eastAsia="ja-JP"/>
        </w:rPr>
        <w:t>Labor</w:t>
      </w:r>
      <w:r w:rsidRPr="00506EBE">
        <w:rPr>
          <w:rFonts w:eastAsia="Times New Roman"/>
          <w:color w:val="000000"/>
          <w:szCs w:val="20"/>
          <w:lang w:eastAsia="ja-JP"/>
        </w:rPr>
        <w:t xml:space="preserve"> </w:t>
      </w:r>
      <w:r w:rsidRPr="00506EBE">
        <w:rPr>
          <w:rFonts w:eastAsia="Times New Roman"/>
          <w:vanish/>
          <w:color w:val="000000"/>
          <w:szCs w:val="20"/>
          <w:lang w:eastAsia="ja-JP"/>
        </w:rPr>
        <w:t>researchers</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long</w:t>
      </w:r>
      <w:r w:rsidRPr="00506EBE">
        <w:rPr>
          <w:rFonts w:eastAsia="Times New Roman"/>
          <w:color w:val="000000"/>
          <w:szCs w:val="20"/>
          <w:lang w:eastAsia="ja-JP"/>
        </w:rPr>
        <w:t xml:space="preserve"> </w:t>
      </w:r>
      <w:r w:rsidRPr="00506EBE">
        <w:rPr>
          <w:rFonts w:eastAsia="Times New Roman"/>
          <w:vanish/>
          <w:color w:val="000000"/>
          <w:szCs w:val="20"/>
          <w:lang w:eastAsia="ja-JP"/>
        </w:rPr>
        <w:t>argued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America</w:t>
      </w:r>
      <w:r w:rsidRPr="00506EBE">
        <w:rPr>
          <w:rFonts w:eastAsia="Times New Roman"/>
          <w:color w:val="000000"/>
          <w:szCs w:val="20"/>
          <w:lang w:eastAsia="ja-JP"/>
        </w:rPr>
        <w:t xml:space="preserve"> </w:t>
      </w:r>
      <w:r w:rsidRPr="00506EBE">
        <w:rPr>
          <w:rFonts w:eastAsia="Times New Roman"/>
          <w:vanish/>
          <w:color w:val="000000"/>
          <w:szCs w:val="20"/>
          <w:lang w:eastAsia="ja-JP"/>
        </w:rPr>
        <w:t>needs</w:t>
      </w:r>
      <w:r w:rsidRPr="00506EBE">
        <w:rPr>
          <w:rFonts w:eastAsia="Times New Roman"/>
          <w:color w:val="000000"/>
          <w:szCs w:val="20"/>
          <w:lang w:eastAsia="ja-JP"/>
        </w:rPr>
        <w:t xml:space="preserve"> </w:t>
      </w:r>
      <w:r w:rsidRPr="00506EBE">
        <w:rPr>
          <w:rFonts w:eastAsia="Times New Roman"/>
          <w:vanish/>
          <w:color w:val="000000"/>
          <w:szCs w:val="20"/>
          <w:lang w:eastAsia="ja-JP"/>
        </w:rPr>
        <w:t>unions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preserve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strengthen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middle</w:t>
      </w:r>
      <w:r w:rsidRPr="00506EBE">
        <w:rPr>
          <w:rFonts w:eastAsia="Times New Roman"/>
          <w:color w:val="000000"/>
          <w:szCs w:val="20"/>
          <w:lang w:eastAsia="ja-JP"/>
        </w:rPr>
        <w:t xml:space="preserve"> </w:t>
      </w:r>
      <w:r w:rsidRPr="00506EBE">
        <w:rPr>
          <w:rFonts w:eastAsia="Times New Roman"/>
          <w:vanish/>
          <w:color w:val="000000"/>
          <w:szCs w:val="20"/>
          <w:lang w:eastAsia="ja-JP"/>
        </w:rPr>
        <w:t>class.</w:t>
      </w:r>
      <w:r w:rsidRPr="00506EBE">
        <w:rPr>
          <w:rFonts w:eastAsia="Times New Roman"/>
          <w:color w:val="000000"/>
          <w:szCs w:val="20"/>
          <w:lang w:eastAsia="ja-JP"/>
        </w:rPr>
        <w:t xml:space="preserve"> </w:t>
      </w:r>
      <w:r w:rsidRPr="00506EBE">
        <w:rPr>
          <w:rFonts w:eastAsia="Times New Roman"/>
          <w:vanish/>
          <w:color w:val="000000"/>
          <w:szCs w:val="20"/>
          <w:lang w:eastAsia="ja-JP"/>
        </w:rPr>
        <w:t>But</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now,</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when</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American democracy is hanging in the balance</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we</w:t>
      </w:r>
      <w:r w:rsidRPr="00506EBE">
        <w:rPr>
          <w:rFonts w:eastAsia="Times New Roman"/>
          <w:color w:val="000000"/>
          <w:szCs w:val="20"/>
          <w:lang w:eastAsia="ja-JP"/>
        </w:rPr>
        <w:t xml:space="preserve"> </w:t>
      </w:r>
      <w:r w:rsidRPr="00506EBE">
        <w:rPr>
          <w:rFonts w:eastAsia="Times New Roman"/>
          <w:vanish/>
          <w:color w:val="000000"/>
          <w:szCs w:val="20"/>
          <w:lang w:eastAsia="ja-JP"/>
        </w:rPr>
        <w:t>also</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 xml:space="preserve">need unions to </w:t>
      </w:r>
      <w:r w:rsidRPr="00506EBE">
        <w:rPr>
          <w:rFonts w:eastAsia="Times New Roman"/>
          <w:b/>
          <w:bCs/>
          <w:color w:val="000000"/>
          <w:highlight w:val="yellow"/>
          <w:u w:val="single"/>
          <w:lang w:eastAsia="ja-JP"/>
        </w:rPr>
        <w:t xml:space="preserve">stand </w:t>
      </w:r>
      <w:r w:rsidRPr="00506EBE">
        <w:rPr>
          <w:rFonts w:eastAsia="Times New Roman"/>
          <w:b/>
          <w:bCs/>
          <w:color w:val="000000"/>
          <w:szCs w:val="20"/>
          <w:highlight w:val="yellow"/>
          <w:u w:val="single"/>
          <w:lang w:eastAsia="ja-JP"/>
        </w:rPr>
        <w:t>up for democracy</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unions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be</w:t>
      </w:r>
      <w:r w:rsidRPr="00506EBE">
        <w:rPr>
          <w:rFonts w:eastAsia="Times New Roman"/>
          <w:color w:val="000000"/>
          <w:szCs w:val="20"/>
          <w:lang w:eastAsia="ja-JP"/>
        </w:rPr>
        <w:t xml:space="preserve"> </w:t>
      </w:r>
      <w:r w:rsidRPr="00506EBE">
        <w:rPr>
          <w:rFonts w:eastAsia="Times New Roman"/>
          <w:vanish/>
          <w:color w:val="000000"/>
          <w:szCs w:val="20"/>
          <w:lang w:eastAsia="ja-JP"/>
        </w:rPr>
        <w:t>effective</w:t>
      </w:r>
      <w:r w:rsidRPr="00506EBE">
        <w:rPr>
          <w:rFonts w:eastAsia="Times New Roman"/>
          <w:color w:val="000000"/>
          <w:szCs w:val="20"/>
          <w:lang w:eastAsia="ja-JP"/>
        </w:rPr>
        <w:t xml:space="preserve"> </w:t>
      </w:r>
      <w:r w:rsidRPr="00506EBE">
        <w:rPr>
          <w:rFonts w:eastAsia="Times New Roman"/>
          <w:vanish/>
          <w:color w:val="000000"/>
          <w:szCs w:val="20"/>
          <w:lang w:eastAsia="ja-JP"/>
        </w:rPr>
        <w:t>agents</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they</w:t>
      </w:r>
      <w:r w:rsidRPr="00506EBE">
        <w:rPr>
          <w:rFonts w:eastAsia="Times New Roman"/>
          <w:color w:val="000000"/>
          <w:szCs w:val="20"/>
          <w:lang w:eastAsia="ja-JP"/>
        </w:rPr>
        <w:t xml:space="preserve"> </w:t>
      </w:r>
      <w:r w:rsidRPr="00506EBE">
        <w:rPr>
          <w:rFonts w:eastAsia="Times New Roman"/>
          <w:vanish/>
          <w:color w:val="000000"/>
          <w:szCs w:val="20"/>
          <w:lang w:eastAsia="ja-JP"/>
        </w:rPr>
        <w:t>need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truly</w:t>
      </w:r>
      <w:r w:rsidRPr="00506EBE">
        <w:rPr>
          <w:rFonts w:eastAsia="Times New Roman"/>
          <w:color w:val="000000"/>
          <w:szCs w:val="20"/>
          <w:lang w:eastAsia="ja-JP"/>
        </w:rPr>
        <w:t xml:space="preserve"> </w:t>
      </w:r>
      <w:r w:rsidRPr="00506EBE">
        <w:rPr>
          <w:rFonts w:eastAsia="Times New Roman"/>
          <w:vanish/>
          <w:color w:val="000000"/>
          <w:szCs w:val="20"/>
          <w:lang w:eastAsia="ja-JP"/>
        </w:rPr>
        <w:t>practice</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If</w:t>
      </w:r>
      <w:r w:rsidRPr="00506EBE">
        <w:rPr>
          <w:rFonts w:eastAsia="Times New Roman"/>
          <w:color w:val="000000"/>
          <w:szCs w:val="20"/>
          <w:lang w:eastAsia="ja-JP"/>
        </w:rPr>
        <w:t xml:space="preserve"> </w:t>
      </w:r>
      <w:r w:rsidRPr="00506EBE">
        <w:rPr>
          <w:rFonts w:eastAsia="Times New Roman"/>
          <w:vanish/>
          <w:color w:val="000000"/>
          <w:szCs w:val="20"/>
          <w:lang w:eastAsia="ja-JP"/>
        </w:rPr>
        <w:t>my</w:t>
      </w:r>
      <w:r w:rsidRPr="00506EBE">
        <w:rPr>
          <w:rFonts w:eastAsia="Times New Roman"/>
          <w:color w:val="000000"/>
          <w:szCs w:val="20"/>
          <w:lang w:eastAsia="ja-JP"/>
        </w:rPr>
        <w:t xml:space="preserve"> </w:t>
      </w:r>
      <w:r w:rsidRPr="00506EBE">
        <w:rPr>
          <w:rFonts w:eastAsia="Times New Roman"/>
          <w:vanish/>
          <w:color w:val="000000"/>
          <w:szCs w:val="20"/>
          <w:lang w:eastAsia="ja-JP"/>
        </w:rPr>
        <w:t>experience</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school</w:t>
      </w:r>
      <w:r w:rsidRPr="00506EBE">
        <w:rPr>
          <w:rFonts w:eastAsia="Times New Roman"/>
          <w:color w:val="000000"/>
          <w:szCs w:val="20"/>
          <w:lang w:eastAsia="ja-JP"/>
        </w:rPr>
        <w:t xml:space="preserve"> </w:t>
      </w:r>
      <w:r w:rsidRPr="00506EBE">
        <w:rPr>
          <w:rFonts w:eastAsia="Times New Roman"/>
          <w:vanish/>
          <w:color w:val="000000"/>
          <w:szCs w:val="20"/>
          <w:lang w:eastAsia="ja-JP"/>
        </w:rPr>
        <w:t>teacher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New</w:t>
      </w:r>
      <w:r w:rsidRPr="00506EBE">
        <w:rPr>
          <w:rFonts w:eastAsia="Times New Roman"/>
          <w:color w:val="000000"/>
          <w:szCs w:val="20"/>
          <w:lang w:eastAsia="ja-JP"/>
        </w:rPr>
        <w:t xml:space="preserve"> </w:t>
      </w:r>
      <w:r w:rsidRPr="00506EBE">
        <w:rPr>
          <w:rFonts w:eastAsia="Times New Roman"/>
          <w:vanish/>
          <w:color w:val="000000"/>
          <w:szCs w:val="20"/>
          <w:lang w:eastAsia="ja-JP"/>
        </w:rPr>
        <w:t>Hampshire</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any</w:t>
      </w:r>
      <w:r w:rsidRPr="00506EBE">
        <w:rPr>
          <w:rFonts w:eastAsia="Times New Roman"/>
          <w:color w:val="000000"/>
          <w:szCs w:val="20"/>
          <w:lang w:eastAsia="ja-JP"/>
        </w:rPr>
        <w:t xml:space="preserve"> </w:t>
      </w:r>
      <w:r w:rsidRPr="00506EBE">
        <w:rPr>
          <w:rFonts w:eastAsia="Times New Roman"/>
          <w:vanish/>
          <w:color w:val="000000"/>
          <w:szCs w:val="20"/>
          <w:lang w:eastAsia="ja-JP"/>
        </w:rPr>
        <w:t>guide,</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these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challenging times present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us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with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an</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opportunity to increase engagement within</w:t>
      </w:r>
      <w:r w:rsidRPr="00506EBE">
        <w:rPr>
          <w:rFonts w:eastAsia="Times New Roman"/>
          <w:color w:val="000000"/>
          <w:szCs w:val="20"/>
          <w:lang w:eastAsia="ja-JP"/>
        </w:rPr>
        <w:t xml:space="preserve"> </w:t>
      </w:r>
      <w:r w:rsidRPr="00506EBE">
        <w:rPr>
          <w:rFonts w:eastAsia="Times New Roman"/>
          <w:vanish/>
          <w:color w:val="000000"/>
          <w:szCs w:val="20"/>
          <w:lang w:eastAsia="ja-JP"/>
        </w:rPr>
        <w:t>our</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unions, a first step to re-democratizing</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voices of workers</w:t>
      </w:r>
      <w:r w:rsidRPr="00506EBE">
        <w:rPr>
          <w:rFonts w:eastAsia="Times New Roman"/>
          <w:b/>
          <w:bCs/>
          <w:color w:val="000000"/>
          <w:szCs w:val="20"/>
          <w:u w:val="single"/>
          <w:lang w:eastAsia="ja-JP"/>
        </w:rPr>
        <w:t xml:space="preserve"> </w:t>
      </w:r>
      <w:r w:rsidRPr="00506EBE">
        <w:rPr>
          <w:rFonts w:eastAsia="Times New Roman"/>
          <w:b/>
          <w:bCs/>
          <w:color w:val="000000"/>
          <w:highlight w:val="yellow"/>
          <w:u w:val="single"/>
          <w:lang w:eastAsia="ja-JP"/>
        </w:rPr>
        <w:t>everywhere</w:t>
      </w:r>
      <w:r w:rsidRPr="00506EBE">
        <w:rPr>
          <w:rFonts w:eastAsia="Times New Roman"/>
          <w:b/>
          <w:bCs/>
          <w:vanish/>
          <w:color w:val="000000"/>
          <w:u w:val="single"/>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Unions</w:t>
      </w:r>
      <w:r w:rsidRPr="00506EBE">
        <w:rPr>
          <w:rFonts w:eastAsia="Times New Roman"/>
          <w:color w:val="000000"/>
          <w:szCs w:val="20"/>
          <w:lang w:eastAsia="ja-JP"/>
        </w:rPr>
        <w:t xml:space="preserve"> </w:t>
      </w:r>
      <w:r w:rsidRPr="00506EBE">
        <w:rPr>
          <w:rFonts w:eastAsia="Times New Roman"/>
          <w:vanish/>
          <w:color w:val="000000"/>
          <w:szCs w:val="20"/>
          <w:lang w:eastAsia="ja-JP"/>
        </w:rPr>
        <w:t>without</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structures</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cultures</w:t>
      </w:r>
      <w:r w:rsidRPr="00506EBE">
        <w:rPr>
          <w:rFonts w:eastAsia="Times New Roman"/>
          <w:color w:val="000000"/>
          <w:szCs w:val="20"/>
          <w:lang w:eastAsia="ja-JP"/>
        </w:rPr>
        <w:t xml:space="preserve"> </w:t>
      </w:r>
      <w:r w:rsidRPr="00506EBE">
        <w:rPr>
          <w:rFonts w:eastAsia="Times New Roman"/>
          <w:vanish/>
          <w:color w:val="000000"/>
          <w:szCs w:val="20"/>
          <w:lang w:eastAsia="ja-JP"/>
        </w:rPr>
        <w:t>become</w:t>
      </w:r>
      <w:r w:rsidRPr="00506EBE">
        <w:rPr>
          <w:rFonts w:eastAsia="Times New Roman"/>
          <w:color w:val="000000"/>
          <w:szCs w:val="20"/>
          <w:lang w:eastAsia="ja-JP"/>
        </w:rPr>
        <w:t xml:space="preserve"> </w:t>
      </w:r>
      <w:r w:rsidRPr="00506EBE">
        <w:rPr>
          <w:rFonts w:eastAsia="Times New Roman"/>
          <w:vanish/>
          <w:color w:val="000000"/>
          <w:szCs w:val="20"/>
          <w:lang w:eastAsia="ja-JP"/>
        </w:rPr>
        <w:t>fatigued</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moribund,</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develop</w:t>
      </w:r>
      <w:r w:rsidRPr="00506EBE">
        <w:rPr>
          <w:rFonts w:eastAsia="Times New Roman"/>
          <w:color w:val="000000"/>
          <w:szCs w:val="20"/>
          <w:lang w:eastAsia="ja-JP"/>
        </w:rPr>
        <w:t xml:space="preserve"> </w:t>
      </w:r>
      <w:r w:rsidRPr="00506EBE">
        <w:rPr>
          <w:rFonts w:eastAsia="Times New Roman"/>
          <w:vanish/>
          <w:color w:val="000000"/>
          <w:szCs w:val="20"/>
          <w:lang w:eastAsia="ja-JP"/>
        </w:rPr>
        <w:t>an</w:t>
      </w:r>
      <w:r w:rsidRPr="00506EBE">
        <w:rPr>
          <w:rFonts w:eastAsia="Times New Roman"/>
          <w:color w:val="000000"/>
          <w:szCs w:val="20"/>
          <w:lang w:eastAsia="ja-JP"/>
        </w:rPr>
        <w:t xml:space="preserve"> </w:t>
      </w:r>
      <w:r w:rsidRPr="00506EBE">
        <w:rPr>
          <w:rFonts w:eastAsia="Times New Roman"/>
          <w:vanish/>
          <w:color w:val="000000"/>
          <w:szCs w:val="20"/>
          <w:lang w:eastAsia="ja-JP"/>
        </w:rPr>
        <w:t>entrenched</w:t>
      </w:r>
      <w:r w:rsidRPr="00506EBE">
        <w:rPr>
          <w:rFonts w:eastAsia="Times New Roman"/>
          <w:color w:val="000000"/>
          <w:szCs w:val="20"/>
          <w:lang w:eastAsia="ja-JP"/>
        </w:rPr>
        <w:t xml:space="preserve"> </w:t>
      </w:r>
      <w:r w:rsidRPr="00506EBE">
        <w:rPr>
          <w:rFonts w:eastAsia="Times New Roman"/>
          <w:vanish/>
          <w:color w:val="000000"/>
          <w:szCs w:val="20"/>
          <w:lang w:eastAsia="ja-JP"/>
        </w:rPr>
        <w:t>status</w:t>
      </w:r>
      <w:r w:rsidRPr="00506EBE">
        <w:rPr>
          <w:rFonts w:eastAsia="Times New Roman"/>
          <w:color w:val="000000"/>
          <w:szCs w:val="20"/>
          <w:lang w:eastAsia="ja-JP"/>
        </w:rPr>
        <w:t xml:space="preserve"> </w:t>
      </w:r>
      <w:r w:rsidRPr="00506EBE">
        <w:rPr>
          <w:rFonts w:eastAsia="Times New Roman"/>
          <w:vanish/>
          <w:color w:val="000000"/>
          <w:szCs w:val="20"/>
          <w:lang w:eastAsia="ja-JP"/>
        </w:rPr>
        <w:t>quo</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makes</w:t>
      </w:r>
      <w:r w:rsidRPr="00506EBE">
        <w:rPr>
          <w:rFonts w:eastAsia="Times New Roman"/>
          <w:color w:val="000000"/>
          <w:szCs w:val="20"/>
          <w:lang w:eastAsia="ja-JP"/>
        </w:rPr>
        <w:t xml:space="preserve"> </w:t>
      </w:r>
      <w:r w:rsidRPr="00506EBE">
        <w:rPr>
          <w:rFonts w:eastAsia="Times New Roman"/>
          <w:vanish/>
          <w:color w:val="000000"/>
          <w:szCs w:val="20"/>
          <w:lang w:eastAsia="ja-JP"/>
        </w:rPr>
        <w:t>organizing</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difficult.</w:t>
      </w:r>
      <w:r w:rsidRPr="00506EBE">
        <w:rPr>
          <w:rFonts w:eastAsia="Times New Roman"/>
          <w:color w:val="000000"/>
          <w:szCs w:val="20"/>
          <w:lang w:eastAsia="ja-JP"/>
        </w:rPr>
        <w:t xml:space="preserve"> </w:t>
      </w:r>
      <w:r w:rsidRPr="00506EBE">
        <w:rPr>
          <w:rFonts w:eastAsia="Times New Roman"/>
          <w:vanish/>
          <w:color w:val="000000"/>
          <w:szCs w:val="20"/>
          <w:lang w:eastAsia="ja-JP"/>
        </w:rPr>
        <w:t>But</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a</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culture of debate and a steady infusion of leaders from rank-and-file members on the “shop floor”</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my</w:t>
      </w:r>
      <w:r w:rsidRPr="00506EBE">
        <w:rPr>
          <w:rFonts w:eastAsia="Times New Roman"/>
          <w:color w:val="000000"/>
          <w:szCs w:val="20"/>
          <w:lang w:eastAsia="ja-JP"/>
        </w:rPr>
        <w:t xml:space="preserve"> </w:t>
      </w:r>
      <w:r w:rsidRPr="00506EBE">
        <w:rPr>
          <w:rFonts w:eastAsia="Times New Roman"/>
          <w:vanish/>
          <w:color w:val="000000"/>
          <w:szCs w:val="20"/>
          <w:lang w:eastAsia="ja-JP"/>
        </w:rPr>
        <w:t>sector’s</w:t>
      </w:r>
      <w:r w:rsidRPr="00506EBE">
        <w:rPr>
          <w:rFonts w:eastAsia="Times New Roman"/>
          <w:color w:val="000000"/>
          <w:szCs w:val="20"/>
          <w:lang w:eastAsia="ja-JP"/>
        </w:rPr>
        <w:t xml:space="preserve"> </w:t>
      </w:r>
      <w:r w:rsidRPr="00506EBE">
        <w:rPr>
          <w:rFonts w:eastAsia="Times New Roman"/>
          <w:vanish/>
          <w:color w:val="000000"/>
          <w:szCs w:val="20"/>
          <w:lang w:eastAsia="ja-JP"/>
        </w:rPr>
        <w:t>case,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classroom—</w:t>
      </w:r>
      <w:r w:rsidRPr="00506EBE">
        <w:rPr>
          <w:rFonts w:eastAsia="Times New Roman"/>
          <w:b/>
          <w:bCs/>
          <w:vanish/>
          <w:color w:val="000000"/>
          <w:szCs w:val="20"/>
          <w:u w:val="single"/>
          <w:lang w:eastAsia="ja-JP"/>
        </w:rPr>
        <w:t>can</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keep unions engaged with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their</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members in a way that is not only</w:t>
      </w:r>
      <w:r w:rsidRPr="00506EBE">
        <w:rPr>
          <w:rFonts w:eastAsia="Times New Roman"/>
          <w:color w:val="000000"/>
          <w:szCs w:val="20"/>
          <w:lang w:eastAsia="ja-JP"/>
        </w:rPr>
        <w:t xml:space="preserve"> </w:t>
      </w:r>
      <w:r w:rsidRPr="00506EBE">
        <w:rPr>
          <w:rFonts w:eastAsia="Times New Roman"/>
          <w:vanish/>
          <w:color w:val="000000"/>
          <w:szCs w:val="20"/>
          <w:lang w:eastAsia="ja-JP"/>
        </w:rPr>
        <w:t>responsive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effective, but can make unions a social and political pillar of democracy</w:t>
      </w:r>
      <w:r w:rsidRPr="00506EBE">
        <w:rPr>
          <w:rFonts w:eastAsia="Times New Roman"/>
          <w:color w:val="000000"/>
          <w:szCs w:val="20"/>
          <w:highlight w:val="yellow"/>
          <w:lang w:eastAsia="ja-JP"/>
        </w:rPr>
        <w:t>.</w:t>
      </w:r>
    </w:p>
    <w:p w14:paraId="2F3A81B6" w14:textId="77777777" w:rsidR="00F4771B" w:rsidRPr="00506EBE" w:rsidRDefault="00F4771B" w:rsidP="00F4771B">
      <w:pPr>
        <w:pStyle w:val="Heading4"/>
        <w:rPr>
          <w:highlight w:val="yellow"/>
          <w:lang w:eastAsia="ja-JP"/>
        </w:rPr>
      </w:pPr>
    </w:p>
    <w:p w14:paraId="053B9590" w14:textId="77777777" w:rsidR="00C01C04" w:rsidRPr="00506EBE" w:rsidRDefault="00C01C04" w:rsidP="00C01C04">
      <w:pPr>
        <w:spacing w:after="0" w:line="240" w:lineRule="auto"/>
        <w:rPr>
          <w:rFonts w:eastAsia="Times New Roman"/>
          <w:color w:val="000000"/>
          <w:szCs w:val="20"/>
          <w:lang w:eastAsia="ja-JP"/>
        </w:rPr>
      </w:pPr>
    </w:p>
    <w:p w14:paraId="59E563D7" w14:textId="77777777" w:rsidR="00C01C04" w:rsidRPr="00506EBE" w:rsidRDefault="00C01C04" w:rsidP="00F4771B">
      <w:pPr>
        <w:pStyle w:val="Heading4"/>
      </w:pPr>
      <w:r w:rsidRPr="00506EBE">
        <w:rPr>
          <w:highlight w:val="yellow"/>
        </w:rPr>
        <w:t>Sectoral bargaining boosts economic democracy</w:t>
      </w:r>
      <w:r w:rsidRPr="00506EBE">
        <w:t xml:space="preserve"> </w:t>
      </w:r>
    </w:p>
    <w:p w14:paraId="50342797" w14:textId="77777777" w:rsidR="00C01C04" w:rsidRPr="00506EBE" w:rsidRDefault="00C01C04" w:rsidP="00F4771B">
      <w:pPr>
        <w:pStyle w:val="Heading4"/>
        <w:rPr>
          <w:highlight w:val="yellow"/>
          <w:lang w:eastAsia="ja-JP"/>
        </w:rPr>
      </w:pPr>
      <w:r w:rsidRPr="00506EBE">
        <w:rPr>
          <w:highlight w:val="yellow"/>
          <w:lang w:eastAsia="ja-JP"/>
        </w:rPr>
        <w:t>Nwanevu</w:t>
      </w:r>
      <w:r w:rsidRPr="00506EBE">
        <w:rPr>
          <w:sz w:val="20"/>
          <w:szCs w:val="20"/>
          <w:highlight w:val="yellow"/>
          <w:lang w:eastAsia="ja-JP"/>
        </w:rPr>
        <w:t>, 8-14-</w:t>
      </w:r>
      <w:r w:rsidRPr="00506EBE">
        <w:rPr>
          <w:highlight w:val="yellow"/>
          <w:lang w:eastAsia="ja-JP"/>
        </w:rPr>
        <w:t>25</w:t>
      </w:r>
    </w:p>
    <w:p w14:paraId="7BDFA8B0" w14:textId="77777777" w:rsidR="00C01C04" w:rsidRPr="00506EBE" w:rsidRDefault="00C01C04" w:rsidP="00C01C04">
      <w:pPr>
        <w:tabs>
          <w:tab w:val="left" w:pos="4176"/>
        </w:tabs>
        <w:spacing w:after="0" w:line="240" w:lineRule="auto"/>
        <w:rPr>
          <w:rFonts w:eastAsia="Times New Roman"/>
          <w:color w:val="000000"/>
          <w:szCs w:val="20"/>
          <w:lang w:eastAsia="ja-JP"/>
        </w:rPr>
      </w:pPr>
      <w:r w:rsidRPr="00506EBE">
        <w:rPr>
          <w:rFonts w:eastAsia="Times New Roman"/>
          <w:vanish/>
          <w:color w:val="000000"/>
          <w:szCs w:val="20"/>
          <w:lang w:eastAsia="ja-JP"/>
        </w:rPr>
        <w:t>(Osita,</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Make</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Give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Nation,</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8-21-25,</w:t>
      </w:r>
      <w:r w:rsidRPr="00506EBE">
        <w:rPr>
          <w:rFonts w:eastAsia="Times New Roman"/>
          <w:color w:val="000000"/>
          <w:szCs w:val="20"/>
          <w:lang w:eastAsia="ja-JP"/>
        </w:rPr>
        <w:t xml:space="preserve"> </w:t>
      </w:r>
      <w:hyperlink r:id="rId15">
        <w:r w:rsidRPr="00506EBE">
          <w:rPr>
            <w:rFonts w:eastAsia="Times New Roman"/>
            <w:vanish/>
            <w:color w:val="467886"/>
            <w:szCs w:val="20"/>
            <w:u w:val="single"/>
            <w:lang w:eastAsia="ja-JP"/>
          </w:rPr>
          <w:t>https://www.thenation.com/article/archive/democracy-unions-workers-inequality/#</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p>
    <w:p w14:paraId="4E576A2A" w14:textId="77777777" w:rsidR="00C01C04" w:rsidRPr="00506EBE" w:rsidRDefault="00C01C04" w:rsidP="00C01C04">
      <w:pPr>
        <w:tabs>
          <w:tab w:val="left" w:pos="4176"/>
        </w:tabs>
        <w:spacing w:after="0" w:line="240" w:lineRule="auto"/>
        <w:rPr>
          <w:rFonts w:eastAsia="Times New Roman"/>
          <w:color w:val="000000"/>
          <w:szCs w:val="20"/>
          <w:lang w:eastAsia="ja-JP"/>
        </w:rPr>
      </w:pPr>
    </w:p>
    <w:p w14:paraId="0A909B69" w14:textId="77777777" w:rsidR="00C01C04" w:rsidRPr="00506EBE" w:rsidRDefault="00C01C04" w:rsidP="00C01C04">
      <w:pPr>
        <w:tabs>
          <w:tab w:val="left" w:pos="4176"/>
        </w:tabs>
        <w:spacing w:after="0" w:line="240" w:lineRule="auto"/>
        <w:rPr>
          <w:rFonts w:eastAsia="Times New Roman"/>
          <w:color w:val="000000"/>
          <w:szCs w:val="20"/>
          <w:lang w:eastAsia="ja-JP"/>
        </w:rPr>
      </w:pPr>
      <w:r w:rsidRPr="00506EBE">
        <w:rPr>
          <w:rFonts w:eastAsia="Times New Roman"/>
          <w:vanish/>
          <w:color w:val="000000"/>
          <w:szCs w:val="20"/>
          <w:lang w:eastAsia="ja-JP"/>
        </w:rPr>
        <w:t>But</w:t>
      </w:r>
      <w:r w:rsidRPr="00506EBE">
        <w:rPr>
          <w:rFonts w:eastAsia="Times New Roman"/>
          <w:color w:val="000000"/>
          <w:szCs w:val="20"/>
          <w:lang w:eastAsia="ja-JP"/>
        </w:rPr>
        <w:t xml:space="preserve"> </w:t>
      </w:r>
      <w:r w:rsidRPr="00506EBE">
        <w:rPr>
          <w:rFonts w:eastAsia="Times New Roman"/>
          <w:vanish/>
          <w:color w:val="000000"/>
          <w:szCs w:val="20"/>
          <w:lang w:eastAsia="ja-JP"/>
        </w:rPr>
        <w:t>perhaps</w:t>
      </w:r>
      <w:r w:rsidRPr="00506EBE">
        <w:rPr>
          <w:rFonts w:eastAsia="Times New Roman"/>
          <w:color w:val="000000"/>
          <w:szCs w:val="20"/>
          <w:lang w:eastAsia="ja-JP"/>
        </w:rPr>
        <w:t xml:space="preserve"> </w:t>
      </w:r>
      <w:r w:rsidRPr="00506EBE">
        <w:rPr>
          <w:rFonts w:eastAsia="Times New Roman"/>
          <w:vanish/>
          <w:color w:val="000000"/>
          <w:szCs w:val="20"/>
          <w:lang w:eastAsia="ja-JP"/>
        </w:rPr>
        <w:t>most</w:t>
      </w:r>
      <w:r w:rsidRPr="00506EBE">
        <w:rPr>
          <w:rFonts w:eastAsia="Times New Roman"/>
          <w:color w:val="000000"/>
          <w:szCs w:val="20"/>
          <w:lang w:eastAsia="ja-JP"/>
        </w:rPr>
        <w:t xml:space="preserve"> </w:t>
      </w:r>
      <w:r w:rsidRPr="00506EBE">
        <w:rPr>
          <w:rFonts w:eastAsia="Times New Roman"/>
          <w:vanish/>
          <w:color w:val="000000"/>
          <w:szCs w:val="20"/>
          <w:lang w:eastAsia="ja-JP"/>
        </w:rPr>
        <w:t>important</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all,</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sectoral bargaining panels</w:t>
      </w:r>
      <w:r w:rsidRPr="00506EBE">
        <w:rPr>
          <w:rFonts w:eastAsia="Times New Roman"/>
          <w:vanish/>
          <w:color w:val="000000"/>
          <w:szCs w:val="20"/>
          <w:lang w:eastAsia="ja-JP"/>
        </w:rPr>
        <w:t>—each</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kind</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legislature</w:t>
      </w:r>
      <w:r w:rsidRPr="00506EBE">
        <w:rPr>
          <w:rFonts w:eastAsia="Times New Roman"/>
          <w:color w:val="000000"/>
          <w:szCs w:val="20"/>
          <w:lang w:eastAsia="ja-JP"/>
        </w:rPr>
        <w:t xml:space="preserve"> </w:t>
      </w:r>
      <w:r w:rsidRPr="00506EBE">
        <w:rPr>
          <w:rFonts w:eastAsia="Times New Roman"/>
          <w:vanish/>
          <w:color w:val="000000"/>
          <w:szCs w:val="20"/>
          <w:lang w:eastAsia="ja-JP"/>
        </w:rPr>
        <w:t>governing</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particular</w:t>
      </w:r>
      <w:r w:rsidRPr="00506EBE">
        <w:rPr>
          <w:rFonts w:eastAsia="Times New Roman"/>
          <w:color w:val="000000"/>
          <w:szCs w:val="20"/>
          <w:lang w:eastAsia="ja-JP"/>
        </w:rPr>
        <w:t xml:space="preserve"> </w:t>
      </w:r>
      <w:r w:rsidRPr="00506EBE">
        <w:rPr>
          <w:rFonts w:eastAsia="Times New Roman"/>
          <w:vanish/>
          <w:color w:val="000000"/>
          <w:szCs w:val="20"/>
          <w:lang w:eastAsia="ja-JP"/>
        </w:rPr>
        <w:t>sector—</w:t>
      </w:r>
      <w:r w:rsidRPr="00506EBE">
        <w:rPr>
          <w:rFonts w:eastAsia="Times New Roman"/>
          <w:b/>
          <w:bCs/>
          <w:color w:val="000000"/>
          <w:szCs w:val="20"/>
          <w:highlight w:val="yellow"/>
          <w:u w:val="single"/>
          <w:lang w:eastAsia="ja-JP"/>
        </w:rPr>
        <w:t>would be a remarkable instantiation and expansion of economic democracy</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that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would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be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especially so if all the workers in a sector could elect the union members who represent them</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on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each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panel</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dramatically</w:t>
      </w:r>
      <w:r w:rsidRPr="00506EBE">
        <w:rPr>
          <w:rFonts w:eastAsia="Times New Roman"/>
          <w:color w:val="000000"/>
          <w:szCs w:val="20"/>
          <w:lang w:eastAsia="ja-JP"/>
        </w:rPr>
        <w:t xml:space="preserve"> </w:t>
      </w:r>
      <w:r w:rsidRPr="00506EBE">
        <w:rPr>
          <w:rFonts w:eastAsia="Times New Roman"/>
          <w:vanish/>
          <w:color w:val="000000"/>
          <w:szCs w:val="20"/>
          <w:lang w:eastAsia="ja-JP"/>
        </w:rPr>
        <w:t>different</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sectoral</w:t>
      </w:r>
      <w:r w:rsidRPr="00506EBE">
        <w:rPr>
          <w:rFonts w:eastAsia="Times New Roman"/>
          <w:color w:val="000000"/>
          <w:szCs w:val="20"/>
          <w:lang w:eastAsia="ja-JP"/>
        </w:rPr>
        <w:t xml:space="preserve"> </w:t>
      </w:r>
      <w:r w:rsidRPr="00506EBE">
        <w:rPr>
          <w:rFonts w:eastAsia="Times New Roman"/>
          <w:vanish/>
          <w:color w:val="000000"/>
          <w:szCs w:val="20"/>
          <w:lang w:eastAsia="ja-JP"/>
        </w:rPr>
        <w:t>bargaining</w:t>
      </w:r>
      <w:r w:rsidRPr="00506EBE">
        <w:rPr>
          <w:rFonts w:eastAsia="Times New Roman"/>
          <w:color w:val="000000"/>
          <w:szCs w:val="20"/>
          <w:lang w:eastAsia="ja-JP"/>
        </w:rPr>
        <w:t xml:space="preserve"> </w:t>
      </w:r>
      <w:r w:rsidRPr="00506EBE">
        <w:rPr>
          <w:rFonts w:eastAsia="Times New Roman"/>
          <w:vanish/>
          <w:color w:val="000000"/>
          <w:szCs w:val="20"/>
          <w:lang w:eastAsia="ja-JP"/>
        </w:rPr>
        <w:t>would</w:t>
      </w:r>
      <w:r w:rsidRPr="00506EBE">
        <w:rPr>
          <w:rFonts w:eastAsia="Times New Roman"/>
          <w:color w:val="000000"/>
          <w:szCs w:val="20"/>
          <w:lang w:eastAsia="ja-JP"/>
        </w:rPr>
        <w:t xml:space="preserve"> </w:t>
      </w:r>
      <w:r w:rsidRPr="00506EBE">
        <w:rPr>
          <w:rFonts w:eastAsia="Times New Roman"/>
          <w:vanish/>
          <w:color w:val="000000"/>
          <w:szCs w:val="20"/>
          <w:lang w:eastAsia="ja-JP"/>
        </w:rPr>
        <w:t>be</w:t>
      </w:r>
      <w:r w:rsidRPr="00506EBE">
        <w:rPr>
          <w:rFonts w:eastAsia="Times New Roman"/>
          <w:color w:val="000000"/>
          <w:szCs w:val="20"/>
          <w:lang w:eastAsia="ja-JP"/>
        </w:rPr>
        <w:t xml:space="preserve"> </w:t>
      </w:r>
      <w:r w:rsidRPr="00506EBE">
        <w:rPr>
          <w:rFonts w:eastAsia="Times New Roman"/>
          <w:vanish/>
          <w:color w:val="000000"/>
          <w:szCs w:val="20"/>
          <w:lang w:eastAsia="ja-JP"/>
        </w:rPr>
        <w:t>from</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status</w:t>
      </w:r>
      <w:r w:rsidRPr="00506EBE">
        <w:rPr>
          <w:rFonts w:eastAsia="Times New Roman"/>
          <w:color w:val="000000"/>
          <w:szCs w:val="20"/>
          <w:lang w:eastAsia="ja-JP"/>
        </w:rPr>
        <w:t xml:space="preserve"> </w:t>
      </w:r>
      <w:r w:rsidRPr="00506EBE">
        <w:rPr>
          <w:rFonts w:eastAsia="Times New Roman"/>
          <w:vanish/>
          <w:color w:val="000000"/>
          <w:szCs w:val="20"/>
          <w:lang w:eastAsia="ja-JP"/>
        </w:rPr>
        <w:t>quo,</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seeds</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already</w:t>
      </w:r>
      <w:r w:rsidRPr="00506EBE">
        <w:rPr>
          <w:rFonts w:eastAsia="Times New Roman"/>
          <w:color w:val="000000"/>
          <w:szCs w:val="20"/>
          <w:lang w:eastAsia="ja-JP"/>
        </w:rPr>
        <w:t xml:space="preserve"> </w:t>
      </w:r>
      <w:r w:rsidRPr="00506EBE">
        <w:rPr>
          <w:rFonts w:eastAsia="Times New Roman"/>
          <w:vanish/>
          <w:color w:val="000000"/>
          <w:szCs w:val="20"/>
          <w:lang w:eastAsia="ja-JP"/>
        </w:rPr>
        <w:t>been</w:t>
      </w:r>
      <w:r w:rsidRPr="00506EBE">
        <w:rPr>
          <w:rFonts w:eastAsia="Times New Roman"/>
          <w:color w:val="000000"/>
          <w:szCs w:val="20"/>
          <w:lang w:eastAsia="ja-JP"/>
        </w:rPr>
        <w:t xml:space="preserve"> </w:t>
      </w:r>
      <w:r w:rsidRPr="00506EBE">
        <w:rPr>
          <w:rFonts w:eastAsia="Times New Roman"/>
          <w:vanish/>
          <w:color w:val="000000"/>
          <w:szCs w:val="20"/>
          <w:lang w:eastAsia="ja-JP"/>
        </w:rPr>
        <w:t>sown.</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various</w:t>
      </w:r>
      <w:r w:rsidRPr="00506EBE">
        <w:rPr>
          <w:rFonts w:eastAsia="Times New Roman"/>
          <w:color w:val="000000"/>
          <w:szCs w:val="20"/>
          <w:lang w:eastAsia="ja-JP"/>
        </w:rPr>
        <w:t xml:space="preserve"> </w:t>
      </w:r>
      <w:r w:rsidRPr="00506EBE">
        <w:rPr>
          <w:rFonts w:eastAsia="Times New Roman"/>
          <w:vanish/>
          <w:color w:val="000000"/>
          <w:szCs w:val="20"/>
          <w:lang w:eastAsia="ja-JP"/>
        </w:rPr>
        <w:t>points</w:t>
      </w:r>
      <w:r w:rsidRPr="00506EBE">
        <w:rPr>
          <w:rFonts w:eastAsia="Times New Roman"/>
          <w:color w:val="000000"/>
          <w:szCs w:val="20"/>
          <w:lang w:eastAsia="ja-JP"/>
        </w:rPr>
        <w:t xml:space="preserve"> </w:t>
      </w:r>
      <w:r w:rsidRPr="00506EBE">
        <w:rPr>
          <w:rFonts w:eastAsia="Times New Roman"/>
          <w:vanish/>
          <w:color w:val="000000"/>
          <w:szCs w:val="20"/>
          <w:lang w:eastAsia="ja-JP"/>
        </w:rPr>
        <w:t>over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last</w:t>
      </w:r>
      <w:r w:rsidRPr="00506EBE">
        <w:rPr>
          <w:rFonts w:eastAsia="Times New Roman"/>
          <w:color w:val="000000"/>
          <w:szCs w:val="20"/>
          <w:lang w:eastAsia="ja-JP"/>
        </w:rPr>
        <w:t xml:space="preserve"> </w:t>
      </w:r>
      <w:r w:rsidRPr="00506EBE">
        <w:rPr>
          <w:rFonts w:eastAsia="Times New Roman"/>
          <w:vanish/>
          <w:color w:val="000000"/>
          <w:szCs w:val="20"/>
          <w:lang w:eastAsia="ja-JP"/>
        </w:rPr>
        <w:t>century,</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federal</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established</w:t>
      </w:r>
      <w:r w:rsidRPr="00506EBE">
        <w:rPr>
          <w:rFonts w:eastAsia="Times New Roman"/>
          <w:color w:val="000000"/>
          <w:szCs w:val="20"/>
          <w:lang w:eastAsia="ja-JP"/>
        </w:rPr>
        <w:t xml:space="preserve"> </w:t>
      </w:r>
      <w:r w:rsidRPr="00506EBE">
        <w:rPr>
          <w:rFonts w:eastAsia="Times New Roman"/>
          <w:vanish/>
          <w:color w:val="000000"/>
          <w:szCs w:val="20"/>
          <w:lang w:eastAsia="ja-JP"/>
        </w:rPr>
        <w:t>boards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committees</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business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labor</w:t>
      </w:r>
      <w:r w:rsidRPr="00506EBE">
        <w:rPr>
          <w:rFonts w:eastAsia="Times New Roman"/>
          <w:color w:val="000000"/>
          <w:szCs w:val="20"/>
          <w:lang w:eastAsia="ja-JP"/>
        </w:rPr>
        <w:t xml:space="preserve"> </w:t>
      </w:r>
      <w:r w:rsidRPr="00506EBE">
        <w:rPr>
          <w:rFonts w:eastAsia="Times New Roman"/>
          <w:vanish/>
          <w:color w:val="000000"/>
          <w:szCs w:val="20"/>
          <w:lang w:eastAsia="ja-JP"/>
        </w:rPr>
        <w:t>representatives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set</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advise</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wage</w:t>
      </w:r>
      <w:r w:rsidRPr="00506EBE">
        <w:rPr>
          <w:rFonts w:eastAsia="Times New Roman"/>
          <w:color w:val="000000"/>
          <w:szCs w:val="20"/>
          <w:lang w:eastAsia="ja-JP"/>
        </w:rPr>
        <w:t xml:space="preserve"> </w:t>
      </w:r>
      <w:r w:rsidRPr="00506EBE">
        <w:rPr>
          <w:rFonts w:eastAsia="Times New Roman"/>
          <w:vanish/>
          <w:color w:val="000000"/>
          <w:szCs w:val="20"/>
          <w:lang w:eastAsia="ja-JP"/>
        </w:rPr>
        <w:t>standards.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recent</w:t>
      </w:r>
      <w:r w:rsidRPr="00506EBE">
        <w:rPr>
          <w:rFonts w:eastAsia="Times New Roman"/>
          <w:color w:val="000000"/>
          <w:szCs w:val="20"/>
          <w:lang w:eastAsia="ja-JP"/>
        </w:rPr>
        <w:t xml:space="preserve"> </w:t>
      </w:r>
      <w:r w:rsidRPr="00506EBE">
        <w:rPr>
          <w:rFonts w:eastAsia="Times New Roman"/>
          <w:vanish/>
          <w:color w:val="000000"/>
          <w:szCs w:val="20"/>
          <w:lang w:eastAsia="ja-JP"/>
        </w:rPr>
        <w:t>years,</w:t>
      </w:r>
      <w:r w:rsidRPr="00506EBE">
        <w:rPr>
          <w:rFonts w:eastAsia="Times New Roman"/>
          <w:color w:val="000000"/>
          <w:szCs w:val="20"/>
          <w:lang w:eastAsia="ja-JP"/>
        </w:rPr>
        <w:t xml:space="preserve"> </w:t>
      </w:r>
      <w:r w:rsidRPr="00506EBE">
        <w:rPr>
          <w:rFonts w:eastAsia="Times New Roman"/>
          <w:vanish/>
          <w:color w:val="000000"/>
          <w:szCs w:val="20"/>
          <w:lang w:eastAsia="ja-JP"/>
        </w:rPr>
        <w:t>policymakers</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states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cities</w:t>
      </w:r>
      <w:r w:rsidRPr="00506EBE">
        <w:rPr>
          <w:rFonts w:eastAsia="Times New Roman"/>
          <w:color w:val="000000"/>
          <w:szCs w:val="20"/>
          <w:lang w:eastAsia="ja-JP"/>
        </w:rPr>
        <w:t xml:space="preserve"> </w:t>
      </w:r>
      <w:r w:rsidRPr="00506EBE">
        <w:rPr>
          <w:rFonts w:eastAsia="Times New Roman"/>
          <w:vanish/>
          <w:color w:val="000000"/>
          <w:szCs w:val="20"/>
          <w:lang w:eastAsia="ja-JP"/>
        </w:rPr>
        <w:t>across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country</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established</w:t>
      </w:r>
      <w:r w:rsidRPr="00506EBE">
        <w:rPr>
          <w:rFonts w:eastAsia="Times New Roman"/>
          <w:color w:val="000000"/>
          <w:szCs w:val="20"/>
          <w:lang w:eastAsia="ja-JP"/>
        </w:rPr>
        <w:t xml:space="preserve"> </w:t>
      </w:r>
      <w:r w:rsidRPr="00506EBE">
        <w:rPr>
          <w:rFonts w:eastAsia="Times New Roman"/>
          <w:vanish/>
          <w:color w:val="000000"/>
          <w:szCs w:val="20"/>
          <w:lang w:eastAsia="ja-JP"/>
        </w:rPr>
        <w:t>similar</w:t>
      </w:r>
      <w:r w:rsidRPr="00506EBE">
        <w:rPr>
          <w:rFonts w:eastAsia="Times New Roman"/>
          <w:color w:val="000000"/>
          <w:szCs w:val="20"/>
          <w:lang w:eastAsia="ja-JP"/>
        </w:rPr>
        <w:t xml:space="preserve"> </w:t>
      </w:r>
      <w:r w:rsidRPr="00506EBE">
        <w:rPr>
          <w:rFonts w:eastAsia="Times New Roman"/>
          <w:vanish/>
          <w:color w:val="000000"/>
          <w:szCs w:val="20"/>
          <w:lang w:eastAsia="ja-JP"/>
        </w:rPr>
        <w:t>“wage”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boards”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set</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advise</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wages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working</w:t>
      </w:r>
      <w:r w:rsidRPr="00506EBE">
        <w:rPr>
          <w:rFonts w:eastAsia="Times New Roman"/>
          <w:color w:val="000000"/>
          <w:szCs w:val="20"/>
          <w:lang w:eastAsia="ja-JP"/>
        </w:rPr>
        <w:t xml:space="preserve"> </w:t>
      </w:r>
      <w:r w:rsidRPr="00506EBE">
        <w:rPr>
          <w:rFonts w:eastAsia="Times New Roman"/>
          <w:vanish/>
          <w:color w:val="000000"/>
          <w:szCs w:val="20"/>
          <w:lang w:eastAsia="ja-JP"/>
        </w:rPr>
        <w:t>conditions—such</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California’s</w:t>
      </w:r>
      <w:r w:rsidRPr="00506EBE">
        <w:rPr>
          <w:rFonts w:eastAsia="Times New Roman"/>
          <w:color w:val="000000"/>
          <w:szCs w:val="20"/>
          <w:lang w:eastAsia="ja-JP"/>
        </w:rPr>
        <w:t xml:space="preserve"> </w:t>
      </w:r>
      <w:r w:rsidRPr="00506EBE">
        <w:rPr>
          <w:rFonts w:eastAsia="Times New Roman"/>
          <w:vanish/>
          <w:color w:val="000000"/>
          <w:szCs w:val="20"/>
          <w:lang w:eastAsia="ja-JP"/>
        </w:rPr>
        <w:t>Fast</w:t>
      </w:r>
      <w:r w:rsidRPr="00506EBE">
        <w:rPr>
          <w:rFonts w:eastAsia="Times New Roman"/>
          <w:color w:val="000000"/>
          <w:szCs w:val="20"/>
          <w:lang w:eastAsia="ja-JP"/>
        </w:rPr>
        <w:t xml:space="preserve"> </w:t>
      </w:r>
      <w:r w:rsidRPr="00506EBE">
        <w:rPr>
          <w:rFonts w:eastAsia="Times New Roman"/>
          <w:vanish/>
          <w:color w:val="000000"/>
          <w:szCs w:val="20"/>
          <w:lang w:eastAsia="ja-JP"/>
        </w:rPr>
        <w:t>Food</w:t>
      </w:r>
      <w:r w:rsidRPr="00506EBE">
        <w:rPr>
          <w:rFonts w:eastAsia="Times New Roman"/>
          <w:color w:val="000000"/>
          <w:szCs w:val="20"/>
          <w:lang w:eastAsia="ja-JP"/>
        </w:rPr>
        <w:t xml:space="preserve"> </w:t>
      </w:r>
      <w:r w:rsidRPr="00506EBE">
        <w:rPr>
          <w:rFonts w:eastAsia="Times New Roman"/>
          <w:vanish/>
          <w:color w:val="000000"/>
          <w:szCs w:val="20"/>
          <w:lang w:eastAsia="ja-JP"/>
        </w:rPr>
        <w:t>Council</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Colorado’s</w:t>
      </w:r>
      <w:r w:rsidRPr="00506EBE">
        <w:rPr>
          <w:rFonts w:eastAsia="Times New Roman"/>
          <w:color w:val="000000"/>
          <w:szCs w:val="20"/>
          <w:lang w:eastAsia="ja-JP"/>
        </w:rPr>
        <w:t xml:space="preserve"> </w:t>
      </w:r>
      <w:r w:rsidRPr="00506EBE">
        <w:rPr>
          <w:rFonts w:eastAsia="Times New Roman"/>
          <w:vanish/>
          <w:color w:val="000000"/>
          <w:szCs w:val="20"/>
          <w:lang w:eastAsia="ja-JP"/>
        </w:rPr>
        <w:t>board</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direct</w:t>
      </w:r>
      <w:r w:rsidRPr="00506EBE">
        <w:rPr>
          <w:rFonts w:eastAsia="Times New Roman"/>
          <w:color w:val="000000"/>
          <w:szCs w:val="20"/>
          <w:lang w:eastAsia="ja-JP"/>
        </w:rPr>
        <w:t xml:space="preserve"> </w:t>
      </w:r>
      <w:r w:rsidRPr="00506EBE">
        <w:rPr>
          <w:rFonts w:eastAsia="Times New Roman"/>
          <w:vanish/>
          <w:color w:val="000000"/>
          <w:szCs w:val="20"/>
          <w:lang w:eastAsia="ja-JP"/>
        </w:rPr>
        <w:t>care</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Efforts</w:t>
      </w:r>
      <w:r w:rsidRPr="00506EBE">
        <w:rPr>
          <w:rFonts w:eastAsia="Times New Roman"/>
          <w:color w:val="000000"/>
          <w:szCs w:val="20"/>
          <w:lang w:eastAsia="ja-JP"/>
        </w:rPr>
        <w:t xml:space="preserve"> </w:t>
      </w:r>
      <w:r w:rsidRPr="00506EBE">
        <w:rPr>
          <w:rFonts w:eastAsia="Times New Roman"/>
          <w:vanish/>
          <w:color w:val="000000"/>
          <w:szCs w:val="20"/>
          <w:lang w:eastAsia="ja-JP"/>
        </w:rPr>
        <w:t>like</w:t>
      </w:r>
      <w:r w:rsidRPr="00506EBE">
        <w:rPr>
          <w:rFonts w:eastAsia="Times New Roman"/>
          <w:color w:val="000000"/>
          <w:szCs w:val="20"/>
          <w:lang w:eastAsia="ja-JP"/>
        </w:rPr>
        <w:t xml:space="preserve"> </w:t>
      </w:r>
      <w:r w:rsidRPr="00506EBE">
        <w:rPr>
          <w:rFonts w:eastAsia="Times New Roman"/>
          <w:vanish/>
          <w:color w:val="000000"/>
          <w:szCs w:val="20"/>
          <w:lang w:eastAsia="ja-JP"/>
        </w:rPr>
        <w:t>these</w:t>
      </w:r>
      <w:r w:rsidRPr="00506EBE">
        <w:rPr>
          <w:rFonts w:eastAsia="Times New Roman"/>
          <w:color w:val="000000"/>
          <w:szCs w:val="20"/>
          <w:lang w:eastAsia="ja-JP"/>
        </w:rPr>
        <w:t xml:space="preserve"> </w:t>
      </w:r>
      <w:r w:rsidRPr="00506EBE">
        <w:rPr>
          <w:rFonts w:eastAsia="Times New Roman"/>
          <w:vanish/>
          <w:color w:val="000000"/>
          <w:szCs w:val="20"/>
          <w:lang w:eastAsia="ja-JP"/>
        </w:rPr>
        <w:t>should</w:t>
      </w:r>
      <w:r w:rsidRPr="00506EBE">
        <w:rPr>
          <w:rFonts w:eastAsia="Times New Roman"/>
          <w:color w:val="000000"/>
          <w:szCs w:val="20"/>
          <w:lang w:eastAsia="ja-JP"/>
        </w:rPr>
        <w:t xml:space="preserve"> </w:t>
      </w:r>
      <w:r w:rsidRPr="00506EBE">
        <w:rPr>
          <w:rFonts w:eastAsia="Times New Roman"/>
          <w:vanish/>
          <w:color w:val="000000"/>
          <w:szCs w:val="20"/>
          <w:lang w:eastAsia="ja-JP"/>
        </w:rPr>
        <w:t>be</w:t>
      </w:r>
      <w:r w:rsidRPr="00506EBE">
        <w:rPr>
          <w:rFonts w:eastAsia="Times New Roman"/>
          <w:color w:val="000000"/>
          <w:szCs w:val="20"/>
          <w:lang w:eastAsia="ja-JP"/>
        </w:rPr>
        <w:t xml:space="preserve"> </w:t>
      </w:r>
      <w:r w:rsidRPr="00506EBE">
        <w:rPr>
          <w:rFonts w:eastAsia="Times New Roman"/>
          <w:vanish/>
          <w:color w:val="000000"/>
          <w:szCs w:val="20"/>
          <w:lang w:eastAsia="ja-JP"/>
        </w:rPr>
        <w:t>expanded</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made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fully</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democratic—allowing</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election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worker</w:t>
      </w:r>
      <w:r w:rsidRPr="00506EBE">
        <w:rPr>
          <w:rFonts w:eastAsia="Times New Roman"/>
          <w:color w:val="000000"/>
          <w:szCs w:val="20"/>
          <w:lang w:eastAsia="ja-JP"/>
        </w:rPr>
        <w:t xml:space="preserve"> </w:t>
      </w:r>
      <w:r w:rsidRPr="00506EBE">
        <w:rPr>
          <w:rFonts w:eastAsia="Times New Roman"/>
          <w:vanish/>
          <w:color w:val="000000"/>
          <w:szCs w:val="20"/>
          <w:lang w:eastAsia="ja-JP"/>
        </w:rPr>
        <w:t>representatives</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themselves—on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way</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true</w:t>
      </w:r>
      <w:r w:rsidRPr="00506EBE">
        <w:rPr>
          <w:rFonts w:eastAsia="Times New Roman"/>
          <w:color w:val="000000"/>
          <w:szCs w:val="20"/>
          <w:lang w:eastAsia="ja-JP"/>
        </w:rPr>
        <w:t xml:space="preserve"> </w:t>
      </w:r>
      <w:r w:rsidRPr="00506EBE">
        <w:rPr>
          <w:rFonts w:eastAsia="Times New Roman"/>
          <w:vanish/>
          <w:color w:val="000000"/>
          <w:szCs w:val="20"/>
          <w:lang w:eastAsia="ja-JP"/>
        </w:rPr>
        <w:t>sectoral</w:t>
      </w:r>
      <w:r w:rsidRPr="00506EBE">
        <w:rPr>
          <w:rFonts w:eastAsia="Times New Roman"/>
          <w:color w:val="000000"/>
          <w:szCs w:val="20"/>
          <w:lang w:eastAsia="ja-JP"/>
        </w:rPr>
        <w:t xml:space="preserve"> </w:t>
      </w:r>
      <w:r w:rsidRPr="00506EBE">
        <w:rPr>
          <w:rFonts w:eastAsia="Times New Roman"/>
          <w:vanish/>
          <w:color w:val="000000"/>
          <w:szCs w:val="20"/>
          <w:lang w:eastAsia="ja-JP"/>
        </w:rPr>
        <w:t>bargaining</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America.</w:t>
      </w:r>
    </w:p>
    <w:p w14:paraId="68A6CFED" w14:textId="77777777" w:rsidR="00C01C04" w:rsidRPr="00506EBE" w:rsidRDefault="00C01C04" w:rsidP="00F4771B">
      <w:pPr>
        <w:pStyle w:val="Heading4"/>
        <w:rPr>
          <w:lang w:eastAsia="ja-JP"/>
        </w:rPr>
      </w:pPr>
    </w:p>
    <w:p w14:paraId="6283AD8F" w14:textId="77777777" w:rsidR="00C01C04" w:rsidRPr="00506EBE" w:rsidRDefault="00C01C04" w:rsidP="00F4771B">
      <w:pPr>
        <w:pStyle w:val="Heading4"/>
        <w:rPr>
          <w:bCs/>
          <w:highlight w:val="yellow"/>
        </w:rPr>
      </w:pPr>
      <w:r w:rsidRPr="00506EBE">
        <w:rPr>
          <w:bCs/>
          <w:highlight w:val="yellow"/>
        </w:rPr>
        <w:t>Robust economic democracy spills-over to stronger political democratic norms</w:t>
      </w:r>
      <w:r w:rsidRPr="00506EBE">
        <w:rPr>
          <w:bCs/>
        </w:rPr>
        <w:t xml:space="preserve"> </w:t>
      </w:r>
    </w:p>
    <w:p w14:paraId="70A62774" w14:textId="77777777" w:rsidR="00C01C04" w:rsidRPr="00506EBE" w:rsidRDefault="00C01C04" w:rsidP="00F4771B">
      <w:pPr>
        <w:pStyle w:val="Heading4"/>
        <w:rPr>
          <w:highlight w:val="yellow"/>
          <w:lang w:eastAsia="ja-JP"/>
        </w:rPr>
      </w:pPr>
      <w:r w:rsidRPr="00506EBE">
        <w:rPr>
          <w:bCs/>
          <w:highlight w:val="yellow"/>
          <w:lang w:eastAsia="ja-JP"/>
        </w:rPr>
        <w:t>Nwanevu</w:t>
      </w:r>
      <w:r w:rsidRPr="00506EBE">
        <w:rPr>
          <w:highlight w:val="yellow"/>
          <w:lang w:eastAsia="ja-JP"/>
        </w:rPr>
        <w:t>, 8-14-</w:t>
      </w:r>
      <w:r w:rsidRPr="00506EBE">
        <w:rPr>
          <w:bCs/>
          <w:highlight w:val="yellow"/>
          <w:lang w:eastAsia="ja-JP"/>
        </w:rPr>
        <w:t>25</w:t>
      </w:r>
    </w:p>
    <w:p w14:paraId="31448B8C" w14:textId="77777777" w:rsidR="00C01C04" w:rsidRPr="00506EBE" w:rsidRDefault="00C01C04" w:rsidP="00C01C04">
      <w:pPr>
        <w:tabs>
          <w:tab w:val="left" w:pos="4176"/>
        </w:tabs>
        <w:spacing w:after="0" w:line="240" w:lineRule="auto"/>
        <w:rPr>
          <w:rFonts w:eastAsia="Times New Roman"/>
          <w:color w:val="000000"/>
          <w:szCs w:val="20"/>
          <w:lang w:eastAsia="ja-JP"/>
        </w:rPr>
      </w:pPr>
      <w:r w:rsidRPr="00506EBE">
        <w:rPr>
          <w:rFonts w:eastAsia="Times New Roman"/>
          <w:vanish/>
          <w:color w:val="000000"/>
          <w:szCs w:val="20"/>
          <w:lang w:eastAsia="ja-JP"/>
        </w:rPr>
        <w:t>(Osita,</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Make</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Give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Nation,</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8-21-25,</w:t>
      </w:r>
      <w:r w:rsidRPr="00506EBE">
        <w:rPr>
          <w:rFonts w:eastAsia="Times New Roman"/>
          <w:color w:val="000000"/>
          <w:szCs w:val="20"/>
          <w:lang w:eastAsia="ja-JP"/>
        </w:rPr>
        <w:t xml:space="preserve"> </w:t>
      </w:r>
      <w:hyperlink r:id="rId16">
        <w:r w:rsidRPr="00506EBE">
          <w:rPr>
            <w:rFonts w:eastAsia="Times New Roman"/>
            <w:vanish/>
            <w:color w:val="467886"/>
            <w:szCs w:val="20"/>
            <w:u w:val="single"/>
            <w:lang w:eastAsia="ja-JP"/>
          </w:rPr>
          <w:t>https://www.thenation.com/article/archive/democracy-unions-workers-inequality/#</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p>
    <w:p w14:paraId="2DAA3DD2" w14:textId="77777777" w:rsidR="00C01C04" w:rsidRPr="00506EBE" w:rsidRDefault="00C01C04" w:rsidP="00C01C04">
      <w:pPr>
        <w:spacing w:after="0" w:line="240" w:lineRule="auto"/>
        <w:rPr>
          <w:rFonts w:eastAsia="Times New Roman"/>
          <w:color w:val="000000"/>
          <w:szCs w:val="20"/>
          <w:lang w:eastAsia="ja-JP"/>
        </w:rPr>
      </w:pPr>
    </w:p>
    <w:p w14:paraId="77127176"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But</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economic democracy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would</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bolster political democracy</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another</w:t>
      </w:r>
      <w:r w:rsidRPr="00506EBE">
        <w:rPr>
          <w:rFonts w:eastAsia="Times New Roman"/>
          <w:color w:val="000000"/>
          <w:szCs w:val="20"/>
          <w:lang w:eastAsia="ja-JP"/>
        </w:rPr>
        <w:t xml:space="preserve"> </w:t>
      </w:r>
      <w:r w:rsidRPr="00506EBE">
        <w:rPr>
          <w:rFonts w:eastAsia="Times New Roman"/>
          <w:vanish/>
          <w:color w:val="000000"/>
          <w:szCs w:val="20"/>
          <w:lang w:eastAsia="ja-JP"/>
        </w:rPr>
        <w:t>way.</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vastly</w:t>
      </w:r>
      <w:r w:rsidRPr="00506EBE">
        <w:rPr>
          <w:rFonts w:eastAsia="Times New Roman"/>
          <w:color w:val="000000"/>
          <w:szCs w:val="20"/>
          <w:lang w:eastAsia="ja-JP"/>
        </w:rPr>
        <w:t xml:space="preserve"> </w:t>
      </w:r>
      <w:r w:rsidRPr="00506EBE">
        <w:rPr>
          <w:rFonts w:eastAsia="Times New Roman"/>
          <w:vanish/>
          <w:color w:val="000000"/>
          <w:szCs w:val="20"/>
          <w:lang w:eastAsia="ja-JP"/>
        </w:rPr>
        <w:t>complicated</w:t>
      </w:r>
      <w:r w:rsidRPr="00506EBE">
        <w:rPr>
          <w:rFonts w:eastAsia="Times New Roman"/>
          <w:color w:val="000000"/>
          <w:szCs w:val="20"/>
          <w:lang w:eastAsia="ja-JP"/>
        </w:rPr>
        <w:t xml:space="preserve"> </w:t>
      </w:r>
      <w:r w:rsidRPr="00506EBE">
        <w:rPr>
          <w:rFonts w:eastAsia="Times New Roman"/>
          <w:vanish/>
          <w:color w:val="000000"/>
          <w:szCs w:val="20"/>
          <w:lang w:eastAsia="ja-JP"/>
        </w:rPr>
        <w:t>thing;</w:t>
      </w:r>
      <w:r w:rsidRPr="00506EBE">
        <w:rPr>
          <w:rFonts w:eastAsia="Times New Roman"/>
          <w:color w:val="000000"/>
          <w:szCs w:val="20"/>
          <w:lang w:eastAsia="ja-JP"/>
        </w:rPr>
        <w:t xml:space="preserve"> </w:t>
      </w:r>
      <w:r w:rsidRPr="00506EBE">
        <w:rPr>
          <w:rFonts w:eastAsia="Times New Roman"/>
          <w:vanish/>
          <w:color w:val="000000"/>
          <w:szCs w:val="20"/>
          <w:lang w:eastAsia="ja-JP"/>
        </w:rPr>
        <w:t>like</w:t>
      </w:r>
      <w:r w:rsidRPr="00506EBE">
        <w:rPr>
          <w:rFonts w:eastAsia="Times New Roman"/>
          <w:color w:val="000000"/>
          <w:szCs w:val="20"/>
          <w:lang w:eastAsia="ja-JP"/>
        </w:rPr>
        <w:t xml:space="preserve"> </w:t>
      </w:r>
      <w:r w:rsidRPr="00506EBE">
        <w:rPr>
          <w:rFonts w:eastAsia="Times New Roman"/>
          <w:vanish/>
          <w:color w:val="000000"/>
          <w:szCs w:val="20"/>
          <w:lang w:eastAsia="ja-JP"/>
        </w:rPr>
        <w:t>all</w:t>
      </w:r>
      <w:r w:rsidRPr="00506EBE">
        <w:rPr>
          <w:rFonts w:eastAsia="Times New Roman"/>
          <w:color w:val="000000"/>
          <w:szCs w:val="20"/>
          <w:lang w:eastAsia="ja-JP"/>
        </w:rPr>
        <w:t xml:space="preserve"> </w:t>
      </w:r>
      <w:r w:rsidRPr="00506EBE">
        <w:rPr>
          <w:rFonts w:eastAsia="Times New Roman"/>
          <w:vanish/>
          <w:color w:val="000000"/>
          <w:szCs w:val="20"/>
          <w:lang w:eastAsia="ja-JP"/>
        </w:rPr>
        <w:t>complicated</w:t>
      </w:r>
      <w:r w:rsidRPr="00506EBE">
        <w:rPr>
          <w:rFonts w:eastAsia="Times New Roman"/>
          <w:color w:val="000000"/>
          <w:szCs w:val="20"/>
          <w:lang w:eastAsia="ja-JP"/>
        </w:rPr>
        <w:t xml:space="preserve"> </w:t>
      </w:r>
      <w:r w:rsidRPr="00506EBE">
        <w:rPr>
          <w:rFonts w:eastAsia="Times New Roman"/>
          <w:vanish/>
          <w:color w:val="000000"/>
          <w:szCs w:val="20"/>
          <w:lang w:eastAsia="ja-JP"/>
        </w:rPr>
        <w:t>things,</w:t>
      </w:r>
      <w:r w:rsidRPr="00506EBE">
        <w:rPr>
          <w:rFonts w:eastAsia="Times New Roman"/>
          <w:color w:val="000000"/>
          <w:szCs w:val="20"/>
          <w:lang w:eastAsia="ja-JP"/>
        </w:rPr>
        <w:t xml:space="preserve"> </w:t>
      </w:r>
      <w:r w:rsidRPr="00506EBE">
        <w:rPr>
          <w:rFonts w:eastAsia="Times New Roman"/>
          <w:vanish/>
          <w:color w:val="000000"/>
          <w:szCs w:val="20"/>
          <w:lang w:eastAsia="ja-JP"/>
        </w:rPr>
        <w:t>engaging</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well</w:t>
      </w:r>
      <w:r w:rsidRPr="00506EBE">
        <w:rPr>
          <w:rFonts w:eastAsia="Times New Roman"/>
          <w:color w:val="000000"/>
          <w:szCs w:val="20"/>
          <w:lang w:eastAsia="ja-JP"/>
        </w:rPr>
        <w:t xml:space="preserve"> </w:t>
      </w:r>
      <w:r w:rsidRPr="00506EBE">
        <w:rPr>
          <w:rFonts w:eastAsia="Times New Roman"/>
          <w:vanish/>
          <w:color w:val="000000"/>
          <w:szCs w:val="20"/>
          <w:lang w:eastAsia="ja-JP"/>
        </w:rPr>
        <w:t>takes</w:t>
      </w:r>
      <w:r w:rsidRPr="00506EBE">
        <w:rPr>
          <w:rFonts w:eastAsia="Times New Roman"/>
          <w:color w:val="000000"/>
          <w:szCs w:val="20"/>
          <w:lang w:eastAsia="ja-JP"/>
        </w:rPr>
        <w:t xml:space="preserve"> </w:t>
      </w:r>
      <w:r w:rsidRPr="00506EBE">
        <w:rPr>
          <w:rFonts w:eastAsia="Times New Roman"/>
          <w:vanish/>
          <w:color w:val="000000"/>
          <w:szCs w:val="20"/>
          <w:lang w:eastAsia="ja-JP"/>
        </w:rPr>
        <w:t>practice.</w:t>
      </w:r>
      <w:r w:rsidRPr="00506EBE">
        <w:rPr>
          <w:rFonts w:eastAsia="Times New Roman"/>
          <w:color w:val="000000"/>
          <w:szCs w:val="20"/>
          <w:lang w:eastAsia="ja-JP"/>
        </w:rPr>
        <w:t xml:space="preserve"> </w:t>
      </w:r>
      <w:r w:rsidRPr="00506EBE">
        <w:rPr>
          <w:rFonts w:eastAsia="Times New Roman"/>
          <w:vanish/>
          <w:color w:val="000000"/>
          <w:szCs w:val="20"/>
          <w:lang w:eastAsia="ja-JP"/>
        </w:rPr>
        <w:t>Habits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skills,</w:t>
      </w:r>
      <w:r w:rsidRPr="00506EBE">
        <w:rPr>
          <w:rFonts w:eastAsia="Times New Roman"/>
          <w:color w:val="000000"/>
          <w:szCs w:val="20"/>
          <w:lang w:eastAsia="ja-JP"/>
        </w:rPr>
        <w:t xml:space="preserve"> </w:t>
      </w:r>
      <w:r w:rsidRPr="00506EBE">
        <w:rPr>
          <w:rFonts w:eastAsia="Times New Roman"/>
          <w:vanish/>
          <w:color w:val="000000"/>
          <w:szCs w:val="20"/>
          <w:lang w:eastAsia="ja-JP"/>
        </w:rPr>
        <w:t>such</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learning how to present and debate one’s ideas, when and how to compromise, and how to critically assess and synthesize different sources of information before coming to a decision, are critical for democratic life.</w:t>
      </w:r>
      <w:r w:rsidRPr="00506EBE">
        <w:rPr>
          <w:rFonts w:eastAsia="Times New Roman"/>
          <w:b/>
          <w:bCs/>
          <w:color w:val="000000"/>
          <w:szCs w:val="20"/>
          <w:u w:val="single"/>
          <w:lang w:eastAsia="ja-JP"/>
        </w:rPr>
        <w:t xml:space="preserve"> </w:t>
      </w:r>
      <w:r w:rsidRPr="00506EBE">
        <w:rPr>
          <w:rFonts w:eastAsia="Times New Roman"/>
          <w:vanish/>
          <w:color w:val="000000"/>
          <w:szCs w:val="20"/>
          <w:lang w:eastAsia="ja-JP"/>
        </w:rPr>
        <w:t>Ideally,</w:t>
      </w:r>
      <w:r w:rsidRPr="00506EBE">
        <w:rPr>
          <w:rFonts w:eastAsia="Times New Roman"/>
          <w:color w:val="000000"/>
          <w:szCs w:val="20"/>
          <w:lang w:eastAsia="ja-JP"/>
        </w:rPr>
        <w:t xml:space="preserve"> </w:t>
      </w:r>
      <w:r w:rsidRPr="00506EBE">
        <w:rPr>
          <w:rFonts w:eastAsia="Times New Roman"/>
          <w:vanish/>
          <w:color w:val="000000"/>
          <w:szCs w:val="20"/>
          <w:lang w:eastAsia="ja-JP"/>
        </w:rPr>
        <w:t>we’d</w:t>
      </w:r>
      <w:r w:rsidRPr="00506EBE">
        <w:rPr>
          <w:rFonts w:eastAsia="Times New Roman"/>
          <w:color w:val="000000"/>
          <w:szCs w:val="20"/>
          <w:lang w:eastAsia="ja-JP"/>
        </w:rPr>
        <w:t xml:space="preserve"> </w:t>
      </w:r>
      <w:r w:rsidRPr="00506EBE">
        <w:rPr>
          <w:rFonts w:eastAsia="Times New Roman"/>
          <w:vanish/>
          <w:color w:val="000000"/>
          <w:szCs w:val="20"/>
          <w:lang w:eastAsia="ja-JP"/>
        </w:rPr>
        <w:t>be</w:t>
      </w:r>
      <w:r w:rsidRPr="00506EBE">
        <w:rPr>
          <w:rFonts w:eastAsia="Times New Roman"/>
          <w:color w:val="000000"/>
          <w:szCs w:val="20"/>
          <w:lang w:eastAsia="ja-JP"/>
        </w:rPr>
        <w:t xml:space="preserve"> </w:t>
      </w:r>
      <w:r w:rsidRPr="00506EBE">
        <w:rPr>
          <w:rFonts w:eastAsia="Times New Roman"/>
          <w:vanish/>
          <w:color w:val="000000"/>
          <w:szCs w:val="20"/>
          <w:lang w:eastAsia="ja-JP"/>
        </w:rPr>
        <w:t>better</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them</w:t>
      </w:r>
      <w:r w:rsidRPr="00506EBE">
        <w:rPr>
          <w:rFonts w:eastAsia="Times New Roman"/>
          <w:color w:val="000000"/>
          <w:szCs w:val="20"/>
          <w:lang w:eastAsia="ja-JP"/>
        </w:rPr>
        <w:t xml:space="preserve"> </w:t>
      </w:r>
      <w:r w:rsidRPr="00506EBE">
        <w:rPr>
          <w:rFonts w:eastAsia="Times New Roman"/>
          <w:vanish/>
          <w:color w:val="000000"/>
          <w:szCs w:val="20"/>
          <w:lang w:eastAsia="ja-JP"/>
        </w:rPr>
        <w:t>than</w:t>
      </w:r>
      <w:r w:rsidRPr="00506EBE">
        <w:rPr>
          <w:rFonts w:eastAsia="Times New Roman"/>
          <w:color w:val="000000"/>
          <w:szCs w:val="20"/>
          <w:lang w:eastAsia="ja-JP"/>
        </w:rPr>
        <w:t xml:space="preserve"> </w:t>
      </w:r>
      <w:r w:rsidRPr="00506EBE">
        <w:rPr>
          <w:rFonts w:eastAsia="Times New Roman"/>
          <w:vanish/>
          <w:color w:val="000000"/>
          <w:szCs w:val="20"/>
          <w:lang w:eastAsia="ja-JP"/>
        </w:rPr>
        <w:t>we</w:t>
      </w:r>
      <w:r w:rsidRPr="00506EBE">
        <w:rPr>
          <w:rFonts w:eastAsia="Times New Roman"/>
          <w:color w:val="000000"/>
          <w:szCs w:val="20"/>
          <w:lang w:eastAsia="ja-JP"/>
        </w:rPr>
        <w:t xml:space="preserve"> </w:t>
      </w:r>
      <w:r w:rsidRPr="00506EBE">
        <w:rPr>
          <w:rFonts w:eastAsia="Times New Roman"/>
          <w:vanish/>
          <w:color w:val="000000"/>
          <w:szCs w:val="20"/>
          <w:lang w:eastAsia="ja-JP"/>
        </w:rPr>
        <w:t>seem</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be</w:t>
      </w:r>
      <w:r w:rsidRPr="00506EBE">
        <w:rPr>
          <w:rFonts w:eastAsia="Times New Roman"/>
          <w:color w:val="000000"/>
          <w:szCs w:val="20"/>
          <w:lang w:eastAsia="ja-JP"/>
        </w:rPr>
        <w:t xml:space="preserve"> </w:t>
      </w:r>
      <w:r w:rsidRPr="00506EBE">
        <w:rPr>
          <w:rFonts w:eastAsia="Times New Roman"/>
          <w:vanish/>
          <w:color w:val="000000"/>
          <w:szCs w:val="20"/>
          <w:lang w:eastAsia="ja-JP"/>
        </w:rPr>
        <w:t>today;</w:t>
      </w:r>
      <w:r w:rsidRPr="00506EBE">
        <w:rPr>
          <w:rFonts w:eastAsia="Times New Roman"/>
          <w:color w:val="000000"/>
          <w:szCs w:val="20"/>
          <w:lang w:eastAsia="ja-JP"/>
        </w:rPr>
        <w:t xml:space="preserve"> </w:t>
      </w:r>
      <w:r w:rsidRPr="00506EBE">
        <w:rPr>
          <w:rFonts w:eastAsia="Times New Roman"/>
          <w:vanish/>
          <w:color w:val="000000"/>
          <w:szCs w:val="20"/>
          <w:lang w:eastAsia="ja-JP"/>
        </w:rPr>
        <w:t>we</w:t>
      </w:r>
      <w:r w:rsidRPr="00506EBE">
        <w:rPr>
          <w:rFonts w:eastAsia="Times New Roman"/>
          <w:color w:val="000000"/>
          <w:szCs w:val="20"/>
          <w:lang w:eastAsia="ja-JP"/>
        </w:rPr>
        <w:t xml:space="preserve"> </w:t>
      </w:r>
      <w:r w:rsidRPr="00506EBE">
        <w:rPr>
          <w:rFonts w:eastAsia="Times New Roman"/>
          <w:vanish/>
          <w:color w:val="000000"/>
          <w:szCs w:val="20"/>
          <w:lang w:eastAsia="ja-JP"/>
        </w:rPr>
        <w:t>might</w:t>
      </w:r>
      <w:r w:rsidRPr="00506EBE">
        <w:rPr>
          <w:rFonts w:eastAsia="Times New Roman"/>
          <w:color w:val="000000"/>
          <w:szCs w:val="20"/>
          <w:lang w:eastAsia="ja-JP"/>
        </w:rPr>
        <w:t xml:space="preserve"> </w:t>
      </w:r>
      <w:r w:rsidRPr="00506EBE">
        <w:rPr>
          <w:rFonts w:eastAsia="Times New Roman"/>
          <w:vanish/>
          <w:color w:val="000000"/>
          <w:szCs w:val="20"/>
          <w:lang w:eastAsia="ja-JP"/>
        </w:rPr>
        <w:t>improve</w:t>
      </w:r>
      <w:r w:rsidRPr="00506EBE">
        <w:rPr>
          <w:rFonts w:eastAsia="Times New Roman"/>
          <w:color w:val="000000"/>
          <w:szCs w:val="20"/>
          <w:lang w:eastAsia="ja-JP"/>
        </w:rPr>
        <w:t xml:space="preserve"> </w:t>
      </w:r>
      <w:r w:rsidRPr="00506EBE">
        <w:rPr>
          <w:rFonts w:eastAsia="Times New Roman"/>
          <w:vanish/>
          <w:color w:val="000000"/>
          <w:szCs w:val="20"/>
          <w:lang w:eastAsia="ja-JP"/>
        </w:rPr>
        <w:t>if</w:t>
      </w:r>
      <w:r w:rsidRPr="00506EBE">
        <w:rPr>
          <w:rFonts w:eastAsia="Times New Roman"/>
          <w:color w:val="000000"/>
          <w:szCs w:val="20"/>
          <w:lang w:eastAsia="ja-JP"/>
        </w:rPr>
        <w:t xml:space="preserve"> </w:t>
      </w:r>
      <w:r w:rsidRPr="00506EBE">
        <w:rPr>
          <w:rFonts w:eastAsia="Times New Roman"/>
          <w:vanish/>
          <w:color w:val="000000"/>
          <w:szCs w:val="20"/>
          <w:lang w:eastAsia="ja-JP"/>
        </w:rPr>
        <w:t>we</w:t>
      </w:r>
      <w:r w:rsidRPr="00506EBE">
        <w:rPr>
          <w:rFonts w:eastAsia="Times New Roman"/>
          <w:color w:val="000000"/>
          <w:szCs w:val="20"/>
          <w:lang w:eastAsia="ja-JP"/>
        </w:rPr>
        <w:t xml:space="preserve"> </w:t>
      </w:r>
      <w:r w:rsidRPr="00506EBE">
        <w:rPr>
          <w:rFonts w:eastAsia="Times New Roman"/>
          <w:vanish/>
          <w:color w:val="000000"/>
          <w:szCs w:val="20"/>
          <w:lang w:eastAsia="ja-JP"/>
        </w:rPr>
        <w:t>gave</w:t>
      </w:r>
      <w:r w:rsidRPr="00506EBE">
        <w:rPr>
          <w:rFonts w:eastAsia="Times New Roman"/>
          <w:color w:val="000000"/>
          <w:szCs w:val="20"/>
          <w:lang w:eastAsia="ja-JP"/>
        </w:rPr>
        <w:t xml:space="preserve"> </w:t>
      </w:r>
      <w:r w:rsidRPr="00506EBE">
        <w:rPr>
          <w:rFonts w:eastAsia="Times New Roman"/>
          <w:vanish/>
          <w:color w:val="000000"/>
          <w:szCs w:val="20"/>
          <w:lang w:eastAsia="ja-JP"/>
        </w:rPr>
        <w:t>ourselves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chance</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such</w:t>
      </w:r>
      <w:r w:rsidRPr="00506EBE">
        <w:rPr>
          <w:rFonts w:eastAsia="Times New Roman"/>
          <w:color w:val="000000"/>
          <w:szCs w:val="20"/>
          <w:lang w:eastAsia="ja-JP"/>
        </w:rPr>
        <w:t xml:space="preserve"> </w:t>
      </w:r>
      <w:r w:rsidRPr="00506EBE">
        <w:rPr>
          <w:rFonts w:eastAsia="Times New Roman"/>
          <w:vanish/>
          <w:color w:val="000000"/>
          <w:szCs w:val="20"/>
          <w:lang w:eastAsia="ja-JP"/>
        </w:rPr>
        <w:t>skills</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often,</w:t>
      </w:r>
      <w:r w:rsidRPr="00506EBE">
        <w:rPr>
          <w:rFonts w:eastAsia="Times New Roman"/>
          <w:color w:val="000000"/>
          <w:szCs w:val="20"/>
          <w:lang w:eastAsia="ja-JP"/>
        </w:rPr>
        <w:t xml:space="preserve"> </w:t>
      </w:r>
      <w:r w:rsidRPr="00506EBE">
        <w:rPr>
          <w:rFonts w:eastAsia="Times New Roman"/>
          <w:vanish/>
          <w:color w:val="000000"/>
          <w:szCs w:val="20"/>
          <w:lang w:eastAsia="ja-JP"/>
        </w:rPr>
        <w:t>between</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beyond</w:t>
      </w:r>
      <w:r w:rsidRPr="00506EBE">
        <w:rPr>
          <w:rFonts w:eastAsia="Times New Roman"/>
          <w:color w:val="000000"/>
          <w:szCs w:val="20"/>
          <w:lang w:eastAsia="ja-JP"/>
        </w:rPr>
        <w:t xml:space="preserve"> </w:t>
      </w:r>
      <w:r w:rsidRPr="00506EBE">
        <w:rPr>
          <w:rFonts w:eastAsia="Times New Roman"/>
          <w:vanish/>
          <w:color w:val="000000"/>
          <w:szCs w:val="20"/>
          <w:lang w:eastAsia="ja-JP"/>
        </w:rPr>
        <w:t>elections.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Economic democracy</w:t>
      </w:r>
      <w:r w:rsidRPr="00506EBE">
        <w:rPr>
          <w:rFonts w:eastAsia="Times New Roman"/>
          <w:vanish/>
          <w:color w:val="000000"/>
          <w:szCs w:val="20"/>
          <w:lang w:eastAsia="ja-JP"/>
        </w:rPr>
        <w:t>—whether</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through participating in unions</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electing</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councils,</w:t>
      </w:r>
      <w:r w:rsidRPr="00506EBE">
        <w:rPr>
          <w:rFonts w:eastAsia="Times New Roman"/>
          <w:color w:val="000000"/>
          <w:szCs w:val="20"/>
          <w:lang w:eastAsia="ja-JP"/>
        </w:rPr>
        <w:t xml:space="preserve"> </w:t>
      </w:r>
      <w:r w:rsidRPr="00506EBE">
        <w:rPr>
          <w:rFonts w:eastAsia="Times New Roman"/>
          <w:vanish/>
          <w:color w:val="000000"/>
          <w:szCs w:val="20"/>
          <w:lang w:eastAsia="ja-JP"/>
        </w:rPr>
        <w:t>voting</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shareholding</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working</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full-fledged</w:t>
      </w:r>
      <w:r w:rsidRPr="00506EBE">
        <w:rPr>
          <w:rFonts w:eastAsia="Times New Roman"/>
          <w:color w:val="000000"/>
          <w:szCs w:val="20"/>
          <w:lang w:eastAsia="ja-JP"/>
        </w:rPr>
        <w:t xml:space="preserve"> </w:t>
      </w:r>
      <w:r w:rsidRPr="00506EBE">
        <w:rPr>
          <w:rFonts w:eastAsia="Times New Roman"/>
          <w:vanish/>
          <w:color w:val="000000"/>
          <w:szCs w:val="20"/>
          <w:lang w:eastAsia="ja-JP"/>
        </w:rPr>
        <w:t>cooperatives—</w:t>
      </w:r>
      <w:r w:rsidRPr="00506EBE">
        <w:rPr>
          <w:rFonts w:eastAsia="Times New Roman"/>
          <w:b/>
          <w:bCs/>
          <w:color w:val="000000"/>
          <w:szCs w:val="20"/>
          <w:highlight w:val="yellow"/>
          <w:u w:val="single"/>
          <w:lang w:eastAsia="ja-JP"/>
        </w:rPr>
        <w:t>gives us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opportunities to hone those skills at work</w:t>
      </w:r>
      <w:r w:rsidRPr="00506EBE">
        <w:rPr>
          <w:rFonts w:eastAsia="Times New Roman"/>
          <w:color w:val="000000"/>
          <w:szCs w:val="20"/>
          <w:highlight w:val="yellow"/>
          <w:lang w:eastAsia="ja-JP"/>
        </w:rPr>
        <w:t xml:space="preserve">, </w:t>
      </w:r>
      <w:r w:rsidRPr="00506EBE">
        <w:rPr>
          <w:rFonts w:eastAsia="Times New Roman"/>
          <w:b/>
          <w:bCs/>
          <w:color w:val="000000"/>
          <w:szCs w:val="20"/>
          <w:highlight w:val="yellow"/>
          <w:u w:val="single"/>
          <w:lang w:eastAsia="ja-JP"/>
        </w:rPr>
        <w:t>where we come together with people often very different from ourselves to achieve things</w:t>
      </w:r>
      <w:r w:rsidRPr="00506EBE">
        <w:rPr>
          <w:rFonts w:eastAsia="Times New Roman"/>
          <w:color w:val="000000"/>
          <w:szCs w:val="20"/>
          <w:lang w:eastAsia="ja-JP"/>
        </w:rPr>
        <w:t xml:space="preserve"> </w:t>
      </w:r>
      <w:r w:rsidRPr="00506EBE">
        <w:rPr>
          <w:rFonts w:eastAsia="Times New Roman"/>
          <w:vanish/>
          <w:color w:val="000000"/>
          <w:szCs w:val="20"/>
          <w:lang w:eastAsia="ja-JP"/>
        </w:rPr>
        <w:t>big</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small.</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Through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work,</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democracy could be made more concrete to those who’ve come to doubt it—understood, materially, as the means by which raises can be won and problems in our daily working lives that trouble us can be solved</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rather</w:t>
      </w:r>
      <w:r w:rsidRPr="00506EBE">
        <w:rPr>
          <w:rFonts w:eastAsia="Times New Roman"/>
          <w:color w:val="000000"/>
          <w:szCs w:val="20"/>
          <w:lang w:eastAsia="ja-JP"/>
        </w:rPr>
        <w:t xml:space="preserve"> </w:t>
      </w:r>
      <w:r w:rsidRPr="00506EBE">
        <w:rPr>
          <w:rFonts w:eastAsia="Times New Roman"/>
          <w:vanish/>
          <w:color w:val="000000"/>
          <w:szCs w:val="20"/>
          <w:lang w:eastAsia="ja-JP"/>
        </w:rPr>
        <w:t>than</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abstractions</w:t>
      </w:r>
      <w:r w:rsidRPr="00506EBE">
        <w:rPr>
          <w:rFonts w:eastAsia="Times New Roman"/>
          <w:color w:val="000000"/>
          <w:szCs w:val="20"/>
          <w:lang w:eastAsia="ja-JP"/>
        </w:rPr>
        <w:t xml:space="preserve"> </w:t>
      </w:r>
      <w:r w:rsidRPr="00506EBE">
        <w:rPr>
          <w:rFonts w:eastAsia="Times New Roman"/>
          <w:vanish/>
          <w:color w:val="000000"/>
          <w:szCs w:val="20"/>
          <w:lang w:eastAsia="ja-JP"/>
        </w:rPr>
        <w:t>bandied</w:t>
      </w:r>
      <w:r w:rsidRPr="00506EBE">
        <w:rPr>
          <w:rFonts w:eastAsia="Times New Roman"/>
          <w:color w:val="000000"/>
          <w:szCs w:val="20"/>
          <w:lang w:eastAsia="ja-JP"/>
        </w:rPr>
        <w:t xml:space="preserve"> </w:t>
      </w:r>
      <w:r w:rsidRPr="00506EBE">
        <w:rPr>
          <w:rFonts w:eastAsia="Times New Roman"/>
          <w:vanish/>
          <w:color w:val="000000"/>
          <w:szCs w:val="20"/>
          <w:lang w:eastAsia="ja-JP"/>
        </w:rPr>
        <w:t>about</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politicians</w:t>
      </w:r>
      <w:r w:rsidRPr="00506EBE">
        <w:rPr>
          <w:rFonts w:eastAsia="Times New Roman"/>
          <w:color w:val="000000"/>
          <w:szCs w:val="20"/>
          <w:lang w:eastAsia="ja-JP"/>
        </w:rPr>
        <w:t xml:space="preserve"> </w:t>
      </w:r>
      <w:r w:rsidRPr="00506EBE">
        <w:rPr>
          <w:rFonts w:eastAsia="Times New Roman"/>
          <w:vanish/>
          <w:color w:val="000000"/>
          <w:szCs w:val="20"/>
          <w:lang w:eastAsia="ja-JP"/>
        </w:rPr>
        <w:t>who</w:t>
      </w:r>
      <w:r w:rsidRPr="00506EBE">
        <w:rPr>
          <w:rFonts w:eastAsia="Times New Roman"/>
          <w:color w:val="000000"/>
          <w:szCs w:val="20"/>
          <w:lang w:eastAsia="ja-JP"/>
        </w:rPr>
        <w:t xml:space="preserve"> </w:t>
      </w:r>
      <w:r w:rsidRPr="00506EBE">
        <w:rPr>
          <w:rFonts w:eastAsia="Times New Roman"/>
          <w:vanish/>
          <w:color w:val="000000"/>
          <w:szCs w:val="20"/>
          <w:lang w:eastAsia="ja-JP"/>
        </w:rPr>
        <w:t>always</w:t>
      </w:r>
      <w:r w:rsidRPr="00506EBE">
        <w:rPr>
          <w:rFonts w:eastAsia="Times New Roman"/>
          <w:color w:val="000000"/>
          <w:szCs w:val="20"/>
          <w:lang w:eastAsia="ja-JP"/>
        </w:rPr>
        <w:t xml:space="preserve"> </w:t>
      </w:r>
      <w:r w:rsidRPr="00506EBE">
        <w:rPr>
          <w:rFonts w:eastAsia="Times New Roman"/>
          <w:vanish/>
          <w:color w:val="000000"/>
          <w:szCs w:val="20"/>
          <w:lang w:eastAsia="ja-JP"/>
        </w:rPr>
        <w:t>seem</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promise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than</w:t>
      </w:r>
      <w:r w:rsidRPr="00506EBE">
        <w:rPr>
          <w:rFonts w:eastAsia="Times New Roman"/>
          <w:color w:val="000000"/>
          <w:szCs w:val="20"/>
          <w:lang w:eastAsia="ja-JP"/>
        </w:rPr>
        <w:t xml:space="preserve"> </w:t>
      </w:r>
      <w:r w:rsidRPr="00506EBE">
        <w:rPr>
          <w:rFonts w:eastAsia="Times New Roman"/>
          <w:vanish/>
          <w:color w:val="000000"/>
          <w:szCs w:val="20"/>
          <w:lang w:eastAsia="ja-JP"/>
        </w:rPr>
        <w:t>they</w:t>
      </w:r>
      <w:r w:rsidRPr="00506EBE">
        <w:rPr>
          <w:rFonts w:eastAsia="Times New Roman"/>
          <w:color w:val="000000"/>
          <w:szCs w:val="20"/>
          <w:lang w:eastAsia="ja-JP"/>
        </w:rPr>
        <w:t xml:space="preserve"> </w:t>
      </w:r>
      <w:r w:rsidRPr="00506EBE">
        <w:rPr>
          <w:rFonts w:eastAsia="Times New Roman"/>
          <w:vanish/>
          <w:color w:val="000000"/>
          <w:szCs w:val="20"/>
          <w:lang w:eastAsia="ja-JP"/>
        </w:rPr>
        <w:t>accomplish.</w:t>
      </w:r>
    </w:p>
    <w:p w14:paraId="1997A359" w14:textId="77777777" w:rsidR="00C01C04" w:rsidRPr="00506EBE" w:rsidRDefault="00C01C04" w:rsidP="00F4771B">
      <w:pPr>
        <w:pStyle w:val="Heading4"/>
        <w:rPr>
          <w:lang w:eastAsia="ja-JP"/>
        </w:rPr>
      </w:pPr>
    </w:p>
    <w:p w14:paraId="69623AF6" w14:textId="77777777" w:rsidR="00C01C04" w:rsidRPr="00506EBE" w:rsidRDefault="00C01C04" w:rsidP="00F4771B">
      <w:pPr>
        <w:pStyle w:val="Heading4"/>
        <w:rPr>
          <w:bCs/>
          <w:highlight w:val="yellow"/>
        </w:rPr>
      </w:pPr>
      <w:r w:rsidRPr="00506EBE">
        <w:rPr>
          <w:bCs/>
          <w:highlight w:val="yellow"/>
        </w:rPr>
        <w:t>Robust unions are vital to the preservation of democracy in the US</w:t>
      </w:r>
      <w:r w:rsidRPr="00506EBE">
        <w:rPr>
          <w:bCs/>
        </w:rPr>
        <w:t xml:space="preserve"> </w:t>
      </w:r>
    </w:p>
    <w:p w14:paraId="787CE0F5" w14:textId="77777777" w:rsidR="00C01C04" w:rsidRPr="00506EBE" w:rsidRDefault="00C01C04" w:rsidP="00F4771B">
      <w:pPr>
        <w:pStyle w:val="Heading4"/>
        <w:rPr>
          <w:highlight w:val="yellow"/>
          <w:lang w:eastAsia="ja-JP"/>
        </w:rPr>
      </w:pPr>
      <w:r w:rsidRPr="00506EBE">
        <w:rPr>
          <w:bCs/>
          <w:highlight w:val="yellow"/>
          <w:lang w:eastAsia="ja-JP"/>
        </w:rPr>
        <w:t>Brisack,</w:t>
      </w:r>
      <w:r w:rsidRPr="00506EBE">
        <w:rPr>
          <w:highlight w:val="yellow"/>
          <w:lang w:eastAsia="ja-JP"/>
        </w:rPr>
        <w:t xml:space="preserve"> 4-16-</w:t>
      </w:r>
      <w:r w:rsidRPr="00506EBE">
        <w:rPr>
          <w:bCs/>
          <w:highlight w:val="yellow"/>
          <w:lang w:eastAsia="ja-JP"/>
        </w:rPr>
        <w:t>25</w:t>
      </w:r>
    </w:p>
    <w:p w14:paraId="69CEFEED"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(Jaz,</w:t>
      </w:r>
      <w:r w:rsidRPr="00506EBE">
        <w:rPr>
          <w:rFonts w:eastAsia="Times New Roman"/>
          <w:color w:val="000000"/>
          <w:szCs w:val="20"/>
          <w:lang w:eastAsia="ja-JP"/>
        </w:rPr>
        <w:t xml:space="preserve"> </w:t>
      </w:r>
      <w:r w:rsidRPr="00506EBE">
        <w:rPr>
          <w:rFonts w:eastAsia="Times New Roman"/>
          <w:vanish/>
          <w:color w:val="000000"/>
          <w:szCs w:val="20"/>
          <w:lang w:eastAsia="ja-JP"/>
        </w:rPr>
        <w:t>“Want</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Save</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Organize</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Union</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Your</w:t>
      </w:r>
      <w:r w:rsidRPr="00506EBE">
        <w:rPr>
          <w:rFonts w:eastAsia="Times New Roman"/>
          <w:color w:val="000000"/>
          <w:szCs w:val="20"/>
          <w:lang w:eastAsia="ja-JP"/>
        </w:rPr>
        <w:t xml:space="preserve"> </w:t>
      </w:r>
      <w:r w:rsidRPr="00506EBE">
        <w:rPr>
          <w:rFonts w:eastAsia="Times New Roman"/>
          <w:vanish/>
          <w:color w:val="000000"/>
          <w:szCs w:val="20"/>
          <w:lang w:eastAsia="ja-JP"/>
        </w:rPr>
        <w:t>Workplace,”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Nation,</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8-4-25,</w:t>
      </w:r>
      <w:r w:rsidRPr="00506EBE">
        <w:rPr>
          <w:rFonts w:eastAsia="Times New Roman"/>
          <w:color w:val="000000"/>
          <w:szCs w:val="20"/>
          <w:lang w:eastAsia="ja-JP"/>
        </w:rPr>
        <w:t xml:space="preserve"> </w:t>
      </w:r>
      <w:hyperlink r:id="rId17">
        <w:r w:rsidRPr="00506EBE">
          <w:rPr>
            <w:rFonts w:eastAsia="Times New Roman"/>
            <w:vanish/>
            <w:color w:val="467886"/>
            <w:szCs w:val="20"/>
            <w:u w:val="single"/>
            <w:lang w:eastAsia="ja-JP"/>
          </w:rPr>
          <w:t>https://www.thenation.com/article/activism/labor-union-democracy/</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p>
    <w:p w14:paraId="4516C7E7" w14:textId="77777777" w:rsidR="00C01C04" w:rsidRPr="00506EBE" w:rsidRDefault="00C01C04" w:rsidP="00C01C04">
      <w:pPr>
        <w:spacing w:after="0" w:line="240" w:lineRule="auto"/>
        <w:rPr>
          <w:rFonts w:eastAsia="Times New Roman"/>
          <w:color w:val="000000"/>
          <w:szCs w:val="20"/>
          <w:lang w:eastAsia="ja-JP"/>
        </w:rPr>
      </w:pPr>
    </w:p>
    <w:p w14:paraId="15FFC1C9"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It’s</w:t>
      </w:r>
      <w:r w:rsidRPr="00506EBE">
        <w:rPr>
          <w:rFonts w:eastAsia="Times New Roman"/>
          <w:color w:val="000000"/>
          <w:szCs w:val="20"/>
          <w:lang w:eastAsia="ja-JP"/>
        </w:rPr>
        <w:t xml:space="preserve"> </w:t>
      </w:r>
      <w:r w:rsidRPr="00506EBE">
        <w:rPr>
          <w:rFonts w:eastAsia="Times New Roman"/>
          <w:vanish/>
          <w:color w:val="000000"/>
          <w:szCs w:val="20"/>
          <w:lang w:eastAsia="ja-JP"/>
        </w:rPr>
        <w:t>easy</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feel</w:t>
      </w:r>
      <w:r w:rsidRPr="00506EBE">
        <w:rPr>
          <w:rFonts w:eastAsia="Times New Roman"/>
          <w:color w:val="000000"/>
          <w:szCs w:val="20"/>
          <w:lang w:eastAsia="ja-JP"/>
        </w:rPr>
        <w:t xml:space="preserve"> </w:t>
      </w:r>
      <w:r w:rsidRPr="00506EBE">
        <w:rPr>
          <w:rFonts w:eastAsia="Times New Roman"/>
          <w:vanish/>
          <w:color w:val="000000"/>
          <w:szCs w:val="20"/>
          <w:lang w:eastAsia="ja-JP"/>
        </w:rPr>
        <w:t>powerless.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The US 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enabling</w:t>
      </w:r>
      <w:r w:rsidRPr="00506EBE">
        <w:rPr>
          <w:rFonts w:eastAsia="Times New Roman"/>
          <w:color w:val="000000"/>
          <w:szCs w:val="20"/>
          <w:lang w:eastAsia="ja-JP"/>
        </w:rPr>
        <w:t xml:space="preserve"> </w:t>
      </w:r>
      <w:r w:rsidRPr="00506EBE">
        <w:rPr>
          <w:rFonts w:eastAsia="Times New Roman"/>
          <w:vanish/>
          <w:color w:val="000000"/>
          <w:szCs w:val="20"/>
          <w:lang w:eastAsia="ja-JP"/>
        </w:rPr>
        <w:t>Israel’s</w:t>
      </w:r>
      <w:r w:rsidRPr="00506EBE">
        <w:rPr>
          <w:rFonts w:eastAsia="Times New Roman"/>
          <w:color w:val="000000"/>
          <w:szCs w:val="20"/>
          <w:lang w:eastAsia="ja-JP"/>
        </w:rPr>
        <w:t xml:space="preserve"> </w:t>
      </w:r>
      <w:r w:rsidRPr="00506EBE">
        <w:rPr>
          <w:rFonts w:eastAsia="Times New Roman"/>
          <w:vanish/>
          <w:color w:val="000000"/>
          <w:szCs w:val="20"/>
          <w:lang w:eastAsia="ja-JP"/>
        </w:rPr>
        <w:t>genocide</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Palestine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deporting</w:t>
      </w:r>
      <w:r w:rsidRPr="00506EBE">
        <w:rPr>
          <w:rFonts w:eastAsia="Times New Roman"/>
          <w:color w:val="000000"/>
          <w:szCs w:val="20"/>
          <w:lang w:eastAsia="ja-JP"/>
        </w:rPr>
        <w:t xml:space="preserve"> </w:t>
      </w:r>
      <w:r w:rsidRPr="00506EBE">
        <w:rPr>
          <w:rFonts w:eastAsia="Times New Roman"/>
          <w:vanish/>
          <w:color w:val="000000"/>
          <w:szCs w:val="20"/>
          <w:lang w:eastAsia="ja-JP"/>
        </w:rPr>
        <w:t>immigrants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concentration</w:t>
      </w:r>
      <w:r w:rsidRPr="00506EBE">
        <w:rPr>
          <w:rFonts w:eastAsia="Times New Roman"/>
          <w:color w:val="000000"/>
          <w:szCs w:val="20"/>
          <w:lang w:eastAsia="ja-JP"/>
        </w:rPr>
        <w:t xml:space="preserve"> </w:t>
      </w:r>
      <w:r w:rsidRPr="00506EBE">
        <w:rPr>
          <w:rFonts w:eastAsia="Times New Roman"/>
          <w:vanish/>
          <w:color w:val="000000"/>
          <w:szCs w:val="20"/>
          <w:lang w:eastAsia="ja-JP"/>
        </w:rPr>
        <w:t>camps</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El</w:t>
      </w:r>
      <w:r w:rsidRPr="00506EBE">
        <w:rPr>
          <w:rFonts w:eastAsia="Times New Roman"/>
          <w:color w:val="000000"/>
          <w:szCs w:val="20"/>
          <w:lang w:eastAsia="ja-JP"/>
        </w:rPr>
        <w:t xml:space="preserve"> </w:t>
      </w:r>
      <w:r w:rsidRPr="00506EBE">
        <w:rPr>
          <w:rFonts w:eastAsia="Times New Roman"/>
          <w:vanish/>
          <w:color w:val="000000"/>
          <w:szCs w:val="20"/>
          <w:lang w:eastAsia="ja-JP"/>
        </w:rPr>
        <w:t>Salvador.</w:t>
      </w:r>
      <w:r w:rsidRPr="00506EBE">
        <w:rPr>
          <w:rFonts w:eastAsia="Times New Roman"/>
          <w:color w:val="000000"/>
          <w:szCs w:val="20"/>
          <w:lang w:eastAsia="ja-JP"/>
        </w:rPr>
        <w:t xml:space="preserve"> </w:t>
      </w:r>
      <w:r w:rsidRPr="00506EBE">
        <w:rPr>
          <w:rFonts w:eastAsia="Times New Roman"/>
          <w:vanish/>
          <w:color w:val="000000"/>
          <w:szCs w:val="20"/>
          <w:lang w:eastAsia="ja-JP"/>
        </w:rPr>
        <w:t>Elon</w:t>
      </w:r>
      <w:r w:rsidRPr="00506EBE">
        <w:rPr>
          <w:rFonts w:eastAsia="Times New Roman"/>
          <w:color w:val="000000"/>
          <w:szCs w:val="20"/>
          <w:lang w:eastAsia="ja-JP"/>
        </w:rPr>
        <w:t xml:space="preserve"> </w:t>
      </w:r>
      <w:r w:rsidRPr="00506EBE">
        <w:rPr>
          <w:rFonts w:eastAsia="Times New Roman"/>
          <w:vanish/>
          <w:color w:val="000000"/>
          <w:szCs w:val="20"/>
          <w:lang w:eastAsia="ja-JP"/>
        </w:rPr>
        <w:t>Musk</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gutting</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services.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corporations,</w:t>
      </w:r>
      <w:r w:rsidRPr="00506EBE">
        <w:rPr>
          <w:rFonts w:eastAsia="Times New Roman"/>
          <w:color w:val="000000"/>
          <w:szCs w:val="20"/>
          <w:lang w:eastAsia="ja-JP"/>
        </w:rPr>
        <w:t xml:space="preserve"> </w:t>
      </w:r>
      <w:r w:rsidRPr="00506EBE">
        <w:rPr>
          <w:rFonts w:eastAsia="Times New Roman"/>
          <w:vanish/>
          <w:color w:val="000000"/>
          <w:szCs w:val="20"/>
          <w:lang w:eastAsia="ja-JP"/>
        </w:rPr>
        <w:t>emboldened</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new</w:t>
      </w:r>
      <w:r w:rsidRPr="00506EBE">
        <w:rPr>
          <w:rFonts w:eastAsia="Times New Roman"/>
          <w:color w:val="000000"/>
          <w:szCs w:val="20"/>
          <w:lang w:eastAsia="ja-JP"/>
        </w:rPr>
        <w:t xml:space="preserve"> </w:t>
      </w:r>
      <w:r w:rsidRPr="00506EBE">
        <w:rPr>
          <w:rFonts w:eastAsia="Times New Roman"/>
          <w:vanish/>
          <w:color w:val="000000"/>
          <w:szCs w:val="20"/>
          <w:lang w:eastAsia="ja-JP"/>
        </w:rPr>
        <w:t>regime,</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urging</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go</w:t>
      </w:r>
      <w:r w:rsidRPr="00506EBE">
        <w:rPr>
          <w:rFonts w:eastAsia="Times New Roman"/>
          <w:color w:val="000000"/>
          <w:szCs w:val="20"/>
          <w:lang w:eastAsia="ja-JP"/>
        </w:rPr>
        <w:t xml:space="preserve"> </w:t>
      </w:r>
      <w:r w:rsidRPr="00506EBE">
        <w:rPr>
          <w:rFonts w:eastAsia="Times New Roman"/>
          <w:vanish/>
          <w:color w:val="000000"/>
          <w:szCs w:val="20"/>
          <w:lang w:eastAsia="ja-JP"/>
        </w:rPr>
        <w:t>even</w:t>
      </w:r>
      <w:r w:rsidRPr="00506EBE">
        <w:rPr>
          <w:rFonts w:eastAsia="Times New Roman"/>
          <w:color w:val="000000"/>
          <w:szCs w:val="20"/>
          <w:lang w:eastAsia="ja-JP"/>
        </w:rPr>
        <w:t xml:space="preserve"> </w:t>
      </w:r>
      <w:r w:rsidRPr="00506EBE">
        <w:rPr>
          <w:rFonts w:eastAsia="Times New Roman"/>
          <w:vanish/>
          <w:color w:val="000000"/>
          <w:szCs w:val="20"/>
          <w:lang w:eastAsia="ja-JP"/>
        </w:rPr>
        <w:t>further</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roll</w:t>
      </w:r>
      <w:r w:rsidRPr="00506EBE">
        <w:rPr>
          <w:rFonts w:eastAsia="Times New Roman"/>
          <w:color w:val="000000"/>
          <w:szCs w:val="20"/>
          <w:lang w:eastAsia="ja-JP"/>
        </w:rPr>
        <w:t xml:space="preserve"> </w:t>
      </w:r>
      <w:r w:rsidRPr="00506EBE">
        <w:rPr>
          <w:rFonts w:eastAsia="Times New Roman"/>
          <w:vanish/>
          <w:color w:val="000000"/>
          <w:szCs w:val="20"/>
          <w:lang w:eastAsia="ja-JP"/>
        </w:rPr>
        <w:t>back</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rights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accountability.</w:t>
      </w:r>
      <w:r w:rsidRPr="00506EBE">
        <w:rPr>
          <w:rFonts w:eastAsia="Times New Roman"/>
          <w:color w:val="000000"/>
          <w:szCs w:val="20"/>
          <w:lang w:eastAsia="ja-JP"/>
        </w:rPr>
        <w:t xml:space="preserve"> </w:t>
      </w:r>
      <w:r w:rsidRPr="00506EBE">
        <w:rPr>
          <w:rFonts w:eastAsia="Times New Roman"/>
          <w:vanish/>
          <w:color w:val="000000"/>
          <w:szCs w:val="20"/>
          <w:lang w:eastAsia="ja-JP"/>
        </w:rPr>
        <w:t>These</w:t>
      </w:r>
      <w:r w:rsidRPr="00506EBE">
        <w:rPr>
          <w:rFonts w:eastAsia="Times New Roman"/>
          <w:color w:val="000000"/>
          <w:szCs w:val="20"/>
          <w:lang w:eastAsia="ja-JP"/>
        </w:rPr>
        <w:t xml:space="preserve"> </w:t>
      </w:r>
      <w:r w:rsidRPr="00506EBE">
        <w:rPr>
          <w:rFonts w:eastAsia="Times New Roman"/>
          <w:vanish/>
          <w:color w:val="000000"/>
          <w:szCs w:val="20"/>
          <w:lang w:eastAsia="ja-JP"/>
        </w:rPr>
        <w:t>forces</w:t>
      </w:r>
      <w:r w:rsidRPr="00506EBE">
        <w:rPr>
          <w:rFonts w:eastAsia="Times New Roman"/>
          <w:color w:val="000000"/>
          <w:szCs w:val="20"/>
          <w:lang w:eastAsia="ja-JP"/>
        </w:rPr>
        <w:t xml:space="preserve"> </w:t>
      </w:r>
      <w:r w:rsidRPr="00506EBE">
        <w:rPr>
          <w:rFonts w:eastAsia="Times New Roman"/>
          <w:vanish/>
          <w:color w:val="000000"/>
          <w:szCs w:val="20"/>
          <w:lang w:eastAsia="ja-JP"/>
        </w:rPr>
        <w:t>can</w:t>
      </w:r>
      <w:r w:rsidRPr="00506EBE">
        <w:rPr>
          <w:rFonts w:eastAsia="Times New Roman"/>
          <w:color w:val="000000"/>
          <w:szCs w:val="20"/>
          <w:lang w:eastAsia="ja-JP"/>
        </w:rPr>
        <w:t xml:space="preserve"> </w:t>
      </w:r>
      <w:r w:rsidRPr="00506EBE">
        <w:rPr>
          <w:rFonts w:eastAsia="Times New Roman"/>
          <w:vanish/>
          <w:color w:val="000000"/>
          <w:szCs w:val="20"/>
          <w:lang w:eastAsia="ja-JP"/>
        </w:rPr>
        <w:t>feel</w:t>
      </w:r>
      <w:r w:rsidRPr="00506EBE">
        <w:rPr>
          <w:rFonts w:eastAsia="Times New Roman"/>
          <w:color w:val="000000"/>
          <w:szCs w:val="20"/>
          <w:lang w:eastAsia="ja-JP"/>
        </w:rPr>
        <w:t xml:space="preserve"> </w:t>
      </w:r>
      <w:r w:rsidRPr="00506EBE">
        <w:rPr>
          <w:rFonts w:eastAsia="Times New Roman"/>
          <w:vanish/>
          <w:color w:val="000000"/>
          <w:szCs w:val="20"/>
          <w:lang w:eastAsia="ja-JP"/>
        </w:rPr>
        <w:t>“too</w:t>
      </w:r>
      <w:r w:rsidRPr="00506EBE">
        <w:rPr>
          <w:rFonts w:eastAsia="Times New Roman"/>
          <w:color w:val="000000"/>
          <w:szCs w:val="20"/>
          <w:lang w:eastAsia="ja-JP"/>
        </w:rPr>
        <w:t xml:space="preserve"> </w:t>
      </w:r>
      <w:r w:rsidRPr="00506EBE">
        <w:rPr>
          <w:rFonts w:eastAsia="Times New Roman"/>
          <w:vanish/>
          <w:color w:val="000000"/>
          <w:szCs w:val="20"/>
          <w:lang w:eastAsia="ja-JP"/>
        </w:rPr>
        <w:t>big</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fail,”</w:t>
      </w:r>
      <w:r w:rsidRPr="00506EBE">
        <w:rPr>
          <w:rFonts w:eastAsia="Times New Roman"/>
          <w:color w:val="000000"/>
          <w:szCs w:val="20"/>
          <w:lang w:eastAsia="ja-JP"/>
        </w:rPr>
        <w:t xml:space="preserve"> </w:t>
      </w:r>
      <w:r w:rsidRPr="00506EBE">
        <w:rPr>
          <w:rFonts w:eastAsia="Times New Roman"/>
          <w:vanish/>
          <w:color w:val="000000"/>
          <w:szCs w:val="20"/>
          <w:lang w:eastAsia="ja-JP"/>
        </w:rPr>
        <w:t>which</w:t>
      </w:r>
      <w:r w:rsidRPr="00506EBE">
        <w:rPr>
          <w:rFonts w:eastAsia="Times New Roman"/>
          <w:color w:val="000000"/>
          <w:szCs w:val="20"/>
          <w:lang w:eastAsia="ja-JP"/>
        </w:rPr>
        <w:t xml:space="preserve"> </w:t>
      </w:r>
      <w:r w:rsidRPr="00506EBE">
        <w:rPr>
          <w:rFonts w:eastAsia="Times New Roman"/>
          <w:vanish/>
          <w:color w:val="000000"/>
          <w:szCs w:val="20"/>
          <w:lang w:eastAsia="ja-JP"/>
        </w:rPr>
        <w:t>raises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question:</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How can we meaningfully fight these powerful actors? If you want to fight the rise of fascism, organize a union</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your</w:t>
      </w:r>
      <w:r w:rsidRPr="00506EBE">
        <w:rPr>
          <w:rFonts w:eastAsia="Times New Roman"/>
          <w:color w:val="000000"/>
          <w:szCs w:val="20"/>
          <w:lang w:eastAsia="ja-JP"/>
        </w:rPr>
        <w:t xml:space="preserve"> </w:t>
      </w:r>
      <w:r w:rsidRPr="00506EBE">
        <w:rPr>
          <w:rFonts w:eastAsia="Times New Roman"/>
          <w:vanish/>
          <w:color w:val="000000"/>
          <w:szCs w:val="20"/>
          <w:lang w:eastAsia="ja-JP"/>
        </w:rPr>
        <w:t>workplace—or</w:t>
      </w:r>
      <w:r w:rsidRPr="00506EBE">
        <w:rPr>
          <w:rFonts w:eastAsia="Times New Roman"/>
          <w:color w:val="000000"/>
          <w:szCs w:val="20"/>
          <w:lang w:eastAsia="ja-JP"/>
        </w:rPr>
        <w:t xml:space="preserve"> </w:t>
      </w:r>
      <w:r w:rsidRPr="00506EBE">
        <w:rPr>
          <w:rFonts w:eastAsia="Times New Roman"/>
          <w:vanish/>
          <w:color w:val="000000"/>
          <w:szCs w:val="20"/>
          <w:lang w:eastAsia="ja-JP"/>
        </w:rPr>
        <w:t>get</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job</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help</w:t>
      </w:r>
      <w:r w:rsidRPr="00506EBE">
        <w:rPr>
          <w:rFonts w:eastAsia="Times New Roman"/>
          <w:color w:val="000000"/>
          <w:szCs w:val="20"/>
          <w:lang w:eastAsia="ja-JP"/>
        </w:rPr>
        <w:t xml:space="preserve"> </w:t>
      </w:r>
      <w:r w:rsidRPr="00506EBE">
        <w:rPr>
          <w:rFonts w:eastAsia="Times New Roman"/>
          <w:vanish/>
          <w:color w:val="000000"/>
          <w:szCs w:val="20"/>
          <w:lang w:eastAsia="ja-JP"/>
        </w:rPr>
        <w:t>your</w:t>
      </w:r>
      <w:r w:rsidRPr="00506EBE">
        <w:rPr>
          <w:rFonts w:eastAsia="Times New Roman"/>
          <w:color w:val="000000"/>
          <w:szCs w:val="20"/>
          <w:lang w:eastAsia="ja-JP"/>
        </w:rPr>
        <w:t xml:space="preserve"> </w:t>
      </w:r>
      <w:r w:rsidRPr="00506EBE">
        <w:rPr>
          <w:rFonts w:eastAsia="Times New Roman"/>
          <w:vanish/>
          <w:color w:val="000000"/>
          <w:szCs w:val="20"/>
          <w:lang w:eastAsia="ja-JP"/>
        </w:rPr>
        <w:t>coworkers</w:t>
      </w:r>
      <w:r w:rsidRPr="00506EBE">
        <w:rPr>
          <w:rFonts w:eastAsia="Times New Roman"/>
          <w:color w:val="000000"/>
          <w:szCs w:val="20"/>
          <w:lang w:eastAsia="ja-JP"/>
        </w:rPr>
        <w:t xml:space="preserve"> </w:t>
      </w:r>
      <w:r w:rsidRPr="00506EBE">
        <w:rPr>
          <w:rFonts w:eastAsia="Times New Roman"/>
          <w:vanish/>
          <w:color w:val="000000"/>
          <w:szCs w:val="20"/>
          <w:lang w:eastAsia="ja-JP"/>
        </w:rPr>
        <w:t>organize.</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There’s a reason that authoritarian regimes often make crushing unions their top priority: Free and independent unions are the best safeguard of democracy</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Unionizing provides workers with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means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of</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building power outside of capital and the state</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A strong labor movement could launch a general strike in protest of a repressive regime that would shut down the economy and force concessions—or at least galvanize resistance and turn popular opinion against the state</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1943</w:t>
      </w:r>
      <w:r w:rsidRPr="00506EBE">
        <w:rPr>
          <w:rFonts w:eastAsia="Times New Roman"/>
          <w:color w:val="000000"/>
          <w:szCs w:val="20"/>
          <w:lang w:eastAsia="ja-JP"/>
        </w:rPr>
        <w:t xml:space="preserve"> </w:t>
      </w:r>
      <w:r w:rsidRPr="00506EBE">
        <w:rPr>
          <w:rFonts w:eastAsia="Times New Roman"/>
          <w:vanish/>
          <w:color w:val="000000"/>
          <w:szCs w:val="20"/>
          <w:lang w:eastAsia="ja-JP"/>
        </w:rPr>
        <w:t>strike</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Fiat</w:t>
      </w:r>
      <w:r w:rsidRPr="00506EBE">
        <w:rPr>
          <w:rFonts w:eastAsia="Times New Roman"/>
          <w:color w:val="000000"/>
          <w:szCs w:val="20"/>
          <w:lang w:eastAsia="ja-JP"/>
        </w:rPr>
        <w:t xml:space="preserve"> </w:t>
      </w:r>
      <w:r w:rsidRPr="00506EBE">
        <w:rPr>
          <w:rFonts w:eastAsia="Times New Roman"/>
          <w:vanish/>
          <w:color w:val="000000"/>
          <w:szCs w:val="20"/>
          <w:lang w:eastAsia="ja-JP"/>
        </w:rPr>
        <w:t>factory</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Mirafiori,</w:t>
      </w:r>
      <w:r w:rsidRPr="00506EBE">
        <w:rPr>
          <w:rFonts w:eastAsia="Times New Roman"/>
          <w:color w:val="000000"/>
          <w:szCs w:val="20"/>
          <w:lang w:eastAsia="ja-JP"/>
        </w:rPr>
        <w:t xml:space="preserve"> </w:t>
      </w:r>
      <w:r w:rsidRPr="00506EBE">
        <w:rPr>
          <w:rFonts w:eastAsia="Times New Roman"/>
          <w:vanish/>
          <w:color w:val="000000"/>
          <w:szCs w:val="20"/>
          <w:lang w:eastAsia="ja-JP"/>
        </w:rPr>
        <w:t>Italy,</w:t>
      </w:r>
      <w:r w:rsidRPr="00506EBE">
        <w:rPr>
          <w:rFonts w:eastAsia="Times New Roman"/>
          <w:color w:val="000000"/>
          <w:szCs w:val="20"/>
          <w:lang w:eastAsia="ja-JP"/>
        </w:rPr>
        <w:t xml:space="preserve"> </w:t>
      </w:r>
      <w:r w:rsidRPr="00506EBE">
        <w:rPr>
          <w:rFonts w:eastAsia="Times New Roman"/>
          <w:vanish/>
          <w:color w:val="000000"/>
          <w:szCs w:val="20"/>
          <w:lang w:eastAsia="ja-JP"/>
        </w:rPr>
        <w:t>which</w:t>
      </w:r>
      <w:r w:rsidRPr="00506EBE">
        <w:rPr>
          <w:rFonts w:eastAsia="Times New Roman"/>
          <w:color w:val="000000"/>
          <w:szCs w:val="20"/>
          <w:lang w:eastAsia="ja-JP"/>
        </w:rPr>
        <w:t xml:space="preserve"> </w:t>
      </w:r>
      <w:r w:rsidRPr="00506EBE">
        <w:rPr>
          <w:rFonts w:eastAsia="Times New Roman"/>
          <w:vanish/>
          <w:color w:val="000000"/>
          <w:szCs w:val="20"/>
          <w:lang w:eastAsia="ja-JP"/>
        </w:rPr>
        <w:t>helped</w:t>
      </w:r>
      <w:r w:rsidRPr="00506EBE">
        <w:rPr>
          <w:rFonts w:eastAsia="Times New Roman"/>
          <w:color w:val="000000"/>
          <w:szCs w:val="20"/>
          <w:lang w:eastAsia="ja-JP"/>
        </w:rPr>
        <w:t xml:space="preserve"> </w:t>
      </w:r>
      <w:r w:rsidRPr="00506EBE">
        <w:rPr>
          <w:rFonts w:eastAsia="Times New Roman"/>
          <w:vanish/>
          <w:color w:val="000000"/>
          <w:szCs w:val="20"/>
          <w:lang w:eastAsia="ja-JP"/>
        </w:rPr>
        <w:t>bring</w:t>
      </w:r>
      <w:r w:rsidRPr="00506EBE">
        <w:rPr>
          <w:rFonts w:eastAsia="Times New Roman"/>
          <w:color w:val="000000"/>
          <w:szCs w:val="20"/>
          <w:lang w:eastAsia="ja-JP"/>
        </w:rPr>
        <w:t xml:space="preserve"> </w:t>
      </w:r>
      <w:r w:rsidRPr="00506EBE">
        <w:rPr>
          <w:rFonts w:eastAsia="Times New Roman"/>
          <w:vanish/>
          <w:color w:val="000000"/>
          <w:szCs w:val="20"/>
          <w:lang w:eastAsia="ja-JP"/>
        </w:rPr>
        <w:t>down</w:t>
      </w:r>
      <w:r w:rsidRPr="00506EBE">
        <w:rPr>
          <w:rFonts w:eastAsia="Times New Roman"/>
          <w:color w:val="000000"/>
          <w:szCs w:val="20"/>
          <w:lang w:eastAsia="ja-JP"/>
        </w:rPr>
        <w:t xml:space="preserve"> </w:t>
      </w:r>
      <w:r w:rsidRPr="00506EBE">
        <w:rPr>
          <w:rFonts w:eastAsia="Times New Roman"/>
          <w:vanish/>
          <w:color w:val="000000"/>
          <w:szCs w:val="20"/>
          <w:lang w:eastAsia="ja-JP"/>
        </w:rPr>
        <w:t>Benito</w:t>
      </w:r>
      <w:r w:rsidRPr="00506EBE">
        <w:rPr>
          <w:rFonts w:eastAsia="Times New Roman"/>
          <w:color w:val="000000"/>
          <w:szCs w:val="20"/>
          <w:lang w:eastAsia="ja-JP"/>
        </w:rPr>
        <w:t xml:space="preserve"> </w:t>
      </w:r>
      <w:r w:rsidRPr="00506EBE">
        <w:rPr>
          <w:rFonts w:eastAsia="Times New Roman"/>
          <w:vanish/>
          <w:color w:val="000000"/>
          <w:szCs w:val="20"/>
          <w:lang w:eastAsia="ja-JP"/>
        </w:rPr>
        <w:t>Mussolini’s</w:t>
      </w:r>
      <w:r w:rsidRPr="00506EBE">
        <w:rPr>
          <w:rFonts w:eastAsia="Times New Roman"/>
          <w:color w:val="000000"/>
          <w:szCs w:val="20"/>
          <w:lang w:eastAsia="ja-JP"/>
        </w:rPr>
        <w:t xml:space="preserve"> </w:t>
      </w:r>
      <w:r w:rsidRPr="00506EBE">
        <w:rPr>
          <w:rFonts w:eastAsia="Times New Roman"/>
          <w:vanish/>
          <w:color w:val="000000"/>
          <w:szCs w:val="20"/>
          <w:lang w:eastAsia="ja-JP"/>
        </w:rPr>
        <w:t>dictatorship,</w:t>
      </w:r>
      <w:r w:rsidRPr="00506EBE">
        <w:rPr>
          <w:rFonts w:eastAsia="Times New Roman"/>
          <w:color w:val="000000"/>
          <w:szCs w:val="20"/>
          <w:lang w:eastAsia="ja-JP"/>
        </w:rPr>
        <w:t xml:space="preserve"> </w:t>
      </w:r>
      <w:r w:rsidRPr="00506EBE">
        <w:rPr>
          <w:rFonts w:eastAsia="Times New Roman"/>
          <w:vanish/>
          <w:color w:val="000000"/>
          <w:szCs w:val="20"/>
          <w:lang w:eastAsia="ja-JP"/>
        </w:rPr>
        <w:t>demonstrated.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threat</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general</w:t>
      </w:r>
      <w:r w:rsidRPr="00506EBE">
        <w:rPr>
          <w:rFonts w:eastAsia="Times New Roman"/>
          <w:color w:val="000000"/>
          <w:szCs w:val="20"/>
          <w:lang w:eastAsia="ja-JP"/>
        </w:rPr>
        <w:t xml:space="preserve"> </w:t>
      </w:r>
      <w:r w:rsidRPr="00506EBE">
        <w:rPr>
          <w:rFonts w:eastAsia="Times New Roman"/>
          <w:vanish/>
          <w:color w:val="000000"/>
          <w:szCs w:val="20"/>
          <w:lang w:eastAsia="ja-JP"/>
        </w:rPr>
        <w:t>strike</w:t>
      </w:r>
      <w:r w:rsidRPr="00506EBE">
        <w:rPr>
          <w:rFonts w:eastAsia="Times New Roman"/>
          <w:color w:val="000000"/>
          <w:szCs w:val="20"/>
          <w:lang w:eastAsia="ja-JP"/>
        </w:rPr>
        <w:t xml:space="preserve"> </w:t>
      </w:r>
      <w:r w:rsidRPr="00506EBE">
        <w:rPr>
          <w:rFonts w:eastAsia="Times New Roman"/>
          <w:vanish/>
          <w:color w:val="000000"/>
          <w:szCs w:val="20"/>
          <w:lang w:eastAsia="ja-JP"/>
        </w:rPr>
        <w:t>has</w:t>
      </w:r>
      <w:r w:rsidRPr="00506EBE">
        <w:rPr>
          <w:rFonts w:eastAsia="Times New Roman"/>
          <w:color w:val="000000"/>
          <w:szCs w:val="20"/>
          <w:lang w:eastAsia="ja-JP"/>
        </w:rPr>
        <w:t xml:space="preserve"> </w:t>
      </w:r>
      <w:r w:rsidRPr="00506EBE">
        <w:rPr>
          <w:rFonts w:eastAsia="Times New Roman"/>
          <w:vanish/>
          <w:color w:val="000000"/>
          <w:szCs w:val="20"/>
          <w:lang w:eastAsia="ja-JP"/>
        </w:rPr>
        <w:t>not</w:t>
      </w:r>
      <w:r w:rsidRPr="00506EBE">
        <w:rPr>
          <w:rFonts w:eastAsia="Times New Roman"/>
          <w:color w:val="000000"/>
          <w:szCs w:val="20"/>
          <w:lang w:eastAsia="ja-JP"/>
        </w:rPr>
        <w:t xml:space="preserve"> </w:t>
      </w:r>
      <w:r w:rsidRPr="00506EBE">
        <w:rPr>
          <w:rFonts w:eastAsia="Times New Roman"/>
          <w:vanish/>
          <w:color w:val="000000"/>
          <w:szCs w:val="20"/>
          <w:lang w:eastAsia="ja-JP"/>
        </w:rPr>
        <w:t>lost</w:t>
      </w:r>
      <w:r w:rsidRPr="00506EBE">
        <w:rPr>
          <w:rFonts w:eastAsia="Times New Roman"/>
          <w:color w:val="000000"/>
          <w:szCs w:val="20"/>
          <w:lang w:eastAsia="ja-JP"/>
        </w:rPr>
        <w:t xml:space="preserve"> </w:t>
      </w:r>
      <w:r w:rsidRPr="00506EBE">
        <w:rPr>
          <w:rFonts w:eastAsia="Times New Roman"/>
          <w:vanish/>
          <w:color w:val="000000"/>
          <w:szCs w:val="20"/>
          <w:lang w:eastAsia="ja-JP"/>
        </w:rPr>
        <w:t>its</w:t>
      </w:r>
      <w:r w:rsidRPr="00506EBE">
        <w:rPr>
          <w:rFonts w:eastAsia="Times New Roman"/>
          <w:color w:val="000000"/>
          <w:szCs w:val="20"/>
          <w:lang w:eastAsia="ja-JP"/>
        </w:rPr>
        <w:t xml:space="preserve"> </w:t>
      </w:r>
      <w:r w:rsidRPr="00506EBE">
        <w:rPr>
          <w:rFonts w:eastAsia="Times New Roman"/>
          <w:vanish/>
          <w:color w:val="000000"/>
          <w:szCs w:val="20"/>
          <w:lang w:eastAsia="ja-JP"/>
        </w:rPr>
        <w:t>power: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2019,</w:t>
      </w:r>
      <w:r w:rsidRPr="00506EBE">
        <w:rPr>
          <w:rFonts w:eastAsia="Times New Roman"/>
          <w:color w:val="000000"/>
          <w:szCs w:val="20"/>
          <w:lang w:eastAsia="ja-JP"/>
        </w:rPr>
        <w:t xml:space="preserve"> </w:t>
      </w:r>
      <w:r w:rsidRPr="00506EBE">
        <w:rPr>
          <w:rFonts w:eastAsia="Times New Roman"/>
          <w:vanish/>
          <w:color w:val="000000"/>
          <w:szCs w:val="20"/>
          <w:lang w:eastAsia="ja-JP"/>
        </w:rPr>
        <w:t>during</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first</w:t>
      </w:r>
      <w:r w:rsidRPr="00506EBE">
        <w:rPr>
          <w:rFonts w:eastAsia="Times New Roman"/>
          <w:color w:val="000000"/>
          <w:szCs w:val="20"/>
          <w:lang w:eastAsia="ja-JP"/>
        </w:rPr>
        <w:t xml:space="preserve"> </w:t>
      </w:r>
      <w:r w:rsidRPr="00506EBE">
        <w:rPr>
          <w:rFonts w:eastAsia="Times New Roman"/>
          <w:vanish/>
          <w:color w:val="000000"/>
          <w:szCs w:val="20"/>
          <w:lang w:eastAsia="ja-JP"/>
        </w:rPr>
        <w:t>Trump</w:t>
      </w:r>
      <w:r w:rsidRPr="00506EBE">
        <w:rPr>
          <w:rFonts w:eastAsia="Times New Roman"/>
          <w:color w:val="000000"/>
          <w:szCs w:val="20"/>
          <w:lang w:eastAsia="ja-JP"/>
        </w:rPr>
        <w:t xml:space="preserve"> </w:t>
      </w:r>
      <w:r w:rsidRPr="00506EBE">
        <w:rPr>
          <w:rFonts w:eastAsia="Times New Roman"/>
          <w:vanish/>
          <w:color w:val="000000"/>
          <w:szCs w:val="20"/>
          <w:lang w:eastAsia="ja-JP"/>
        </w:rPr>
        <w:t>administration,</w:t>
      </w:r>
      <w:r w:rsidRPr="00506EBE">
        <w:rPr>
          <w:rFonts w:eastAsia="Times New Roman"/>
          <w:color w:val="000000"/>
          <w:szCs w:val="20"/>
          <w:lang w:eastAsia="ja-JP"/>
        </w:rPr>
        <w:t xml:space="preserve"> </w:t>
      </w:r>
      <w:r w:rsidRPr="00506EBE">
        <w:rPr>
          <w:rFonts w:eastAsia="Times New Roman"/>
          <w:vanish/>
          <w:color w:val="000000"/>
          <w:szCs w:val="20"/>
          <w:lang w:eastAsia="ja-JP"/>
        </w:rPr>
        <w:t>Sara</w:t>
      </w:r>
      <w:r w:rsidRPr="00506EBE">
        <w:rPr>
          <w:rFonts w:eastAsia="Times New Roman"/>
          <w:color w:val="000000"/>
          <w:szCs w:val="20"/>
          <w:lang w:eastAsia="ja-JP"/>
        </w:rPr>
        <w:t xml:space="preserve"> </w:t>
      </w:r>
      <w:r w:rsidRPr="00506EBE">
        <w:rPr>
          <w:rFonts w:eastAsia="Times New Roman"/>
          <w:vanish/>
          <w:color w:val="000000"/>
          <w:szCs w:val="20"/>
          <w:lang w:eastAsia="ja-JP"/>
        </w:rPr>
        <w:t>Nelson,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president</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Association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Flight</w:t>
      </w:r>
      <w:r w:rsidRPr="00506EBE">
        <w:rPr>
          <w:rFonts w:eastAsia="Times New Roman"/>
          <w:color w:val="000000"/>
          <w:szCs w:val="20"/>
          <w:lang w:eastAsia="ja-JP"/>
        </w:rPr>
        <w:t xml:space="preserve"> </w:t>
      </w:r>
      <w:r w:rsidRPr="00506EBE">
        <w:rPr>
          <w:rFonts w:eastAsia="Times New Roman"/>
          <w:vanish/>
          <w:color w:val="000000"/>
          <w:szCs w:val="20"/>
          <w:lang w:eastAsia="ja-JP"/>
        </w:rPr>
        <w:t>Attendants</w:t>
      </w:r>
      <w:r w:rsidRPr="00506EBE">
        <w:rPr>
          <w:rFonts w:eastAsia="Times New Roman"/>
          <w:color w:val="000000"/>
          <w:szCs w:val="20"/>
          <w:lang w:eastAsia="ja-JP"/>
        </w:rPr>
        <w:t xml:space="preserve"> </w:t>
      </w:r>
      <w:r w:rsidRPr="00506EBE">
        <w:rPr>
          <w:rFonts w:eastAsia="Times New Roman"/>
          <w:vanish/>
          <w:color w:val="000000"/>
          <w:szCs w:val="20"/>
          <w:lang w:eastAsia="ja-JP"/>
        </w:rPr>
        <w:t>union,</w:t>
      </w:r>
      <w:r w:rsidRPr="00506EBE">
        <w:rPr>
          <w:rFonts w:eastAsia="Times New Roman"/>
          <w:color w:val="000000"/>
          <w:szCs w:val="20"/>
          <w:lang w:eastAsia="ja-JP"/>
        </w:rPr>
        <w:t xml:space="preserve"> </w:t>
      </w:r>
      <w:r w:rsidRPr="00506EBE">
        <w:rPr>
          <w:rFonts w:eastAsia="Times New Roman"/>
          <w:vanish/>
          <w:color w:val="000000"/>
          <w:szCs w:val="20"/>
          <w:lang w:eastAsia="ja-JP"/>
        </w:rPr>
        <w:t>helped</w:t>
      </w:r>
      <w:r w:rsidRPr="00506EBE">
        <w:rPr>
          <w:rFonts w:eastAsia="Times New Roman"/>
          <w:color w:val="000000"/>
          <w:szCs w:val="20"/>
          <w:lang w:eastAsia="ja-JP"/>
        </w:rPr>
        <w:t xml:space="preserve"> </w:t>
      </w:r>
      <w:r w:rsidRPr="00506EBE">
        <w:rPr>
          <w:rFonts w:eastAsia="Times New Roman"/>
          <w:vanish/>
          <w:color w:val="000000"/>
          <w:szCs w:val="20"/>
          <w:lang w:eastAsia="ja-JP"/>
        </w:rPr>
        <w:t>end</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shutdown</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calling</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After</w:t>
      </w:r>
      <w:r w:rsidRPr="00506EBE">
        <w:rPr>
          <w:rFonts w:eastAsia="Times New Roman"/>
          <w:color w:val="000000"/>
          <w:szCs w:val="20"/>
          <w:lang w:eastAsia="ja-JP"/>
        </w:rPr>
        <w:t xml:space="preserve"> </w:t>
      </w:r>
      <w:r w:rsidRPr="00506EBE">
        <w:rPr>
          <w:rFonts w:eastAsia="Times New Roman"/>
          <w:vanish/>
          <w:color w:val="000000"/>
          <w:szCs w:val="20"/>
          <w:lang w:eastAsia="ja-JP"/>
        </w:rPr>
        <w:t>flights</w:t>
      </w:r>
      <w:r w:rsidRPr="00506EBE">
        <w:rPr>
          <w:rFonts w:eastAsia="Times New Roman"/>
          <w:color w:val="000000"/>
          <w:szCs w:val="20"/>
          <w:lang w:eastAsia="ja-JP"/>
        </w:rPr>
        <w:t xml:space="preserve"> </w:t>
      </w:r>
      <w:r w:rsidRPr="00506EBE">
        <w:rPr>
          <w:rFonts w:eastAsia="Times New Roman"/>
          <w:vanish/>
          <w:color w:val="000000"/>
          <w:szCs w:val="20"/>
          <w:lang w:eastAsia="ja-JP"/>
        </w:rPr>
        <w:t>were</w:t>
      </w:r>
      <w:r w:rsidRPr="00506EBE">
        <w:rPr>
          <w:rFonts w:eastAsia="Times New Roman"/>
          <w:color w:val="000000"/>
          <w:szCs w:val="20"/>
          <w:lang w:eastAsia="ja-JP"/>
        </w:rPr>
        <w:t xml:space="preserve"> </w:t>
      </w:r>
      <w:r w:rsidRPr="00506EBE">
        <w:rPr>
          <w:rFonts w:eastAsia="Times New Roman"/>
          <w:vanish/>
          <w:color w:val="000000"/>
          <w:szCs w:val="20"/>
          <w:lang w:eastAsia="ja-JP"/>
        </w:rPr>
        <w:t>grounded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New</w:t>
      </w:r>
      <w:r w:rsidRPr="00506EBE">
        <w:rPr>
          <w:rFonts w:eastAsia="Times New Roman"/>
          <w:color w:val="000000"/>
          <w:szCs w:val="20"/>
          <w:lang w:eastAsia="ja-JP"/>
        </w:rPr>
        <w:t xml:space="preserve"> </w:t>
      </w:r>
      <w:r w:rsidRPr="00506EBE">
        <w:rPr>
          <w:rFonts w:eastAsia="Times New Roman"/>
          <w:vanish/>
          <w:color w:val="000000"/>
          <w:szCs w:val="20"/>
          <w:lang w:eastAsia="ja-JP"/>
        </w:rPr>
        <w:t>York</w:t>
      </w:r>
      <w:r w:rsidRPr="00506EBE">
        <w:rPr>
          <w:rFonts w:eastAsia="Times New Roman"/>
          <w:color w:val="000000"/>
          <w:szCs w:val="20"/>
          <w:lang w:eastAsia="ja-JP"/>
        </w:rPr>
        <w:t xml:space="preserve"> </w:t>
      </w:r>
      <w:r w:rsidRPr="00506EBE">
        <w:rPr>
          <w:rFonts w:eastAsia="Times New Roman"/>
          <w:vanish/>
          <w:color w:val="000000"/>
          <w:szCs w:val="20"/>
          <w:lang w:eastAsia="ja-JP"/>
        </w:rPr>
        <w:t>City,</w:t>
      </w:r>
      <w:r w:rsidRPr="00506EBE">
        <w:rPr>
          <w:rFonts w:eastAsia="Times New Roman"/>
          <w:color w:val="000000"/>
          <w:szCs w:val="20"/>
          <w:lang w:eastAsia="ja-JP"/>
        </w:rPr>
        <w:t xml:space="preserve"> </w:t>
      </w:r>
      <w:r w:rsidRPr="00506EBE">
        <w:rPr>
          <w:rFonts w:eastAsia="Times New Roman"/>
          <w:vanish/>
          <w:color w:val="000000"/>
          <w:szCs w:val="20"/>
          <w:lang w:eastAsia="ja-JP"/>
        </w:rPr>
        <w:t>politicians</w:t>
      </w:r>
      <w:r w:rsidRPr="00506EBE">
        <w:rPr>
          <w:rFonts w:eastAsia="Times New Roman"/>
          <w:color w:val="000000"/>
          <w:szCs w:val="20"/>
          <w:lang w:eastAsia="ja-JP"/>
        </w:rPr>
        <w:t xml:space="preserve"> </w:t>
      </w:r>
      <w:r w:rsidRPr="00506EBE">
        <w:rPr>
          <w:rFonts w:eastAsia="Times New Roman"/>
          <w:vanish/>
          <w:color w:val="000000"/>
          <w:szCs w:val="20"/>
          <w:lang w:eastAsia="ja-JP"/>
        </w:rPr>
        <w:t>reached</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deal</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reopen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within</w:t>
      </w:r>
      <w:r w:rsidRPr="00506EBE">
        <w:rPr>
          <w:rFonts w:eastAsia="Times New Roman"/>
          <w:color w:val="000000"/>
          <w:szCs w:val="20"/>
          <w:lang w:eastAsia="ja-JP"/>
        </w:rPr>
        <w:t xml:space="preserve"> </w:t>
      </w:r>
      <w:r w:rsidRPr="00506EBE">
        <w:rPr>
          <w:rFonts w:eastAsia="Times New Roman"/>
          <w:vanish/>
          <w:color w:val="000000"/>
          <w:szCs w:val="20"/>
          <w:lang w:eastAsia="ja-JP"/>
        </w:rPr>
        <w:t>hours.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Unionizing also allows workers to leverage their power to resist state and corporate demands, while protecting workers from retaliation when they speak out against injustice—both within and outside the workplace</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heroic</w:t>
      </w:r>
      <w:r w:rsidRPr="00506EBE">
        <w:rPr>
          <w:rFonts w:eastAsia="Times New Roman"/>
          <w:color w:val="000000"/>
          <w:szCs w:val="20"/>
          <w:lang w:eastAsia="ja-JP"/>
        </w:rPr>
        <w:t xml:space="preserve"> </w:t>
      </w:r>
      <w:r w:rsidRPr="00506EBE">
        <w:rPr>
          <w:rFonts w:eastAsia="Times New Roman"/>
          <w:vanish/>
          <w:color w:val="000000"/>
          <w:szCs w:val="20"/>
          <w:lang w:eastAsia="ja-JP"/>
        </w:rPr>
        <w:t>example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unionized</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refusing</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protect</w:t>
      </w:r>
      <w:r w:rsidRPr="00506EBE">
        <w:rPr>
          <w:rFonts w:eastAsia="Times New Roman"/>
          <w:color w:val="000000"/>
          <w:szCs w:val="20"/>
          <w:lang w:eastAsia="ja-JP"/>
        </w:rPr>
        <w:t xml:space="preserve"> </w:t>
      </w:r>
      <w:r w:rsidRPr="00506EBE">
        <w:rPr>
          <w:rFonts w:eastAsia="Times New Roman"/>
          <w:vanish/>
          <w:color w:val="000000"/>
          <w:szCs w:val="20"/>
          <w:lang w:eastAsia="ja-JP"/>
        </w:rPr>
        <w:t>human</w:t>
      </w:r>
      <w:r w:rsidRPr="00506EBE">
        <w:rPr>
          <w:rFonts w:eastAsia="Times New Roman"/>
          <w:color w:val="000000"/>
          <w:szCs w:val="20"/>
          <w:lang w:eastAsia="ja-JP"/>
        </w:rPr>
        <w:t xml:space="preserve"> </w:t>
      </w:r>
      <w:r w:rsidRPr="00506EBE">
        <w:rPr>
          <w:rFonts w:eastAsia="Times New Roman"/>
          <w:vanish/>
          <w:color w:val="000000"/>
          <w:szCs w:val="20"/>
          <w:lang w:eastAsia="ja-JP"/>
        </w:rPr>
        <w:t>rights,</w:t>
      </w:r>
      <w:r w:rsidRPr="00506EBE">
        <w:rPr>
          <w:rFonts w:eastAsia="Times New Roman"/>
          <w:color w:val="000000"/>
          <w:szCs w:val="20"/>
          <w:lang w:eastAsia="ja-JP"/>
        </w:rPr>
        <w:t xml:space="preserve"> </w:t>
      </w:r>
      <w:r w:rsidRPr="00506EBE">
        <w:rPr>
          <w:rFonts w:eastAsia="Times New Roman"/>
          <w:vanish/>
          <w:color w:val="000000"/>
          <w:szCs w:val="20"/>
          <w:lang w:eastAsia="ja-JP"/>
        </w:rPr>
        <w:t>workers</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Scottish</w:t>
      </w:r>
      <w:r w:rsidRPr="00506EBE">
        <w:rPr>
          <w:rFonts w:eastAsia="Times New Roman"/>
          <w:color w:val="000000"/>
          <w:szCs w:val="20"/>
          <w:lang w:eastAsia="ja-JP"/>
        </w:rPr>
        <w:t xml:space="preserve"> </w:t>
      </w:r>
      <w:r w:rsidRPr="00506EBE">
        <w:rPr>
          <w:rFonts w:eastAsia="Times New Roman"/>
          <w:vanish/>
          <w:color w:val="000000"/>
          <w:szCs w:val="20"/>
          <w:lang w:eastAsia="ja-JP"/>
        </w:rPr>
        <w:t>Rolls</w:t>
      </w:r>
      <w:r w:rsidRPr="00506EBE">
        <w:rPr>
          <w:rFonts w:eastAsia="Times New Roman"/>
          <w:color w:val="000000"/>
          <w:szCs w:val="20"/>
          <w:lang w:eastAsia="ja-JP"/>
        </w:rPr>
        <w:t xml:space="preserve"> </w:t>
      </w:r>
      <w:r w:rsidRPr="00506EBE">
        <w:rPr>
          <w:rFonts w:eastAsia="Times New Roman"/>
          <w:vanish/>
          <w:color w:val="000000"/>
          <w:szCs w:val="20"/>
          <w:lang w:eastAsia="ja-JP"/>
        </w:rPr>
        <w:t>Royce</w:t>
      </w:r>
      <w:r w:rsidRPr="00506EBE">
        <w:rPr>
          <w:rFonts w:eastAsia="Times New Roman"/>
          <w:color w:val="000000"/>
          <w:szCs w:val="20"/>
          <w:lang w:eastAsia="ja-JP"/>
        </w:rPr>
        <w:t xml:space="preserve"> </w:t>
      </w:r>
      <w:r w:rsidRPr="00506EBE">
        <w:rPr>
          <w:rFonts w:eastAsia="Times New Roman"/>
          <w:vanish/>
          <w:color w:val="000000"/>
          <w:szCs w:val="20"/>
          <w:lang w:eastAsia="ja-JP"/>
        </w:rPr>
        <w:t>plant</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1973</w:t>
      </w:r>
      <w:r w:rsidRPr="00506EBE">
        <w:rPr>
          <w:rFonts w:eastAsia="Times New Roman"/>
          <w:color w:val="000000"/>
          <w:szCs w:val="20"/>
          <w:lang w:eastAsia="ja-JP"/>
        </w:rPr>
        <w:t xml:space="preserve"> </w:t>
      </w:r>
      <w:r w:rsidRPr="00506EBE">
        <w:rPr>
          <w:rFonts w:eastAsia="Times New Roman"/>
          <w:vanish/>
          <w:color w:val="000000"/>
          <w:szCs w:val="20"/>
          <w:lang w:eastAsia="ja-JP"/>
        </w:rPr>
        <w:t>refused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repair</w:t>
      </w:r>
      <w:r w:rsidRPr="00506EBE">
        <w:rPr>
          <w:rFonts w:eastAsia="Times New Roman"/>
          <w:color w:val="000000"/>
          <w:szCs w:val="20"/>
          <w:lang w:eastAsia="ja-JP"/>
        </w:rPr>
        <w:t xml:space="preserve"> </w:t>
      </w:r>
      <w:r w:rsidRPr="00506EBE">
        <w:rPr>
          <w:rFonts w:eastAsia="Times New Roman"/>
          <w:vanish/>
          <w:color w:val="000000"/>
          <w:szCs w:val="20"/>
          <w:lang w:eastAsia="ja-JP"/>
        </w:rPr>
        <w:t>engines</w:t>
      </w:r>
      <w:r w:rsidRPr="00506EBE">
        <w:rPr>
          <w:rFonts w:eastAsia="Times New Roman"/>
          <w:color w:val="000000"/>
          <w:szCs w:val="20"/>
          <w:lang w:eastAsia="ja-JP"/>
        </w:rPr>
        <w:t xml:space="preserve"> </w:t>
      </w:r>
      <w:r w:rsidRPr="00506EBE">
        <w:rPr>
          <w:rFonts w:eastAsia="Times New Roman"/>
          <w:vanish/>
          <w:color w:val="000000"/>
          <w:szCs w:val="20"/>
          <w:lang w:eastAsia="ja-JP"/>
        </w:rPr>
        <w:t>used</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Chilean</w:t>
      </w:r>
      <w:r w:rsidRPr="00506EBE">
        <w:rPr>
          <w:rFonts w:eastAsia="Times New Roman"/>
          <w:color w:val="000000"/>
          <w:szCs w:val="20"/>
          <w:lang w:eastAsia="ja-JP"/>
        </w:rPr>
        <w:t xml:space="preserve"> </w:t>
      </w:r>
      <w:r w:rsidRPr="00506EBE">
        <w:rPr>
          <w:rFonts w:eastAsia="Times New Roman"/>
          <w:vanish/>
          <w:color w:val="000000"/>
          <w:szCs w:val="20"/>
          <w:lang w:eastAsia="ja-JP"/>
        </w:rPr>
        <w:t>dictatorship.</w:t>
      </w:r>
      <w:r w:rsidRPr="00506EBE">
        <w:rPr>
          <w:rFonts w:eastAsia="Times New Roman"/>
          <w:color w:val="000000"/>
          <w:szCs w:val="20"/>
          <w:lang w:eastAsia="ja-JP"/>
        </w:rPr>
        <w:t xml:space="preserve"> </w:t>
      </w:r>
      <w:r w:rsidRPr="00506EBE">
        <w:rPr>
          <w:rFonts w:eastAsia="Times New Roman"/>
          <w:vanish/>
          <w:color w:val="000000"/>
          <w:szCs w:val="20"/>
          <w:lang w:eastAsia="ja-JP"/>
        </w:rPr>
        <w:t>Their</w:t>
      </w:r>
      <w:r w:rsidRPr="00506EBE">
        <w:rPr>
          <w:rFonts w:eastAsia="Times New Roman"/>
          <w:color w:val="000000"/>
          <w:szCs w:val="20"/>
          <w:lang w:eastAsia="ja-JP"/>
        </w:rPr>
        <w:t xml:space="preserve"> </w:t>
      </w:r>
      <w:r w:rsidRPr="00506EBE">
        <w:rPr>
          <w:rFonts w:eastAsia="Times New Roman"/>
          <w:vanish/>
          <w:color w:val="000000"/>
          <w:szCs w:val="20"/>
          <w:lang w:eastAsia="ja-JP"/>
        </w:rPr>
        <w:t>union</w:t>
      </w:r>
      <w:r w:rsidRPr="00506EBE">
        <w:rPr>
          <w:rFonts w:eastAsia="Times New Roman"/>
          <w:color w:val="000000"/>
          <w:szCs w:val="20"/>
          <w:lang w:eastAsia="ja-JP"/>
        </w:rPr>
        <w:t xml:space="preserve"> </w:t>
      </w:r>
      <w:r w:rsidRPr="00506EBE">
        <w:rPr>
          <w:rFonts w:eastAsia="Times New Roman"/>
          <w:vanish/>
          <w:color w:val="000000"/>
          <w:szCs w:val="20"/>
          <w:lang w:eastAsia="ja-JP"/>
        </w:rPr>
        <w:t>had</w:t>
      </w:r>
      <w:r w:rsidRPr="00506EBE">
        <w:rPr>
          <w:rFonts w:eastAsia="Times New Roman"/>
          <w:color w:val="000000"/>
          <w:szCs w:val="20"/>
          <w:lang w:eastAsia="ja-JP"/>
        </w:rPr>
        <w:t xml:space="preserve"> </w:t>
      </w:r>
      <w:r w:rsidRPr="00506EBE">
        <w:rPr>
          <w:rFonts w:eastAsia="Times New Roman"/>
          <w:vanish/>
          <w:color w:val="000000"/>
          <w:szCs w:val="20"/>
          <w:lang w:eastAsia="ja-JP"/>
        </w:rPr>
        <w:t>already</w:t>
      </w:r>
      <w:r w:rsidRPr="00506EBE">
        <w:rPr>
          <w:rFonts w:eastAsia="Times New Roman"/>
          <w:color w:val="000000"/>
          <w:szCs w:val="20"/>
          <w:lang w:eastAsia="ja-JP"/>
        </w:rPr>
        <w:t xml:space="preserve"> </w:t>
      </w:r>
      <w:r w:rsidRPr="00506EBE">
        <w:rPr>
          <w:rFonts w:eastAsia="Times New Roman"/>
          <w:vanish/>
          <w:color w:val="000000"/>
          <w:szCs w:val="20"/>
          <w:lang w:eastAsia="ja-JP"/>
        </w:rPr>
        <w:t>issued</w:t>
      </w:r>
      <w:r w:rsidRPr="00506EBE">
        <w:rPr>
          <w:rFonts w:eastAsia="Times New Roman"/>
          <w:color w:val="000000"/>
          <w:szCs w:val="20"/>
          <w:lang w:eastAsia="ja-JP"/>
        </w:rPr>
        <w:t xml:space="preserve"> </w:t>
      </w:r>
      <w:r w:rsidRPr="00506EBE">
        <w:rPr>
          <w:rFonts w:eastAsia="Times New Roman"/>
          <w:vanish/>
          <w:color w:val="000000"/>
          <w:szCs w:val="20"/>
          <w:lang w:eastAsia="ja-JP"/>
        </w:rPr>
        <w:t>statements</w:t>
      </w:r>
      <w:r w:rsidRPr="00506EBE">
        <w:rPr>
          <w:rFonts w:eastAsia="Times New Roman"/>
          <w:color w:val="000000"/>
          <w:szCs w:val="20"/>
          <w:lang w:eastAsia="ja-JP"/>
        </w:rPr>
        <w:t xml:space="preserve"> </w:t>
      </w:r>
      <w:r w:rsidRPr="00506EBE">
        <w:rPr>
          <w:rFonts w:eastAsia="Times New Roman"/>
          <w:vanish/>
          <w:color w:val="000000"/>
          <w:szCs w:val="20"/>
          <w:lang w:eastAsia="ja-JP"/>
        </w:rPr>
        <w:t>condemning</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junta</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its</w:t>
      </w:r>
      <w:r w:rsidRPr="00506EBE">
        <w:rPr>
          <w:rFonts w:eastAsia="Times New Roman"/>
          <w:color w:val="000000"/>
          <w:szCs w:val="20"/>
          <w:lang w:eastAsia="ja-JP"/>
        </w:rPr>
        <w:t xml:space="preserve"> </w:t>
      </w:r>
      <w:r w:rsidRPr="00506EBE">
        <w:rPr>
          <w:rFonts w:eastAsia="Times New Roman"/>
          <w:vanish/>
          <w:color w:val="000000"/>
          <w:szCs w:val="20"/>
          <w:lang w:eastAsia="ja-JP"/>
        </w:rPr>
        <w:t>torture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murder</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their</w:t>
      </w:r>
      <w:r w:rsidRPr="00506EBE">
        <w:rPr>
          <w:rFonts w:eastAsia="Times New Roman"/>
          <w:color w:val="000000"/>
          <w:szCs w:val="20"/>
          <w:lang w:eastAsia="ja-JP"/>
        </w:rPr>
        <w:t xml:space="preserve"> </w:t>
      </w:r>
      <w:r w:rsidRPr="00506EBE">
        <w:rPr>
          <w:rFonts w:eastAsia="Times New Roman"/>
          <w:vanish/>
          <w:color w:val="000000"/>
          <w:szCs w:val="20"/>
          <w:lang w:eastAsia="ja-JP"/>
        </w:rPr>
        <w:t>fellow</w:t>
      </w:r>
      <w:r w:rsidRPr="00506EBE">
        <w:rPr>
          <w:rFonts w:eastAsia="Times New Roman"/>
          <w:color w:val="000000"/>
          <w:szCs w:val="20"/>
          <w:lang w:eastAsia="ja-JP"/>
        </w:rPr>
        <w:t xml:space="preserve"> </w:t>
      </w:r>
      <w:r w:rsidRPr="00506EBE">
        <w:rPr>
          <w:rFonts w:eastAsia="Times New Roman"/>
          <w:vanish/>
          <w:color w:val="000000"/>
          <w:szCs w:val="20"/>
          <w:lang w:eastAsia="ja-JP"/>
        </w:rPr>
        <w:t>trade</w:t>
      </w:r>
      <w:r w:rsidRPr="00506EBE">
        <w:rPr>
          <w:rFonts w:eastAsia="Times New Roman"/>
          <w:color w:val="000000"/>
          <w:szCs w:val="20"/>
          <w:lang w:eastAsia="ja-JP"/>
        </w:rPr>
        <w:t xml:space="preserve"> </w:t>
      </w:r>
      <w:r w:rsidRPr="00506EBE">
        <w:rPr>
          <w:rFonts w:eastAsia="Times New Roman"/>
          <w:vanish/>
          <w:color w:val="000000"/>
          <w:szCs w:val="20"/>
          <w:lang w:eastAsia="ja-JP"/>
        </w:rPr>
        <w:t>unionists;</w:t>
      </w:r>
      <w:r w:rsidRPr="00506EBE">
        <w:rPr>
          <w:rFonts w:eastAsia="Times New Roman"/>
          <w:color w:val="000000"/>
          <w:szCs w:val="20"/>
          <w:lang w:eastAsia="ja-JP"/>
        </w:rPr>
        <w:t xml:space="preserve"> </w:t>
      </w:r>
      <w:r w:rsidRPr="00506EBE">
        <w:rPr>
          <w:rFonts w:eastAsia="Times New Roman"/>
          <w:vanish/>
          <w:color w:val="000000"/>
          <w:szCs w:val="20"/>
          <w:lang w:eastAsia="ja-JP"/>
        </w:rPr>
        <w:t>this</w:t>
      </w:r>
      <w:r w:rsidRPr="00506EBE">
        <w:rPr>
          <w:rFonts w:eastAsia="Times New Roman"/>
          <w:color w:val="000000"/>
          <w:szCs w:val="20"/>
          <w:lang w:eastAsia="ja-JP"/>
        </w:rPr>
        <w:t xml:space="preserve"> </w:t>
      </w:r>
      <w:r w:rsidRPr="00506EBE">
        <w:rPr>
          <w:rFonts w:eastAsia="Times New Roman"/>
          <w:vanish/>
          <w:color w:val="000000"/>
          <w:szCs w:val="20"/>
          <w:lang w:eastAsia="ja-JP"/>
        </w:rPr>
        <w:t>was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means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putting</w:t>
      </w:r>
      <w:r w:rsidRPr="00506EBE">
        <w:rPr>
          <w:rFonts w:eastAsia="Times New Roman"/>
          <w:color w:val="000000"/>
          <w:szCs w:val="20"/>
          <w:lang w:eastAsia="ja-JP"/>
        </w:rPr>
        <w:t xml:space="preserve"> </w:t>
      </w:r>
      <w:r w:rsidRPr="00506EBE">
        <w:rPr>
          <w:rFonts w:eastAsia="Times New Roman"/>
          <w:vanish/>
          <w:color w:val="000000"/>
          <w:szCs w:val="20"/>
          <w:lang w:eastAsia="ja-JP"/>
        </w:rPr>
        <w:t>their</w:t>
      </w:r>
      <w:r w:rsidRPr="00506EBE">
        <w:rPr>
          <w:rFonts w:eastAsia="Times New Roman"/>
          <w:color w:val="000000"/>
          <w:szCs w:val="20"/>
          <w:lang w:eastAsia="ja-JP"/>
        </w:rPr>
        <w:t xml:space="preserve"> </w:t>
      </w:r>
      <w:r w:rsidRPr="00506EBE">
        <w:rPr>
          <w:rFonts w:eastAsia="Times New Roman"/>
          <w:vanish/>
          <w:color w:val="000000"/>
          <w:szCs w:val="20"/>
          <w:lang w:eastAsia="ja-JP"/>
        </w:rPr>
        <w:t>beliefs</w:t>
      </w:r>
      <w:r w:rsidRPr="00506EBE">
        <w:rPr>
          <w:rFonts w:eastAsia="Times New Roman"/>
          <w:color w:val="000000"/>
          <w:szCs w:val="20"/>
          <w:lang w:eastAsia="ja-JP"/>
        </w:rPr>
        <w:t xml:space="preserve"> </w:t>
      </w:r>
      <w:r w:rsidRPr="00506EBE">
        <w:rPr>
          <w:rFonts w:eastAsia="Times New Roman"/>
          <w:vanish/>
          <w:color w:val="000000"/>
          <w:szCs w:val="20"/>
          <w:lang w:eastAsia="ja-JP"/>
        </w:rPr>
        <w:t>into</w:t>
      </w:r>
      <w:r w:rsidRPr="00506EBE">
        <w:rPr>
          <w:rFonts w:eastAsia="Times New Roman"/>
          <w:color w:val="000000"/>
          <w:szCs w:val="20"/>
          <w:lang w:eastAsia="ja-JP"/>
        </w:rPr>
        <w:t xml:space="preserve"> </w:t>
      </w:r>
      <w:r w:rsidRPr="00506EBE">
        <w:rPr>
          <w:rFonts w:eastAsia="Times New Roman"/>
          <w:vanish/>
          <w:color w:val="000000"/>
          <w:szCs w:val="20"/>
          <w:lang w:eastAsia="ja-JP"/>
        </w:rPr>
        <w:t>action</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helping</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save</w:t>
      </w:r>
      <w:r w:rsidRPr="00506EBE">
        <w:rPr>
          <w:rFonts w:eastAsia="Times New Roman"/>
          <w:color w:val="000000"/>
          <w:szCs w:val="20"/>
          <w:lang w:eastAsia="ja-JP"/>
        </w:rPr>
        <w:t xml:space="preserve"> </w:t>
      </w:r>
      <w:r w:rsidRPr="00506EBE">
        <w:rPr>
          <w:rFonts w:eastAsia="Times New Roman"/>
          <w:vanish/>
          <w:color w:val="000000"/>
          <w:szCs w:val="20"/>
          <w:lang w:eastAsia="ja-JP"/>
        </w:rPr>
        <w:t>lives.</w:t>
      </w:r>
    </w:p>
    <w:p w14:paraId="0FB9FFD5" w14:textId="77777777" w:rsidR="00C01C04" w:rsidRPr="00506EBE" w:rsidRDefault="00C01C04" w:rsidP="00F4771B">
      <w:pPr>
        <w:pStyle w:val="Heading4"/>
        <w:rPr>
          <w:lang w:eastAsia="ja-JP"/>
        </w:rPr>
      </w:pPr>
    </w:p>
    <w:p w14:paraId="6D98509D" w14:textId="77777777" w:rsidR="00C01C04" w:rsidRPr="00506EBE" w:rsidRDefault="00C01C04" w:rsidP="00F4771B">
      <w:pPr>
        <w:pStyle w:val="Heading4"/>
        <w:rPr>
          <w:bCs/>
          <w:highlight w:val="yellow"/>
        </w:rPr>
      </w:pPr>
      <w:r w:rsidRPr="00506EBE">
        <w:rPr>
          <w:bCs/>
          <w:highlight w:val="yellow"/>
        </w:rPr>
        <w:t>Democracy increases economic growth, life expectancy, access to education, gender equality, and reduce the risk of existential climate change and global wars</w:t>
      </w:r>
      <w:r w:rsidRPr="00506EBE">
        <w:rPr>
          <w:bCs/>
        </w:rPr>
        <w:t xml:space="preserve"> </w:t>
      </w:r>
    </w:p>
    <w:p w14:paraId="075986C2" w14:textId="77777777" w:rsidR="00C01C04" w:rsidRPr="00506EBE" w:rsidRDefault="00C01C04" w:rsidP="00F4771B">
      <w:pPr>
        <w:pStyle w:val="Heading4"/>
        <w:rPr>
          <w:highlight w:val="yellow"/>
          <w:lang w:eastAsia="ja-JP"/>
        </w:rPr>
      </w:pPr>
      <w:r w:rsidRPr="00506EBE">
        <w:rPr>
          <w:bCs/>
          <w:highlight w:val="yellow"/>
          <w:lang w:eastAsia="ja-JP"/>
        </w:rPr>
        <w:t>Sozan, Center for American Progress</w:t>
      </w:r>
      <w:r w:rsidRPr="00506EBE">
        <w:rPr>
          <w:highlight w:val="yellow"/>
          <w:lang w:eastAsia="ja-JP"/>
        </w:rPr>
        <w:t>, 9-26-</w:t>
      </w:r>
      <w:r w:rsidRPr="00506EBE">
        <w:rPr>
          <w:bCs/>
          <w:highlight w:val="yellow"/>
          <w:lang w:eastAsia="ja-JP"/>
        </w:rPr>
        <w:t>24</w:t>
      </w:r>
    </w:p>
    <w:p w14:paraId="10936D5D"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(Michael,</w:t>
      </w:r>
      <w:r w:rsidRPr="00506EBE">
        <w:rPr>
          <w:rFonts w:eastAsia="Times New Roman"/>
          <w:color w:val="000000"/>
          <w:szCs w:val="20"/>
          <w:lang w:eastAsia="ja-JP"/>
        </w:rPr>
        <w:t xml:space="preserve"> </w:t>
      </w:r>
      <w:r w:rsidRPr="00506EBE">
        <w:rPr>
          <w:rFonts w:eastAsia="Times New Roman"/>
          <w:vanish/>
          <w:color w:val="000000"/>
          <w:szCs w:val="20"/>
          <w:lang w:eastAsia="ja-JP"/>
        </w:rPr>
        <w:t>“An</w:t>
      </w:r>
      <w:r w:rsidRPr="00506EBE">
        <w:rPr>
          <w:rFonts w:eastAsia="Times New Roman"/>
          <w:color w:val="000000"/>
          <w:szCs w:val="20"/>
          <w:lang w:eastAsia="ja-JP"/>
        </w:rPr>
        <w:t xml:space="preserve"> </w:t>
      </w:r>
      <w:r w:rsidRPr="00506EBE">
        <w:rPr>
          <w:rFonts w:eastAsia="Times New Roman"/>
          <w:vanish/>
          <w:color w:val="000000"/>
          <w:szCs w:val="20"/>
          <w:lang w:eastAsia="ja-JP"/>
        </w:rPr>
        <w:t>American</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Built</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Why</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Matters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How</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Make</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21st</w:t>
      </w:r>
      <w:r w:rsidRPr="00506EBE">
        <w:rPr>
          <w:rFonts w:eastAsia="Times New Roman"/>
          <w:color w:val="000000"/>
          <w:szCs w:val="20"/>
          <w:lang w:eastAsia="ja-JP"/>
        </w:rPr>
        <w:t xml:space="preserve"> </w:t>
      </w:r>
      <w:r w:rsidRPr="00506EBE">
        <w:rPr>
          <w:rFonts w:eastAsia="Times New Roman"/>
          <w:vanish/>
          <w:color w:val="000000"/>
          <w:szCs w:val="20"/>
          <w:lang w:eastAsia="ja-JP"/>
        </w:rPr>
        <w:t>Century,”</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8-3-25,</w:t>
      </w:r>
      <w:r w:rsidRPr="00506EBE">
        <w:rPr>
          <w:rFonts w:eastAsia="Times New Roman"/>
          <w:color w:val="000000"/>
          <w:szCs w:val="20"/>
          <w:lang w:eastAsia="ja-JP"/>
        </w:rPr>
        <w:t xml:space="preserve"> </w:t>
      </w:r>
      <w:hyperlink r:id="rId18">
        <w:r w:rsidRPr="00506EBE">
          <w:rPr>
            <w:rFonts w:eastAsia="Times New Roman"/>
            <w:vanish/>
            <w:color w:val="467886"/>
            <w:szCs w:val="20"/>
            <w:u w:val="single"/>
            <w:lang w:eastAsia="ja-JP"/>
          </w:rPr>
          <w:t>https://www.americanprogress.org/article/an-american-democracy-built-for-the-people-why-democracy-matters-and-how-to-make-it-work-for-the-21st-century/</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r w:rsidRPr="00506EBE">
        <w:rPr>
          <w:rFonts w:eastAsia="Times New Roman"/>
          <w:color w:val="000000"/>
          <w:szCs w:val="20"/>
          <w:lang w:eastAsia="ja-JP"/>
        </w:rPr>
        <w:t xml:space="preserve"> </w:t>
      </w:r>
    </w:p>
    <w:p w14:paraId="02D734B2" w14:textId="77777777" w:rsidR="00C01C04" w:rsidRPr="00506EBE" w:rsidRDefault="00C01C04" w:rsidP="00C01C04">
      <w:pPr>
        <w:spacing w:after="0" w:line="240" w:lineRule="auto"/>
        <w:rPr>
          <w:rFonts w:eastAsia="Times New Roman"/>
          <w:color w:val="000000"/>
          <w:szCs w:val="20"/>
          <w:lang w:eastAsia="ja-JP"/>
        </w:rPr>
      </w:pPr>
    </w:p>
    <w:p w14:paraId="150D5514"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Governments</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nations</w:t>
      </w:r>
      <w:r w:rsidRPr="00506EBE">
        <w:rPr>
          <w:rFonts w:eastAsia="Times New Roman"/>
          <w:color w:val="000000"/>
          <w:szCs w:val="20"/>
          <w:lang w:eastAsia="ja-JP"/>
        </w:rPr>
        <w:t xml:space="preserve"> </w:t>
      </w:r>
      <w:r w:rsidRPr="00506EBE">
        <w:rPr>
          <w:rFonts w:eastAsia="Times New Roman"/>
          <w:vanish/>
          <w:color w:val="000000"/>
          <w:szCs w:val="20"/>
          <w:lang w:eastAsia="ja-JP"/>
        </w:rPr>
        <w:t>produce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peace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prosperity</w:t>
      </w:r>
      <w:r w:rsidRPr="00506EBE">
        <w:rPr>
          <w:rFonts w:eastAsia="Times New Roman"/>
          <w:color w:val="000000"/>
          <w:szCs w:val="20"/>
          <w:lang w:eastAsia="ja-JP"/>
        </w:rPr>
        <w:t xml:space="preserve"> </w:t>
      </w:r>
      <w:r w:rsidRPr="00506EBE">
        <w:rPr>
          <w:rFonts w:eastAsia="Times New Roman"/>
          <w:vanish/>
          <w:color w:val="000000"/>
          <w:szCs w:val="20"/>
          <w:lang w:eastAsia="ja-JP"/>
        </w:rPr>
        <w:t>Although</w:t>
      </w:r>
      <w:r w:rsidRPr="00506EBE">
        <w:rPr>
          <w:rFonts w:eastAsia="Times New Roman"/>
          <w:color w:val="000000"/>
          <w:szCs w:val="20"/>
          <w:lang w:eastAsia="ja-JP"/>
        </w:rPr>
        <w:t xml:space="preserve"> </w:t>
      </w:r>
      <w:r w:rsidRPr="00506EBE">
        <w:rPr>
          <w:rFonts w:eastAsia="Times New Roman"/>
          <w:vanish/>
          <w:color w:val="000000"/>
          <w:szCs w:val="20"/>
          <w:lang w:eastAsia="ja-JP"/>
        </w:rPr>
        <w:t>democracy’s</w:t>
      </w:r>
      <w:r w:rsidRPr="00506EBE">
        <w:rPr>
          <w:rFonts w:eastAsia="Times New Roman"/>
          <w:color w:val="000000"/>
          <w:szCs w:val="20"/>
          <w:lang w:eastAsia="ja-JP"/>
        </w:rPr>
        <w:t xml:space="preserve"> </w:t>
      </w:r>
      <w:r w:rsidRPr="00506EBE">
        <w:rPr>
          <w:rFonts w:eastAsia="Times New Roman"/>
          <w:vanish/>
          <w:color w:val="000000"/>
          <w:szCs w:val="20"/>
          <w:lang w:eastAsia="ja-JP"/>
        </w:rPr>
        <w:t>foundational</w:t>
      </w:r>
      <w:r w:rsidRPr="00506EBE">
        <w:rPr>
          <w:rFonts w:eastAsia="Times New Roman"/>
          <w:color w:val="000000"/>
          <w:szCs w:val="20"/>
          <w:lang w:eastAsia="ja-JP"/>
        </w:rPr>
        <w:t xml:space="preserve"> </w:t>
      </w:r>
      <w:r w:rsidRPr="00506EBE">
        <w:rPr>
          <w:rFonts w:eastAsia="Times New Roman"/>
          <w:vanish/>
          <w:color w:val="000000"/>
          <w:szCs w:val="20"/>
          <w:lang w:eastAsia="ja-JP"/>
        </w:rPr>
        <w:t>values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related</w:t>
      </w:r>
      <w:r w:rsidRPr="00506EBE">
        <w:rPr>
          <w:rFonts w:eastAsia="Times New Roman"/>
          <w:color w:val="000000"/>
          <w:szCs w:val="20"/>
          <w:lang w:eastAsia="ja-JP"/>
        </w:rPr>
        <w:t xml:space="preserve"> </w:t>
      </w:r>
      <w:r w:rsidRPr="00506EBE">
        <w:rPr>
          <w:rFonts w:eastAsia="Times New Roman"/>
          <w:vanish/>
          <w:color w:val="000000"/>
          <w:szCs w:val="20"/>
          <w:lang w:eastAsia="ja-JP"/>
        </w:rPr>
        <w:t>structures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designed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create</w:t>
      </w:r>
      <w:r w:rsidRPr="00506EBE">
        <w:rPr>
          <w:rFonts w:eastAsia="Times New Roman"/>
          <w:color w:val="000000"/>
          <w:szCs w:val="20"/>
          <w:lang w:eastAsia="ja-JP"/>
        </w:rPr>
        <w:t xml:space="preserve"> </w:t>
      </w:r>
      <w:r w:rsidRPr="00506EBE">
        <w:rPr>
          <w:rFonts w:eastAsia="Times New Roman"/>
          <w:vanish/>
          <w:color w:val="000000"/>
          <w:szCs w:val="20"/>
          <w:lang w:eastAsia="ja-JP"/>
        </w:rPr>
        <w:t>better</w:t>
      </w:r>
      <w:r w:rsidRPr="00506EBE">
        <w:rPr>
          <w:rFonts w:eastAsia="Times New Roman"/>
          <w:color w:val="000000"/>
          <w:szCs w:val="20"/>
          <w:lang w:eastAsia="ja-JP"/>
        </w:rPr>
        <w:t xml:space="preserve"> </w:t>
      </w:r>
      <w:r w:rsidRPr="00506EBE">
        <w:rPr>
          <w:rFonts w:eastAsia="Times New Roman"/>
          <w:vanish/>
          <w:color w:val="000000"/>
          <w:szCs w:val="20"/>
          <w:lang w:eastAsia="ja-JP"/>
        </w:rPr>
        <w:t>tangible</w:t>
      </w:r>
      <w:r w:rsidRPr="00506EBE">
        <w:rPr>
          <w:rFonts w:eastAsia="Times New Roman"/>
          <w:color w:val="000000"/>
          <w:szCs w:val="20"/>
          <w:lang w:eastAsia="ja-JP"/>
        </w:rPr>
        <w:t xml:space="preserve"> </w:t>
      </w:r>
      <w:r w:rsidRPr="00506EBE">
        <w:rPr>
          <w:rFonts w:eastAsia="Times New Roman"/>
          <w:vanish/>
          <w:color w:val="000000"/>
          <w:szCs w:val="20"/>
          <w:lang w:eastAsia="ja-JP"/>
        </w:rPr>
        <w:t>results</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people’s</w:t>
      </w:r>
      <w:r w:rsidRPr="00506EBE">
        <w:rPr>
          <w:rFonts w:eastAsia="Times New Roman"/>
          <w:color w:val="000000"/>
          <w:szCs w:val="20"/>
          <w:lang w:eastAsia="ja-JP"/>
        </w:rPr>
        <w:t xml:space="preserve"> </w:t>
      </w:r>
      <w:r w:rsidRPr="00506EBE">
        <w:rPr>
          <w:rFonts w:eastAsia="Times New Roman"/>
          <w:vanish/>
          <w:color w:val="000000"/>
          <w:szCs w:val="20"/>
          <w:lang w:eastAsia="ja-JP"/>
        </w:rPr>
        <w:t>lives,</w:t>
      </w:r>
      <w:r w:rsidRPr="00506EBE">
        <w:rPr>
          <w:rFonts w:eastAsia="Times New Roman"/>
          <w:color w:val="000000"/>
          <w:szCs w:val="20"/>
          <w:lang w:eastAsia="ja-JP"/>
        </w:rPr>
        <w:t xml:space="preserve"> </w:t>
      </w:r>
      <w:r w:rsidRPr="00506EBE">
        <w:rPr>
          <w:rFonts w:eastAsia="Times New Roman"/>
          <w:vanish/>
          <w:color w:val="000000"/>
          <w:szCs w:val="20"/>
          <w:lang w:eastAsia="ja-JP"/>
        </w:rPr>
        <w:t>do</w:t>
      </w:r>
      <w:r w:rsidRPr="00506EBE">
        <w:rPr>
          <w:rFonts w:eastAsia="Times New Roman"/>
          <w:color w:val="000000"/>
          <w:szCs w:val="20"/>
          <w:lang w:eastAsia="ja-JP"/>
        </w:rPr>
        <w:t xml:space="preserve"> </w:t>
      </w:r>
      <w:r w:rsidRPr="00506EBE">
        <w:rPr>
          <w:rFonts w:eastAsia="Times New Roman"/>
          <w:vanish/>
          <w:color w:val="000000"/>
          <w:szCs w:val="20"/>
          <w:lang w:eastAsia="ja-JP"/>
        </w:rPr>
        <w:t>they</w:t>
      </w:r>
      <w:r w:rsidRPr="00506EBE">
        <w:rPr>
          <w:rFonts w:eastAsia="Times New Roman"/>
          <w:color w:val="000000"/>
          <w:szCs w:val="20"/>
          <w:lang w:eastAsia="ja-JP"/>
        </w:rPr>
        <w:t xml:space="preserve"> </w:t>
      </w:r>
      <w:r w:rsidRPr="00506EBE">
        <w:rPr>
          <w:rFonts w:eastAsia="Times New Roman"/>
          <w:vanish/>
          <w:color w:val="000000"/>
          <w:szCs w:val="20"/>
          <w:lang w:eastAsia="ja-JP"/>
        </w:rPr>
        <w:t>actually?</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answer</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yes.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Evidence shows that democratic governments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though</w:t>
      </w:r>
      <w:r w:rsidRPr="00506EBE">
        <w:rPr>
          <w:rFonts w:eastAsia="Times New Roman"/>
          <w:color w:val="000000"/>
          <w:szCs w:val="20"/>
          <w:lang w:eastAsia="ja-JP"/>
        </w:rPr>
        <w:t xml:space="preserve"> </w:t>
      </w:r>
      <w:r w:rsidRPr="00506EBE">
        <w:rPr>
          <w:rFonts w:eastAsia="Times New Roman"/>
          <w:vanish/>
          <w:color w:val="000000"/>
          <w:szCs w:val="20"/>
          <w:lang w:eastAsia="ja-JP"/>
        </w:rPr>
        <w:t>imperfect,</w:t>
      </w:r>
      <w:r w:rsidRPr="00506EBE">
        <w:rPr>
          <w:rFonts w:eastAsia="Times New Roman"/>
          <w:color w:val="000000"/>
          <w:szCs w:val="20"/>
          <w:lang w:eastAsia="ja-JP"/>
        </w:rPr>
        <w:t xml:space="preserve"> </w:t>
      </w:r>
      <w:r w:rsidRPr="00506EBE">
        <w:rPr>
          <w:rFonts w:eastAsia="Times New Roman"/>
          <w:vanish/>
          <w:color w:val="000000"/>
          <w:szCs w:val="20"/>
          <w:lang w:eastAsia="ja-JP"/>
        </w:rPr>
        <w:t>generally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produce better measurable outputs than autocratic governments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These</w:t>
      </w:r>
      <w:r w:rsidRPr="00506EBE">
        <w:rPr>
          <w:rFonts w:eastAsia="Times New Roman"/>
          <w:color w:val="000000"/>
          <w:szCs w:val="20"/>
          <w:lang w:eastAsia="ja-JP"/>
        </w:rPr>
        <w:t xml:space="preserve"> </w:t>
      </w:r>
      <w:r w:rsidRPr="00506EBE">
        <w:rPr>
          <w:rFonts w:eastAsia="Times New Roman"/>
          <w:vanish/>
          <w:color w:val="000000"/>
          <w:szCs w:val="20"/>
          <w:lang w:eastAsia="ja-JP"/>
        </w:rPr>
        <w:t>measurable</w:t>
      </w:r>
      <w:r w:rsidRPr="00506EBE">
        <w:rPr>
          <w:rFonts w:eastAsia="Times New Roman"/>
          <w:color w:val="000000"/>
          <w:szCs w:val="20"/>
          <w:lang w:eastAsia="ja-JP"/>
        </w:rPr>
        <w:t xml:space="preserve"> </w:t>
      </w:r>
      <w:r w:rsidRPr="00506EBE">
        <w:rPr>
          <w:rFonts w:eastAsia="Times New Roman"/>
          <w:vanish/>
          <w:color w:val="000000"/>
          <w:szCs w:val="20"/>
          <w:lang w:eastAsia="ja-JP"/>
        </w:rPr>
        <w:t>outputs</w:t>
      </w:r>
      <w:r w:rsidRPr="00506EBE">
        <w:rPr>
          <w:rFonts w:eastAsia="Times New Roman"/>
          <w:color w:val="000000"/>
          <w:szCs w:val="20"/>
          <w:lang w:eastAsia="ja-JP"/>
        </w:rPr>
        <w:t xml:space="preserve"> </w:t>
      </w:r>
      <w:r w:rsidRPr="00506EBE">
        <w:rPr>
          <w:rFonts w:eastAsia="Times New Roman"/>
          <w:vanish/>
          <w:color w:val="000000"/>
          <w:szCs w:val="20"/>
          <w:lang w:eastAsia="ja-JP"/>
        </w:rPr>
        <w:t>include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following:</w:t>
      </w:r>
      <w:r w:rsidRPr="00506EBE">
        <w:rPr>
          <w:rFonts w:eastAsia="Times New Roman"/>
          <w:color w:val="000000"/>
          <w:szCs w:val="20"/>
          <w:lang w:eastAsia="ja-JP"/>
        </w:rPr>
        <w:t xml:space="preserve"> </w:t>
      </w:r>
      <w:r w:rsidRPr="00506EBE">
        <w:rPr>
          <w:rFonts w:eastAsia="Times New Roman"/>
          <w:vanish/>
          <w:color w:val="000000"/>
          <w:szCs w:val="20"/>
          <w:lang w:eastAsia="ja-JP"/>
        </w:rPr>
        <w:t>Economy.</w:t>
      </w:r>
      <w:r w:rsidRPr="00506EBE">
        <w:rPr>
          <w:rFonts w:eastAsia="Times New Roman"/>
          <w:color w:val="000000"/>
          <w:szCs w:val="20"/>
          <w:lang w:eastAsia="ja-JP"/>
        </w:rPr>
        <w:t xml:space="preserve"> </w:t>
      </w:r>
      <w:r w:rsidRPr="00506EBE">
        <w:rPr>
          <w:rFonts w:eastAsia="Times New Roman"/>
          <w:vanish/>
          <w:color w:val="000000"/>
          <w:szCs w:val="20"/>
          <w:lang w:eastAsia="ja-JP"/>
        </w:rPr>
        <w:t>Quite</w:t>
      </w:r>
      <w:r w:rsidRPr="00506EBE">
        <w:rPr>
          <w:rFonts w:eastAsia="Times New Roman"/>
          <w:color w:val="000000"/>
          <w:szCs w:val="20"/>
          <w:lang w:eastAsia="ja-JP"/>
        </w:rPr>
        <w:t xml:space="preserve"> </w:t>
      </w:r>
      <w:r w:rsidRPr="00506EBE">
        <w:rPr>
          <w:rFonts w:eastAsia="Times New Roman"/>
          <w:vanish/>
          <w:color w:val="000000"/>
          <w:szCs w:val="20"/>
          <w:lang w:eastAsia="ja-JP"/>
        </w:rPr>
        <w:t>simply,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tend to be more prosperous than autocracies</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According</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study,</w:t>
      </w:r>
      <w:r w:rsidRPr="00506EBE">
        <w:rPr>
          <w:rFonts w:eastAsia="Times New Roman"/>
          <w:color w:val="000000"/>
          <w:szCs w:val="20"/>
          <w:lang w:eastAsia="ja-JP"/>
        </w:rPr>
        <w:t xml:space="preserve"> </w:t>
      </w:r>
      <w:r w:rsidRPr="00506EBE">
        <w:rPr>
          <w:rFonts w:eastAsia="Times New Roman"/>
          <w:vanish/>
          <w:color w:val="000000"/>
          <w:szCs w:val="20"/>
          <w:lang w:eastAsia="ja-JP"/>
        </w:rPr>
        <w:t>countries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switched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rule</w:t>
      </w:r>
      <w:r w:rsidRPr="00506EBE">
        <w:rPr>
          <w:rFonts w:eastAsia="Times New Roman"/>
          <w:color w:val="000000"/>
          <w:szCs w:val="20"/>
          <w:lang w:eastAsia="ja-JP"/>
        </w:rPr>
        <w:t xml:space="preserve"> </w:t>
      </w:r>
      <w:r w:rsidRPr="00506EBE">
        <w:rPr>
          <w:rFonts w:eastAsia="Times New Roman"/>
          <w:vanish/>
          <w:color w:val="000000"/>
          <w:szCs w:val="20"/>
          <w:lang w:eastAsia="ja-JP"/>
        </w:rPr>
        <w:t>experienced</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20</w:t>
      </w:r>
      <w:r w:rsidRPr="00506EBE">
        <w:rPr>
          <w:rFonts w:eastAsia="Times New Roman"/>
          <w:color w:val="000000"/>
          <w:szCs w:val="20"/>
          <w:lang w:eastAsia="ja-JP"/>
        </w:rPr>
        <w:t xml:space="preserve"> </w:t>
      </w:r>
      <w:r w:rsidRPr="00506EBE">
        <w:rPr>
          <w:rFonts w:eastAsia="Times New Roman"/>
          <w:vanish/>
          <w:color w:val="000000"/>
          <w:szCs w:val="20"/>
          <w:lang w:eastAsia="ja-JP"/>
        </w:rPr>
        <w:t>percent</w:t>
      </w:r>
      <w:r w:rsidRPr="00506EBE">
        <w:rPr>
          <w:rFonts w:eastAsia="Times New Roman"/>
          <w:color w:val="000000"/>
          <w:szCs w:val="20"/>
          <w:lang w:eastAsia="ja-JP"/>
        </w:rPr>
        <w:t xml:space="preserve"> </w:t>
      </w:r>
      <w:r w:rsidRPr="00506EBE">
        <w:rPr>
          <w:rFonts w:eastAsia="Times New Roman"/>
          <w:vanish/>
          <w:color w:val="000000"/>
          <w:szCs w:val="20"/>
          <w:lang w:eastAsia="ja-JP"/>
        </w:rPr>
        <w:t>increase</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gross</w:t>
      </w:r>
      <w:r w:rsidRPr="00506EBE">
        <w:rPr>
          <w:rFonts w:eastAsia="Times New Roman"/>
          <w:color w:val="000000"/>
          <w:szCs w:val="20"/>
          <w:lang w:eastAsia="ja-JP"/>
        </w:rPr>
        <w:t xml:space="preserve"> </w:t>
      </w:r>
      <w:r w:rsidRPr="00506EBE">
        <w:rPr>
          <w:rFonts w:eastAsia="Times New Roman"/>
          <w:vanish/>
          <w:color w:val="000000"/>
          <w:szCs w:val="20"/>
          <w:lang w:eastAsia="ja-JP"/>
        </w:rPr>
        <w:t>domestic</w:t>
      </w:r>
      <w:r w:rsidRPr="00506EBE">
        <w:rPr>
          <w:rFonts w:eastAsia="Times New Roman"/>
          <w:color w:val="000000"/>
          <w:szCs w:val="20"/>
          <w:lang w:eastAsia="ja-JP"/>
        </w:rPr>
        <w:t xml:space="preserve"> </w:t>
      </w:r>
      <w:r w:rsidRPr="00506EBE">
        <w:rPr>
          <w:rFonts w:eastAsia="Times New Roman"/>
          <w:vanish/>
          <w:color w:val="000000"/>
          <w:szCs w:val="20"/>
          <w:lang w:eastAsia="ja-JP"/>
        </w:rPr>
        <w:t>product</w:t>
      </w:r>
      <w:r w:rsidRPr="00506EBE">
        <w:rPr>
          <w:rFonts w:eastAsia="Times New Roman"/>
          <w:color w:val="000000"/>
          <w:szCs w:val="20"/>
          <w:lang w:eastAsia="ja-JP"/>
        </w:rPr>
        <w:t xml:space="preserve"> </w:t>
      </w:r>
      <w:r w:rsidRPr="00506EBE">
        <w:rPr>
          <w:rFonts w:eastAsia="Times New Roman"/>
          <w:vanish/>
          <w:color w:val="000000"/>
          <w:szCs w:val="20"/>
          <w:lang w:eastAsia="ja-JP"/>
        </w:rPr>
        <w:t>over</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25-year</w:t>
      </w:r>
      <w:r w:rsidRPr="00506EBE">
        <w:rPr>
          <w:rFonts w:eastAsia="Times New Roman"/>
          <w:color w:val="000000"/>
          <w:szCs w:val="20"/>
          <w:lang w:eastAsia="ja-JP"/>
        </w:rPr>
        <w:t xml:space="preserve"> </w:t>
      </w:r>
      <w:r w:rsidRPr="00506EBE">
        <w:rPr>
          <w:rFonts w:eastAsia="Times New Roman"/>
          <w:vanish/>
          <w:color w:val="000000"/>
          <w:szCs w:val="20"/>
          <w:lang w:eastAsia="ja-JP"/>
        </w:rPr>
        <w:t>period.4</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w:t>
      </w:r>
      <w:r w:rsidRPr="00506EBE">
        <w:rPr>
          <w:rFonts w:eastAsia="Times New Roman"/>
          <w:color w:val="000000"/>
          <w:szCs w:val="20"/>
          <w:lang w:eastAsia="ja-JP"/>
        </w:rPr>
        <w:t xml:space="preserve"> </w:t>
      </w:r>
      <w:r w:rsidRPr="00506EBE">
        <w:rPr>
          <w:rFonts w:eastAsia="Times New Roman"/>
          <w:vanish/>
          <w:color w:val="000000"/>
          <w:szCs w:val="20"/>
          <w:lang w:eastAsia="ja-JP"/>
        </w:rPr>
        <w:t>also</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act as a “safety net for the economy,” leading to far fewer negative growth rates and avoiding “the more catastrophic outcomes that characterize many autocracies.”</w:t>
      </w:r>
      <w:r w:rsidRPr="00506EBE">
        <w:rPr>
          <w:rFonts w:eastAsia="Times New Roman"/>
          <w:color w:val="000000"/>
          <w:szCs w:val="20"/>
          <w:highlight w:val="yellow"/>
          <w:lang w:eastAsia="ja-JP"/>
        </w:rPr>
        <w:t>5</w:t>
      </w:r>
      <w:r w:rsidRPr="00506EBE">
        <w:rPr>
          <w:rFonts w:eastAsia="Times New Roman"/>
          <w:color w:val="000000"/>
          <w:szCs w:val="20"/>
          <w:lang w:eastAsia="ja-JP"/>
        </w:rPr>
        <w:t xml:space="preserve"> </w:t>
      </w:r>
      <w:r w:rsidRPr="00506EBE">
        <w:rPr>
          <w:rFonts w:eastAsia="Times New Roman"/>
          <w:vanish/>
          <w:color w:val="000000"/>
          <w:szCs w:val="20"/>
          <w:lang w:eastAsia="ja-JP"/>
        </w:rPr>
        <w:t>Data</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mixed</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whether</w:t>
      </w:r>
      <w:r w:rsidRPr="00506EBE">
        <w:rPr>
          <w:rFonts w:eastAsia="Times New Roman"/>
          <w:color w:val="000000"/>
          <w:szCs w:val="20"/>
          <w:lang w:eastAsia="ja-JP"/>
        </w:rPr>
        <w:t xml:space="preserve"> </w:t>
      </w:r>
      <w:r w:rsidRPr="00506EBE">
        <w:rPr>
          <w:rFonts w:eastAsia="Times New Roman"/>
          <w:vanish/>
          <w:color w:val="000000"/>
          <w:szCs w:val="20"/>
          <w:lang w:eastAsia="ja-JP"/>
        </w:rPr>
        <w:t>democracies</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better</w:t>
      </w:r>
      <w:r w:rsidRPr="00506EBE">
        <w:rPr>
          <w:rFonts w:eastAsia="Times New Roman"/>
          <w:color w:val="000000"/>
          <w:szCs w:val="20"/>
          <w:lang w:eastAsia="ja-JP"/>
        </w:rPr>
        <w:t xml:space="preserve"> </w:t>
      </w:r>
      <w:r w:rsidRPr="00506EBE">
        <w:rPr>
          <w:rFonts w:eastAsia="Times New Roman"/>
          <w:vanish/>
          <w:color w:val="000000"/>
          <w:szCs w:val="20"/>
          <w:lang w:eastAsia="ja-JP"/>
        </w:rPr>
        <w:t>track</w:t>
      </w:r>
      <w:r w:rsidRPr="00506EBE">
        <w:rPr>
          <w:rFonts w:eastAsia="Times New Roman"/>
          <w:color w:val="000000"/>
          <w:szCs w:val="20"/>
          <w:lang w:eastAsia="ja-JP"/>
        </w:rPr>
        <w:t xml:space="preserve"> </w:t>
      </w:r>
      <w:r w:rsidRPr="00506EBE">
        <w:rPr>
          <w:rFonts w:eastAsia="Times New Roman"/>
          <w:vanish/>
          <w:color w:val="000000"/>
          <w:szCs w:val="20"/>
          <w:lang w:eastAsia="ja-JP"/>
        </w:rPr>
        <w:t>record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reducing</w:t>
      </w:r>
      <w:r w:rsidRPr="00506EBE">
        <w:rPr>
          <w:rFonts w:eastAsia="Times New Roman"/>
          <w:color w:val="000000"/>
          <w:szCs w:val="20"/>
          <w:lang w:eastAsia="ja-JP"/>
        </w:rPr>
        <w:t xml:space="preserve"> </w:t>
      </w:r>
      <w:r w:rsidRPr="00506EBE">
        <w:rPr>
          <w:rFonts w:eastAsia="Times New Roman"/>
          <w:vanish/>
          <w:color w:val="000000"/>
          <w:szCs w:val="20"/>
          <w:lang w:eastAsia="ja-JP"/>
        </w:rPr>
        <w:t>income</w:t>
      </w:r>
      <w:r w:rsidRPr="00506EBE">
        <w:rPr>
          <w:rFonts w:eastAsia="Times New Roman"/>
          <w:color w:val="000000"/>
          <w:szCs w:val="20"/>
          <w:lang w:eastAsia="ja-JP"/>
        </w:rPr>
        <w:t xml:space="preserve"> </w:t>
      </w:r>
      <w:r w:rsidRPr="00506EBE">
        <w:rPr>
          <w:rFonts w:eastAsia="Times New Roman"/>
          <w:vanish/>
          <w:color w:val="000000"/>
          <w:szCs w:val="20"/>
          <w:lang w:eastAsia="ja-JP"/>
        </w:rPr>
        <w:t>inequality,</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some</w:t>
      </w:r>
      <w:r w:rsidRPr="00506EBE">
        <w:rPr>
          <w:rFonts w:eastAsia="Times New Roman"/>
          <w:color w:val="000000"/>
          <w:szCs w:val="20"/>
          <w:lang w:eastAsia="ja-JP"/>
        </w:rPr>
        <w:t xml:space="preserve"> </w:t>
      </w:r>
      <w:r w:rsidRPr="00506EBE">
        <w:rPr>
          <w:rFonts w:eastAsia="Times New Roman"/>
          <w:vanish/>
          <w:color w:val="000000"/>
          <w:szCs w:val="20"/>
          <w:lang w:eastAsia="ja-JP"/>
        </w:rPr>
        <w:t>studies</w:t>
      </w:r>
      <w:r w:rsidRPr="00506EBE">
        <w:rPr>
          <w:rFonts w:eastAsia="Times New Roman"/>
          <w:color w:val="000000"/>
          <w:szCs w:val="20"/>
          <w:lang w:eastAsia="ja-JP"/>
        </w:rPr>
        <w:t xml:space="preserve"> </w:t>
      </w:r>
      <w:r w:rsidRPr="00506EBE">
        <w:rPr>
          <w:rFonts w:eastAsia="Times New Roman"/>
          <w:vanish/>
          <w:color w:val="000000"/>
          <w:szCs w:val="20"/>
          <w:lang w:eastAsia="ja-JP"/>
        </w:rPr>
        <w:t>saying</w:t>
      </w:r>
      <w:r w:rsidRPr="00506EBE">
        <w:rPr>
          <w:rFonts w:eastAsia="Times New Roman"/>
          <w:color w:val="000000"/>
          <w:szCs w:val="20"/>
          <w:lang w:eastAsia="ja-JP"/>
        </w:rPr>
        <w:t xml:space="preserve"> </w:t>
      </w:r>
      <w:r w:rsidRPr="00506EBE">
        <w:rPr>
          <w:rFonts w:eastAsia="Times New Roman"/>
          <w:vanish/>
          <w:color w:val="000000"/>
          <w:szCs w:val="20"/>
          <w:lang w:eastAsia="ja-JP"/>
        </w:rPr>
        <w:t>they</w:t>
      </w:r>
      <w:r w:rsidRPr="00506EBE">
        <w:rPr>
          <w:rFonts w:eastAsia="Times New Roman"/>
          <w:color w:val="000000"/>
          <w:szCs w:val="20"/>
          <w:lang w:eastAsia="ja-JP"/>
        </w:rPr>
        <w:t xml:space="preserve"> </w:t>
      </w:r>
      <w:r w:rsidRPr="00506EBE">
        <w:rPr>
          <w:rFonts w:eastAsia="Times New Roman"/>
          <w:vanish/>
          <w:color w:val="000000"/>
          <w:szCs w:val="20"/>
          <w:lang w:eastAsia="ja-JP"/>
        </w:rPr>
        <w:t>do,</w:t>
      </w:r>
      <w:r w:rsidRPr="00506EBE">
        <w:rPr>
          <w:rFonts w:eastAsia="Times New Roman"/>
          <w:color w:val="000000"/>
          <w:szCs w:val="20"/>
          <w:lang w:eastAsia="ja-JP"/>
        </w:rPr>
        <w:t xml:space="preserve"> </w:t>
      </w:r>
      <w:r w:rsidRPr="00506EBE">
        <w:rPr>
          <w:rFonts w:eastAsia="Times New Roman"/>
          <w:vanish/>
          <w:color w:val="000000"/>
          <w:szCs w:val="20"/>
          <w:lang w:eastAsia="ja-JP"/>
        </w:rPr>
        <w:t>while</w:t>
      </w:r>
      <w:r w:rsidRPr="00506EBE">
        <w:rPr>
          <w:rFonts w:eastAsia="Times New Roman"/>
          <w:color w:val="000000"/>
          <w:szCs w:val="20"/>
          <w:lang w:eastAsia="ja-JP"/>
        </w:rPr>
        <w:t xml:space="preserve"> </w:t>
      </w:r>
      <w:r w:rsidRPr="00506EBE">
        <w:rPr>
          <w:rFonts w:eastAsia="Times New Roman"/>
          <w:vanish/>
          <w:color w:val="000000"/>
          <w:szCs w:val="20"/>
          <w:lang w:eastAsia="ja-JP"/>
        </w:rPr>
        <w:t>others</w:t>
      </w:r>
      <w:r w:rsidRPr="00506EBE">
        <w:rPr>
          <w:rFonts w:eastAsia="Times New Roman"/>
          <w:color w:val="000000"/>
          <w:szCs w:val="20"/>
          <w:lang w:eastAsia="ja-JP"/>
        </w:rPr>
        <w:t xml:space="preserve"> </w:t>
      </w:r>
      <w:r w:rsidRPr="00506EBE">
        <w:rPr>
          <w:rFonts w:eastAsia="Times New Roman"/>
          <w:vanish/>
          <w:color w:val="000000"/>
          <w:szCs w:val="20"/>
          <w:lang w:eastAsia="ja-JP"/>
        </w:rPr>
        <w:t>saying</w:t>
      </w:r>
      <w:r w:rsidRPr="00506EBE">
        <w:rPr>
          <w:rFonts w:eastAsia="Times New Roman"/>
          <w:color w:val="000000"/>
          <w:szCs w:val="20"/>
          <w:lang w:eastAsia="ja-JP"/>
        </w:rPr>
        <w:t xml:space="preserve"> </w:t>
      </w:r>
      <w:r w:rsidRPr="00506EBE">
        <w:rPr>
          <w:rFonts w:eastAsia="Times New Roman"/>
          <w:vanish/>
          <w:color w:val="000000"/>
          <w:szCs w:val="20"/>
          <w:lang w:eastAsia="ja-JP"/>
        </w:rPr>
        <w:t>they</w:t>
      </w:r>
      <w:r w:rsidRPr="00506EBE">
        <w:rPr>
          <w:rFonts w:eastAsia="Times New Roman"/>
          <w:color w:val="000000"/>
          <w:szCs w:val="20"/>
          <w:lang w:eastAsia="ja-JP"/>
        </w:rPr>
        <w:t xml:space="preserve"> </w:t>
      </w:r>
      <w:r w:rsidRPr="00506EBE">
        <w:rPr>
          <w:rFonts w:eastAsia="Times New Roman"/>
          <w:vanish/>
          <w:color w:val="000000"/>
          <w:szCs w:val="20"/>
          <w:lang w:eastAsia="ja-JP"/>
        </w:rPr>
        <w:t>do</w:t>
      </w:r>
      <w:r w:rsidRPr="00506EBE">
        <w:rPr>
          <w:rFonts w:eastAsia="Times New Roman"/>
          <w:color w:val="000000"/>
          <w:szCs w:val="20"/>
          <w:lang w:eastAsia="ja-JP"/>
        </w:rPr>
        <w:t xml:space="preserve"> </w:t>
      </w:r>
      <w:r w:rsidRPr="00506EBE">
        <w:rPr>
          <w:rFonts w:eastAsia="Times New Roman"/>
          <w:vanish/>
          <w:color w:val="000000"/>
          <w:szCs w:val="20"/>
          <w:lang w:eastAsia="ja-JP"/>
        </w:rPr>
        <w:t>not.6</w:t>
      </w:r>
      <w:r w:rsidRPr="00506EBE">
        <w:rPr>
          <w:rFonts w:eastAsia="Times New Roman"/>
          <w:color w:val="000000"/>
          <w:szCs w:val="20"/>
          <w:lang w:eastAsia="ja-JP"/>
        </w:rPr>
        <w:t xml:space="preserve"> </w:t>
      </w:r>
      <w:r w:rsidRPr="00506EBE">
        <w:rPr>
          <w:rFonts w:eastAsia="Times New Roman"/>
          <w:vanish/>
          <w:color w:val="000000"/>
          <w:szCs w:val="20"/>
          <w:lang w:eastAsia="ja-JP"/>
        </w:rPr>
        <w:t>Nonetheless,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the freedom of expression inherent in democracies drives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innovation, experimentation, and entrepreneurship that fuel economic opportunity</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seen,</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example,</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high-tech</w:t>
      </w:r>
      <w:r w:rsidRPr="00506EBE">
        <w:rPr>
          <w:rFonts w:eastAsia="Times New Roman"/>
          <w:color w:val="000000"/>
          <w:szCs w:val="20"/>
          <w:lang w:eastAsia="ja-JP"/>
        </w:rPr>
        <w:t xml:space="preserve"> </w:t>
      </w:r>
      <w:r w:rsidRPr="00506EBE">
        <w:rPr>
          <w:rFonts w:eastAsia="Times New Roman"/>
          <w:vanish/>
          <w:color w:val="000000"/>
          <w:szCs w:val="20"/>
          <w:lang w:eastAsia="ja-JP"/>
        </w:rPr>
        <w:t>innovation</w:t>
      </w:r>
      <w:r w:rsidRPr="00506EBE">
        <w:rPr>
          <w:rFonts w:eastAsia="Times New Roman"/>
          <w:color w:val="000000"/>
          <w:szCs w:val="20"/>
          <w:lang w:eastAsia="ja-JP"/>
        </w:rPr>
        <w:t xml:space="preserve"> </w:t>
      </w:r>
      <w:r w:rsidRPr="00506EBE">
        <w:rPr>
          <w:rFonts w:eastAsia="Times New Roman"/>
          <w:vanish/>
          <w:color w:val="000000"/>
          <w:szCs w:val="20"/>
          <w:lang w:eastAsia="ja-JP"/>
        </w:rPr>
        <w:t>produced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Silicon</w:t>
      </w:r>
      <w:r w:rsidRPr="00506EBE">
        <w:rPr>
          <w:rFonts w:eastAsia="Times New Roman"/>
          <w:color w:val="000000"/>
          <w:szCs w:val="20"/>
          <w:lang w:eastAsia="ja-JP"/>
        </w:rPr>
        <w:t xml:space="preserve"> </w:t>
      </w:r>
      <w:r w:rsidRPr="00506EBE">
        <w:rPr>
          <w:rFonts w:eastAsia="Times New Roman"/>
          <w:vanish/>
          <w:color w:val="000000"/>
          <w:szCs w:val="20"/>
          <w:lang w:eastAsia="ja-JP"/>
        </w:rPr>
        <w:t>Valley,</w:t>
      </w:r>
      <w:r w:rsidRPr="00506EBE">
        <w:rPr>
          <w:rFonts w:eastAsia="Times New Roman"/>
          <w:color w:val="000000"/>
          <w:szCs w:val="20"/>
          <w:lang w:eastAsia="ja-JP"/>
        </w:rPr>
        <w:t xml:space="preserve"> </w:t>
      </w:r>
      <w:r w:rsidRPr="00506EBE">
        <w:rPr>
          <w:rFonts w:eastAsia="Times New Roman"/>
          <w:vanish/>
          <w:color w:val="000000"/>
          <w:szCs w:val="20"/>
          <w:lang w:eastAsia="ja-JP"/>
        </w:rPr>
        <w:t>California.7</w:t>
      </w:r>
      <w:r w:rsidRPr="00506EBE">
        <w:rPr>
          <w:rFonts w:eastAsia="Times New Roman"/>
          <w:color w:val="000000"/>
          <w:szCs w:val="20"/>
          <w:lang w:eastAsia="ja-JP"/>
        </w:rPr>
        <w:t xml:space="preserve"> </w:t>
      </w:r>
      <w:r w:rsidRPr="00506EBE">
        <w:rPr>
          <w:rFonts w:eastAsia="Times New Roman"/>
          <w:vanish/>
          <w:color w:val="000000"/>
          <w:szCs w:val="20"/>
          <w:lang w:eastAsia="ja-JP"/>
        </w:rPr>
        <w:t>Health</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life</w:t>
      </w:r>
      <w:r w:rsidRPr="00506EBE">
        <w:rPr>
          <w:rFonts w:eastAsia="Times New Roman"/>
          <w:color w:val="000000"/>
          <w:szCs w:val="20"/>
          <w:lang w:eastAsia="ja-JP"/>
        </w:rPr>
        <w:t xml:space="preserve"> </w:t>
      </w:r>
      <w:r w:rsidRPr="00506EBE">
        <w:rPr>
          <w:rFonts w:eastAsia="Times New Roman"/>
          <w:vanish/>
          <w:color w:val="000000"/>
          <w:szCs w:val="20"/>
          <w:lang w:eastAsia="ja-JP"/>
        </w:rPr>
        <w:t>expectancy.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increase life expectancy and reduce child mortality</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while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also significantly decreasing deaths from noncommunicable diseases</w:t>
      </w:r>
      <w:r w:rsidRPr="00506EBE">
        <w:rPr>
          <w:rFonts w:eastAsia="Times New Roman"/>
          <w:color w:val="000000"/>
          <w:szCs w:val="20"/>
          <w:highlight w:val="yellow"/>
          <w:lang w:eastAsia="ja-JP"/>
        </w:rPr>
        <w:t>.</w:t>
      </w:r>
      <w:r w:rsidRPr="00506EBE">
        <w:rPr>
          <w:rFonts w:eastAsia="Times New Roman"/>
          <w:vanish/>
          <w:color w:val="000000"/>
          <w:szCs w:val="20"/>
          <w:lang w:eastAsia="ja-JP"/>
        </w:rPr>
        <w:t>8</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contrast,</w:t>
      </w:r>
      <w:r w:rsidRPr="00506EBE">
        <w:rPr>
          <w:rFonts w:eastAsia="Times New Roman"/>
          <w:color w:val="000000"/>
          <w:szCs w:val="20"/>
          <w:lang w:eastAsia="ja-JP"/>
        </w:rPr>
        <w:t xml:space="preserve"> </w:t>
      </w:r>
      <w:r w:rsidRPr="00506EBE">
        <w:rPr>
          <w:rFonts w:eastAsia="Times New Roman"/>
          <w:vanish/>
          <w:color w:val="000000"/>
          <w:szCs w:val="20"/>
          <w:lang w:eastAsia="ja-JP"/>
        </w:rPr>
        <w:t>autocracies</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lower</w:t>
      </w:r>
      <w:r w:rsidRPr="00506EBE">
        <w:rPr>
          <w:rFonts w:eastAsia="Times New Roman"/>
          <w:color w:val="000000"/>
          <w:szCs w:val="20"/>
          <w:lang w:eastAsia="ja-JP"/>
        </w:rPr>
        <w:t xml:space="preserve"> </w:t>
      </w:r>
      <w:r w:rsidRPr="00506EBE">
        <w:rPr>
          <w:rFonts w:eastAsia="Times New Roman"/>
          <w:vanish/>
          <w:color w:val="000000"/>
          <w:szCs w:val="20"/>
          <w:lang w:eastAsia="ja-JP"/>
        </w:rPr>
        <w:t>life</w:t>
      </w:r>
      <w:r w:rsidRPr="00506EBE">
        <w:rPr>
          <w:rFonts w:eastAsia="Times New Roman"/>
          <w:color w:val="000000"/>
          <w:szCs w:val="20"/>
          <w:lang w:eastAsia="ja-JP"/>
        </w:rPr>
        <w:t xml:space="preserve"> </w:t>
      </w:r>
      <w:r w:rsidRPr="00506EBE">
        <w:rPr>
          <w:rFonts w:eastAsia="Times New Roman"/>
          <w:vanish/>
          <w:color w:val="000000"/>
          <w:szCs w:val="20"/>
          <w:lang w:eastAsia="ja-JP"/>
        </w:rPr>
        <w:t>expectancy,</w:t>
      </w:r>
      <w:r w:rsidRPr="00506EBE">
        <w:rPr>
          <w:rFonts w:eastAsia="Times New Roman"/>
          <w:color w:val="000000"/>
          <w:szCs w:val="20"/>
          <w:lang w:eastAsia="ja-JP"/>
        </w:rPr>
        <w:t xml:space="preserve"> </w:t>
      </w:r>
      <w:r w:rsidRPr="00506EBE">
        <w:rPr>
          <w:rFonts w:eastAsia="Times New Roman"/>
          <w:vanish/>
          <w:color w:val="000000"/>
          <w:szCs w:val="20"/>
          <w:lang w:eastAsia="ja-JP"/>
        </w:rPr>
        <w:t>less</w:t>
      </w:r>
      <w:r w:rsidRPr="00506EBE">
        <w:rPr>
          <w:rFonts w:eastAsia="Times New Roman"/>
          <w:color w:val="000000"/>
          <w:szCs w:val="20"/>
          <w:lang w:eastAsia="ja-JP"/>
        </w:rPr>
        <w:t xml:space="preserve"> </w:t>
      </w:r>
      <w:r w:rsidRPr="00506EBE">
        <w:rPr>
          <w:rFonts w:eastAsia="Times New Roman"/>
          <w:vanish/>
          <w:color w:val="000000"/>
          <w:szCs w:val="20"/>
          <w:lang w:eastAsia="ja-JP"/>
        </w:rPr>
        <w:t>effective</w:t>
      </w:r>
      <w:r w:rsidRPr="00506EBE">
        <w:rPr>
          <w:rFonts w:eastAsia="Times New Roman"/>
          <w:color w:val="000000"/>
          <w:szCs w:val="20"/>
          <w:lang w:eastAsia="ja-JP"/>
        </w:rPr>
        <w:t xml:space="preserve"> </w:t>
      </w:r>
      <w:r w:rsidRPr="00506EBE">
        <w:rPr>
          <w:rFonts w:eastAsia="Times New Roman"/>
          <w:vanish/>
          <w:color w:val="000000"/>
          <w:szCs w:val="20"/>
          <w:lang w:eastAsia="ja-JP"/>
        </w:rPr>
        <w:t>health</w:t>
      </w:r>
      <w:r w:rsidRPr="00506EBE">
        <w:rPr>
          <w:rFonts w:eastAsia="Times New Roman"/>
          <w:color w:val="000000"/>
          <w:szCs w:val="20"/>
          <w:lang w:eastAsia="ja-JP"/>
        </w:rPr>
        <w:t xml:space="preserve"> </w:t>
      </w:r>
      <w:r w:rsidRPr="00506EBE">
        <w:rPr>
          <w:rFonts w:eastAsia="Times New Roman"/>
          <w:vanish/>
          <w:color w:val="000000"/>
          <w:szCs w:val="20"/>
          <w:lang w:eastAsia="ja-JP"/>
        </w:rPr>
        <w:t>service</w:t>
      </w:r>
      <w:r w:rsidRPr="00506EBE">
        <w:rPr>
          <w:rFonts w:eastAsia="Times New Roman"/>
          <w:color w:val="000000"/>
          <w:szCs w:val="20"/>
          <w:lang w:eastAsia="ja-JP"/>
        </w:rPr>
        <w:t xml:space="preserve"> </w:t>
      </w:r>
      <w:r w:rsidRPr="00506EBE">
        <w:rPr>
          <w:rFonts w:eastAsia="Times New Roman"/>
          <w:vanish/>
          <w:color w:val="000000"/>
          <w:szCs w:val="20"/>
          <w:lang w:eastAsia="ja-JP"/>
        </w:rPr>
        <w:t>coverage,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higher</w:t>
      </w:r>
      <w:r w:rsidRPr="00506EBE">
        <w:rPr>
          <w:rFonts w:eastAsia="Times New Roman"/>
          <w:color w:val="000000"/>
          <w:szCs w:val="20"/>
          <w:lang w:eastAsia="ja-JP"/>
        </w:rPr>
        <w:t xml:space="preserve"> </w:t>
      </w:r>
      <w:r w:rsidRPr="00506EBE">
        <w:rPr>
          <w:rFonts w:eastAsia="Times New Roman"/>
          <w:vanish/>
          <w:color w:val="000000"/>
          <w:szCs w:val="20"/>
          <w:lang w:eastAsia="ja-JP"/>
        </w:rPr>
        <w:t>levels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out-of-pocket</w:t>
      </w:r>
      <w:r w:rsidRPr="00506EBE">
        <w:rPr>
          <w:rFonts w:eastAsia="Times New Roman"/>
          <w:color w:val="000000"/>
          <w:szCs w:val="20"/>
          <w:lang w:eastAsia="ja-JP"/>
        </w:rPr>
        <w:t xml:space="preserve"> </w:t>
      </w:r>
      <w:r w:rsidRPr="00506EBE">
        <w:rPr>
          <w:rFonts w:eastAsia="Times New Roman"/>
          <w:vanish/>
          <w:color w:val="000000"/>
          <w:szCs w:val="20"/>
          <w:lang w:eastAsia="ja-JP"/>
        </w:rPr>
        <w:t>health</w:t>
      </w:r>
      <w:r w:rsidRPr="00506EBE">
        <w:rPr>
          <w:rFonts w:eastAsia="Times New Roman"/>
          <w:color w:val="000000"/>
          <w:szCs w:val="20"/>
          <w:lang w:eastAsia="ja-JP"/>
        </w:rPr>
        <w:t xml:space="preserve"> </w:t>
      </w:r>
      <w:r w:rsidRPr="00506EBE">
        <w:rPr>
          <w:rFonts w:eastAsia="Times New Roman"/>
          <w:vanish/>
          <w:color w:val="000000"/>
          <w:szCs w:val="20"/>
          <w:lang w:eastAsia="ja-JP"/>
        </w:rPr>
        <w:t>spending.”9</w:t>
      </w:r>
      <w:r w:rsidRPr="00506EBE">
        <w:rPr>
          <w:rFonts w:eastAsia="Times New Roman"/>
          <w:color w:val="000000"/>
          <w:szCs w:val="20"/>
          <w:lang w:eastAsia="ja-JP"/>
        </w:rPr>
        <w:t xml:space="preserve"> </w:t>
      </w:r>
      <w:r w:rsidRPr="00506EBE">
        <w:rPr>
          <w:rFonts w:eastAsia="Times New Roman"/>
          <w:vanish/>
          <w:color w:val="000000"/>
          <w:szCs w:val="20"/>
          <w:lang w:eastAsia="ja-JP"/>
        </w:rPr>
        <w:t>Highly</w:t>
      </w:r>
      <w:r w:rsidRPr="00506EBE">
        <w:rPr>
          <w:rFonts w:eastAsia="Times New Roman"/>
          <w:color w:val="000000"/>
          <w:szCs w:val="20"/>
          <w:lang w:eastAsia="ja-JP"/>
        </w:rPr>
        <w:t xml:space="preserve"> </w:t>
      </w:r>
      <w:r w:rsidRPr="00506EBE">
        <w:rPr>
          <w:rFonts w:eastAsia="Times New Roman"/>
          <w:vanish/>
          <w:color w:val="000000"/>
          <w:szCs w:val="20"/>
          <w:lang w:eastAsia="ja-JP"/>
        </w:rPr>
        <w:t>functioning</w:t>
      </w:r>
      <w:r w:rsidRPr="00506EBE">
        <w:rPr>
          <w:rFonts w:eastAsia="Times New Roman"/>
          <w:color w:val="000000"/>
          <w:szCs w:val="20"/>
          <w:lang w:eastAsia="ja-JP"/>
        </w:rPr>
        <w:t xml:space="preserve"> </w:t>
      </w:r>
      <w:r w:rsidRPr="00506EBE">
        <w:rPr>
          <w:rFonts w:eastAsia="Times New Roman"/>
          <w:vanish/>
          <w:color w:val="000000"/>
          <w:szCs w:val="20"/>
          <w:lang w:eastAsia="ja-JP"/>
        </w:rPr>
        <w:t>democracies</w:t>
      </w:r>
      <w:r w:rsidRPr="00506EBE">
        <w:rPr>
          <w:rFonts w:eastAsia="Times New Roman"/>
          <w:color w:val="000000"/>
          <w:szCs w:val="20"/>
          <w:lang w:eastAsia="ja-JP"/>
        </w:rPr>
        <w:t xml:space="preserve"> </w:t>
      </w:r>
      <w:r w:rsidRPr="00506EBE">
        <w:rPr>
          <w:rFonts w:eastAsia="Times New Roman"/>
          <w:vanish/>
          <w:color w:val="000000"/>
          <w:szCs w:val="20"/>
          <w:lang w:eastAsia="ja-JP"/>
        </w:rPr>
        <w:t>see</w:t>
      </w:r>
      <w:r w:rsidRPr="00506EBE">
        <w:rPr>
          <w:rFonts w:eastAsia="Times New Roman"/>
          <w:color w:val="000000"/>
          <w:szCs w:val="20"/>
          <w:lang w:eastAsia="ja-JP"/>
        </w:rPr>
        <w:t xml:space="preserve"> </w:t>
      </w:r>
      <w:r w:rsidRPr="00506EBE">
        <w:rPr>
          <w:rFonts w:eastAsia="Times New Roman"/>
          <w:vanish/>
          <w:color w:val="000000"/>
          <w:szCs w:val="20"/>
          <w:lang w:eastAsia="ja-JP"/>
        </w:rPr>
        <w:t>94</w:t>
      </w:r>
      <w:r w:rsidRPr="00506EBE">
        <w:rPr>
          <w:rFonts w:eastAsia="Times New Roman"/>
          <w:color w:val="000000"/>
          <w:szCs w:val="20"/>
          <w:lang w:eastAsia="ja-JP"/>
        </w:rPr>
        <w:t xml:space="preserve"> </w:t>
      </w:r>
      <w:r w:rsidRPr="00506EBE">
        <w:rPr>
          <w:rFonts w:eastAsia="Times New Roman"/>
          <w:vanish/>
          <w:color w:val="000000"/>
          <w:szCs w:val="20"/>
          <w:lang w:eastAsia="ja-JP"/>
        </w:rPr>
        <w:t>percent</w:t>
      </w:r>
      <w:r w:rsidRPr="00506EBE">
        <w:rPr>
          <w:rFonts w:eastAsia="Times New Roman"/>
          <w:color w:val="000000"/>
          <w:szCs w:val="20"/>
          <w:lang w:eastAsia="ja-JP"/>
        </w:rPr>
        <w:t xml:space="preserve"> </w:t>
      </w:r>
      <w:r w:rsidRPr="00506EBE">
        <w:rPr>
          <w:rFonts w:eastAsia="Times New Roman"/>
          <w:vanish/>
          <w:color w:val="000000"/>
          <w:szCs w:val="20"/>
          <w:lang w:eastAsia="ja-JP"/>
        </w:rPr>
        <w:t>less</w:t>
      </w:r>
      <w:r w:rsidRPr="00506EBE">
        <w:rPr>
          <w:rFonts w:eastAsia="Times New Roman"/>
          <w:color w:val="000000"/>
          <w:szCs w:val="20"/>
          <w:lang w:eastAsia="ja-JP"/>
        </w:rPr>
        <w:t xml:space="preserve"> </w:t>
      </w:r>
      <w:r w:rsidRPr="00506EBE">
        <w:rPr>
          <w:rFonts w:eastAsia="Times New Roman"/>
          <w:vanish/>
          <w:color w:val="000000"/>
          <w:szCs w:val="20"/>
          <w:lang w:eastAsia="ja-JP"/>
        </w:rPr>
        <w:t>infant</w:t>
      </w:r>
      <w:r w:rsidRPr="00506EBE">
        <w:rPr>
          <w:rFonts w:eastAsia="Times New Roman"/>
          <w:color w:val="000000"/>
          <w:szCs w:val="20"/>
          <w:lang w:eastAsia="ja-JP"/>
        </w:rPr>
        <w:t xml:space="preserve"> </w:t>
      </w:r>
      <w:r w:rsidRPr="00506EBE">
        <w:rPr>
          <w:rFonts w:eastAsia="Times New Roman"/>
          <w:vanish/>
          <w:color w:val="000000"/>
          <w:szCs w:val="20"/>
          <w:lang w:eastAsia="ja-JP"/>
        </w:rPr>
        <w:t>mortality</w:t>
      </w:r>
      <w:r w:rsidRPr="00506EBE">
        <w:rPr>
          <w:rFonts w:eastAsia="Times New Roman"/>
          <w:color w:val="000000"/>
          <w:szCs w:val="20"/>
          <w:lang w:eastAsia="ja-JP"/>
        </w:rPr>
        <w:t xml:space="preserve"> </w:t>
      </w:r>
      <w:r w:rsidRPr="00506EBE">
        <w:rPr>
          <w:rFonts w:eastAsia="Times New Roman"/>
          <w:vanish/>
          <w:color w:val="000000"/>
          <w:szCs w:val="20"/>
          <w:lang w:eastAsia="ja-JP"/>
        </w:rPr>
        <w:t>than</w:t>
      </w:r>
      <w:r w:rsidRPr="00506EBE">
        <w:rPr>
          <w:rFonts w:eastAsia="Times New Roman"/>
          <w:color w:val="000000"/>
          <w:szCs w:val="20"/>
          <w:lang w:eastAsia="ja-JP"/>
        </w:rPr>
        <w:t xml:space="preserve"> </w:t>
      </w:r>
      <w:r w:rsidRPr="00506EBE">
        <w:rPr>
          <w:rFonts w:eastAsia="Times New Roman"/>
          <w:vanish/>
          <w:color w:val="000000"/>
          <w:szCs w:val="20"/>
          <w:lang w:eastAsia="ja-JP"/>
        </w:rPr>
        <w:t>autocracies.10</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recent</w:t>
      </w:r>
      <w:r w:rsidRPr="00506EBE">
        <w:rPr>
          <w:rFonts w:eastAsia="Times New Roman"/>
          <w:color w:val="000000"/>
          <w:szCs w:val="20"/>
          <w:lang w:eastAsia="ja-JP"/>
        </w:rPr>
        <w:t xml:space="preserve"> </w:t>
      </w:r>
      <w:r w:rsidRPr="00506EBE">
        <w:rPr>
          <w:rFonts w:eastAsia="Times New Roman"/>
          <w:vanish/>
          <w:color w:val="000000"/>
          <w:szCs w:val="20"/>
          <w:lang w:eastAsia="ja-JP"/>
        </w:rPr>
        <w:t>years,</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experienced lower COVID-19 death rates than autocracies</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where</w:t>
      </w:r>
      <w:r w:rsidRPr="00506EBE">
        <w:rPr>
          <w:rFonts w:eastAsia="Times New Roman"/>
          <w:color w:val="000000"/>
          <w:szCs w:val="20"/>
          <w:lang w:eastAsia="ja-JP"/>
        </w:rPr>
        <w:t xml:space="preserve"> </w:t>
      </w:r>
      <w:r w:rsidRPr="00506EBE">
        <w:rPr>
          <w:rFonts w:eastAsia="Times New Roman"/>
          <w:vanish/>
          <w:color w:val="000000"/>
          <w:szCs w:val="20"/>
          <w:lang w:eastAsia="ja-JP"/>
        </w:rPr>
        <w:t>leaders</w:t>
      </w:r>
      <w:r w:rsidRPr="00506EBE">
        <w:rPr>
          <w:rFonts w:eastAsia="Times New Roman"/>
          <w:color w:val="000000"/>
          <w:szCs w:val="20"/>
          <w:lang w:eastAsia="ja-JP"/>
        </w:rPr>
        <w:t xml:space="preserve"> </w:t>
      </w:r>
      <w:r w:rsidRPr="00506EBE">
        <w:rPr>
          <w:rFonts w:eastAsia="Times New Roman"/>
          <w:vanish/>
          <w:color w:val="000000"/>
          <w:szCs w:val="20"/>
          <w:lang w:eastAsia="ja-JP"/>
        </w:rPr>
        <w:t>“downplayed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pandemic,</w:t>
      </w:r>
      <w:r w:rsidRPr="00506EBE">
        <w:rPr>
          <w:rFonts w:eastAsia="Times New Roman"/>
          <w:color w:val="000000"/>
          <w:szCs w:val="20"/>
          <w:lang w:eastAsia="ja-JP"/>
        </w:rPr>
        <w:t xml:space="preserve"> </w:t>
      </w:r>
      <w:r w:rsidRPr="00506EBE">
        <w:rPr>
          <w:rFonts w:eastAsia="Times New Roman"/>
          <w:vanish/>
          <w:color w:val="000000"/>
          <w:szCs w:val="20"/>
          <w:lang w:eastAsia="ja-JP"/>
        </w:rPr>
        <w:t>turned</w:t>
      </w:r>
      <w:r w:rsidRPr="00506EBE">
        <w:rPr>
          <w:rFonts w:eastAsia="Times New Roman"/>
          <w:color w:val="000000"/>
          <w:szCs w:val="20"/>
          <w:lang w:eastAsia="ja-JP"/>
        </w:rPr>
        <w:t xml:space="preserve"> </w:t>
      </w:r>
      <w:r w:rsidRPr="00506EBE">
        <w:rPr>
          <w:rFonts w:eastAsia="Times New Roman"/>
          <w:vanish/>
          <w:color w:val="000000"/>
          <w:szCs w:val="20"/>
          <w:lang w:eastAsia="ja-JP"/>
        </w:rPr>
        <w:t>their</w:t>
      </w:r>
      <w:r w:rsidRPr="00506EBE">
        <w:rPr>
          <w:rFonts w:eastAsia="Times New Roman"/>
          <w:color w:val="000000"/>
          <w:szCs w:val="20"/>
          <w:lang w:eastAsia="ja-JP"/>
        </w:rPr>
        <w:t xml:space="preserve"> </w:t>
      </w:r>
      <w:r w:rsidRPr="00506EBE">
        <w:rPr>
          <w:rFonts w:eastAsia="Times New Roman"/>
          <w:vanish/>
          <w:color w:val="000000"/>
          <w:szCs w:val="20"/>
          <w:lang w:eastAsia="ja-JP"/>
        </w:rPr>
        <w:t>backs</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scientific</w:t>
      </w:r>
      <w:r w:rsidRPr="00506EBE">
        <w:rPr>
          <w:rFonts w:eastAsia="Times New Roman"/>
          <w:color w:val="000000"/>
          <w:szCs w:val="20"/>
          <w:lang w:eastAsia="ja-JP"/>
        </w:rPr>
        <w:t xml:space="preserve"> </w:t>
      </w:r>
      <w:r w:rsidRPr="00506EBE">
        <w:rPr>
          <w:rFonts w:eastAsia="Times New Roman"/>
          <w:vanish/>
          <w:color w:val="000000"/>
          <w:szCs w:val="20"/>
          <w:lang w:eastAsia="ja-JP"/>
        </w:rPr>
        <w:t>evidence,</w:t>
      </w:r>
      <w:r w:rsidRPr="00506EBE">
        <w:rPr>
          <w:rFonts w:eastAsia="Times New Roman"/>
          <w:color w:val="000000"/>
          <w:szCs w:val="20"/>
          <w:lang w:eastAsia="ja-JP"/>
        </w:rPr>
        <w:t xml:space="preserve"> </w:t>
      </w:r>
      <w:r w:rsidRPr="00506EBE">
        <w:rPr>
          <w:rFonts w:eastAsia="Times New Roman"/>
          <w:vanish/>
          <w:color w:val="000000"/>
          <w:szCs w:val="20"/>
          <w:lang w:eastAsia="ja-JP"/>
        </w:rPr>
        <w:t>spread</w:t>
      </w:r>
      <w:r w:rsidRPr="00506EBE">
        <w:rPr>
          <w:rFonts w:eastAsia="Times New Roman"/>
          <w:color w:val="000000"/>
          <w:szCs w:val="20"/>
          <w:lang w:eastAsia="ja-JP"/>
        </w:rPr>
        <w:t xml:space="preserve"> </w:t>
      </w:r>
      <w:r w:rsidRPr="00506EBE">
        <w:rPr>
          <w:rFonts w:eastAsia="Times New Roman"/>
          <w:vanish/>
          <w:color w:val="000000"/>
          <w:szCs w:val="20"/>
          <w:lang w:eastAsia="ja-JP"/>
        </w:rPr>
        <w:t>false</w:t>
      </w:r>
      <w:r w:rsidRPr="00506EBE">
        <w:rPr>
          <w:rFonts w:eastAsia="Times New Roman"/>
          <w:color w:val="000000"/>
          <w:szCs w:val="20"/>
          <w:lang w:eastAsia="ja-JP"/>
        </w:rPr>
        <w:t xml:space="preserve"> </w:t>
      </w:r>
      <w:r w:rsidRPr="00506EBE">
        <w:rPr>
          <w:rFonts w:eastAsia="Times New Roman"/>
          <w:vanish/>
          <w:color w:val="000000"/>
          <w:szCs w:val="20"/>
          <w:lang w:eastAsia="ja-JP"/>
        </w:rPr>
        <w:t>information,</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failed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take</w:t>
      </w:r>
      <w:r w:rsidRPr="00506EBE">
        <w:rPr>
          <w:rFonts w:eastAsia="Times New Roman"/>
          <w:color w:val="000000"/>
          <w:szCs w:val="20"/>
          <w:lang w:eastAsia="ja-JP"/>
        </w:rPr>
        <w:t xml:space="preserve"> </w:t>
      </w:r>
      <w:r w:rsidRPr="00506EBE">
        <w:rPr>
          <w:rFonts w:eastAsia="Times New Roman"/>
          <w:vanish/>
          <w:color w:val="000000"/>
          <w:szCs w:val="20"/>
          <w:lang w:eastAsia="ja-JP"/>
        </w:rPr>
        <w:t>basic</w:t>
      </w:r>
      <w:r w:rsidRPr="00506EBE">
        <w:rPr>
          <w:rFonts w:eastAsia="Times New Roman"/>
          <w:color w:val="000000"/>
          <w:szCs w:val="20"/>
          <w:lang w:eastAsia="ja-JP"/>
        </w:rPr>
        <w:t xml:space="preserve"> </w:t>
      </w:r>
      <w:r w:rsidRPr="00506EBE">
        <w:rPr>
          <w:rFonts w:eastAsia="Times New Roman"/>
          <w:vanish/>
          <w:color w:val="000000"/>
          <w:szCs w:val="20"/>
          <w:lang w:eastAsia="ja-JP"/>
        </w:rPr>
        <w:t>steps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protect</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health</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lives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public.”11</w:t>
      </w:r>
      <w:r w:rsidRPr="00506EBE">
        <w:rPr>
          <w:rFonts w:eastAsia="Times New Roman"/>
          <w:color w:val="000000"/>
          <w:szCs w:val="20"/>
          <w:lang w:eastAsia="ja-JP"/>
        </w:rPr>
        <w:t xml:space="preserve"> </w:t>
      </w:r>
      <w:r w:rsidRPr="00506EBE">
        <w:rPr>
          <w:rFonts w:eastAsia="Times New Roman"/>
          <w:vanish/>
          <w:color w:val="000000"/>
          <w:szCs w:val="20"/>
          <w:lang w:eastAsia="ja-JP"/>
        </w:rPr>
        <w:t>Climate</w:t>
      </w:r>
      <w:r w:rsidRPr="00506EBE">
        <w:rPr>
          <w:rFonts w:eastAsia="Times New Roman"/>
          <w:color w:val="000000"/>
          <w:szCs w:val="20"/>
          <w:lang w:eastAsia="ja-JP"/>
        </w:rPr>
        <w:t xml:space="preserve"> </w:t>
      </w:r>
      <w:r w:rsidRPr="00506EBE">
        <w:rPr>
          <w:rFonts w:eastAsia="Times New Roman"/>
          <w:vanish/>
          <w:color w:val="000000"/>
          <w:szCs w:val="20"/>
          <w:lang w:eastAsia="ja-JP"/>
        </w:rPr>
        <w:t>change.</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consistently</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perform better than autocracies in adopting policies to combat climate change</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existential</w:t>
      </w:r>
      <w:r w:rsidRPr="00506EBE">
        <w:rPr>
          <w:rFonts w:eastAsia="Times New Roman"/>
          <w:color w:val="000000"/>
          <w:szCs w:val="20"/>
          <w:lang w:eastAsia="ja-JP"/>
        </w:rPr>
        <w:t xml:space="preserve"> </w:t>
      </w:r>
      <w:r w:rsidRPr="00506EBE">
        <w:rPr>
          <w:rFonts w:eastAsia="Times New Roman"/>
          <w:vanish/>
          <w:color w:val="000000"/>
          <w:szCs w:val="20"/>
          <w:lang w:eastAsia="ja-JP"/>
        </w:rPr>
        <w:t>matters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our</w:t>
      </w:r>
      <w:r w:rsidRPr="00506EBE">
        <w:rPr>
          <w:rFonts w:eastAsia="Times New Roman"/>
          <w:color w:val="000000"/>
          <w:szCs w:val="20"/>
          <w:lang w:eastAsia="ja-JP"/>
        </w:rPr>
        <w:t xml:space="preserve"> </w:t>
      </w:r>
      <w:r w:rsidRPr="00506EBE">
        <w:rPr>
          <w:rFonts w:eastAsia="Times New Roman"/>
          <w:vanish/>
          <w:color w:val="000000"/>
          <w:szCs w:val="20"/>
          <w:lang w:eastAsia="ja-JP"/>
        </w:rPr>
        <w:t>time.12</w:t>
      </w:r>
      <w:r w:rsidRPr="00506EBE">
        <w:rPr>
          <w:rFonts w:eastAsia="Times New Roman"/>
          <w:color w:val="000000"/>
          <w:szCs w:val="20"/>
          <w:lang w:eastAsia="ja-JP"/>
        </w:rPr>
        <w:t xml:space="preserve"> </w:t>
      </w:r>
      <w:r w:rsidRPr="00506EBE">
        <w:rPr>
          <w:rFonts w:eastAsia="Times New Roman"/>
          <w:vanish/>
          <w:color w:val="000000"/>
          <w:szCs w:val="20"/>
          <w:lang w:eastAsia="ja-JP"/>
        </w:rPr>
        <w:t>Air</w:t>
      </w:r>
      <w:r w:rsidRPr="00506EBE">
        <w:rPr>
          <w:rFonts w:eastAsia="Times New Roman"/>
          <w:color w:val="000000"/>
          <w:szCs w:val="20"/>
          <w:lang w:eastAsia="ja-JP"/>
        </w:rPr>
        <w:t xml:space="preserve"> </w:t>
      </w:r>
      <w:r w:rsidRPr="00506EBE">
        <w:rPr>
          <w:rFonts w:eastAsia="Times New Roman"/>
          <w:vanish/>
          <w:color w:val="000000"/>
          <w:szCs w:val="20"/>
          <w:lang w:eastAsia="ja-JP"/>
        </w:rPr>
        <w:t>quality</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better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cities</w:t>
      </w:r>
      <w:r w:rsidRPr="00506EBE">
        <w:rPr>
          <w:rFonts w:eastAsia="Times New Roman"/>
          <w:color w:val="000000"/>
          <w:szCs w:val="20"/>
          <w:lang w:eastAsia="ja-JP"/>
        </w:rPr>
        <w:t xml:space="preserve"> </w:t>
      </w:r>
      <w:r w:rsidRPr="00506EBE">
        <w:rPr>
          <w:rFonts w:eastAsia="Times New Roman"/>
          <w:vanish/>
          <w:color w:val="000000"/>
          <w:szCs w:val="20"/>
          <w:lang w:eastAsia="ja-JP"/>
        </w:rPr>
        <w:t>located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nations.13</w:t>
      </w:r>
      <w:r w:rsidRPr="00506EBE">
        <w:rPr>
          <w:rFonts w:eastAsia="Times New Roman"/>
          <w:color w:val="000000"/>
          <w:szCs w:val="20"/>
          <w:lang w:eastAsia="ja-JP"/>
        </w:rPr>
        <w:t xml:space="preserve"> </w:t>
      </w:r>
      <w:r w:rsidRPr="00506EBE">
        <w:rPr>
          <w:rFonts w:eastAsia="Times New Roman"/>
          <w:vanish/>
          <w:color w:val="000000"/>
          <w:szCs w:val="20"/>
          <w:lang w:eastAsia="ja-JP"/>
        </w:rPr>
        <w:t>According</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V-Dem</w:t>
      </w:r>
      <w:r w:rsidRPr="00506EBE">
        <w:rPr>
          <w:rFonts w:eastAsia="Times New Roman"/>
          <w:color w:val="000000"/>
          <w:szCs w:val="20"/>
          <w:lang w:eastAsia="ja-JP"/>
        </w:rPr>
        <w:t xml:space="preserve"> </w:t>
      </w:r>
      <w:r w:rsidRPr="00506EBE">
        <w:rPr>
          <w:rFonts w:eastAsia="Times New Roman"/>
          <w:vanish/>
          <w:color w:val="000000"/>
          <w:szCs w:val="20"/>
          <w:lang w:eastAsia="ja-JP"/>
        </w:rPr>
        <w:t>Institute,</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research</w:t>
      </w:r>
      <w:r w:rsidRPr="00506EBE">
        <w:rPr>
          <w:rFonts w:eastAsia="Times New Roman"/>
          <w:color w:val="000000"/>
          <w:szCs w:val="20"/>
          <w:lang w:eastAsia="ja-JP"/>
        </w:rPr>
        <w:t xml:space="preserve"> </w:t>
      </w:r>
      <w:r w:rsidRPr="00506EBE">
        <w:rPr>
          <w:rFonts w:eastAsia="Times New Roman"/>
          <w:vanish/>
          <w:color w:val="000000"/>
          <w:szCs w:val="20"/>
          <w:lang w:eastAsia="ja-JP"/>
        </w:rPr>
        <w:t>organization</w:t>
      </w:r>
      <w:r w:rsidRPr="00506EBE">
        <w:rPr>
          <w:rFonts w:eastAsia="Times New Roman"/>
          <w:color w:val="000000"/>
          <w:szCs w:val="20"/>
          <w:lang w:eastAsia="ja-JP"/>
        </w:rPr>
        <w:t xml:space="preserve"> </w:t>
      </w:r>
      <w:r w:rsidRPr="00506EBE">
        <w:rPr>
          <w:rFonts w:eastAsia="Times New Roman"/>
          <w:vanish/>
          <w:color w:val="000000"/>
          <w:szCs w:val="20"/>
          <w:lang w:eastAsia="ja-JP"/>
        </w:rPr>
        <w:t>based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Sweden,</w:t>
      </w:r>
      <w:r w:rsidRPr="00506EBE">
        <w:rPr>
          <w:rFonts w:eastAsia="Times New Roman"/>
          <w:color w:val="000000"/>
          <w:szCs w:val="20"/>
          <w:lang w:eastAsia="ja-JP"/>
        </w:rPr>
        <w:t xml:space="preserve"> </w:t>
      </w:r>
      <w:r w:rsidRPr="00506EBE">
        <w:rPr>
          <w:rFonts w:eastAsia="Times New Roman"/>
          <w:vanish/>
          <w:color w:val="000000"/>
          <w:szCs w:val="20"/>
          <w:lang w:eastAsia="ja-JP"/>
        </w:rPr>
        <w:t>“[</w:t>
      </w:r>
      <w:r w:rsidRPr="00506EBE">
        <w:rPr>
          <w:rFonts w:eastAsia="Times New Roman"/>
          <w:b/>
          <w:bCs/>
          <w:vanish/>
          <w:color w:val="000000"/>
          <w:szCs w:val="20"/>
          <w:u w:val="single"/>
          <w:lang w:eastAsia="ja-JP"/>
        </w:rPr>
        <w:t>d]emocracies</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provide more freedom for non-governmental organizations to educate citizens about climate problems, and exert pressure on governments to take action.</w:t>
      </w:r>
      <w:r w:rsidRPr="00506EBE">
        <w:rPr>
          <w:rFonts w:eastAsia="Times New Roman"/>
          <w:color w:val="000000"/>
          <w:szCs w:val="20"/>
          <w:highlight w:val="yellow"/>
          <w:lang w:eastAsia="ja-JP"/>
        </w:rPr>
        <w:t>”</w:t>
      </w:r>
      <w:r w:rsidRPr="00506EBE">
        <w:rPr>
          <w:rFonts w:eastAsia="Times New Roman"/>
          <w:vanish/>
          <w:color w:val="000000"/>
          <w:szCs w:val="20"/>
          <w:lang w:eastAsia="ja-JP"/>
        </w:rPr>
        <w:t>14</w:t>
      </w:r>
      <w:r w:rsidRPr="00506EBE">
        <w:rPr>
          <w:rFonts w:eastAsia="Times New Roman"/>
          <w:color w:val="000000"/>
          <w:szCs w:val="20"/>
          <w:lang w:eastAsia="ja-JP"/>
        </w:rPr>
        <w:t xml:space="preserve"> </w:t>
      </w:r>
      <w:r w:rsidRPr="00506EBE">
        <w:rPr>
          <w:rFonts w:eastAsia="Times New Roman"/>
          <w:vanish/>
          <w:color w:val="000000"/>
          <w:szCs w:val="20"/>
          <w:lang w:eastAsia="ja-JP"/>
        </w:rPr>
        <w:t>Education.</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improve children’s access to education</w:t>
      </w:r>
      <w:r w:rsidRPr="00506EBE">
        <w:rPr>
          <w:rFonts w:eastAsia="Times New Roman"/>
          <w:vanish/>
          <w:color w:val="000000"/>
          <w:szCs w:val="20"/>
          <w:lang w:eastAsia="ja-JP"/>
        </w:rPr>
        <w:t>.15</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study</w:t>
      </w:r>
      <w:r w:rsidRPr="00506EBE">
        <w:rPr>
          <w:rFonts w:eastAsia="Times New Roman"/>
          <w:color w:val="000000"/>
          <w:szCs w:val="20"/>
          <w:lang w:eastAsia="ja-JP"/>
        </w:rPr>
        <w:t xml:space="preserve"> </w:t>
      </w:r>
      <w:r w:rsidRPr="00506EBE">
        <w:rPr>
          <w:rFonts w:eastAsia="Times New Roman"/>
          <w:vanish/>
          <w:color w:val="000000"/>
          <w:szCs w:val="20"/>
          <w:lang w:eastAsia="ja-JP"/>
        </w:rPr>
        <w:t>showed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if</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country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moves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from</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least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most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democratic</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category,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children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get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1.3</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years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schooling</w:t>
      </w:r>
      <w:r w:rsidRPr="00506EBE">
        <w:rPr>
          <w:rFonts w:eastAsia="Times New Roman"/>
          <w:vanish/>
          <w:color w:val="000000"/>
          <w:szCs w:val="20"/>
          <w:lang w:eastAsia="ja-JP"/>
        </w:rPr>
        <w:t>.16</w:t>
      </w:r>
      <w:r w:rsidRPr="00506EBE">
        <w:rPr>
          <w:rFonts w:eastAsia="Times New Roman"/>
          <w:color w:val="000000"/>
          <w:szCs w:val="20"/>
          <w:lang w:eastAsia="ja-JP"/>
        </w:rPr>
        <w:t xml:space="preserve"> </w:t>
      </w:r>
      <w:r w:rsidRPr="00506EBE">
        <w:rPr>
          <w:rFonts w:eastAsia="Times New Roman"/>
          <w:vanish/>
          <w:color w:val="000000"/>
          <w:szCs w:val="20"/>
          <w:lang w:eastAsia="ja-JP"/>
        </w:rPr>
        <w:t>Another</w:t>
      </w:r>
      <w:r w:rsidRPr="00506EBE">
        <w:rPr>
          <w:rFonts w:eastAsia="Times New Roman"/>
          <w:color w:val="000000"/>
          <w:szCs w:val="20"/>
          <w:lang w:eastAsia="ja-JP"/>
        </w:rPr>
        <w:t xml:space="preserve"> </w:t>
      </w:r>
      <w:r w:rsidRPr="00506EBE">
        <w:rPr>
          <w:rFonts w:eastAsia="Times New Roman"/>
          <w:vanish/>
          <w:color w:val="000000"/>
          <w:szCs w:val="20"/>
          <w:lang w:eastAsia="ja-JP"/>
        </w:rPr>
        <w:t>study</w:t>
      </w:r>
      <w:r w:rsidRPr="00506EBE">
        <w:rPr>
          <w:rFonts w:eastAsia="Times New Roman"/>
          <w:color w:val="000000"/>
          <w:szCs w:val="20"/>
          <w:lang w:eastAsia="ja-JP"/>
        </w:rPr>
        <w:t xml:space="preserve"> </w:t>
      </w:r>
      <w:r w:rsidRPr="00506EBE">
        <w:rPr>
          <w:rFonts w:eastAsia="Times New Roman"/>
          <w:vanish/>
          <w:color w:val="000000"/>
          <w:szCs w:val="20"/>
          <w:lang w:eastAsia="ja-JP"/>
        </w:rPr>
        <w:t>found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increase secondary school enrollment by almost 70 percent</w:t>
      </w:r>
      <w:r w:rsidRPr="00506EBE">
        <w:rPr>
          <w:rFonts w:eastAsia="Times New Roman"/>
          <w:color w:val="000000"/>
          <w:szCs w:val="20"/>
          <w:highlight w:val="yellow"/>
          <w:lang w:eastAsia="ja-JP"/>
        </w:rPr>
        <w:t>.</w:t>
      </w:r>
      <w:r w:rsidRPr="00506EBE">
        <w:rPr>
          <w:rFonts w:eastAsia="Times New Roman"/>
          <w:vanish/>
          <w:color w:val="000000"/>
          <w:szCs w:val="20"/>
          <w:lang w:eastAsia="ja-JP"/>
        </w:rPr>
        <w:t>17</w:t>
      </w:r>
      <w:r w:rsidRPr="00506EBE">
        <w:rPr>
          <w:rFonts w:eastAsia="Times New Roman"/>
          <w:color w:val="000000"/>
          <w:szCs w:val="20"/>
          <w:lang w:eastAsia="ja-JP"/>
        </w:rPr>
        <w:t xml:space="preserve"> </w:t>
      </w:r>
      <w:r w:rsidRPr="00506EBE">
        <w:rPr>
          <w:rFonts w:eastAsia="Times New Roman"/>
          <w:vanish/>
          <w:color w:val="000000"/>
          <w:szCs w:val="20"/>
          <w:lang w:eastAsia="ja-JP"/>
        </w:rPr>
        <w:t>Moreover,</w:t>
      </w:r>
      <w:r w:rsidRPr="00506EBE">
        <w:rPr>
          <w:rFonts w:eastAsia="Times New Roman"/>
          <w:color w:val="000000"/>
          <w:szCs w:val="20"/>
          <w:lang w:eastAsia="ja-JP"/>
        </w:rPr>
        <w:t xml:space="preserve"> </w:t>
      </w:r>
      <w:r w:rsidRPr="00506EBE">
        <w:rPr>
          <w:rFonts w:eastAsia="Times New Roman"/>
          <w:vanish/>
          <w:color w:val="000000"/>
          <w:szCs w:val="20"/>
          <w:lang w:eastAsia="ja-JP"/>
        </w:rPr>
        <w:t>“evidence</w:t>
      </w:r>
      <w:r w:rsidRPr="00506EBE">
        <w:rPr>
          <w:rFonts w:eastAsia="Times New Roman"/>
          <w:color w:val="000000"/>
          <w:szCs w:val="20"/>
          <w:lang w:eastAsia="ja-JP"/>
        </w:rPr>
        <w:t xml:space="preserve"> </w:t>
      </w:r>
      <w:r w:rsidRPr="00506EBE">
        <w:rPr>
          <w:rFonts w:eastAsia="Times New Roman"/>
          <w:vanish/>
          <w:color w:val="000000"/>
          <w:szCs w:val="20"/>
          <w:lang w:eastAsia="ja-JP"/>
        </w:rPr>
        <w:t>shows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higher</w:t>
      </w:r>
      <w:r w:rsidRPr="00506EBE">
        <w:rPr>
          <w:rFonts w:eastAsia="Times New Roman"/>
          <w:color w:val="000000"/>
          <w:szCs w:val="20"/>
          <w:lang w:eastAsia="ja-JP"/>
        </w:rPr>
        <w:t xml:space="preserve"> </w:t>
      </w:r>
      <w:r w:rsidRPr="00506EBE">
        <w:rPr>
          <w:rFonts w:eastAsia="Times New Roman"/>
          <w:vanish/>
          <w:color w:val="000000"/>
          <w:szCs w:val="20"/>
          <w:lang w:eastAsia="ja-JP"/>
        </w:rPr>
        <w:t>levels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education</w:t>
      </w:r>
      <w:r w:rsidRPr="00506EBE">
        <w:rPr>
          <w:rFonts w:eastAsia="Times New Roman"/>
          <w:color w:val="000000"/>
          <w:szCs w:val="20"/>
          <w:lang w:eastAsia="ja-JP"/>
        </w:rPr>
        <w:t xml:space="preserve"> </w:t>
      </w:r>
      <w:r w:rsidRPr="00506EBE">
        <w:rPr>
          <w:rFonts w:eastAsia="Times New Roman"/>
          <w:vanish/>
          <w:color w:val="000000"/>
          <w:szCs w:val="20"/>
          <w:lang w:eastAsia="ja-JP"/>
        </w:rPr>
        <w:t>promote</w:t>
      </w:r>
      <w:r w:rsidRPr="00506EBE">
        <w:rPr>
          <w:rFonts w:eastAsia="Times New Roman"/>
          <w:color w:val="000000"/>
          <w:szCs w:val="20"/>
          <w:lang w:eastAsia="ja-JP"/>
        </w:rPr>
        <w:t xml:space="preserve"> </w:t>
      </w:r>
      <w:r w:rsidRPr="00506EBE">
        <w:rPr>
          <w:rFonts w:eastAsia="Times New Roman"/>
          <w:vanish/>
          <w:color w:val="000000"/>
          <w:szCs w:val="20"/>
          <w:lang w:eastAsia="ja-JP"/>
        </w:rPr>
        <w:t>egalitarian</w:t>
      </w:r>
      <w:r w:rsidRPr="00506EBE">
        <w:rPr>
          <w:rFonts w:eastAsia="Times New Roman"/>
          <w:color w:val="000000"/>
          <w:szCs w:val="20"/>
          <w:lang w:eastAsia="ja-JP"/>
        </w:rPr>
        <w:t xml:space="preserve"> </w:t>
      </w:r>
      <w:r w:rsidRPr="00506EBE">
        <w:rPr>
          <w:rFonts w:eastAsia="Times New Roman"/>
          <w:vanish/>
          <w:color w:val="000000"/>
          <w:szCs w:val="20"/>
          <w:lang w:eastAsia="ja-JP"/>
        </w:rPr>
        <w:t>gender</w:t>
      </w:r>
      <w:r w:rsidRPr="00506EBE">
        <w:rPr>
          <w:rFonts w:eastAsia="Times New Roman"/>
          <w:color w:val="000000"/>
          <w:szCs w:val="20"/>
          <w:lang w:eastAsia="ja-JP"/>
        </w:rPr>
        <w:t xml:space="preserve"> </w:t>
      </w:r>
      <w:r w:rsidRPr="00506EBE">
        <w:rPr>
          <w:rFonts w:eastAsia="Times New Roman"/>
          <w:vanish/>
          <w:color w:val="000000"/>
          <w:szCs w:val="20"/>
          <w:lang w:eastAsia="ja-JP"/>
        </w:rPr>
        <w:t>attitudes</w:t>
      </w:r>
      <w:r w:rsidRPr="00506EBE">
        <w:rPr>
          <w:rFonts w:eastAsia="Times New Roman"/>
          <w:color w:val="000000"/>
          <w:szCs w:val="20"/>
          <w:lang w:eastAsia="ja-JP"/>
        </w:rPr>
        <w:t xml:space="preserve"> </w:t>
      </w:r>
      <w:r w:rsidRPr="00506EBE">
        <w:rPr>
          <w:rFonts w:eastAsia="Times New Roman"/>
          <w:vanish/>
          <w:color w:val="000000"/>
          <w:szCs w:val="20"/>
          <w:lang w:eastAsia="ja-JP"/>
        </w:rPr>
        <w:t>but</w:t>
      </w:r>
      <w:r w:rsidRPr="00506EBE">
        <w:rPr>
          <w:rFonts w:eastAsia="Times New Roman"/>
          <w:color w:val="000000"/>
          <w:szCs w:val="20"/>
          <w:lang w:eastAsia="ja-JP"/>
        </w:rPr>
        <w:t xml:space="preserve"> </w:t>
      </w:r>
      <w:r w:rsidRPr="00506EBE">
        <w:rPr>
          <w:rFonts w:eastAsia="Times New Roman"/>
          <w:vanish/>
          <w:color w:val="000000"/>
          <w:szCs w:val="20"/>
          <w:lang w:eastAsia="ja-JP"/>
        </w:rPr>
        <w:t>only</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societies.”18</w:t>
      </w:r>
      <w:r w:rsidRPr="00506EBE">
        <w:rPr>
          <w:rFonts w:eastAsia="Times New Roman"/>
          <w:color w:val="000000"/>
          <w:szCs w:val="20"/>
          <w:lang w:eastAsia="ja-JP"/>
        </w:rPr>
        <w:t xml:space="preserve"> </w:t>
      </w:r>
      <w:r w:rsidRPr="00506EBE">
        <w:rPr>
          <w:rFonts w:eastAsia="Times New Roman"/>
          <w:vanish/>
          <w:color w:val="000000"/>
          <w:szCs w:val="20"/>
          <w:lang w:eastAsia="ja-JP"/>
        </w:rPr>
        <w:t>Gender</w:t>
      </w:r>
      <w:r w:rsidRPr="00506EBE">
        <w:rPr>
          <w:rFonts w:eastAsia="Times New Roman"/>
          <w:color w:val="000000"/>
          <w:szCs w:val="20"/>
          <w:lang w:eastAsia="ja-JP"/>
        </w:rPr>
        <w:t xml:space="preserve"> </w:t>
      </w:r>
      <w:r w:rsidRPr="00506EBE">
        <w:rPr>
          <w:rFonts w:eastAsia="Times New Roman"/>
          <w:vanish/>
          <w:color w:val="000000"/>
          <w:szCs w:val="20"/>
          <w:lang w:eastAsia="ja-JP"/>
        </w:rPr>
        <w:t>equality.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Democracies tend to have greater gender parity than autocracies</w:t>
      </w:r>
      <w:r w:rsidRPr="00506EBE">
        <w:rPr>
          <w:rFonts w:eastAsia="Times New Roman"/>
          <w:vanish/>
          <w:color w:val="000000"/>
          <w:szCs w:val="20"/>
          <w:lang w:eastAsia="ja-JP"/>
        </w:rPr>
        <w:t>.19</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evidence</w:t>
      </w:r>
      <w:r w:rsidRPr="00506EBE">
        <w:rPr>
          <w:rFonts w:eastAsia="Times New Roman"/>
          <w:color w:val="000000"/>
          <w:szCs w:val="20"/>
          <w:lang w:eastAsia="ja-JP"/>
        </w:rPr>
        <w:t xml:space="preserve"> </w:t>
      </w:r>
      <w:r w:rsidRPr="00506EBE">
        <w:rPr>
          <w:rFonts w:eastAsia="Times New Roman"/>
          <w:vanish/>
          <w:color w:val="000000"/>
          <w:szCs w:val="20"/>
          <w:lang w:eastAsia="ja-JP"/>
        </w:rPr>
        <w:t>shows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“nations</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combination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higher</w:t>
      </w:r>
      <w:r w:rsidRPr="00506EBE">
        <w:rPr>
          <w:rFonts w:eastAsia="Times New Roman"/>
          <w:color w:val="000000"/>
          <w:szCs w:val="20"/>
          <w:lang w:eastAsia="ja-JP"/>
        </w:rPr>
        <w:t xml:space="preserve"> </w:t>
      </w:r>
      <w:r w:rsidRPr="00506EBE">
        <w:rPr>
          <w:rFonts w:eastAsia="Times New Roman"/>
          <w:vanish/>
          <w:color w:val="000000"/>
          <w:szCs w:val="20"/>
          <w:lang w:eastAsia="ja-JP"/>
        </w:rPr>
        <w:t>GDP</w:t>
      </w:r>
      <w:r w:rsidRPr="00506EBE">
        <w:rPr>
          <w:rFonts w:eastAsia="Times New Roman"/>
          <w:color w:val="000000"/>
          <w:szCs w:val="20"/>
          <w:lang w:eastAsia="ja-JP"/>
        </w:rPr>
        <w:t xml:space="preserve"> </w:t>
      </w:r>
      <w:r w:rsidRPr="00506EBE">
        <w:rPr>
          <w:rFonts w:eastAsia="Times New Roman"/>
          <w:vanish/>
          <w:color w:val="000000"/>
          <w:szCs w:val="20"/>
          <w:lang w:eastAsia="ja-JP"/>
        </w:rPr>
        <w:t>per</w:t>
      </w:r>
      <w:r w:rsidRPr="00506EBE">
        <w:rPr>
          <w:rFonts w:eastAsia="Times New Roman"/>
          <w:color w:val="000000"/>
          <w:szCs w:val="20"/>
          <w:lang w:eastAsia="ja-JP"/>
        </w:rPr>
        <w:t xml:space="preserve"> </w:t>
      </w:r>
      <w:r w:rsidRPr="00506EBE">
        <w:rPr>
          <w:rFonts w:eastAsia="Times New Roman"/>
          <w:vanish/>
          <w:color w:val="000000"/>
          <w:szCs w:val="20"/>
          <w:lang w:eastAsia="ja-JP"/>
        </w:rPr>
        <w:t>capita</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higher</w:t>
      </w:r>
      <w:r w:rsidRPr="00506EBE">
        <w:rPr>
          <w:rFonts w:eastAsia="Times New Roman"/>
          <w:color w:val="000000"/>
          <w:szCs w:val="20"/>
          <w:lang w:eastAsia="ja-JP"/>
        </w:rPr>
        <w:t xml:space="preserve"> </w:t>
      </w:r>
      <w:r w:rsidRPr="00506EBE">
        <w:rPr>
          <w:rFonts w:eastAsia="Times New Roman"/>
          <w:vanish/>
          <w:color w:val="000000"/>
          <w:szCs w:val="20"/>
          <w:lang w:eastAsia="ja-JP"/>
        </w:rPr>
        <w:t>quality</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lowest</w:t>
      </w:r>
      <w:r w:rsidRPr="00506EBE">
        <w:rPr>
          <w:rFonts w:eastAsia="Times New Roman"/>
          <w:color w:val="000000"/>
          <w:szCs w:val="20"/>
          <w:lang w:eastAsia="ja-JP"/>
        </w:rPr>
        <w:t xml:space="preserve"> </w:t>
      </w:r>
      <w:r w:rsidRPr="00506EBE">
        <w:rPr>
          <w:rFonts w:eastAsia="Times New Roman"/>
          <w:vanish/>
          <w:color w:val="000000"/>
          <w:szCs w:val="20"/>
          <w:lang w:eastAsia="ja-JP"/>
        </w:rPr>
        <w:t>levels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violence</w:t>
      </w:r>
      <w:r w:rsidRPr="00506EBE">
        <w:rPr>
          <w:rFonts w:eastAsia="Times New Roman"/>
          <w:color w:val="000000"/>
          <w:szCs w:val="20"/>
          <w:lang w:eastAsia="ja-JP"/>
        </w:rPr>
        <w:t xml:space="preserve"> </w:t>
      </w:r>
      <w:r w:rsidRPr="00506EBE">
        <w:rPr>
          <w:rFonts w:eastAsia="Times New Roman"/>
          <w:vanish/>
          <w:color w:val="000000"/>
          <w:szCs w:val="20"/>
          <w:lang w:eastAsia="ja-JP"/>
        </w:rPr>
        <w:t>against</w:t>
      </w:r>
      <w:r w:rsidRPr="00506EBE">
        <w:rPr>
          <w:rFonts w:eastAsia="Times New Roman"/>
          <w:color w:val="000000"/>
          <w:szCs w:val="20"/>
          <w:lang w:eastAsia="ja-JP"/>
        </w:rPr>
        <w:t xml:space="preserve"> </w:t>
      </w:r>
      <w:r w:rsidRPr="00506EBE">
        <w:rPr>
          <w:rFonts w:eastAsia="Times New Roman"/>
          <w:vanish/>
          <w:color w:val="000000"/>
          <w:szCs w:val="20"/>
          <w:lang w:eastAsia="ja-JP"/>
        </w:rPr>
        <w:t>women.”20</w:t>
      </w:r>
      <w:r w:rsidRPr="00506EBE">
        <w:rPr>
          <w:rFonts w:eastAsia="Times New Roman"/>
          <w:color w:val="000000"/>
          <w:szCs w:val="20"/>
          <w:lang w:eastAsia="ja-JP"/>
        </w:rPr>
        <w:t xml:space="preserve"> </w:t>
      </w:r>
      <w:r w:rsidRPr="00506EBE">
        <w:rPr>
          <w:rFonts w:eastAsia="Times New Roman"/>
          <w:vanish/>
          <w:color w:val="000000"/>
          <w:szCs w:val="20"/>
          <w:lang w:eastAsia="ja-JP"/>
        </w:rPr>
        <w:t>Not</w:t>
      </w:r>
      <w:r w:rsidRPr="00506EBE">
        <w:rPr>
          <w:rFonts w:eastAsia="Times New Roman"/>
          <w:color w:val="000000"/>
          <w:szCs w:val="20"/>
          <w:lang w:eastAsia="ja-JP"/>
        </w:rPr>
        <w:t xml:space="preserve"> </w:t>
      </w:r>
      <w:r w:rsidRPr="00506EBE">
        <w:rPr>
          <w:rFonts w:eastAsia="Times New Roman"/>
          <w:vanish/>
          <w:color w:val="000000"/>
          <w:szCs w:val="20"/>
          <w:lang w:eastAsia="ja-JP"/>
        </w:rPr>
        <w:t>surprisingly,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people in fully democratic countries have 60 percent more equal gender attitudes than citizens in autocracies</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women</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likely</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hold</w:t>
      </w:r>
      <w:r w:rsidRPr="00506EBE">
        <w:rPr>
          <w:rFonts w:eastAsia="Times New Roman"/>
          <w:color w:val="000000"/>
          <w:szCs w:val="20"/>
          <w:lang w:eastAsia="ja-JP"/>
        </w:rPr>
        <w:t xml:space="preserve"> </w:t>
      </w:r>
      <w:r w:rsidRPr="00506EBE">
        <w:rPr>
          <w:rFonts w:eastAsia="Times New Roman"/>
          <w:vanish/>
          <w:color w:val="000000"/>
          <w:szCs w:val="20"/>
          <w:lang w:eastAsia="ja-JP"/>
        </w:rPr>
        <w:t>key</w:t>
      </w:r>
      <w:r w:rsidRPr="00506EBE">
        <w:rPr>
          <w:rFonts w:eastAsia="Times New Roman"/>
          <w:color w:val="000000"/>
          <w:szCs w:val="20"/>
          <w:lang w:eastAsia="ja-JP"/>
        </w:rPr>
        <w:t xml:space="preserve"> </w:t>
      </w:r>
      <w:r w:rsidRPr="00506EBE">
        <w:rPr>
          <w:rFonts w:eastAsia="Times New Roman"/>
          <w:vanish/>
          <w:color w:val="000000"/>
          <w:szCs w:val="20"/>
          <w:lang w:eastAsia="ja-JP"/>
        </w:rPr>
        <w:t>political</w:t>
      </w:r>
      <w:r w:rsidRPr="00506EBE">
        <w:rPr>
          <w:rFonts w:eastAsia="Times New Roman"/>
          <w:color w:val="000000"/>
          <w:szCs w:val="20"/>
          <w:lang w:eastAsia="ja-JP"/>
        </w:rPr>
        <w:t xml:space="preserve"> </w:t>
      </w:r>
      <w:r w:rsidRPr="00506EBE">
        <w:rPr>
          <w:rFonts w:eastAsia="Times New Roman"/>
          <w:vanish/>
          <w:color w:val="000000"/>
          <w:szCs w:val="20"/>
          <w:lang w:eastAsia="ja-JP"/>
        </w:rPr>
        <w:t>positions.21</w:t>
      </w:r>
      <w:r w:rsidRPr="00506EBE">
        <w:rPr>
          <w:rFonts w:eastAsia="Times New Roman"/>
          <w:color w:val="000000"/>
          <w:szCs w:val="20"/>
          <w:lang w:eastAsia="ja-JP"/>
        </w:rPr>
        <w:t xml:space="preserve"> </w:t>
      </w:r>
      <w:r w:rsidRPr="00506EBE">
        <w:rPr>
          <w:rFonts w:eastAsia="Times New Roman"/>
          <w:vanish/>
          <w:color w:val="000000"/>
          <w:szCs w:val="20"/>
          <w:lang w:eastAsia="ja-JP"/>
        </w:rPr>
        <w:t>Studies</w:t>
      </w:r>
      <w:r w:rsidRPr="00506EBE">
        <w:rPr>
          <w:rFonts w:eastAsia="Times New Roman"/>
          <w:color w:val="000000"/>
          <w:szCs w:val="20"/>
          <w:lang w:eastAsia="ja-JP"/>
        </w:rPr>
        <w:t xml:space="preserve"> </w:t>
      </w:r>
      <w:r w:rsidRPr="00506EBE">
        <w:rPr>
          <w:rFonts w:eastAsia="Times New Roman"/>
          <w:vanish/>
          <w:color w:val="000000"/>
          <w:szCs w:val="20"/>
          <w:lang w:eastAsia="ja-JP"/>
        </w:rPr>
        <w:t>have</w:t>
      </w:r>
      <w:r w:rsidRPr="00506EBE">
        <w:rPr>
          <w:rFonts w:eastAsia="Times New Roman"/>
          <w:color w:val="000000"/>
          <w:szCs w:val="20"/>
          <w:lang w:eastAsia="ja-JP"/>
        </w:rPr>
        <w:t xml:space="preserve"> </w:t>
      </w:r>
      <w:r w:rsidRPr="00506EBE">
        <w:rPr>
          <w:rFonts w:eastAsia="Times New Roman"/>
          <w:vanish/>
          <w:color w:val="000000"/>
          <w:szCs w:val="20"/>
          <w:lang w:eastAsia="ja-JP"/>
        </w:rPr>
        <w:t>concluded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increased</w:t>
      </w:r>
      <w:r w:rsidRPr="00506EBE">
        <w:rPr>
          <w:rFonts w:eastAsia="Times New Roman"/>
          <w:color w:val="000000"/>
          <w:szCs w:val="20"/>
          <w:lang w:eastAsia="ja-JP"/>
        </w:rPr>
        <w:t xml:space="preserve"> </w:t>
      </w:r>
      <w:r w:rsidRPr="00506EBE">
        <w:rPr>
          <w:rFonts w:eastAsia="Times New Roman"/>
          <w:vanish/>
          <w:color w:val="000000"/>
          <w:szCs w:val="20"/>
          <w:lang w:eastAsia="ja-JP"/>
        </w:rPr>
        <w:t>participation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women</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politics</w:t>
      </w:r>
      <w:r w:rsidRPr="00506EBE">
        <w:rPr>
          <w:rFonts w:eastAsia="Times New Roman"/>
          <w:color w:val="000000"/>
          <w:szCs w:val="20"/>
          <w:lang w:eastAsia="ja-JP"/>
        </w:rPr>
        <w:t xml:space="preserve"> </w:t>
      </w:r>
      <w:r w:rsidRPr="00506EBE">
        <w:rPr>
          <w:rFonts w:eastAsia="Times New Roman"/>
          <w:vanish/>
          <w:color w:val="000000"/>
          <w:szCs w:val="20"/>
          <w:lang w:eastAsia="ja-JP"/>
        </w:rPr>
        <w:t>reduces</w:t>
      </w:r>
      <w:r w:rsidRPr="00506EBE">
        <w:rPr>
          <w:rFonts w:eastAsia="Times New Roman"/>
          <w:color w:val="000000"/>
          <w:szCs w:val="20"/>
          <w:lang w:eastAsia="ja-JP"/>
        </w:rPr>
        <w:t xml:space="preserve"> </w:t>
      </w:r>
      <w:r w:rsidRPr="00506EBE">
        <w:rPr>
          <w:rFonts w:eastAsia="Times New Roman"/>
          <w:vanish/>
          <w:color w:val="000000"/>
          <w:szCs w:val="20"/>
          <w:lang w:eastAsia="ja-JP"/>
        </w:rPr>
        <w:t>risk</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conflicts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wars.22</w:t>
      </w:r>
      <w:r w:rsidRPr="00506EBE">
        <w:rPr>
          <w:rFonts w:eastAsia="Times New Roman"/>
          <w:color w:val="000000"/>
          <w:szCs w:val="20"/>
          <w:lang w:eastAsia="ja-JP"/>
        </w:rPr>
        <w:t xml:space="preserve"> </w:t>
      </w:r>
      <w:r w:rsidRPr="00506EBE">
        <w:rPr>
          <w:rFonts w:eastAsia="Times New Roman"/>
          <w:vanish/>
          <w:color w:val="000000"/>
          <w:szCs w:val="20"/>
          <w:lang w:eastAsia="ja-JP"/>
        </w:rPr>
        <w:t>Peace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conflict.</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Democracies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far</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less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likely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than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autocracies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fight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wars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with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one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another</w:t>
      </w:r>
      <w:r w:rsidRPr="00506EBE">
        <w:rPr>
          <w:rFonts w:eastAsia="Times New Roman"/>
          <w:vanish/>
          <w:color w:val="000000"/>
          <w:szCs w:val="20"/>
          <w:lang w:eastAsia="ja-JP"/>
        </w:rPr>
        <w:t>.23</w:t>
      </w:r>
      <w:r w:rsidRPr="00506EBE">
        <w:rPr>
          <w:rFonts w:eastAsia="Times New Roman"/>
          <w:color w:val="000000"/>
          <w:szCs w:val="20"/>
          <w:lang w:eastAsia="ja-JP"/>
        </w:rPr>
        <w:t xml:space="preserve"> </w:t>
      </w:r>
      <w:r w:rsidRPr="00506EBE">
        <w:rPr>
          <w:rFonts w:eastAsia="Times New Roman"/>
          <w:vanish/>
          <w:color w:val="000000"/>
          <w:szCs w:val="20"/>
          <w:lang w:eastAsia="ja-JP"/>
        </w:rPr>
        <w:t>Popularly</w:t>
      </w:r>
      <w:r w:rsidRPr="00506EBE">
        <w:rPr>
          <w:rFonts w:eastAsia="Times New Roman"/>
          <w:color w:val="000000"/>
          <w:szCs w:val="20"/>
          <w:lang w:eastAsia="ja-JP"/>
        </w:rPr>
        <w:t xml:space="preserve"> </w:t>
      </w:r>
      <w:r w:rsidRPr="00506EBE">
        <w:rPr>
          <w:rFonts w:eastAsia="Times New Roman"/>
          <w:vanish/>
          <w:color w:val="000000"/>
          <w:szCs w:val="20"/>
          <w:lang w:eastAsia="ja-JP"/>
        </w:rPr>
        <w:t>known</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peace</w:t>
      </w:r>
      <w:r w:rsidRPr="00506EBE">
        <w:rPr>
          <w:rFonts w:eastAsia="Times New Roman"/>
          <w:color w:val="000000"/>
          <w:szCs w:val="20"/>
          <w:lang w:eastAsia="ja-JP"/>
        </w:rPr>
        <w:t xml:space="preserve"> </w:t>
      </w:r>
      <w:r w:rsidRPr="00506EBE">
        <w:rPr>
          <w:rFonts w:eastAsia="Times New Roman"/>
          <w:vanish/>
          <w:color w:val="000000"/>
          <w:szCs w:val="20"/>
          <w:lang w:eastAsia="ja-JP"/>
        </w:rPr>
        <w:t>theory,”</w:t>
      </w:r>
      <w:r w:rsidRPr="00506EBE">
        <w:rPr>
          <w:rFonts w:eastAsia="Times New Roman"/>
          <w:color w:val="000000"/>
          <w:szCs w:val="20"/>
          <w:lang w:eastAsia="ja-JP"/>
        </w:rPr>
        <w:t xml:space="preserve"> </w:t>
      </w:r>
      <w:r w:rsidRPr="00506EBE">
        <w:rPr>
          <w:rFonts w:eastAsia="Times New Roman"/>
          <w:vanish/>
          <w:color w:val="000000"/>
          <w:szCs w:val="20"/>
          <w:lang w:eastAsia="ja-JP"/>
        </w:rPr>
        <w:t>or</w:t>
      </w:r>
      <w:r w:rsidRPr="00506EBE">
        <w:rPr>
          <w:rFonts w:eastAsia="Times New Roman"/>
          <w:color w:val="000000"/>
          <w:szCs w:val="20"/>
          <w:lang w:eastAsia="ja-JP"/>
        </w:rPr>
        <w:t xml:space="preserve"> </w:t>
      </w:r>
      <w:r w:rsidRPr="00506EBE">
        <w:rPr>
          <w:rFonts w:eastAsia="Times New Roman"/>
          <w:vanish/>
          <w:color w:val="000000"/>
          <w:szCs w:val="20"/>
          <w:lang w:eastAsia="ja-JP"/>
        </w:rPr>
        <w:t>dubbed</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V-Dem</w:t>
      </w:r>
      <w:r w:rsidRPr="00506EBE">
        <w:rPr>
          <w:rFonts w:eastAsia="Times New Roman"/>
          <w:color w:val="000000"/>
          <w:szCs w:val="20"/>
          <w:lang w:eastAsia="ja-JP"/>
        </w:rPr>
        <w:t xml:space="preserve"> </w:t>
      </w:r>
      <w:r w:rsidRPr="00506EBE">
        <w:rPr>
          <w:rFonts w:eastAsia="Times New Roman"/>
          <w:vanish/>
          <w:color w:val="000000"/>
          <w:szCs w:val="20"/>
          <w:lang w:eastAsia="ja-JP"/>
        </w:rPr>
        <w:t>Institute</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peace</w:t>
      </w:r>
      <w:r w:rsidRPr="00506EBE">
        <w:rPr>
          <w:rFonts w:eastAsia="Times New Roman"/>
          <w:color w:val="000000"/>
          <w:szCs w:val="20"/>
          <w:lang w:eastAsia="ja-JP"/>
        </w:rPr>
        <w:t xml:space="preserve"> </w:t>
      </w:r>
      <w:r w:rsidRPr="00506EBE">
        <w:rPr>
          <w:rFonts w:eastAsia="Times New Roman"/>
          <w:vanish/>
          <w:color w:val="000000"/>
          <w:szCs w:val="20"/>
          <w:lang w:eastAsia="ja-JP"/>
        </w:rPr>
        <w:t>axiom,”</w:t>
      </w:r>
      <w:r w:rsidRPr="00506EBE">
        <w:rPr>
          <w:rFonts w:eastAsia="Times New Roman"/>
          <w:color w:val="000000"/>
          <w:szCs w:val="20"/>
          <w:lang w:eastAsia="ja-JP"/>
        </w:rPr>
        <w:t xml:space="preserve"> </w:t>
      </w:r>
      <w:r w:rsidRPr="00506EBE">
        <w:rPr>
          <w:rFonts w:eastAsia="Times New Roman"/>
          <w:vanish/>
          <w:color w:val="000000"/>
          <w:szCs w:val="20"/>
          <w:lang w:eastAsia="ja-JP"/>
        </w:rPr>
        <w:t>this</w:t>
      </w:r>
      <w:r w:rsidRPr="00506EBE">
        <w:rPr>
          <w:rFonts w:eastAsia="Times New Roman"/>
          <w:color w:val="000000"/>
          <w:szCs w:val="20"/>
          <w:lang w:eastAsia="ja-JP"/>
        </w:rPr>
        <w:t xml:space="preserve"> </w:t>
      </w:r>
      <w:r w:rsidRPr="00506EBE">
        <w:rPr>
          <w:rFonts w:eastAsia="Times New Roman"/>
          <w:vanish/>
          <w:color w:val="000000"/>
          <w:szCs w:val="20"/>
          <w:lang w:eastAsia="ja-JP"/>
        </w:rPr>
        <w:t>theory</w:t>
      </w:r>
      <w:r w:rsidRPr="00506EBE">
        <w:rPr>
          <w:rFonts w:eastAsia="Times New Roman"/>
          <w:color w:val="000000"/>
          <w:szCs w:val="20"/>
          <w:lang w:eastAsia="ja-JP"/>
        </w:rPr>
        <w:t xml:space="preserve"> </w:t>
      </w:r>
      <w:r w:rsidRPr="00506EBE">
        <w:rPr>
          <w:rFonts w:eastAsia="Times New Roman"/>
          <w:vanish/>
          <w:color w:val="000000"/>
          <w:szCs w:val="20"/>
          <w:lang w:eastAsia="ja-JP"/>
        </w:rPr>
        <w:t>roots</w:t>
      </w:r>
      <w:r w:rsidRPr="00506EBE">
        <w:rPr>
          <w:rFonts w:eastAsia="Times New Roman"/>
          <w:color w:val="000000"/>
          <w:szCs w:val="20"/>
          <w:lang w:eastAsia="ja-JP"/>
        </w:rPr>
        <w:t xml:space="preserve"> </w:t>
      </w:r>
      <w:r w:rsidRPr="00506EBE">
        <w:rPr>
          <w:rFonts w:eastAsia="Times New Roman"/>
          <w:vanish/>
          <w:color w:val="000000"/>
          <w:szCs w:val="20"/>
          <w:lang w:eastAsia="ja-JP"/>
        </w:rPr>
        <w:t>itself</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evidence</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spread</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reduces</w:t>
      </w:r>
      <w:r w:rsidRPr="00506EBE">
        <w:rPr>
          <w:rFonts w:eastAsia="Times New Roman"/>
          <w:color w:val="000000"/>
          <w:szCs w:val="20"/>
          <w:lang w:eastAsia="ja-JP"/>
        </w:rPr>
        <w:t xml:space="preserve"> </w:t>
      </w:r>
      <w:r w:rsidRPr="00506EBE">
        <w:rPr>
          <w:rFonts w:eastAsia="Times New Roman"/>
          <w:vanish/>
          <w:color w:val="000000"/>
          <w:szCs w:val="20"/>
          <w:lang w:eastAsia="ja-JP"/>
        </w:rPr>
        <w:t>armed</w:t>
      </w:r>
      <w:r w:rsidRPr="00506EBE">
        <w:rPr>
          <w:rFonts w:eastAsia="Times New Roman"/>
          <w:color w:val="000000"/>
          <w:szCs w:val="20"/>
          <w:lang w:eastAsia="ja-JP"/>
        </w:rPr>
        <w:t xml:space="preserve"> </w:t>
      </w:r>
      <w:r w:rsidRPr="00506EBE">
        <w:rPr>
          <w:rFonts w:eastAsia="Times New Roman"/>
          <w:vanish/>
          <w:color w:val="000000"/>
          <w:szCs w:val="20"/>
          <w:lang w:eastAsia="ja-JP"/>
        </w:rPr>
        <w:t>disputes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wars.24</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Democracies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also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less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prone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civil</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war</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and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domestic</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volatility</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part</w:t>
      </w:r>
      <w:r w:rsidRPr="00506EBE">
        <w:rPr>
          <w:rFonts w:eastAsia="Times New Roman"/>
          <w:color w:val="000000"/>
          <w:szCs w:val="20"/>
          <w:lang w:eastAsia="ja-JP"/>
        </w:rPr>
        <w:t xml:space="preserve"> </w:t>
      </w:r>
      <w:r w:rsidRPr="00506EBE">
        <w:rPr>
          <w:rFonts w:eastAsia="Times New Roman"/>
          <w:vanish/>
          <w:color w:val="000000"/>
          <w:szCs w:val="20"/>
          <w:lang w:eastAsia="ja-JP"/>
        </w:rPr>
        <w:t>because</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they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channel</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dissent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through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nonviolent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means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and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respect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rule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of</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law</w:t>
      </w:r>
      <w:r w:rsidRPr="00506EBE">
        <w:rPr>
          <w:rFonts w:eastAsia="Times New Roman"/>
          <w:vanish/>
          <w:color w:val="000000"/>
          <w:szCs w:val="20"/>
          <w:lang w:eastAsia="ja-JP"/>
        </w:rPr>
        <w:t>.25</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goods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services.</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governments</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effective</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giving</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access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goods.</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example,</w:t>
      </w:r>
      <w:r w:rsidRPr="00506EBE">
        <w:rPr>
          <w:rFonts w:eastAsia="Times New Roman"/>
          <w:color w:val="000000"/>
          <w:szCs w:val="20"/>
          <w:lang w:eastAsia="ja-JP"/>
        </w:rPr>
        <w:t xml:space="preserve"> </w:t>
      </w:r>
      <w:r w:rsidRPr="00506EBE">
        <w:rPr>
          <w:rFonts w:eastAsia="Times New Roman"/>
          <w:b/>
          <w:bCs/>
          <w:vanish/>
          <w:color w:val="000000"/>
          <w:szCs w:val="20"/>
          <w:u w:val="single"/>
          <w:lang w:eastAsia="ja-JP"/>
        </w:rPr>
        <w:t>democracies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“provide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23%</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safe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water</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access,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35%</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immunization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young</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children,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and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up</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40%</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more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electricity</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access,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than</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autocracies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while</w:t>
      </w:r>
      <w:r w:rsidRPr="00506EBE">
        <w:rPr>
          <w:rFonts w:eastAsia="Times New Roman"/>
          <w:color w:val="000000"/>
          <w:szCs w:val="20"/>
          <w:lang w:eastAsia="ja-JP"/>
        </w:rPr>
        <w:t xml:space="preserve"> </w:t>
      </w:r>
      <w:r w:rsidRPr="00506EBE">
        <w:rPr>
          <w:rFonts w:eastAsia="Times New Roman"/>
          <w:vanish/>
          <w:color w:val="000000"/>
          <w:szCs w:val="20"/>
          <w:lang w:eastAsia="ja-JP"/>
        </w:rPr>
        <w:t>also</w:t>
      </w:r>
      <w:r w:rsidRPr="00506EBE">
        <w:rPr>
          <w:rFonts w:eastAsia="Times New Roman"/>
          <w:color w:val="000000"/>
          <w:szCs w:val="20"/>
          <w:lang w:eastAsia="ja-JP"/>
        </w:rPr>
        <w:t xml:space="preserve"> </w:t>
      </w:r>
      <w:r w:rsidRPr="00506EBE">
        <w:rPr>
          <w:rFonts w:eastAsia="Times New Roman"/>
          <w:vanish/>
          <w:color w:val="000000"/>
          <w:szCs w:val="20"/>
          <w:lang w:eastAsia="ja-JP"/>
        </w:rPr>
        <w:t>providing</w:t>
      </w:r>
      <w:r w:rsidRPr="00506EBE">
        <w:rPr>
          <w:rFonts w:eastAsia="Times New Roman"/>
          <w:color w:val="000000"/>
          <w:szCs w:val="20"/>
          <w:lang w:eastAsia="ja-JP"/>
        </w:rPr>
        <w:t xml:space="preserve"> </w:t>
      </w:r>
      <w:r w:rsidRPr="00506EBE">
        <w:rPr>
          <w:rFonts w:eastAsia="Times New Roman"/>
          <w:vanish/>
          <w:color w:val="000000"/>
          <w:szCs w:val="20"/>
          <w:lang w:eastAsia="ja-JP"/>
        </w:rPr>
        <w:t>much</w:t>
      </w:r>
      <w:r w:rsidRPr="00506EBE">
        <w:rPr>
          <w:rFonts w:eastAsia="Times New Roman"/>
          <w:color w:val="000000"/>
          <w:szCs w:val="20"/>
          <w:lang w:eastAsia="ja-JP"/>
        </w:rPr>
        <w:t xml:space="preserve"> </w:t>
      </w:r>
      <w:r w:rsidRPr="00506EBE">
        <w:rPr>
          <w:rFonts w:eastAsia="Times New Roman"/>
          <w:vanish/>
          <w:color w:val="000000"/>
          <w:szCs w:val="20"/>
          <w:lang w:eastAsia="ja-JP"/>
        </w:rPr>
        <w:t>higher</w:t>
      </w:r>
      <w:r w:rsidRPr="00506EBE">
        <w:rPr>
          <w:rFonts w:eastAsia="Times New Roman"/>
          <w:color w:val="000000"/>
          <w:szCs w:val="20"/>
          <w:lang w:eastAsia="ja-JP"/>
        </w:rPr>
        <w:t xml:space="preserve"> </w:t>
      </w:r>
      <w:r w:rsidRPr="00506EBE">
        <w:rPr>
          <w:rFonts w:eastAsia="Times New Roman"/>
          <w:vanish/>
          <w:color w:val="000000"/>
          <w:szCs w:val="20"/>
          <w:lang w:eastAsia="ja-JP"/>
        </w:rPr>
        <w:t>rates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high-speed</w:t>
      </w:r>
      <w:r w:rsidRPr="00506EBE">
        <w:rPr>
          <w:rFonts w:eastAsia="Times New Roman"/>
          <w:color w:val="000000"/>
          <w:szCs w:val="20"/>
          <w:lang w:eastAsia="ja-JP"/>
        </w:rPr>
        <w:t xml:space="preserve"> </w:t>
      </w:r>
      <w:r w:rsidRPr="00506EBE">
        <w:rPr>
          <w:rFonts w:eastAsia="Times New Roman"/>
          <w:vanish/>
          <w:color w:val="000000"/>
          <w:szCs w:val="20"/>
          <w:lang w:eastAsia="ja-JP"/>
        </w:rPr>
        <w:t>internet</w:t>
      </w:r>
      <w:r w:rsidRPr="00506EBE">
        <w:rPr>
          <w:rFonts w:eastAsia="Times New Roman"/>
          <w:color w:val="000000"/>
          <w:szCs w:val="20"/>
          <w:lang w:eastAsia="ja-JP"/>
        </w:rPr>
        <w:t xml:space="preserve"> </w:t>
      </w:r>
      <w:r w:rsidRPr="00506EBE">
        <w:rPr>
          <w:rFonts w:eastAsia="Times New Roman"/>
          <w:vanish/>
          <w:color w:val="000000"/>
          <w:szCs w:val="20"/>
          <w:lang w:eastAsia="ja-JP"/>
        </w:rPr>
        <w:t>connection.26</w:t>
      </w:r>
      <w:r w:rsidRPr="00506EBE">
        <w:rPr>
          <w:rFonts w:eastAsia="Times New Roman"/>
          <w:color w:val="000000"/>
          <w:szCs w:val="20"/>
          <w:lang w:eastAsia="ja-JP"/>
        </w:rPr>
        <w:t xml:space="preserve"> </w:t>
      </w:r>
      <w:r w:rsidRPr="00506EBE">
        <w:rPr>
          <w:rFonts w:eastAsia="Times New Roman"/>
          <w:vanish/>
          <w:color w:val="000000"/>
          <w:szCs w:val="20"/>
          <w:lang w:eastAsia="ja-JP"/>
        </w:rPr>
        <w:t>Another</w:t>
      </w:r>
      <w:r w:rsidRPr="00506EBE">
        <w:rPr>
          <w:rFonts w:eastAsia="Times New Roman"/>
          <w:color w:val="000000"/>
          <w:szCs w:val="20"/>
          <w:lang w:eastAsia="ja-JP"/>
        </w:rPr>
        <w:t xml:space="preserve"> </w:t>
      </w:r>
      <w:r w:rsidRPr="00506EBE">
        <w:rPr>
          <w:rFonts w:eastAsia="Times New Roman"/>
          <w:vanish/>
          <w:color w:val="000000"/>
          <w:szCs w:val="20"/>
          <w:lang w:eastAsia="ja-JP"/>
        </w:rPr>
        <w:t>study</w:t>
      </w:r>
      <w:r w:rsidRPr="00506EBE">
        <w:rPr>
          <w:rFonts w:eastAsia="Times New Roman"/>
          <w:color w:val="000000"/>
          <w:szCs w:val="20"/>
          <w:lang w:eastAsia="ja-JP"/>
        </w:rPr>
        <w:t xml:space="preserve"> </w:t>
      </w:r>
      <w:r w:rsidRPr="00506EBE">
        <w:rPr>
          <w:rFonts w:eastAsia="Times New Roman"/>
          <w:vanish/>
          <w:color w:val="000000"/>
          <w:szCs w:val="20"/>
          <w:lang w:eastAsia="ja-JP"/>
        </w:rPr>
        <w:t>found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electoral</w:t>
      </w:r>
      <w:r w:rsidRPr="00506EBE">
        <w:rPr>
          <w:rFonts w:eastAsia="Times New Roman"/>
          <w:color w:val="000000"/>
          <w:szCs w:val="20"/>
          <w:lang w:eastAsia="ja-JP"/>
        </w:rPr>
        <w:t xml:space="preserve"> </w:t>
      </w:r>
      <w:r w:rsidRPr="00506EBE">
        <w:rPr>
          <w:rFonts w:eastAsia="Times New Roman"/>
          <w:vanish/>
          <w:color w:val="000000"/>
          <w:szCs w:val="20"/>
          <w:lang w:eastAsia="ja-JP"/>
        </w:rPr>
        <w:t>competition</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anti-corruption</w:t>
      </w:r>
      <w:r w:rsidRPr="00506EBE">
        <w:rPr>
          <w:rFonts w:eastAsia="Times New Roman"/>
          <w:color w:val="000000"/>
          <w:szCs w:val="20"/>
          <w:lang w:eastAsia="ja-JP"/>
        </w:rPr>
        <w:t xml:space="preserve"> </w:t>
      </w:r>
      <w:r w:rsidRPr="00506EBE">
        <w:rPr>
          <w:rFonts w:eastAsia="Times New Roman"/>
          <w:vanish/>
          <w:color w:val="000000"/>
          <w:szCs w:val="20"/>
          <w:lang w:eastAsia="ja-JP"/>
        </w:rPr>
        <w:t>measures</w:t>
      </w:r>
      <w:r w:rsidRPr="00506EBE">
        <w:rPr>
          <w:rFonts w:eastAsia="Times New Roman"/>
          <w:color w:val="000000"/>
          <w:szCs w:val="20"/>
          <w:lang w:eastAsia="ja-JP"/>
        </w:rPr>
        <w:t xml:space="preserve"> </w:t>
      </w:r>
      <w:r w:rsidRPr="00506EBE">
        <w:rPr>
          <w:rFonts w:eastAsia="Times New Roman"/>
          <w:vanish/>
          <w:color w:val="000000"/>
          <w:szCs w:val="20"/>
          <w:lang w:eastAsia="ja-JP"/>
        </w:rPr>
        <w:t>go</w:t>
      </w:r>
      <w:r w:rsidRPr="00506EBE">
        <w:rPr>
          <w:rFonts w:eastAsia="Times New Roman"/>
          <w:color w:val="000000"/>
          <w:szCs w:val="20"/>
          <w:lang w:eastAsia="ja-JP"/>
        </w:rPr>
        <w:t xml:space="preserve"> </w:t>
      </w:r>
      <w:r w:rsidRPr="00506EBE">
        <w:rPr>
          <w:rFonts w:eastAsia="Times New Roman"/>
          <w:vanish/>
          <w:color w:val="000000"/>
          <w:szCs w:val="20"/>
          <w:lang w:eastAsia="ja-JP"/>
        </w:rPr>
        <w:t>hand-in-hand</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improved</w:t>
      </w:r>
      <w:r w:rsidRPr="00506EBE">
        <w:rPr>
          <w:rFonts w:eastAsia="Times New Roman"/>
          <w:color w:val="000000"/>
          <w:szCs w:val="20"/>
          <w:lang w:eastAsia="ja-JP"/>
        </w:rPr>
        <w:t xml:space="preserve"> </w:t>
      </w:r>
      <w:r w:rsidRPr="00506EBE">
        <w:rPr>
          <w:rFonts w:eastAsia="Times New Roman"/>
          <w:vanish/>
          <w:color w:val="000000"/>
          <w:szCs w:val="20"/>
          <w:lang w:eastAsia="ja-JP"/>
        </w:rPr>
        <w:t>social</w:t>
      </w:r>
      <w:r w:rsidRPr="00506EBE">
        <w:rPr>
          <w:rFonts w:eastAsia="Times New Roman"/>
          <w:color w:val="000000"/>
          <w:szCs w:val="20"/>
          <w:lang w:eastAsia="ja-JP"/>
        </w:rPr>
        <w:t xml:space="preserve"> </w:t>
      </w:r>
      <w:r w:rsidRPr="00506EBE">
        <w:rPr>
          <w:rFonts w:eastAsia="Times New Roman"/>
          <w:vanish/>
          <w:color w:val="000000"/>
          <w:szCs w:val="20"/>
          <w:lang w:eastAsia="ja-JP"/>
        </w:rPr>
        <w:t>outcomes</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reducing</w:t>
      </w:r>
      <w:r w:rsidRPr="00506EBE">
        <w:rPr>
          <w:rFonts w:eastAsia="Times New Roman"/>
          <w:color w:val="000000"/>
          <w:szCs w:val="20"/>
          <w:lang w:eastAsia="ja-JP"/>
        </w:rPr>
        <w:t xml:space="preserve"> </w:t>
      </w:r>
      <w:r w:rsidRPr="00506EBE">
        <w:rPr>
          <w:rFonts w:eastAsia="Times New Roman"/>
          <w:vanish/>
          <w:color w:val="000000"/>
          <w:szCs w:val="20"/>
          <w:lang w:eastAsia="ja-JP"/>
        </w:rPr>
        <w:t>biases</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service</w:t>
      </w:r>
      <w:r w:rsidRPr="00506EBE">
        <w:rPr>
          <w:rFonts w:eastAsia="Times New Roman"/>
          <w:color w:val="000000"/>
          <w:szCs w:val="20"/>
          <w:lang w:eastAsia="ja-JP"/>
        </w:rPr>
        <w:t xml:space="preserve"> </w:t>
      </w:r>
      <w:r w:rsidRPr="00506EBE">
        <w:rPr>
          <w:rFonts w:eastAsia="Times New Roman"/>
          <w:vanish/>
          <w:color w:val="000000"/>
          <w:szCs w:val="20"/>
          <w:lang w:eastAsia="ja-JP"/>
        </w:rPr>
        <w:t>delivery.”27</w:t>
      </w:r>
      <w:r w:rsidRPr="00506EBE">
        <w:rPr>
          <w:rFonts w:eastAsia="Times New Roman"/>
          <w:color w:val="000000"/>
          <w:szCs w:val="20"/>
          <w:lang w:eastAsia="ja-JP"/>
        </w:rPr>
        <w:t xml:space="preserve"> </w:t>
      </w:r>
      <w:r w:rsidRPr="00506EBE">
        <w:rPr>
          <w:rFonts w:eastAsia="Times New Roman"/>
          <w:vanish/>
          <w:color w:val="000000"/>
          <w:szCs w:val="20"/>
          <w:lang w:eastAsia="ja-JP"/>
        </w:rPr>
        <w:t>Social</w:t>
      </w:r>
      <w:r w:rsidRPr="00506EBE">
        <w:rPr>
          <w:rFonts w:eastAsia="Times New Roman"/>
          <w:color w:val="000000"/>
          <w:szCs w:val="20"/>
          <w:lang w:eastAsia="ja-JP"/>
        </w:rPr>
        <w:t xml:space="preserve"> </w:t>
      </w:r>
      <w:r w:rsidRPr="00506EBE">
        <w:rPr>
          <w:rFonts w:eastAsia="Times New Roman"/>
          <w:vanish/>
          <w:color w:val="000000"/>
          <w:szCs w:val="20"/>
          <w:lang w:eastAsia="ja-JP"/>
        </w:rPr>
        <w:t>welfare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human</w:t>
      </w:r>
      <w:r w:rsidRPr="00506EBE">
        <w:rPr>
          <w:rFonts w:eastAsia="Times New Roman"/>
          <w:color w:val="000000"/>
          <w:szCs w:val="20"/>
          <w:lang w:eastAsia="ja-JP"/>
        </w:rPr>
        <w:t xml:space="preserve"> </w:t>
      </w:r>
      <w:r w:rsidRPr="00506EBE">
        <w:rPr>
          <w:rFonts w:eastAsia="Times New Roman"/>
          <w:vanish/>
          <w:color w:val="000000"/>
          <w:szCs w:val="20"/>
          <w:lang w:eastAsia="ja-JP"/>
        </w:rPr>
        <w:t>rights.</w:t>
      </w:r>
      <w:r w:rsidRPr="00506EBE">
        <w:rPr>
          <w:rFonts w:eastAsia="Times New Roman"/>
          <w:color w:val="000000"/>
          <w:szCs w:val="20"/>
          <w:lang w:eastAsia="ja-JP"/>
        </w:rPr>
        <w:t xml:space="preserve"> </w:t>
      </w:r>
      <w:r w:rsidRPr="00506EBE">
        <w:rPr>
          <w:rFonts w:eastAsia="Times New Roman"/>
          <w:vanish/>
          <w:color w:val="000000"/>
          <w:szCs w:val="20"/>
          <w:lang w:eastAsia="ja-JP"/>
        </w:rPr>
        <w:t>Democracies</w:t>
      </w:r>
      <w:r w:rsidRPr="00506EBE">
        <w:rPr>
          <w:rFonts w:eastAsia="Times New Roman"/>
          <w:color w:val="000000"/>
          <w:szCs w:val="20"/>
          <w:lang w:eastAsia="ja-JP"/>
        </w:rPr>
        <w:t xml:space="preserve"> </w:t>
      </w:r>
      <w:r w:rsidRPr="00506EBE">
        <w:rPr>
          <w:rFonts w:eastAsia="Times New Roman"/>
          <w:vanish/>
          <w:color w:val="000000"/>
          <w:szCs w:val="20"/>
          <w:lang w:eastAsia="ja-JP"/>
        </w:rPr>
        <w:t>enhance</w:t>
      </w:r>
      <w:r w:rsidRPr="00506EBE">
        <w:rPr>
          <w:rFonts w:eastAsia="Times New Roman"/>
          <w:color w:val="000000"/>
          <w:szCs w:val="20"/>
          <w:lang w:eastAsia="ja-JP"/>
        </w:rPr>
        <w:t xml:space="preserve"> </w:t>
      </w:r>
      <w:r w:rsidRPr="00506EBE">
        <w:rPr>
          <w:rFonts w:eastAsia="Times New Roman"/>
          <w:vanish/>
          <w:color w:val="000000"/>
          <w:szCs w:val="20"/>
          <w:lang w:eastAsia="ja-JP"/>
        </w:rPr>
        <w:t>social</w:t>
      </w:r>
      <w:r w:rsidRPr="00506EBE">
        <w:rPr>
          <w:rFonts w:eastAsia="Times New Roman"/>
          <w:color w:val="000000"/>
          <w:szCs w:val="20"/>
          <w:lang w:eastAsia="ja-JP"/>
        </w:rPr>
        <w:t xml:space="preserve"> </w:t>
      </w:r>
      <w:r w:rsidRPr="00506EBE">
        <w:rPr>
          <w:rFonts w:eastAsia="Times New Roman"/>
          <w:vanish/>
          <w:color w:val="000000"/>
          <w:szCs w:val="20"/>
          <w:lang w:eastAsia="ja-JP"/>
        </w:rPr>
        <w:t>welfare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protect</w:t>
      </w:r>
      <w:r w:rsidRPr="00506EBE">
        <w:rPr>
          <w:rFonts w:eastAsia="Times New Roman"/>
          <w:color w:val="000000"/>
          <w:szCs w:val="20"/>
          <w:lang w:eastAsia="ja-JP"/>
        </w:rPr>
        <w:t xml:space="preserve"> </w:t>
      </w:r>
      <w:r w:rsidRPr="00506EBE">
        <w:rPr>
          <w:rFonts w:eastAsia="Times New Roman"/>
          <w:vanish/>
          <w:color w:val="000000"/>
          <w:szCs w:val="20"/>
          <w:lang w:eastAsia="ja-JP"/>
        </w:rPr>
        <w:t>fundamental</w:t>
      </w:r>
      <w:r w:rsidRPr="00506EBE">
        <w:rPr>
          <w:rFonts w:eastAsia="Times New Roman"/>
          <w:color w:val="000000"/>
          <w:szCs w:val="20"/>
          <w:lang w:eastAsia="ja-JP"/>
        </w:rPr>
        <w:t xml:space="preserve"> </w:t>
      </w:r>
      <w:r w:rsidRPr="00506EBE">
        <w:rPr>
          <w:rFonts w:eastAsia="Times New Roman"/>
          <w:vanish/>
          <w:color w:val="000000"/>
          <w:szCs w:val="20"/>
          <w:lang w:eastAsia="ja-JP"/>
        </w:rPr>
        <w:t>human</w:t>
      </w:r>
      <w:r w:rsidRPr="00506EBE">
        <w:rPr>
          <w:rFonts w:eastAsia="Times New Roman"/>
          <w:color w:val="000000"/>
          <w:szCs w:val="20"/>
          <w:lang w:eastAsia="ja-JP"/>
        </w:rPr>
        <w:t xml:space="preserve"> </w:t>
      </w:r>
      <w:r w:rsidRPr="00506EBE">
        <w:rPr>
          <w:rFonts w:eastAsia="Times New Roman"/>
          <w:vanish/>
          <w:color w:val="000000"/>
          <w:szCs w:val="20"/>
          <w:lang w:eastAsia="ja-JP"/>
        </w:rPr>
        <w:t>rights,</w:t>
      </w:r>
      <w:r w:rsidRPr="00506EBE">
        <w:rPr>
          <w:rFonts w:eastAsia="Times New Roman"/>
          <w:color w:val="000000"/>
          <w:szCs w:val="20"/>
          <w:lang w:eastAsia="ja-JP"/>
        </w:rPr>
        <w:t xml:space="preserve"> </w:t>
      </w:r>
      <w:r w:rsidRPr="00506EBE">
        <w:rPr>
          <w:rFonts w:eastAsia="Times New Roman"/>
          <w:vanish/>
          <w:color w:val="000000"/>
          <w:szCs w:val="20"/>
          <w:lang w:eastAsia="ja-JP"/>
        </w:rPr>
        <w:t>contrasted</w:t>
      </w:r>
      <w:r w:rsidRPr="00506EBE">
        <w:rPr>
          <w:rFonts w:eastAsia="Times New Roman"/>
          <w:color w:val="000000"/>
          <w:szCs w:val="20"/>
          <w:lang w:eastAsia="ja-JP"/>
        </w:rPr>
        <w:t xml:space="preserve"> </w:t>
      </w:r>
      <w:r w:rsidRPr="00506EBE">
        <w:rPr>
          <w:rFonts w:eastAsia="Times New Roman"/>
          <w:vanish/>
          <w:color w:val="000000"/>
          <w:szCs w:val="20"/>
          <w:lang w:eastAsia="ja-JP"/>
        </w:rPr>
        <w:t>with</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broad</w:t>
      </w:r>
      <w:r w:rsidRPr="00506EBE">
        <w:rPr>
          <w:rFonts w:eastAsia="Times New Roman"/>
          <w:color w:val="000000"/>
          <w:szCs w:val="20"/>
          <w:lang w:eastAsia="ja-JP"/>
        </w:rPr>
        <w:t xml:space="preserve"> </w:t>
      </w:r>
      <w:r w:rsidRPr="00506EBE">
        <w:rPr>
          <w:rFonts w:eastAsia="Times New Roman"/>
          <w:vanish/>
          <w:color w:val="000000"/>
          <w:szCs w:val="20"/>
          <w:lang w:eastAsia="ja-JP"/>
        </w:rPr>
        <w:t>range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freedoms</w:t>
      </w:r>
      <w:r w:rsidRPr="00506EBE">
        <w:rPr>
          <w:rFonts w:eastAsia="Times New Roman"/>
          <w:color w:val="000000"/>
          <w:szCs w:val="20"/>
          <w:lang w:eastAsia="ja-JP"/>
        </w:rPr>
        <w:t xml:space="preserve"> </w:t>
      </w:r>
      <w:r w:rsidRPr="00506EBE">
        <w:rPr>
          <w:rFonts w:eastAsia="Times New Roman"/>
          <w:vanish/>
          <w:color w:val="000000"/>
          <w:szCs w:val="20"/>
          <w:lang w:eastAsia="ja-JP"/>
        </w:rPr>
        <w:t>not</w:t>
      </w:r>
      <w:r w:rsidRPr="00506EBE">
        <w:rPr>
          <w:rFonts w:eastAsia="Times New Roman"/>
          <w:color w:val="000000"/>
          <w:szCs w:val="20"/>
          <w:lang w:eastAsia="ja-JP"/>
        </w:rPr>
        <w:t xml:space="preserve"> </w:t>
      </w:r>
      <w:r w:rsidRPr="00506EBE">
        <w:rPr>
          <w:rFonts w:eastAsia="Times New Roman"/>
          <w:vanish/>
          <w:color w:val="000000"/>
          <w:szCs w:val="20"/>
          <w:lang w:eastAsia="ja-JP"/>
        </w:rPr>
        <w:t>traditionally</w:t>
      </w:r>
      <w:r w:rsidRPr="00506EBE">
        <w:rPr>
          <w:rFonts w:eastAsia="Times New Roman"/>
          <w:color w:val="000000"/>
          <w:szCs w:val="20"/>
          <w:lang w:eastAsia="ja-JP"/>
        </w:rPr>
        <w:t xml:space="preserve"> </w:t>
      </w:r>
      <w:r w:rsidRPr="00506EBE">
        <w:rPr>
          <w:rFonts w:eastAsia="Times New Roman"/>
          <w:vanish/>
          <w:color w:val="000000"/>
          <w:szCs w:val="20"/>
          <w:lang w:eastAsia="ja-JP"/>
        </w:rPr>
        <w:t>enjoyed</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autocracies.28</w:t>
      </w:r>
      <w:r w:rsidRPr="00506EBE">
        <w:rPr>
          <w:rFonts w:eastAsia="Times New Roman"/>
          <w:color w:val="000000"/>
          <w:szCs w:val="20"/>
          <w:lang w:eastAsia="ja-JP"/>
        </w:rPr>
        <w:t xml:space="preserve"> </w:t>
      </w:r>
      <w:r w:rsidRPr="00506EBE">
        <w:rPr>
          <w:rFonts w:eastAsia="Times New Roman"/>
          <w:vanish/>
          <w:color w:val="000000"/>
          <w:szCs w:val="20"/>
          <w:lang w:eastAsia="ja-JP"/>
        </w:rPr>
        <w:t>Based</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in-depth</w:t>
      </w:r>
      <w:r w:rsidRPr="00506EBE">
        <w:rPr>
          <w:rFonts w:eastAsia="Times New Roman"/>
          <w:color w:val="000000"/>
          <w:szCs w:val="20"/>
          <w:lang w:eastAsia="ja-JP"/>
        </w:rPr>
        <w:t xml:space="preserve"> </w:t>
      </w:r>
      <w:r w:rsidRPr="00506EBE">
        <w:rPr>
          <w:rFonts w:eastAsia="Times New Roman"/>
          <w:vanish/>
          <w:color w:val="000000"/>
          <w:szCs w:val="20"/>
          <w:lang w:eastAsia="ja-JP"/>
        </w:rPr>
        <w:t>research,</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report</w:t>
      </w:r>
      <w:r w:rsidRPr="00506EBE">
        <w:rPr>
          <w:rFonts w:eastAsia="Times New Roman"/>
          <w:color w:val="000000"/>
          <w:szCs w:val="20"/>
          <w:lang w:eastAsia="ja-JP"/>
        </w:rPr>
        <w:t xml:space="preserve"> </w:t>
      </w:r>
      <w:r w:rsidRPr="00506EBE">
        <w:rPr>
          <w:rFonts w:eastAsia="Times New Roman"/>
          <w:vanish/>
          <w:color w:val="000000"/>
          <w:szCs w:val="20"/>
          <w:lang w:eastAsia="ja-JP"/>
        </w:rPr>
        <w:t>concluded</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“[t]ransitioning</w:t>
      </w:r>
      <w:r w:rsidRPr="00506EBE">
        <w:rPr>
          <w:rFonts w:eastAsia="Times New Roman"/>
          <w:color w:val="000000"/>
          <w:szCs w:val="20"/>
          <w:lang w:eastAsia="ja-JP"/>
        </w:rPr>
        <w:t xml:space="preserve"> </w:t>
      </w:r>
      <w:r w:rsidRPr="00506EBE">
        <w:rPr>
          <w:rFonts w:eastAsia="Times New Roman"/>
          <w:vanish/>
          <w:color w:val="000000"/>
          <w:szCs w:val="20"/>
          <w:lang w:eastAsia="ja-JP"/>
        </w:rPr>
        <w:t>from</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closed</w:t>
      </w:r>
      <w:r w:rsidRPr="00506EBE">
        <w:rPr>
          <w:rFonts w:eastAsia="Times New Roman"/>
          <w:color w:val="000000"/>
          <w:szCs w:val="20"/>
          <w:lang w:eastAsia="ja-JP"/>
        </w:rPr>
        <w:t xml:space="preserve"> </w:t>
      </w:r>
      <w:r w:rsidRPr="00506EBE">
        <w:rPr>
          <w:rFonts w:eastAsia="Times New Roman"/>
          <w:vanish/>
          <w:color w:val="000000"/>
          <w:szCs w:val="20"/>
          <w:lang w:eastAsia="ja-JP"/>
        </w:rPr>
        <w:t>dictatorship</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full</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leads</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average</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more</w:t>
      </w:r>
      <w:r w:rsidRPr="00506EBE">
        <w:rPr>
          <w:rFonts w:eastAsia="Times New Roman"/>
          <w:color w:val="000000"/>
          <w:szCs w:val="20"/>
          <w:lang w:eastAsia="ja-JP"/>
        </w:rPr>
        <w:t xml:space="preserve"> </w:t>
      </w:r>
      <w:r w:rsidRPr="00506EBE">
        <w:rPr>
          <w:rFonts w:eastAsia="Times New Roman"/>
          <w:vanish/>
          <w:color w:val="000000"/>
          <w:szCs w:val="20"/>
          <w:lang w:eastAsia="ja-JP"/>
        </w:rPr>
        <w:t>than</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100%</w:t>
      </w:r>
      <w:r w:rsidRPr="00506EBE">
        <w:rPr>
          <w:rFonts w:eastAsia="Times New Roman"/>
          <w:color w:val="000000"/>
          <w:szCs w:val="20"/>
          <w:lang w:eastAsia="ja-JP"/>
        </w:rPr>
        <w:t xml:space="preserve"> </w:t>
      </w:r>
      <w:r w:rsidRPr="00506EBE">
        <w:rPr>
          <w:rFonts w:eastAsia="Times New Roman"/>
          <w:vanish/>
          <w:color w:val="000000"/>
          <w:szCs w:val="20"/>
          <w:lang w:eastAsia="ja-JP"/>
        </w:rPr>
        <w:t>increase</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spending</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social</w:t>
      </w:r>
      <w:r w:rsidRPr="00506EBE">
        <w:rPr>
          <w:rFonts w:eastAsia="Times New Roman"/>
          <w:color w:val="000000"/>
          <w:szCs w:val="20"/>
          <w:lang w:eastAsia="ja-JP"/>
        </w:rPr>
        <w:t xml:space="preserve"> </w:t>
      </w:r>
      <w:r w:rsidRPr="00506EBE">
        <w:rPr>
          <w:rFonts w:eastAsia="Times New Roman"/>
          <w:vanish/>
          <w:color w:val="000000"/>
          <w:szCs w:val="20"/>
          <w:lang w:eastAsia="ja-JP"/>
        </w:rPr>
        <w:t>protection</w:t>
      </w:r>
      <w:r w:rsidRPr="00506EBE">
        <w:rPr>
          <w:rFonts w:eastAsia="Times New Roman"/>
          <w:color w:val="000000"/>
          <w:szCs w:val="20"/>
          <w:lang w:eastAsia="ja-JP"/>
        </w:rPr>
        <w:t xml:space="preserve"> </w:t>
      </w:r>
      <w:r w:rsidRPr="00506EBE">
        <w:rPr>
          <w:rFonts w:eastAsia="Times New Roman"/>
          <w:vanish/>
          <w:color w:val="000000"/>
          <w:szCs w:val="20"/>
          <w:lang w:eastAsia="ja-JP"/>
        </w:rPr>
        <w:t>policies.”29</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sum,</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measurable</w:t>
      </w:r>
      <w:r w:rsidRPr="00506EBE">
        <w:rPr>
          <w:rFonts w:eastAsia="Times New Roman"/>
          <w:color w:val="000000"/>
          <w:szCs w:val="20"/>
          <w:lang w:eastAsia="ja-JP"/>
        </w:rPr>
        <w:t xml:space="preserve"> </w:t>
      </w:r>
      <w:r w:rsidRPr="00506EBE">
        <w:rPr>
          <w:rFonts w:eastAsia="Times New Roman"/>
          <w:vanish/>
          <w:color w:val="000000"/>
          <w:szCs w:val="20"/>
          <w:lang w:eastAsia="ja-JP"/>
        </w:rPr>
        <w:t>outputs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democratic</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governments</w:t>
      </w:r>
      <w:r w:rsidRPr="00506EBE">
        <w:rPr>
          <w:rFonts w:eastAsia="Times New Roman"/>
          <w:color w:val="000000"/>
          <w:szCs w:val="20"/>
          <w:lang w:eastAsia="ja-JP"/>
        </w:rPr>
        <w:t xml:space="preserve"> </w:t>
      </w:r>
      <w:r w:rsidRPr="00506EBE">
        <w:rPr>
          <w:rFonts w:eastAsia="Times New Roman"/>
          <w:vanish/>
          <w:color w:val="000000"/>
          <w:szCs w:val="20"/>
          <w:lang w:eastAsia="ja-JP"/>
        </w:rPr>
        <w:t>produce</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reinforce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argument</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best</w:t>
      </w:r>
      <w:r w:rsidRPr="00506EBE">
        <w:rPr>
          <w:rFonts w:eastAsia="Times New Roman"/>
          <w:color w:val="000000"/>
          <w:szCs w:val="20"/>
          <w:lang w:eastAsia="ja-JP"/>
        </w:rPr>
        <w:t xml:space="preserve"> </w:t>
      </w:r>
      <w:r w:rsidRPr="00506EBE">
        <w:rPr>
          <w:rFonts w:eastAsia="Times New Roman"/>
          <w:vanish/>
          <w:color w:val="000000"/>
          <w:szCs w:val="20"/>
          <w:lang w:eastAsia="ja-JP"/>
        </w:rPr>
        <w:t>system</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invented</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humankind,</w:t>
      </w:r>
      <w:r w:rsidRPr="00506EBE">
        <w:rPr>
          <w:rFonts w:eastAsia="Times New Roman"/>
          <w:color w:val="000000"/>
          <w:szCs w:val="20"/>
          <w:lang w:eastAsia="ja-JP"/>
        </w:rPr>
        <w:t xml:space="preserve"> </w:t>
      </w:r>
      <w:r w:rsidRPr="00506EBE">
        <w:rPr>
          <w:rFonts w:eastAsia="Times New Roman"/>
          <w:vanish/>
          <w:color w:val="000000"/>
          <w:szCs w:val="20"/>
          <w:lang w:eastAsia="ja-JP"/>
        </w:rPr>
        <w:t>especially</w:t>
      </w:r>
      <w:r w:rsidRPr="00506EBE">
        <w:rPr>
          <w:rFonts w:eastAsia="Times New Roman"/>
          <w:color w:val="000000"/>
          <w:szCs w:val="20"/>
          <w:lang w:eastAsia="ja-JP"/>
        </w:rPr>
        <w:t xml:space="preserve"> </w:t>
      </w:r>
      <w:r w:rsidRPr="00506EBE">
        <w:rPr>
          <w:rFonts w:eastAsia="Times New Roman"/>
          <w:vanish/>
          <w:color w:val="000000"/>
          <w:szCs w:val="20"/>
          <w:lang w:eastAsia="ja-JP"/>
        </w:rPr>
        <w:t>when</w:t>
      </w:r>
      <w:r w:rsidRPr="00506EBE">
        <w:rPr>
          <w:rFonts w:eastAsia="Times New Roman"/>
          <w:color w:val="000000"/>
          <w:szCs w:val="20"/>
          <w:lang w:eastAsia="ja-JP"/>
        </w:rPr>
        <w:t xml:space="preserve"> </w:t>
      </w:r>
      <w:r w:rsidRPr="00506EBE">
        <w:rPr>
          <w:rFonts w:eastAsia="Times New Roman"/>
          <w:vanish/>
          <w:color w:val="000000"/>
          <w:szCs w:val="20"/>
          <w:lang w:eastAsia="ja-JP"/>
        </w:rPr>
        <w:t>measured</w:t>
      </w:r>
      <w:r w:rsidRPr="00506EBE">
        <w:rPr>
          <w:rFonts w:eastAsia="Times New Roman"/>
          <w:color w:val="000000"/>
          <w:szCs w:val="20"/>
          <w:lang w:eastAsia="ja-JP"/>
        </w:rPr>
        <w:t xml:space="preserve"> </w:t>
      </w:r>
      <w:r w:rsidRPr="00506EBE">
        <w:rPr>
          <w:rFonts w:eastAsia="Times New Roman"/>
          <w:vanish/>
          <w:color w:val="000000"/>
          <w:szCs w:val="20"/>
          <w:lang w:eastAsia="ja-JP"/>
        </w:rPr>
        <w:t>against</w:t>
      </w:r>
      <w:r w:rsidRPr="00506EBE">
        <w:rPr>
          <w:rFonts w:eastAsia="Times New Roman"/>
          <w:color w:val="000000"/>
          <w:szCs w:val="20"/>
          <w:lang w:eastAsia="ja-JP"/>
        </w:rPr>
        <w:t xml:space="preserve"> </w:t>
      </w:r>
      <w:r w:rsidRPr="00506EBE">
        <w:rPr>
          <w:rFonts w:eastAsia="Times New Roman"/>
          <w:vanish/>
          <w:color w:val="000000"/>
          <w:szCs w:val="20"/>
          <w:lang w:eastAsia="ja-JP"/>
        </w:rPr>
        <w:t>autocracy.</w:t>
      </w:r>
    </w:p>
    <w:p w14:paraId="3B858D86" w14:textId="77777777" w:rsidR="00C01C04" w:rsidRPr="00506EBE" w:rsidRDefault="00C01C04" w:rsidP="00F4771B">
      <w:pPr>
        <w:pStyle w:val="Heading4"/>
        <w:rPr>
          <w:lang w:eastAsia="ja-JP"/>
        </w:rPr>
      </w:pPr>
    </w:p>
    <w:p w14:paraId="0D933370" w14:textId="77777777" w:rsidR="00C01C04" w:rsidRPr="00506EBE" w:rsidRDefault="00C01C04" w:rsidP="00F4771B">
      <w:pPr>
        <w:pStyle w:val="Heading4"/>
        <w:rPr>
          <w:bCs/>
          <w:highlight w:val="yellow"/>
        </w:rPr>
      </w:pPr>
      <w:r w:rsidRPr="00506EBE">
        <w:rPr>
          <w:bCs/>
          <w:highlight w:val="yellow"/>
        </w:rPr>
        <w:t>Strong US democracy is key to a robust global democracy movement</w:t>
      </w:r>
      <w:r w:rsidRPr="00506EBE">
        <w:rPr>
          <w:bCs/>
        </w:rPr>
        <w:t xml:space="preserve"> </w:t>
      </w:r>
    </w:p>
    <w:p w14:paraId="6328F66C" w14:textId="77777777" w:rsidR="00C01C04" w:rsidRPr="00506EBE" w:rsidRDefault="00C01C04" w:rsidP="00F4771B">
      <w:pPr>
        <w:pStyle w:val="Heading4"/>
        <w:rPr>
          <w:highlight w:val="yellow"/>
          <w:lang w:eastAsia="ja-JP"/>
        </w:rPr>
      </w:pPr>
      <w:r w:rsidRPr="00506EBE">
        <w:rPr>
          <w:bCs/>
          <w:highlight w:val="yellow"/>
          <w:lang w:eastAsia="ja-JP"/>
        </w:rPr>
        <w:t>Sozan, Center for American Progress</w:t>
      </w:r>
      <w:r w:rsidRPr="00506EBE">
        <w:rPr>
          <w:highlight w:val="yellow"/>
          <w:lang w:eastAsia="ja-JP"/>
        </w:rPr>
        <w:t>, 9-26-</w:t>
      </w:r>
      <w:r w:rsidRPr="00506EBE">
        <w:rPr>
          <w:bCs/>
          <w:highlight w:val="yellow"/>
          <w:lang w:eastAsia="ja-JP"/>
        </w:rPr>
        <w:t>24</w:t>
      </w:r>
    </w:p>
    <w:p w14:paraId="358289EA"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(Michael,</w:t>
      </w:r>
      <w:r w:rsidRPr="00506EBE">
        <w:rPr>
          <w:rFonts w:eastAsia="Times New Roman"/>
          <w:color w:val="000000"/>
          <w:szCs w:val="20"/>
          <w:lang w:eastAsia="ja-JP"/>
        </w:rPr>
        <w:t xml:space="preserve"> </w:t>
      </w:r>
      <w:r w:rsidRPr="00506EBE">
        <w:rPr>
          <w:rFonts w:eastAsia="Times New Roman"/>
          <w:vanish/>
          <w:color w:val="000000"/>
          <w:szCs w:val="20"/>
          <w:lang w:eastAsia="ja-JP"/>
        </w:rPr>
        <w:t>“An</w:t>
      </w:r>
      <w:r w:rsidRPr="00506EBE">
        <w:rPr>
          <w:rFonts w:eastAsia="Times New Roman"/>
          <w:color w:val="000000"/>
          <w:szCs w:val="20"/>
          <w:lang w:eastAsia="ja-JP"/>
        </w:rPr>
        <w:t xml:space="preserve"> </w:t>
      </w:r>
      <w:r w:rsidRPr="00506EBE">
        <w:rPr>
          <w:rFonts w:eastAsia="Times New Roman"/>
          <w:vanish/>
          <w:color w:val="000000"/>
          <w:szCs w:val="20"/>
          <w:lang w:eastAsia="ja-JP"/>
        </w:rPr>
        <w:t>American</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Built</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Why</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Matters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How</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Make</w:t>
      </w:r>
      <w:r w:rsidRPr="00506EBE">
        <w:rPr>
          <w:rFonts w:eastAsia="Times New Roman"/>
          <w:color w:val="000000"/>
          <w:szCs w:val="20"/>
          <w:lang w:eastAsia="ja-JP"/>
        </w:rPr>
        <w:t xml:space="preserve"> </w:t>
      </w:r>
      <w:r w:rsidRPr="00506EBE">
        <w:rPr>
          <w:rFonts w:eastAsia="Times New Roman"/>
          <w:vanish/>
          <w:color w:val="000000"/>
          <w:szCs w:val="20"/>
          <w:lang w:eastAsia="ja-JP"/>
        </w:rPr>
        <w:t>It</w:t>
      </w:r>
      <w:r w:rsidRPr="00506EBE">
        <w:rPr>
          <w:rFonts w:eastAsia="Times New Roman"/>
          <w:color w:val="000000"/>
          <w:szCs w:val="20"/>
          <w:lang w:eastAsia="ja-JP"/>
        </w:rPr>
        <w:t xml:space="preserve"> </w:t>
      </w:r>
      <w:r w:rsidRPr="00506EBE">
        <w:rPr>
          <w:rFonts w:eastAsia="Times New Roman"/>
          <w:vanish/>
          <w:color w:val="000000"/>
          <w:szCs w:val="20"/>
          <w:lang w:eastAsia="ja-JP"/>
        </w:rPr>
        <w:t>Work</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21st</w:t>
      </w:r>
      <w:r w:rsidRPr="00506EBE">
        <w:rPr>
          <w:rFonts w:eastAsia="Times New Roman"/>
          <w:color w:val="000000"/>
          <w:szCs w:val="20"/>
          <w:lang w:eastAsia="ja-JP"/>
        </w:rPr>
        <w:t xml:space="preserve"> </w:t>
      </w:r>
      <w:r w:rsidRPr="00506EBE">
        <w:rPr>
          <w:rFonts w:eastAsia="Times New Roman"/>
          <w:vanish/>
          <w:color w:val="000000"/>
          <w:szCs w:val="20"/>
          <w:lang w:eastAsia="ja-JP"/>
        </w:rPr>
        <w:t>Century,”</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8-3-25,</w:t>
      </w:r>
      <w:r w:rsidRPr="00506EBE">
        <w:rPr>
          <w:rFonts w:eastAsia="Times New Roman"/>
          <w:color w:val="000000"/>
          <w:szCs w:val="20"/>
          <w:lang w:eastAsia="ja-JP"/>
        </w:rPr>
        <w:t xml:space="preserve"> </w:t>
      </w:r>
      <w:hyperlink r:id="rId19">
        <w:r w:rsidRPr="00506EBE">
          <w:rPr>
            <w:rFonts w:eastAsia="Times New Roman"/>
            <w:vanish/>
            <w:color w:val="467886"/>
            <w:szCs w:val="20"/>
            <w:u w:val="single"/>
            <w:lang w:eastAsia="ja-JP"/>
          </w:rPr>
          <w:t>https://www.americanprogress.org/article/an-american-democracy-built-for-the-people-why-democracy-matters-and-how-to-make-it-work-for-the-21st-century/</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r w:rsidRPr="00506EBE">
        <w:rPr>
          <w:rFonts w:eastAsia="Times New Roman"/>
          <w:color w:val="000000"/>
          <w:szCs w:val="20"/>
          <w:lang w:eastAsia="ja-JP"/>
        </w:rPr>
        <w:t xml:space="preserve"> </w:t>
      </w:r>
    </w:p>
    <w:p w14:paraId="6BF1B96F" w14:textId="77777777" w:rsidR="00C01C04" w:rsidRPr="00506EBE" w:rsidRDefault="00C01C04" w:rsidP="00C01C04">
      <w:pPr>
        <w:spacing w:after="0" w:line="240" w:lineRule="auto"/>
        <w:rPr>
          <w:rFonts w:eastAsia="Times New Roman"/>
          <w:color w:val="000000"/>
          <w:szCs w:val="20"/>
          <w:lang w:eastAsia="ja-JP"/>
        </w:rPr>
      </w:pPr>
    </w:p>
    <w:p w14:paraId="3363D8F4"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b/>
          <w:bCs/>
          <w:color w:val="000000"/>
          <w:szCs w:val="20"/>
          <w:highlight w:val="yellow"/>
          <w:u w:val="single"/>
          <w:lang w:eastAsia="ja-JP"/>
        </w:rPr>
        <w:t>Openness to autocracy is not only an American phenomenon. In nations around the globe, “ordinary people have lost trust in their institutions of government and delivered stunning rebukes to their political establishments,”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which</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have</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emboldened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autocratic</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regimes</w:t>
      </w:r>
      <w:r w:rsidRPr="00506EBE">
        <w:rPr>
          <w:rFonts w:eastAsia="Times New Roman"/>
          <w:vanish/>
          <w:color w:val="000000"/>
          <w:szCs w:val="20"/>
          <w:lang w:eastAsia="ja-JP"/>
        </w:rPr>
        <w:t>.85</w:t>
      </w:r>
      <w:r w:rsidRPr="00506EBE">
        <w:rPr>
          <w:rFonts w:eastAsia="Times New Roman"/>
          <w:color w:val="000000"/>
          <w:szCs w:val="20"/>
          <w:lang w:eastAsia="ja-JP"/>
        </w:rPr>
        <w:t xml:space="preserve"> </w:t>
      </w:r>
      <w:r w:rsidRPr="00506EBE">
        <w:rPr>
          <w:rFonts w:eastAsia="Times New Roman"/>
          <w:vanish/>
          <w:color w:val="000000"/>
          <w:szCs w:val="20"/>
          <w:lang w:eastAsia="ja-JP"/>
        </w:rPr>
        <w:t>According</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Freedom</w:t>
      </w:r>
      <w:r w:rsidRPr="00506EBE">
        <w:rPr>
          <w:rFonts w:eastAsia="Times New Roman"/>
          <w:color w:val="000000"/>
          <w:szCs w:val="20"/>
          <w:lang w:eastAsia="ja-JP"/>
        </w:rPr>
        <w:t xml:space="preserve"> </w:t>
      </w:r>
      <w:r w:rsidRPr="00506EBE">
        <w:rPr>
          <w:rFonts w:eastAsia="Times New Roman"/>
          <w:vanish/>
          <w:color w:val="000000"/>
          <w:szCs w:val="20"/>
          <w:lang w:eastAsia="ja-JP"/>
        </w:rPr>
        <w:t>House’s</w:t>
      </w:r>
      <w:r w:rsidRPr="00506EBE">
        <w:rPr>
          <w:rFonts w:eastAsia="Times New Roman"/>
          <w:color w:val="000000"/>
          <w:szCs w:val="20"/>
          <w:lang w:eastAsia="ja-JP"/>
        </w:rPr>
        <w:t xml:space="preserve"> </w:t>
      </w:r>
      <w:r w:rsidRPr="00506EBE">
        <w:rPr>
          <w:rFonts w:eastAsia="Times New Roman"/>
          <w:vanish/>
          <w:color w:val="000000"/>
          <w:szCs w:val="20"/>
          <w:lang w:eastAsia="ja-JP"/>
        </w:rPr>
        <w:t>2024</w:t>
      </w:r>
      <w:r w:rsidRPr="00506EBE">
        <w:rPr>
          <w:rFonts w:eastAsia="Times New Roman"/>
          <w:color w:val="000000"/>
          <w:szCs w:val="20"/>
          <w:lang w:eastAsia="ja-JP"/>
        </w:rPr>
        <w:t xml:space="preserve"> </w:t>
      </w:r>
      <w:r w:rsidRPr="00506EBE">
        <w:rPr>
          <w:rFonts w:eastAsia="Times New Roman"/>
          <w:vanish/>
          <w:color w:val="000000"/>
          <w:szCs w:val="20"/>
          <w:lang w:eastAsia="ja-JP"/>
        </w:rPr>
        <w:t>annual</w:t>
      </w:r>
      <w:r w:rsidRPr="00506EBE">
        <w:rPr>
          <w:rFonts w:eastAsia="Times New Roman"/>
          <w:color w:val="000000"/>
          <w:szCs w:val="20"/>
          <w:lang w:eastAsia="ja-JP"/>
        </w:rPr>
        <w:t xml:space="preserve"> </w:t>
      </w:r>
      <w:r w:rsidRPr="00506EBE">
        <w:rPr>
          <w:rFonts w:eastAsia="Times New Roman"/>
          <w:vanish/>
          <w:color w:val="000000"/>
          <w:szCs w:val="20"/>
          <w:lang w:eastAsia="ja-JP"/>
        </w:rPr>
        <w:t>report,</w:t>
      </w:r>
      <w:r w:rsidRPr="00506EBE">
        <w:rPr>
          <w:rFonts w:eastAsia="Times New Roman"/>
          <w:color w:val="000000"/>
          <w:szCs w:val="20"/>
          <w:lang w:eastAsia="ja-JP"/>
        </w:rPr>
        <w:t xml:space="preserve"> </w:t>
      </w:r>
      <w:r w:rsidRPr="00506EBE">
        <w:rPr>
          <w:rFonts w:eastAsia="Times New Roman"/>
          <w:vanish/>
          <w:color w:val="000000"/>
          <w:szCs w:val="20"/>
          <w:lang w:eastAsia="ja-JP"/>
        </w:rPr>
        <w:t>global</w:t>
      </w:r>
      <w:r w:rsidRPr="00506EBE">
        <w:rPr>
          <w:rFonts w:eastAsia="Times New Roman"/>
          <w:color w:val="000000"/>
          <w:szCs w:val="20"/>
          <w:lang w:eastAsia="ja-JP"/>
        </w:rPr>
        <w:t xml:space="preserve"> </w:t>
      </w:r>
      <w:r w:rsidRPr="00506EBE">
        <w:rPr>
          <w:rFonts w:eastAsia="Times New Roman"/>
          <w:vanish/>
          <w:color w:val="000000"/>
          <w:szCs w:val="20"/>
          <w:lang w:eastAsia="ja-JP"/>
        </w:rPr>
        <w:t>freedom</w:t>
      </w:r>
      <w:r w:rsidRPr="00506EBE">
        <w:rPr>
          <w:rFonts w:eastAsia="Times New Roman"/>
          <w:color w:val="000000"/>
          <w:szCs w:val="20"/>
          <w:lang w:eastAsia="ja-JP"/>
        </w:rPr>
        <w:t xml:space="preserve"> </w:t>
      </w:r>
      <w:r w:rsidRPr="00506EBE">
        <w:rPr>
          <w:rFonts w:eastAsia="Times New Roman"/>
          <w:vanish/>
          <w:color w:val="000000"/>
          <w:szCs w:val="20"/>
          <w:lang w:eastAsia="ja-JP"/>
        </w:rPr>
        <w:t>declined</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18th</w:t>
      </w:r>
      <w:r w:rsidRPr="00506EBE">
        <w:rPr>
          <w:rFonts w:eastAsia="Times New Roman"/>
          <w:color w:val="000000"/>
          <w:szCs w:val="20"/>
          <w:lang w:eastAsia="ja-JP"/>
        </w:rPr>
        <w:t xml:space="preserve"> </w:t>
      </w:r>
      <w:r w:rsidRPr="00506EBE">
        <w:rPr>
          <w:rFonts w:eastAsia="Times New Roman"/>
          <w:vanish/>
          <w:color w:val="000000"/>
          <w:szCs w:val="20"/>
          <w:lang w:eastAsia="ja-JP"/>
        </w:rPr>
        <w:t>consecutive</w:t>
      </w:r>
      <w:r w:rsidRPr="00506EBE">
        <w:rPr>
          <w:rFonts w:eastAsia="Times New Roman"/>
          <w:color w:val="000000"/>
          <w:szCs w:val="20"/>
          <w:lang w:eastAsia="ja-JP"/>
        </w:rPr>
        <w:t xml:space="preserve"> </w:t>
      </w:r>
      <w:r w:rsidRPr="00506EBE">
        <w:rPr>
          <w:rFonts w:eastAsia="Times New Roman"/>
          <w:vanish/>
          <w:color w:val="000000"/>
          <w:szCs w:val="20"/>
          <w:lang w:eastAsia="ja-JP"/>
        </w:rPr>
        <w:t>year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2023,</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scope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scale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deterioration</w:t>
      </w:r>
      <w:r w:rsidRPr="00506EBE">
        <w:rPr>
          <w:rFonts w:eastAsia="Times New Roman"/>
          <w:color w:val="000000"/>
          <w:szCs w:val="20"/>
          <w:lang w:eastAsia="ja-JP"/>
        </w:rPr>
        <w:t xml:space="preserve"> </w:t>
      </w:r>
      <w:r w:rsidRPr="00506EBE">
        <w:rPr>
          <w:rFonts w:eastAsia="Times New Roman"/>
          <w:vanish/>
          <w:color w:val="000000"/>
          <w:szCs w:val="20"/>
          <w:lang w:eastAsia="ja-JP"/>
        </w:rPr>
        <w:t>were</w:t>
      </w:r>
      <w:r w:rsidRPr="00506EBE">
        <w:rPr>
          <w:rFonts w:eastAsia="Times New Roman"/>
          <w:color w:val="000000"/>
          <w:szCs w:val="20"/>
          <w:lang w:eastAsia="ja-JP"/>
        </w:rPr>
        <w:t xml:space="preserve"> </w:t>
      </w:r>
      <w:r w:rsidRPr="00506EBE">
        <w:rPr>
          <w:rFonts w:eastAsia="Times New Roman"/>
          <w:vanish/>
          <w:color w:val="000000"/>
          <w:szCs w:val="20"/>
          <w:lang w:eastAsia="ja-JP"/>
        </w:rPr>
        <w:t>extensive,</w:t>
      </w:r>
      <w:r w:rsidRPr="00506EBE">
        <w:rPr>
          <w:rFonts w:eastAsia="Times New Roman"/>
          <w:color w:val="000000"/>
          <w:szCs w:val="20"/>
          <w:lang w:eastAsia="ja-JP"/>
        </w:rPr>
        <w:t xml:space="preserve"> </w:t>
      </w:r>
      <w:r w:rsidRPr="00506EBE">
        <w:rPr>
          <w:rFonts w:eastAsia="Times New Roman"/>
          <w:vanish/>
          <w:color w:val="000000"/>
          <w:szCs w:val="20"/>
          <w:lang w:eastAsia="ja-JP"/>
        </w:rPr>
        <w:t>affecting</w:t>
      </w:r>
      <w:r w:rsidRPr="00506EBE">
        <w:rPr>
          <w:rFonts w:eastAsia="Times New Roman"/>
          <w:color w:val="000000"/>
          <w:szCs w:val="20"/>
          <w:lang w:eastAsia="ja-JP"/>
        </w:rPr>
        <w:t xml:space="preserve"> </w:t>
      </w:r>
      <w:r w:rsidRPr="00506EBE">
        <w:rPr>
          <w:rFonts w:eastAsia="Times New Roman"/>
          <w:vanish/>
          <w:color w:val="000000"/>
          <w:szCs w:val="20"/>
          <w:lang w:eastAsia="ja-JP"/>
        </w:rPr>
        <w:t>one-fifth</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world’s</w:t>
      </w:r>
      <w:r w:rsidRPr="00506EBE">
        <w:rPr>
          <w:rFonts w:eastAsia="Times New Roman"/>
          <w:color w:val="000000"/>
          <w:szCs w:val="20"/>
          <w:lang w:eastAsia="ja-JP"/>
        </w:rPr>
        <w:t xml:space="preserve"> </w:t>
      </w:r>
      <w:r w:rsidRPr="00506EBE">
        <w:rPr>
          <w:rFonts w:eastAsia="Times New Roman"/>
          <w:vanish/>
          <w:color w:val="000000"/>
          <w:szCs w:val="20"/>
          <w:lang w:eastAsia="ja-JP"/>
        </w:rPr>
        <w:t>population.”86</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When U.S. democracy is weak, it impairs the United States’ ability to strengthen democracy around the world</w:t>
      </w:r>
      <w:r w:rsidRPr="00506EBE">
        <w:rPr>
          <w:rFonts w:eastAsia="Times New Roman"/>
          <w:color w:val="000000"/>
          <w:szCs w:val="20"/>
          <w:highlight w:val="yellow"/>
          <w:lang w:eastAsia="ja-JP"/>
        </w:rPr>
        <w:t>.</w:t>
      </w:r>
      <w:r w:rsidRPr="00506EBE">
        <w:rPr>
          <w:rFonts w:eastAsia="Times New Roman"/>
          <w:vanish/>
          <w:color w:val="000000"/>
          <w:szCs w:val="20"/>
          <w:lang w:eastAsia="ja-JP"/>
        </w:rPr>
        <w:t>87</w:t>
      </w:r>
    </w:p>
    <w:p w14:paraId="4D387D01" w14:textId="77777777" w:rsidR="00F4771B" w:rsidRPr="00506EBE" w:rsidRDefault="00F4771B" w:rsidP="00F4771B">
      <w:pPr>
        <w:pStyle w:val="Heading4"/>
        <w:rPr>
          <w:lang w:eastAsia="ja-JP"/>
        </w:rPr>
      </w:pPr>
    </w:p>
    <w:p w14:paraId="1886C569" w14:textId="77777777" w:rsidR="00C01C04" w:rsidRPr="00506EBE" w:rsidRDefault="00C01C04" w:rsidP="00C01C04">
      <w:pPr>
        <w:spacing w:after="0" w:line="240" w:lineRule="auto"/>
        <w:rPr>
          <w:rFonts w:eastAsia="Times New Roman"/>
          <w:color w:val="000000"/>
          <w:szCs w:val="20"/>
          <w:lang w:eastAsia="ja-JP"/>
        </w:rPr>
      </w:pPr>
    </w:p>
    <w:p w14:paraId="05500C8A" w14:textId="77777777" w:rsidR="00C01C04" w:rsidRPr="00506EBE" w:rsidRDefault="00C01C04" w:rsidP="00F4771B">
      <w:pPr>
        <w:pStyle w:val="Heading4"/>
        <w:rPr>
          <w:highlight w:val="yellow"/>
        </w:rPr>
      </w:pPr>
      <w:r w:rsidRPr="00506EBE">
        <w:rPr>
          <w:highlight w:val="yellow"/>
        </w:rPr>
        <w:t>Decline in democracy ensures global extinction via numerous existential threats that only robust democracies can solve</w:t>
      </w:r>
      <w:r w:rsidRPr="00506EBE">
        <w:t xml:space="preserve"> </w:t>
      </w:r>
    </w:p>
    <w:p w14:paraId="6AFDB0DE" w14:textId="77777777" w:rsidR="00C01C04" w:rsidRPr="00506EBE" w:rsidRDefault="00C01C04" w:rsidP="00F4771B">
      <w:pPr>
        <w:pStyle w:val="Heading4"/>
        <w:rPr>
          <w:highlight w:val="yellow"/>
          <w:lang w:eastAsia="ja-JP"/>
        </w:rPr>
      </w:pPr>
      <w:r w:rsidRPr="00506EBE">
        <w:rPr>
          <w:highlight w:val="yellow"/>
          <w:lang w:eastAsia="ja-JP"/>
        </w:rPr>
        <w:t>Coyne, Independent Institute Senior Fellow, 25</w:t>
      </w:r>
    </w:p>
    <w:p w14:paraId="21773155" w14:textId="77777777" w:rsidR="00C01C04" w:rsidRPr="00506EBE" w:rsidRDefault="00C01C04" w:rsidP="00C01C04">
      <w:pPr>
        <w:spacing w:after="0" w:line="240" w:lineRule="auto"/>
        <w:rPr>
          <w:rFonts w:eastAsia="Times New Roman"/>
          <w:color w:val="000000"/>
          <w:szCs w:val="20"/>
          <w:lang w:eastAsia="ja-JP"/>
        </w:rPr>
      </w:pPr>
      <w:r w:rsidRPr="00506EBE">
        <w:rPr>
          <w:rFonts w:eastAsia="Times New Roman"/>
          <w:vanish/>
          <w:color w:val="000000"/>
          <w:szCs w:val="20"/>
          <w:lang w:eastAsia="ja-JP"/>
        </w:rPr>
        <w:t>(Christopher,</w:t>
      </w:r>
      <w:r w:rsidRPr="00506EBE">
        <w:rPr>
          <w:rFonts w:eastAsia="Times New Roman"/>
          <w:color w:val="000000"/>
          <w:szCs w:val="20"/>
          <w:lang w:eastAsia="ja-JP"/>
        </w:rPr>
        <w:t xml:space="preserve"> </w:t>
      </w:r>
      <w:r w:rsidRPr="00506EBE">
        <w:rPr>
          <w:rFonts w:eastAsia="Times New Roman"/>
          <w:vanish/>
          <w:color w:val="000000"/>
          <w:szCs w:val="20"/>
          <w:lang w:eastAsia="ja-JP"/>
        </w:rPr>
        <w:t>“What’s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Worst</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Could</w:t>
      </w:r>
      <w:r w:rsidRPr="00506EBE">
        <w:rPr>
          <w:rFonts w:eastAsia="Times New Roman"/>
          <w:color w:val="000000"/>
          <w:szCs w:val="20"/>
          <w:lang w:eastAsia="ja-JP"/>
        </w:rPr>
        <w:t xml:space="preserve"> </w:t>
      </w:r>
      <w:r w:rsidRPr="00506EBE">
        <w:rPr>
          <w:rFonts w:eastAsia="Times New Roman"/>
          <w:vanish/>
          <w:color w:val="000000"/>
          <w:szCs w:val="20"/>
          <w:lang w:eastAsia="ja-JP"/>
        </w:rPr>
        <w:t>Happen?</w:t>
      </w:r>
      <w:r w:rsidRPr="00506EBE">
        <w:rPr>
          <w:rFonts w:eastAsia="Times New Roman"/>
          <w:color w:val="000000"/>
          <w:szCs w:val="20"/>
          <w:lang w:eastAsia="ja-JP"/>
        </w:rPr>
        <w:t xml:space="preserve"> </w:t>
      </w:r>
      <w:r w:rsidRPr="00506EBE">
        <w:rPr>
          <w:rFonts w:eastAsia="Times New Roman"/>
          <w:vanish/>
          <w:color w:val="000000"/>
          <w:szCs w:val="20"/>
          <w:lang w:eastAsia="ja-JP"/>
        </w:rPr>
        <w:t>Existential</w:t>
      </w:r>
      <w:r w:rsidRPr="00506EBE">
        <w:rPr>
          <w:rFonts w:eastAsia="Times New Roman"/>
          <w:color w:val="000000"/>
          <w:szCs w:val="20"/>
          <w:lang w:eastAsia="ja-JP"/>
        </w:rPr>
        <w:t xml:space="preserve"> </w:t>
      </w:r>
      <w:r w:rsidRPr="00506EBE">
        <w:rPr>
          <w:rFonts w:eastAsia="Times New Roman"/>
          <w:vanish/>
          <w:color w:val="000000"/>
          <w:szCs w:val="20"/>
          <w:lang w:eastAsia="ja-JP"/>
        </w:rPr>
        <w:t>Risk</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Extreme</w:t>
      </w:r>
      <w:r w:rsidRPr="00506EBE">
        <w:rPr>
          <w:rFonts w:eastAsia="Times New Roman"/>
          <w:color w:val="000000"/>
          <w:szCs w:val="20"/>
          <w:lang w:eastAsia="ja-JP"/>
        </w:rPr>
        <w:t xml:space="preserve"> </w:t>
      </w:r>
      <w:r w:rsidRPr="00506EBE">
        <w:rPr>
          <w:rFonts w:eastAsia="Times New Roman"/>
          <w:vanish/>
          <w:color w:val="000000"/>
          <w:szCs w:val="20"/>
          <w:lang w:eastAsia="ja-JP"/>
        </w:rPr>
        <w:t>Politics,”</w:t>
      </w:r>
      <w:r w:rsidRPr="00506EBE">
        <w:rPr>
          <w:rFonts w:eastAsia="Times New Roman"/>
          <w:color w:val="000000"/>
          <w:szCs w:val="20"/>
          <w:lang w:eastAsia="ja-JP"/>
        </w:rPr>
        <w:t xml:space="preserve"> </w:t>
      </w:r>
      <w:r w:rsidRPr="00506EBE">
        <w:rPr>
          <w:rFonts w:eastAsia="Times New Roman"/>
          <w:vanish/>
          <w:color w:val="000000"/>
          <w:szCs w:val="20"/>
          <w:lang w:eastAsia="ja-JP"/>
        </w:rPr>
        <w:t>accessed</w:t>
      </w:r>
      <w:r w:rsidRPr="00506EBE">
        <w:rPr>
          <w:rFonts w:eastAsia="Times New Roman"/>
          <w:color w:val="000000"/>
          <w:szCs w:val="20"/>
          <w:lang w:eastAsia="ja-JP"/>
        </w:rPr>
        <w:t xml:space="preserve"> </w:t>
      </w:r>
      <w:r w:rsidRPr="00506EBE">
        <w:rPr>
          <w:rFonts w:eastAsia="Times New Roman"/>
          <w:vanish/>
          <w:color w:val="000000"/>
          <w:szCs w:val="20"/>
          <w:lang w:eastAsia="ja-JP"/>
        </w:rPr>
        <w:t>8-3-25,</w:t>
      </w:r>
      <w:r w:rsidRPr="00506EBE">
        <w:rPr>
          <w:rFonts w:eastAsia="Times New Roman"/>
          <w:color w:val="000000"/>
          <w:szCs w:val="20"/>
          <w:lang w:eastAsia="ja-JP"/>
        </w:rPr>
        <w:t xml:space="preserve"> </w:t>
      </w:r>
      <w:hyperlink r:id="rId20">
        <w:r w:rsidRPr="00506EBE">
          <w:rPr>
            <w:rFonts w:eastAsia="Times New Roman"/>
            <w:vanish/>
            <w:color w:val="467886"/>
            <w:szCs w:val="20"/>
            <w:u w:val="single"/>
            <w:lang w:eastAsia="ja-JP"/>
          </w:rPr>
          <w:t>https://www.independent.org/tir/2025-spring/whats-the-worst-that-could-happen/</w:t>
        </w:r>
      </w:hyperlink>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JFN</w:t>
      </w:r>
      <w:r w:rsidRPr="00506EBE">
        <w:rPr>
          <w:rFonts w:eastAsia="Times New Roman"/>
          <w:color w:val="000000"/>
          <w:szCs w:val="20"/>
          <w:lang w:eastAsia="ja-JP"/>
        </w:rPr>
        <w:t xml:space="preserve"> </w:t>
      </w:r>
    </w:p>
    <w:p w14:paraId="74AC46F1" w14:textId="77777777" w:rsidR="00C01C04" w:rsidRPr="00506EBE" w:rsidRDefault="00C01C04" w:rsidP="00C01C04">
      <w:pPr>
        <w:spacing w:after="0" w:line="240" w:lineRule="auto"/>
        <w:rPr>
          <w:rFonts w:eastAsia="Times New Roman"/>
          <w:color w:val="000000"/>
          <w:szCs w:val="20"/>
          <w:lang w:eastAsia="ja-JP"/>
        </w:rPr>
      </w:pPr>
    </w:p>
    <w:p w14:paraId="23596ED1" w14:textId="5F78AB3B" w:rsidR="00C01C04" w:rsidRPr="00506EBE" w:rsidRDefault="00C01C04" w:rsidP="00C01C04">
      <w:pPr>
        <w:spacing w:after="0" w:line="240" w:lineRule="auto"/>
        <w:rPr>
          <w:rFonts w:eastAsia="Times New Roman"/>
          <w:color w:val="000000"/>
          <w:szCs w:val="20"/>
          <w:lang w:eastAsia="ja-JP"/>
        </w:rPr>
      </w:pPr>
      <w:r w:rsidRPr="00506EBE">
        <w:rPr>
          <w:rFonts w:eastAsia="Times New Roman"/>
          <w:b/>
          <w:bCs/>
          <w:color w:val="000000"/>
          <w:szCs w:val="20"/>
          <w:highlight w:val="yellow"/>
          <w:u w:val="single"/>
          <w:lang w:eastAsia="ja-JP"/>
        </w:rPr>
        <w:t>How can societies best deal with risks that are potentially catastrophic?</w:t>
      </w:r>
      <w:r w:rsidRPr="00506EBE">
        <w:rPr>
          <w:rFonts w:eastAsia="Times New Roman"/>
          <w:color w:val="000000"/>
          <w:szCs w:val="20"/>
          <w:lang w:eastAsia="ja-JP"/>
        </w:rPr>
        <w:t xml:space="preserve"> </w:t>
      </w:r>
      <w:r w:rsidRPr="00506EBE">
        <w:rPr>
          <w:rFonts w:eastAsia="Times New Roman"/>
          <w:vanish/>
          <w:color w:val="000000"/>
          <w:szCs w:val="20"/>
          <w:lang w:eastAsia="ja-JP"/>
        </w:rPr>
        <w:t>Andrew</w:t>
      </w:r>
      <w:r w:rsidRPr="00506EBE">
        <w:rPr>
          <w:rFonts w:eastAsia="Times New Roman"/>
          <w:color w:val="000000"/>
          <w:szCs w:val="20"/>
          <w:lang w:eastAsia="ja-JP"/>
        </w:rPr>
        <w:t xml:space="preserve"> </w:t>
      </w:r>
      <w:r w:rsidRPr="00506EBE">
        <w:rPr>
          <w:rFonts w:eastAsia="Times New Roman"/>
          <w:vanish/>
          <w:color w:val="000000"/>
          <w:szCs w:val="20"/>
          <w:lang w:eastAsia="ja-JP"/>
        </w:rPr>
        <w:t>Leigh,</w:t>
      </w:r>
      <w:r w:rsidRPr="00506EBE">
        <w:rPr>
          <w:rFonts w:eastAsia="Times New Roman"/>
          <w:color w:val="000000"/>
          <w:szCs w:val="20"/>
          <w:lang w:eastAsia="ja-JP"/>
        </w:rPr>
        <w:t xml:space="preserve"> </w:t>
      </w:r>
      <w:r w:rsidRPr="00506EBE">
        <w:rPr>
          <w:rFonts w:eastAsia="Times New Roman"/>
          <w:vanish/>
          <w:color w:val="000000"/>
          <w:szCs w:val="20"/>
          <w:lang w:eastAsia="ja-JP"/>
        </w:rPr>
        <w:t>an</w:t>
      </w:r>
      <w:r w:rsidRPr="00506EBE">
        <w:rPr>
          <w:rFonts w:eastAsia="Times New Roman"/>
          <w:color w:val="000000"/>
          <w:szCs w:val="20"/>
          <w:lang w:eastAsia="ja-JP"/>
        </w:rPr>
        <w:t xml:space="preserve"> </w:t>
      </w:r>
      <w:r w:rsidRPr="00506EBE">
        <w:rPr>
          <w:rFonts w:eastAsia="Times New Roman"/>
          <w:vanish/>
          <w:color w:val="000000"/>
          <w:szCs w:val="20"/>
          <w:lang w:eastAsia="ja-JP"/>
        </w:rPr>
        <w:t>Australian</w:t>
      </w:r>
      <w:r w:rsidRPr="00506EBE">
        <w:rPr>
          <w:rFonts w:eastAsia="Times New Roman"/>
          <w:color w:val="000000"/>
          <w:szCs w:val="20"/>
          <w:lang w:eastAsia="ja-JP"/>
        </w:rPr>
        <w:t xml:space="preserve"> </w:t>
      </w:r>
      <w:r w:rsidRPr="00506EBE">
        <w:rPr>
          <w:rFonts w:eastAsia="Times New Roman"/>
          <w:vanish/>
          <w:color w:val="000000"/>
          <w:szCs w:val="20"/>
          <w:lang w:eastAsia="ja-JP"/>
        </w:rPr>
        <w:t>politician,</w:t>
      </w:r>
      <w:r w:rsidRPr="00506EBE">
        <w:rPr>
          <w:rFonts w:eastAsia="Times New Roman"/>
          <w:color w:val="000000"/>
          <w:szCs w:val="20"/>
          <w:lang w:eastAsia="ja-JP"/>
        </w:rPr>
        <w:t xml:space="preserve"> </w:t>
      </w:r>
      <w:r w:rsidRPr="00506EBE">
        <w:rPr>
          <w:rFonts w:eastAsia="Times New Roman"/>
          <w:vanish/>
          <w:color w:val="000000"/>
          <w:szCs w:val="20"/>
          <w:lang w:eastAsia="ja-JP"/>
        </w:rPr>
        <w:t>seeks</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answer</w:t>
      </w:r>
      <w:r w:rsidRPr="00506EBE">
        <w:rPr>
          <w:rFonts w:eastAsia="Times New Roman"/>
          <w:color w:val="000000"/>
          <w:szCs w:val="20"/>
          <w:lang w:eastAsia="ja-JP"/>
        </w:rPr>
        <w:t xml:space="preserve"> </w:t>
      </w:r>
      <w:r w:rsidRPr="00506EBE">
        <w:rPr>
          <w:rFonts w:eastAsia="Times New Roman"/>
          <w:vanish/>
          <w:color w:val="000000"/>
          <w:szCs w:val="20"/>
          <w:lang w:eastAsia="ja-JP"/>
        </w:rPr>
        <w:t>this</w:t>
      </w:r>
      <w:r w:rsidRPr="00506EBE">
        <w:rPr>
          <w:rFonts w:eastAsia="Times New Roman"/>
          <w:color w:val="000000"/>
          <w:szCs w:val="20"/>
          <w:lang w:eastAsia="ja-JP"/>
        </w:rPr>
        <w:t xml:space="preserve"> </w:t>
      </w:r>
      <w:r w:rsidRPr="00506EBE">
        <w:rPr>
          <w:rFonts w:eastAsia="Times New Roman"/>
          <w:vanish/>
          <w:color w:val="000000"/>
          <w:szCs w:val="20"/>
          <w:lang w:eastAsia="ja-JP"/>
        </w:rPr>
        <w:t>question</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exploring</w:t>
      </w:r>
      <w:r w:rsidRPr="00506EBE">
        <w:rPr>
          <w:rFonts w:eastAsia="Times New Roman"/>
          <w:color w:val="000000"/>
          <w:szCs w:val="20"/>
          <w:lang w:eastAsia="ja-JP"/>
        </w:rPr>
        <w:t xml:space="preserve"> </w:t>
      </w:r>
      <w:r w:rsidRPr="00506EBE">
        <w:rPr>
          <w:rFonts w:eastAsia="Times New Roman"/>
          <w:vanish/>
          <w:color w:val="000000"/>
          <w:szCs w:val="20"/>
          <w:lang w:eastAsia="ja-JP"/>
        </w:rPr>
        <w:t>what</w:t>
      </w:r>
      <w:r w:rsidRPr="00506EBE">
        <w:rPr>
          <w:rFonts w:eastAsia="Times New Roman"/>
          <w:color w:val="000000"/>
          <w:szCs w:val="20"/>
          <w:lang w:eastAsia="ja-JP"/>
        </w:rPr>
        <w:t xml:space="preserve"> </w:t>
      </w:r>
      <w:r w:rsidRPr="00506EBE">
        <w:rPr>
          <w:rFonts w:eastAsia="Times New Roman"/>
          <w:vanish/>
          <w:color w:val="000000"/>
          <w:szCs w:val="20"/>
          <w:lang w:eastAsia="ja-JP"/>
        </w:rPr>
        <w:t>he</w:t>
      </w:r>
      <w:r w:rsidRPr="00506EBE">
        <w:rPr>
          <w:rFonts w:eastAsia="Times New Roman"/>
          <w:color w:val="000000"/>
          <w:szCs w:val="20"/>
          <w:lang w:eastAsia="ja-JP"/>
        </w:rPr>
        <w:t xml:space="preserve"> </w:t>
      </w:r>
      <w:r w:rsidRPr="00506EBE">
        <w:rPr>
          <w:rFonts w:eastAsia="Times New Roman"/>
          <w:vanish/>
          <w:color w:val="000000"/>
          <w:szCs w:val="20"/>
          <w:lang w:eastAsia="ja-JP"/>
        </w:rPr>
        <w:t>believes</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the biggest existential risks facing humanity—pandemics, climate change, nuclear weapons, and artificial intelligence</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His</w:t>
      </w:r>
      <w:r w:rsidRPr="00506EBE">
        <w:rPr>
          <w:rFonts w:eastAsia="Times New Roman"/>
          <w:color w:val="000000"/>
          <w:szCs w:val="20"/>
          <w:lang w:eastAsia="ja-JP"/>
        </w:rPr>
        <w:t xml:space="preserve"> </w:t>
      </w:r>
      <w:r w:rsidRPr="00506EBE">
        <w:rPr>
          <w:rFonts w:eastAsia="Times New Roman"/>
          <w:vanish/>
          <w:color w:val="000000"/>
          <w:szCs w:val="20"/>
          <w:lang w:eastAsia="ja-JP"/>
        </w:rPr>
        <w:t>argument</w:t>
      </w:r>
      <w:r w:rsidRPr="00506EBE">
        <w:rPr>
          <w:rFonts w:eastAsia="Times New Roman"/>
          <w:color w:val="000000"/>
          <w:szCs w:val="20"/>
          <w:lang w:eastAsia="ja-JP"/>
        </w:rPr>
        <w:t xml:space="preserve"> </w:t>
      </w:r>
      <w:r w:rsidRPr="00506EBE">
        <w:rPr>
          <w:rFonts w:eastAsia="Times New Roman"/>
          <w:vanish/>
          <w:color w:val="000000"/>
          <w:szCs w:val="20"/>
          <w:lang w:eastAsia="ja-JP"/>
        </w:rPr>
        <w:t>is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private</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tend</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underestimate</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odds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extreme</w:t>
      </w:r>
      <w:r w:rsidRPr="00506EBE">
        <w:rPr>
          <w:rFonts w:eastAsia="Times New Roman"/>
          <w:color w:val="000000"/>
          <w:szCs w:val="20"/>
          <w:lang w:eastAsia="ja-JP"/>
        </w:rPr>
        <w:t xml:space="preserve"> </w:t>
      </w:r>
      <w:r w:rsidRPr="00506EBE">
        <w:rPr>
          <w:rFonts w:eastAsia="Times New Roman"/>
          <w:vanish/>
          <w:color w:val="000000"/>
          <w:szCs w:val="20"/>
          <w:lang w:eastAsia="ja-JP"/>
        </w:rPr>
        <w:t>events,</w:t>
      </w:r>
      <w:r w:rsidRPr="00506EBE">
        <w:rPr>
          <w:rFonts w:eastAsia="Times New Roman"/>
          <w:color w:val="000000"/>
          <w:szCs w:val="20"/>
          <w:lang w:eastAsia="ja-JP"/>
        </w:rPr>
        <w:t xml:space="preserve"> </w:t>
      </w:r>
      <w:r w:rsidRPr="00506EBE">
        <w:rPr>
          <w:rFonts w:eastAsia="Times New Roman"/>
          <w:vanish/>
          <w:color w:val="000000"/>
          <w:szCs w:val="20"/>
          <w:lang w:eastAsia="ja-JP"/>
        </w:rPr>
        <w:t>especially</w:t>
      </w:r>
      <w:r w:rsidRPr="00506EBE">
        <w:rPr>
          <w:rFonts w:eastAsia="Times New Roman"/>
          <w:color w:val="000000"/>
          <w:szCs w:val="20"/>
          <w:lang w:eastAsia="ja-JP"/>
        </w:rPr>
        <w:t xml:space="preserve"> </w:t>
      </w:r>
      <w:r w:rsidRPr="00506EBE">
        <w:rPr>
          <w:rFonts w:eastAsia="Times New Roman"/>
          <w:vanish/>
          <w:color w:val="000000"/>
          <w:szCs w:val="20"/>
          <w:lang w:eastAsia="ja-JP"/>
        </w:rPr>
        <w:t>those</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may</w:t>
      </w:r>
      <w:r w:rsidRPr="00506EBE">
        <w:rPr>
          <w:rFonts w:eastAsia="Times New Roman"/>
          <w:color w:val="000000"/>
          <w:szCs w:val="20"/>
          <w:lang w:eastAsia="ja-JP"/>
        </w:rPr>
        <w:t xml:space="preserve"> </w:t>
      </w:r>
      <w:r w:rsidRPr="00506EBE">
        <w:rPr>
          <w:rFonts w:eastAsia="Times New Roman"/>
          <w:vanish/>
          <w:color w:val="000000"/>
          <w:szCs w:val="20"/>
          <w:lang w:eastAsia="ja-JP"/>
        </w:rPr>
        <w:t>occur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future,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their</w:t>
      </w:r>
      <w:r w:rsidRPr="00506EBE">
        <w:rPr>
          <w:rFonts w:eastAsia="Times New Roman"/>
          <w:color w:val="000000"/>
          <w:szCs w:val="20"/>
          <w:lang w:eastAsia="ja-JP"/>
        </w:rPr>
        <w:t xml:space="preserve"> </w:t>
      </w:r>
      <w:r w:rsidRPr="00506EBE">
        <w:rPr>
          <w:rFonts w:eastAsia="Times New Roman"/>
          <w:vanish/>
          <w:color w:val="000000"/>
          <w:szCs w:val="20"/>
          <w:lang w:eastAsia="ja-JP"/>
        </w:rPr>
        <w:t>magnitude.</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Well-functioning governments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therefore,</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are necessary to fill the gap through well-designed policies that take account of</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these</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risks both in the immediate term and in the long term</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The rise of populism</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however,</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threatens the effectiveness of government to respond to these threats while posing a direct threat to democracy</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Leigh</w:t>
      </w:r>
      <w:r w:rsidRPr="00506EBE">
        <w:rPr>
          <w:rFonts w:eastAsia="Times New Roman"/>
          <w:color w:val="000000"/>
          <w:szCs w:val="20"/>
          <w:lang w:eastAsia="ja-JP"/>
        </w:rPr>
        <w:t xml:space="preserve"> </w:t>
      </w:r>
      <w:r w:rsidRPr="00506EBE">
        <w:rPr>
          <w:rFonts w:eastAsia="Times New Roman"/>
          <w:vanish/>
          <w:color w:val="000000"/>
          <w:szCs w:val="20"/>
          <w:lang w:eastAsia="ja-JP"/>
        </w:rPr>
        <w:t>begins</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referencing</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philosopher</w:t>
      </w:r>
      <w:r w:rsidRPr="00506EBE">
        <w:rPr>
          <w:rFonts w:eastAsia="Times New Roman"/>
          <w:color w:val="000000"/>
          <w:szCs w:val="20"/>
          <w:lang w:eastAsia="ja-JP"/>
        </w:rPr>
        <w:t xml:space="preserve"> </w:t>
      </w:r>
      <w:r w:rsidRPr="00506EBE">
        <w:rPr>
          <w:rFonts w:eastAsia="Times New Roman"/>
          <w:vanish/>
          <w:color w:val="000000"/>
          <w:szCs w:val="20"/>
          <w:lang w:eastAsia="ja-JP"/>
        </w:rPr>
        <w:t>Toby</w:t>
      </w:r>
      <w:r w:rsidRPr="00506EBE">
        <w:rPr>
          <w:rFonts w:eastAsia="Times New Roman"/>
          <w:color w:val="000000"/>
          <w:szCs w:val="20"/>
          <w:lang w:eastAsia="ja-JP"/>
        </w:rPr>
        <w:t xml:space="preserve"> </w:t>
      </w:r>
      <w:r w:rsidRPr="00506EBE">
        <w:rPr>
          <w:rFonts w:eastAsia="Times New Roman"/>
          <w:vanish/>
          <w:color w:val="000000"/>
          <w:szCs w:val="20"/>
          <w:lang w:eastAsia="ja-JP"/>
        </w:rPr>
        <w:t>Ord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Precipice:</w:t>
      </w:r>
      <w:r w:rsidRPr="00506EBE">
        <w:rPr>
          <w:rFonts w:eastAsia="Times New Roman"/>
          <w:color w:val="000000"/>
          <w:szCs w:val="20"/>
          <w:lang w:eastAsia="ja-JP"/>
        </w:rPr>
        <w:t xml:space="preserve"> </w:t>
      </w:r>
      <w:r w:rsidRPr="00506EBE">
        <w:rPr>
          <w:rFonts w:eastAsia="Times New Roman"/>
          <w:vanish/>
          <w:color w:val="000000"/>
          <w:szCs w:val="20"/>
          <w:lang w:eastAsia="ja-JP"/>
        </w:rPr>
        <w:t>Existential</w:t>
      </w:r>
      <w:r w:rsidRPr="00506EBE">
        <w:rPr>
          <w:rFonts w:eastAsia="Times New Roman"/>
          <w:color w:val="000000"/>
          <w:szCs w:val="20"/>
          <w:lang w:eastAsia="ja-JP"/>
        </w:rPr>
        <w:t xml:space="preserve"> </w:t>
      </w:r>
      <w:r w:rsidRPr="00506EBE">
        <w:rPr>
          <w:rFonts w:eastAsia="Times New Roman"/>
          <w:vanish/>
          <w:color w:val="000000"/>
          <w:szCs w:val="20"/>
          <w:lang w:eastAsia="ja-JP"/>
        </w:rPr>
        <w:t>Risk</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Future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Humanity,</w:t>
      </w:r>
      <w:r w:rsidRPr="00506EBE">
        <w:rPr>
          <w:rFonts w:eastAsia="Times New Roman"/>
          <w:color w:val="000000"/>
          <w:szCs w:val="20"/>
          <w:lang w:eastAsia="ja-JP"/>
        </w:rPr>
        <w:t xml:space="preserve"> </w:t>
      </w:r>
      <w:r w:rsidRPr="00506EBE">
        <w:rPr>
          <w:rFonts w:eastAsia="Times New Roman"/>
          <w:vanish/>
          <w:color w:val="000000"/>
          <w:szCs w:val="20"/>
          <w:lang w:eastAsia="ja-JP"/>
        </w:rPr>
        <w:t>Hachette</w:t>
      </w:r>
      <w:r w:rsidRPr="00506EBE">
        <w:rPr>
          <w:rFonts w:eastAsia="Times New Roman"/>
          <w:color w:val="000000"/>
          <w:szCs w:val="20"/>
          <w:lang w:eastAsia="ja-JP"/>
        </w:rPr>
        <w:t xml:space="preserve"> </w:t>
      </w:r>
      <w:r w:rsidRPr="00506EBE">
        <w:rPr>
          <w:rFonts w:eastAsia="Times New Roman"/>
          <w:vanish/>
          <w:color w:val="000000"/>
          <w:szCs w:val="20"/>
          <w:lang w:eastAsia="ja-JP"/>
        </w:rPr>
        <w:t>Books,</w:t>
      </w:r>
      <w:r w:rsidRPr="00506EBE">
        <w:rPr>
          <w:rFonts w:eastAsia="Times New Roman"/>
          <w:color w:val="000000"/>
          <w:szCs w:val="20"/>
          <w:lang w:eastAsia="ja-JP"/>
        </w:rPr>
        <w:t xml:space="preserve"> </w:t>
      </w:r>
      <w:r w:rsidRPr="00506EBE">
        <w:rPr>
          <w:rFonts w:eastAsia="Times New Roman"/>
          <w:vanish/>
          <w:color w:val="000000"/>
          <w:szCs w:val="20"/>
          <w:lang w:eastAsia="ja-JP"/>
        </w:rPr>
        <w:t>2020)</w:t>
      </w:r>
      <w:r w:rsidRPr="00506EBE">
        <w:rPr>
          <w:rFonts w:eastAsia="Times New Roman"/>
          <w:color w:val="000000"/>
          <w:szCs w:val="20"/>
          <w:lang w:eastAsia="ja-JP"/>
        </w:rPr>
        <w:t xml:space="preserve"> </w:t>
      </w:r>
      <w:r w:rsidRPr="00506EBE">
        <w:rPr>
          <w:rFonts w:eastAsia="Times New Roman"/>
          <w:vanish/>
          <w:color w:val="000000"/>
          <w:szCs w:val="20"/>
          <w:lang w:eastAsia="ja-JP"/>
        </w:rPr>
        <w:t>who</w:t>
      </w:r>
      <w:r w:rsidRPr="00506EBE">
        <w:rPr>
          <w:rFonts w:eastAsia="Times New Roman"/>
          <w:color w:val="000000"/>
          <w:szCs w:val="20"/>
          <w:lang w:eastAsia="ja-JP"/>
        </w:rPr>
        <w:t xml:space="preserve"> </w:t>
      </w:r>
      <w:r w:rsidRPr="00506EBE">
        <w:rPr>
          <w:rFonts w:eastAsia="Times New Roman"/>
          <w:vanish/>
          <w:color w:val="000000"/>
          <w:szCs w:val="20"/>
          <w:lang w:eastAsia="ja-JP"/>
        </w:rPr>
        <w:t>estimates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odds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human</w:t>
      </w:r>
      <w:r w:rsidRPr="00506EBE">
        <w:rPr>
          <w:rFonts w:eastAsia="Times New Roman"/>
          <w:color w:val="000000"/>
          <w:szCs w:val="20"/>
          <w:lang w:eastAsia="ja-JP"/>
        </w:rPr>
        <w:t xml:space="preserve"> </w:t>
      </w:r>
      <w:r w:rsidRPr="00506EBE">
        <w:rPr>
          <w:rFonts w:eastAsia="Times New Roman"/>
          <w:vanish/>
          <w:color w:val="000000"/>
          <w:szCs w:val="20"/>
          <w:lang w:eastAsia="ja-JP"/>
        </w:rPr>
        <w:t>extinction</w:t>
      </w:r>
      <w:r w:rsidRPr="00506EBE">
        <w:rPr>
          <w:rFonts w:eastAsia="Times New Roman"/>
          <w:color w:val="000000"/>
          <w:szCs w:val="20"/>
          <w:lang w:eastAsia="ja-JP"/>
        </w:rPr>
        <w:t xml:space="preserve"> </w:t>
      </w:r>
      <w:r w:rsidRPr="00506EBE">
        <w:rPr>
          <w:rFonts w:eastAsia="Times New Roman"/>
          <w:vanish/>
          <w:color w:val="000000"/>
          <w:szCs w:val="20"/>
          <w:lang w:eastAsia="ja-JP"/>
        </w:rPr>
        <w:t>over</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next</w:t>
      </w:r>
      <w:r w:rsidRPr="00506EBE">
        <w:rPr>
          <w:rFonts w:eastAsia="Times New Roman"/>
          <w:color w:val="000000"/>
          <w:szCs w:val="20"/>
          <w:lang w:eastAsia="ja-JP"/>
        </w:rPr>
        <w:t xml:space="preserve"> </w:t>
      </w:r>
      <w:r w:rsidRPr="00506EBE">
        <w:rPr>
          <w:rFonts w:eastAsia="Times New Roman"/>
          <w:vanish/>
          <w:color w:val="000000"/>
          <w:szCs w:val="20"/>
          <w:lang w:eastAsia="ja-JP"/>
        </w:rPr>
        <w:t>century</w:t>
      </w:r>
      <w:r w:rsidRPr="00506EBE">
        <w:rPr>
          <w:rFonts w:eastAsia="Times New Roman"/>
          <w:color w:val="000000"/>
          <w:szCs w:val="20"/>
          <w:lang w:eastAsia="ja-JP"/>
        </w:rPr>
        <w:t xml:space="preserve"> </w:t>
      </w:r>
      <w:r w:rsidRPr="00506EBE">
        <w:rPr>
          <w:rFonts w:eastAsia="Times New Roman"/>
          <w:vanish/>
          <w:color w:val="000000"/>
          <w:szCs w:val="20"/>
          <w:lang w:eastAsia="ja-JP"/>
        </w:rPr>
        <w:t>at</w:t>
      </w:r>
      <w:r w:rsidRPr="00506EBE">
        <w:rPr>
          <w:rFonts w:eastAsia="Times New Roman"/>
          <w:color w:val="000000"/>
          <w:szCs w:val="20"/>
          <w:lang w:eastAsia="ja-JP"/>
        </w:rPr>
        <w:t xml:space="preserve"> </w:t>
      </w:r>
      <w:r w:rsidRPr="00506EBE">
        <w:rPr>
          <w:rFonts w:eastAsia="Times New Roman"/>
          <w:vanish/>
          <w:color w:val="000000"/>
          <w:szCs w:val="20"/>
          <w:lang w:eastAsia="ja-JP"/>
        </w:rPr>
        <w:t>one</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six.</w:t>
      </w:r>
      <w:r w:rsidRPr="00506EBE">
        <w:rPr>
          <w:rFonts w:eastAsia="Times New Roman"/>
          <w:color w:val="000000"/>
          <w:szCs w:val="20"/>
          <w:lang w:eastAsia="ja-JP"/>
        </w:rPr>
        <w:t xml:space="preserve"> </w:t>
      </w:r>
      <w:r w:rsidRPr="00506EBE">
        <w:rPr>
          <w:rFonts w:eastAsia="Times New Roman"/>
          <w:vanish/>
          <w:color w:val="000000"/>
          <w:szCs w:val="20"/>
          <w:lang w:eastAsia="ja-JP"/>
        </w:rPr>
        <w:t>He</w:t>
      </w:r>
      <w:r w:rsidRPr="00506EBE">
        <w:rPr>
          <w:rFonts w:eastAsia="Times New Roman"/>
          <w:color w:val="000000"/>
          <w:szCs w:val="20"/>
          <w:lang w:eastAsia="ja-JP"/>
        </w:rPr>
        <w:t xml:space="preserve"> </w:t>
      </w:r>
      <w:r w:rsidRPr="00506EBE">
        <w:rPr>
          <w:rFonts w:eastAsia="Times New Roman"/>
          <w:vanish/>
          <w:color w:val="000000"/>
          <w:szCs w:val="20"/>
          <w:lang w:eastAsia="ja-JP"/>
        </w:rPr>
        <w:t>then</w:t>
      </w:r>
      <w:r w:rsidRPr="00506EBE">
        <w:rPr>
          <w:rFonts w:eastAsia="Times New Roman"/>
          <w:color w:val="000000"/>
          <w:szCs w:val="20"/>
          <w:lang w:eastAsia="ja-JP"/>
        </w:rPr>
        <w:t xml:space="preserve"> </w:t>
      </w:r>
      <w:r w:rsidRPr="00506EBE">
        <w:rPr>
          <w:rFonts w:eastAsia="Times New Roman"/>
          <w:vanish/>
          <w:color w:val="000000"/>
          <w:szCs w:val="20"/>
          <w:lang w:eastAsia="ja-JP"/>
        </w:rPr>
        <w:t>dedicates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chapter</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each</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four</w:t>
      </w:r>
      <w:r w:rsidRPr="00506EBE">
        <w:rPr>
          <w:rFonts w:eastAsia="Times New Roman"/>
          <w:color w:val="000000"/>
          <w:szCs w:val="20"/>
          <w:lang w:eastAsia="ja-JP"/>
        </w:rPr>
        <w:t xml:space="preserve"> </w:t>
      </w:r>
      <w:r w:rsidRPr="00506EBE">
        <w:rPr>
          <w:rFonts w:eastAsia="Times New Roman"/>
          <w:vanish/>
          <w:color w:val="000000"/>
          <w:szCs w:val="20"/>
          <w:lang w:eastAsia="ja-JP"/>
        </w:rPr>
        <w:t>aforementioned</w:t>
      </w:r>
      <w:r w:rsidRPr="00506EBE">
        <w:rPr>
          <w:rFonts w:eastAsia="Times New Roman"/>
          <w:color w:val="000000"/>
          <w:szCs w:val="20"/>
          <w:lang w:eastAsia="ja-JP"/>
        </w:rPr>
        <w:t xml:space="preserve"> </w:t>
      </w:r>
      <w:r w:rsidRPr="00506EBE">
        <w:rPr>
          <w:rFonts w:eastAsia="Times New Roman"/>
          <w:vanish/>
          <w:color w:val="000000"/>
          <w:szCs w:val="20"/>
          <w:lang w:eastAsia="ja-JP"/>
        </w:rPr>
        <w:t>risks.</w:t>
      </w:r>
      <w:r w:rsidRPr="00506EBE">
        <w:rPr>
          <w:rFonts w:eastAsia="Times New Roman"/>
          <w:color w:val="000000"/>
          <w:szCs w:val="20"/>
          <w:lang w:eastAsia="ja-JP"/>
        </w:rPr>
        <w:t xml:space="preserve"> </w:t>
      </w:r>
      <w:r w:rsidRPr="00506EBE">
        <w:rPr>
          <w:rFonts w:eastAsia="Times New Roman"/>
          <w:vanish/>
          <w:color w:val="000000"/>
          <w:szCs w:val="20"/>
          <w:lang w:eastAsia="ja-JP"/>
        </w:rPr>
        <w:t>Each</w:t>
      </w:r>
      <w:r w:rsidRPr="00506EBE">
        <w:rPr>
          <w:rFonts w:eastAsia="Times New Roman"/>
          <w:color w:val="000000"/>
          <w:szCs w:val="20"/>
          <w:lang w:eastAsia="ja-JP"/>
        </w:rPr>
        <w:t xml:space="preserve"> </w:t>
      </w:r>
      <w:r w:rsidRPr="00506EBE">
        <w:rPr>
          <w:rFonts w:eastAsia="Times New Roman"/>
          <w:vanish/>
          <w:color w:val="000000"/>
          <w:szCs w:val="20"/>
          <w:lang w:eastAsia="ja-JP"/>
        </w:rPr>
        <w:t>chapter</w:t>
      </w:r>
      <w:r w:rsidRPr="00506EBE">
        <w:rPr>
          <w:rFonts w:eastAsia="Times New Roman"/>
          <w:color w:val="000000"/>
          <w:szCs w:val="20"/>
          <w:lang w:eastAsia="ja-JP"/>
        </w:rPr>
        <w:t xml:space="preserve"> </w:t>
      </w:r>
      <w:r w:rsidRPr="00506EBE">
        <w:rPr>
          <w:rFonts w:eastAsia="Times New Roman"/>
          <w:vanish/>
          <w:color w:val="000000"/>
          <w:szCs w:val="20"/>
          <w:lang w:eastAsia="ja-JP"/>
        </w:rPr>
        <w:t>discusses</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threat</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then</w:t>
      </w:r>
      <w:r w:rsidRPr="00506EBE">
        <w:rPr>
          <w:rFonts w:eastAsia="Times New Roman"/>
          <w:color w:val="000000"/>
          <w:szCs w:val="20"/>
          <w:lang w:eastAsia="ja-JP"/>
        </w:rPr>
        <w:t xml:space="preserve"> </w:t>
      </w:r>
      <w:r w:rsidRPr="00506EBE">
        <w:rPr>
          <w:rFonts w:eastAsia="Times New Roman"/>
          <w:vanish/>
          <w:color w:val="000000"/>
          <w:szCs w:val="20"/>
          <w:lang w:eastAsia="ja-JP"/>
        </w:rPr>
        <w:t>proposes</w:t>
      </w:r>
      <w:r w:rsidRPr="00506EBE">
        <w:rPr>
          <w:rFonts w:eastAsia="Times New Roman"/>
          <w:color w:val="000000"/>
          <w:szCs w:val="20"/>
          <w:lang w:eastAsia="ja-JP"/>
        </w:rPr>
        <w:t xml:space="preserve"> </w:t>
      </w:r>
      <w:r w:rsidRPr="00506EBE">
        <w:rPr>
          <w:rFonts w:eastAsia="Times New Roman"/>
          <w:vanish/>
          <w:color w:val="000000"/>
          <w:szCs w:val="20"/>
          <w:lang w:eastAsia="ja-JP"/>
        </w:rPr>
        <w:t>high-level</w:t>
      </w:r>
      <w:r w:rsidRPr="00506EBE">
        <w:rPr>
          <w:rFonts w:eastAsia="Times New Roman"/>
          <w:color w:val="000000"/>
          <w:szCs w:val="20"/>
          <w:lang w:eastAsia="ja-JP"/>
        </w:rPr>
        <w:t xml:space="preserve"> </w:t>
      </w:r>
      <w:r w:rsidRPr="00506EBE">
        <w:rPr>
          <w:rFonts w:eastAsia="Times New Roman"/>
          <w:vanish/>
          <w:color w:val="000000"/>
          <w:szCs w:val="20"/>
          <w:lang w:eastAsia="ja-JP"/>
        </w:rPr>
        <w:t>solutions.</w:t>
      </w:r>
      <w:r w:rsidRPr="00506EBE">
        <w:rPr>
          <w:rFonts w:eastAsia="Times New Roman"/>
          <w:color w:val="000000"/>
          <w:szCs w:val="20"/>
          <w:lang w:eastAsia="ja-JP"/>
        </w:rPr>
        <w:t xml:space="preserve"> </w:t>
      </w:r>
      <w:r w:rsidRPr="00506EBE">
        <w:rPr>
          <w:rFonts w:eastAsia="Times New Roman"/>
          <w:vanish/>
          <w:color w:val="000000"/>
          <w:szCs w:val="20"/>
          <w:lang w:eastAsia="ja-JP"/>
        </w:rPr>
        <w:t>For</w:t>
      </w:r>
      <w:r w:rsidRPr="00506EBE">
        <w:rPr>
          <w:rFonts w:eastAsia="Times New Roman"/>
          <w:color w:val="000000"/>
          <w:szCs w:val="20"/>
          <w:lang w:eastAsia="ja-JP"/>
        </w:rPr>
        <w:t xml:space="preserve"> </w:t>
      </w:r>
      <w:r w:rsidRPr="00506EBE">
        <w:rPr>
          <w:rFonts w:eastAsia="Times New Roman"/>
          <w:vanish/>
          <w:color w:val="000000"/>
          <w:szCs w:val="20"/>
          <w:lang w:eastAsia="ja-JP"/>
        </w:rPr>
        <w:t>instance,</w:t>
      </w:r>
      <w:r w:rsidRPr="00506EBE">
        <w:rPr>
          <w:rFonts w:eastAsia="Times New Roman"/>
          <w:color w:val="000000"/>
          <w:szCs w:val="20"/>
          <w:lang w:eastAsia="ja-JP"/>
        </w:rPr>
        <w:t xml:space="preserve"> </w:t>
      </w:r>
      <w:r w:rsidRPr="00506EBE">
        <w:rPr>
          <w:rFonts w:eastAsia="Times New Roman"/>
          <w:vanish/>
          <w:color w:val="000000"/>
          <w:szCs w:val="20"/>
          <w:lang w:eastAsia="ja-JP"/>
        </w:rPr>
        <w:t>Leigh</w:t>
      </w:r>
      <w:r w:rsidRPr="00506EBE">
        <w:rPr>
          <w:rFonts w:eastAsia="Times New Roman"/>
          <w:color w:val="000000"/>
          <w:szCs w:val="20"/>
          <w:lang w:eastAsia="ja-JP"/>
        </w:rPr>
        <w:t xml:space="preserve"> </w:t>
      </w:r>
      <w:r w:rsidRPr="00506EBE">
        <w:rPr>
          <w:rFonts w:eastAsia="Times New Roman"/>
          <w:vanish/>
          <w:color w:val="000000"/>
          <w:szCs w:val="20"/>
          <w:lang w:eastAsia="ja-JP"/>
        </w:rPr>
        <w:t>ends</w:t>
      </w:r>
      <w:r w:rsidRPr="00506EBE">
        <w:rPr>
          <w:rFonts w:eastAsia="Times New Roman"/>
          <w:color w:val="000000"/>
          <w:szCs w:val="20"/>
          <w:lang w:eastAsia="ja-JP"/>
        </w:rPr>
        <w:t xml:space="preserve"> </w:t>
      </w:r>
      <w:r w:rsidRPr="00506EBE">
        <w:rPr>
          <w:rFonts w:eastAsia="Times New Roman"/>
          <w:vanish/>
          <w:color w:val="000000"/>
          <w:szCs w:val="20"/>
          <w:lang w:eastAsia="ja-JP"/>
        </w:rPr>
        <w:t>his</w:t>
      </w:r>
      <w:r w:rsidRPr="00506EBE">
        <w:rPr>
          <w:rFonts w:eastAsia="Times New Roman"/>
          <w:color w:val="000000"/>
          <w:szCs w:val="20"/>
          <w:lang w:eastAsia="ja-JP"/>
        </w:rPr>
        <w:t xml:space="preserve"> </w:t>
      </w:r>
      <w:r w:rsidRPr="00506EBE">
        <w:rPr>
          <w:rFonts w:eastAsia="Times New Roman"/>
          <w:vanish/>
          <w:color w:val="000000"/>
          <w:szCs w:val="20"/>
          <w:lang w:eastAsia="ja-JP"/>
        </w:rPr>
        <w:t>discussion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climate</w:t>
      </w:r>
      <w:r w:rsidRPr="00506EBE">
        <w:rPr>
          <w:rFonts w:eastAsia="Times New Roman"/>
          <w:color w:val="000000"/>
          <w:szCs w:val="20"/>
          <w:lang w:eastAsia="ja-JP"/>
        </w:rPr>
        <w:t xml:space="preserve"> </w:t>
      </w:r>
      <w:r w:rsidRPr="00506EBE">
        <w:rPr>
          <w:rFonts w:eastAsia="Times New Roman"/>
          <w:vanish/>
          <w:color w:val="000000"/>
          <w:szCs w:val="20"/>
          <w:lang w:eastAsia="ja-JP"/>
        </w:rPr>
        <w:t>change</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proposing</w:t>
      </w:r>
      <w:r w:rsidRPr="00506EBE">
        <w:rPr>
          <w:rFonts w:eastAsia="Times New Roman"/>
          <w:color w:val="000000"/>
          <w:szCs w:val="20"/>
          <w:lang w:eastAsia="ja-JP"/>
        </w:rPr>
        <w:t xml:space="preserve"> </w:t>
      </w:r>
      <w:r w:rsidRPr="00506EBE">
        <w:rPr>
          <w:rFonts w:eastAsia="Times New Roman"/>
          <w:vanish/>
          <w:color w:val="000000"/>
          <w:szCs w:val="20"/>
          <w:lang w:eastAsia="ja-JP"/>
        </w:rPr>
        <w:t>shifting</w:t>
      </w:r>
      <w:r w:rsidRPr="00506EBE">
        <w:rPr>
          <w:rFonts w:eastAsia="Times New Roman"/>
          <w:color w:val="000000"/>
          <w:szCs w:val="20"/>
          <w:lang w:eastAsia="ja-JP"/>
        </w:rPr>
        <w:t xml:space="preserve"> </w:t>
      </w:r>
      <w:r w:rsidRPr="00506EBE">
        <w:rPr>
          <w:rFonts w:eastAsia="Times New Roman"/>
          <w:vanish/>
          <w:color w:val="000000"/>
          <w:szCs w:val="20"/>
          <w:lang w:eastAsia="ja-JP"/>
        </w:rPr>
        <w:t>energy</w:t>
      </w:r>
      <w:r w:rsidRPr="00506EBE">
        <w:rPr>
          <w:rFonts w:eastAsia="Times New Roman"/>
          <w:color w:val="000000"/>
          <w:szCs w:val="20"/>
          <w:lang w:eastAsia="ja-JP"/>
        </w:rPr>
        <w:t xml:space="preserve"> </w:t>
      </w:r>
      <w:r w:rsidRPr="00506EBE">
        <w:rPr>
          <w:rFonts w:eastAsia="Times New Roman"/>
          <w:vanish/>
          <w:color w:val="000000"/>
          <w:szCs w:val="20"/>
          <w:lang w:eastAsia="ja-JP"/>
        </w:rPr>
        <w:t>production</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renewables,</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subsidization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clean</w:t>
      </w:r>
      <w:r w:rsidRPr="00506EBE">
        <w:rPr>
          <w:rFonts w:eastAsia="Times New Roman"/>
          <w:color w:val="000000"/>
          <w:szCs w:val="20"/>
          <w:lang w:eastAsia="ja-JP"/>
        </w:rPr>
        <w:t xml:space="preserve"> </w:t>
      </w:r>
      <w:r w:rsidRPr="00506EBE">
        <w:rPr>
          <w:rFonts w:eastAsia="Times New Roman"/>
          <w:vanish/>
          <w:color w:val="000000"/>
          <w:szCs w:val="20"/>
          <w:lang w:eastAsia="ja-JP"/>
        </w:rPr>
        <w:t>technology,</w:t>
      </w:r>
      <w:r w:rsidRPr="00506EBE">
        <w:rPr>
          <w:rFonts w:eastAsia="Times New Roman"/>
          <w:color w:val="000000"/>
          <w:szCs w:val="20"/>
          <w:lang w:eastAsia="ja-JP"/>
        </w:rPr>
        <w:t xml:space="preserve"> </w:t>
      </w:r>
      <w:r w:rsidRPr="00506EBE">
        <w:rPr>
          <w:rFonts w:eastAsia="Times New Roman"/>
          <w:vanish/>
          <w:color w:val="000000"/>
          <w:szCs w:val="20"/>
          <w:lang w:eastAsia="ja-JP"/>
        </w:rPr>
        <w:t>phasing</w:t>
      </w:r>
      <w:r w:rsidRPr="00506EBE">
        <w:rPr>
          <w:rFonts w:eastAsia="Times New Roman"/>
          <w:color w:val="000000"/>
          <w:szCs w:val="20"/>
          <w:lang w:eastAsia="ja-JP"/>
        </w:rPr>
        <w:t xml:space="preserve"> </w:t>
      </w:r>
      <w:r w:rsidRPr="00506EBE">
        <w:rPr>
          <w:rFonts w:eastAsia="Times New Roman"/>
          <w:vanish/>
          <w:color w:val="000000"/>
          <w:szCs w:val="20"/>
          <w:lang w:eastAsia="ja-JP"/>
        </w:rPr>
        <w:t>out</w:t>
      </w:r>
      <w:r w:rsidRPr="00506EBE">
        <w:rPr>
          <w:rFonts w:eastAsia="Times New Roman"/>
          <w:color w:val="000000"/>
          <w:szCs w:val="20"/>
          <w:lang w:eastAsia="ja-JP"/>
        </w:rPr>
        <w:t xml:space="preserve"> </w:t>
      </w:r>
      <w:r w:rsidRPr="00506EBE">
        <w:rPr>
          <w:rFonts w:eastAsia="Times New Roman"/>
          <w:vanish/>
          <w:color w:val="000000"/>
          <w:szCs w:val="20"/>
          <w:lang w:eastAsia="ja-JP"/>
        </w:rPr>
        <w:t>polluting</w:t>
      </w:r>
      <w:r w:rsidRPr="00506EBE">
        <w:rPr>
          <w:rFonts w:eastAsia="Times New Roman"/>
          <w:color w:val="000000"/>
          <w:szCs w:val="20"/>
          <w:lang w:eastAsia="ja-JP"/>
        </w:rPr>
        <w:t xml:space="preserve"> </w:t>
      </w:r>
      <w:r w:rsidRPr="00506EBE">
        <w:rPr>
          <w:rFonts w:eastAsia="Times New Roman"/>
          <w:vanish/>
          <w:color w:val="000000"/>
          <w:szCs w:val="20"/>
          <w:lang w:eastAsia="ja-JP"/>
        </w:rPr>
        <w:t>technologies,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importance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governments</w:t>
      </w:r>
      <w:r w:rsidRPr="00506EBE">
        <w:rPr>
          <w:rFonts w:eastAsia="Times New Roman"/>
          <w:color w:val="000000"/>
          <w:szCs w:val="20"/>
          <w:lang w:eastAsia="ja-JP"/>
        </w:rPr>
        <w:t xml:space="preserve"> </w:t>
      </w:r>
      <w:r w:rsidRPr="00506EBE">
        <w:rPr>
          <w:rFonts w:eastAsia="Times New Roman"/>
          <w:vanish/>
          <w:color w:val="000000"/>
          <w:szCs w:val="20"/>
          <w:lang w:eastAsia="ja-JP"/>
        </w:rPr>
        <w:t>working</w:t>
      </w:r>
      <w:r w:rsidRPr="00506EBE">
        <w:rPr>
          <w:rFonts w:eastAsia="Times New Roman"/>
          <w:color w:val="000000"/>
          <w:szCs w:val="20"/>
          <w:lang w:eastAsia="ja-JP"/>
        </w:rPr>
        <w:t xml:space="preserve"> </w:t>
      </w:r>
      <w:r w:rsidRPr="00506EBE">
        <w:rPr>
          <w:rFonts w:eastAsia="Times New Roman"/>
          <w:vanish/>
          <w:color w:val="000000"/>
          <w:szCs w:val="20"/>
          <w:lang w:eastAsia="ja-JP"/>
        </w:rPr>
        <w:t>together.</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Leigh’s</w:t>
      </w:r>
      <w:r w:rsidRPr="00506EBE">
        <w:rPr>
          <w:rFonts w:eastAsia="Times New Roman"/>
          <w:color w:val="000000"/>
          <w:szCs w:val="20"/>
          <w:lang w:eastAsia="ja-JP"/>
        </w:rPr>
        <w:t xml:space="preserve"> </w:t>
      </w:r>
      <w:r w:rsidRPr="00506EBE">
        <w:rPr>
          <w:rFonts w:eastAsia="Times New Roman"/>
          <w:vanish/>
          <w:color w:val="000000"/>
          <w:szCs w:val="20"/>
          <w:lang w:eastAsia="ja-JP"/>
        </w:rPr>
        <w:t>telling,</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populism threatens the ability of political institutions to address these existential risks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Populism</w:t>
      </w:r>
      <w:r w:rsidRPr="00506EBE">
        <w:rPr>
          <w:rFonts w:eastAsia="Times New Roman"/>
          <w:color w:val="000000"/>
          <w:szCs w:val="20"/>
          <w:lang w:eastAsia="ja-JP"/>
        </w:rPr>
        <w:t xml:space="preserve"> </w:t>
      </w:r>
      <w:r w:rsidRPr="00506EBE">
        <w:rPr>
          <w:rFonts w:eastAsia="Times New Roman"/>
          <w:vanish/>
          <w:color w:val="000000"/>
          <w:szCs w:val="20"/>
          <w:lang w:eastAsia="ja-JP"/>
        </w:rPr>
        <w:t>frames</w:t>
      </w:r>
      <w:r w:rsidRPr="00506EBE">
        <w:rPr>
          <w:rFonts w:eastAsia="Times New Roman"/>
          <w:color w:val="000000"/>
          <w:szCs w:val="20"/>
          <w:lang w:eastAsia="ja-JP"/>
        </w:rPr>
        <w:t xml:space="preserve"> </w:t>
      </w:r>
      <w:r w:rsidRPr="00506EBE">
        <w:rPr>
          <w:rFonts w:eastAsia="Times New Roman"/>
          <w:vanish/>
          <w:color w:val="000000"/>
          <w:szCs w:val="20"/>
          <w:lang w:eastAsia="ja-JP"/>
        </w:rPr>
        <w:t>“politics</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conflict</w:t>
      </w:r>
      <w:r w:rsidRPr="00506EBE">
        <w:rPr>
          <w:rFonts w:eastAsia="Times New Roman"/>
          <w:color w:val="000000"/>
          <w:szCs w:val="20"/>
          <w:lang w:eastAsia="ja-JP"/>
        </w:rPr>
        <w:t xml:space="preserve"> </w:t>
      </w:r>
      <w:r w:rsidRPr="00506EBE">
        <w:rPr>
          <w:rFonts w:eastAsia="Times New Roman"/>
          <w:vanish/>
          <w:color w:val="000000"/>
          <w:szCs w:val="20"/>
          <w:lang w:eastAsia="ja-JP"/>
        </w:rPr>
        <w:t>between</w:t>
      </w:r>
      <w:r w:rsidRPr="00506EBE">
        <w:rPr>
          <w:rFonts w:eastAsia="Times New Roman"/>
          <w:color w:val="000000"/>
          <w:szCs w:val="20"/>
          <w:lang w:eastAsia="ja-JP"/>
        </w:rPr>
        <w:t xml:space="preserve"> </w:t>
      </w:r>
      <w:r w:rsidRPr="00506EBE">
        <w:rPr>
          <w:rFonts w:eastAsia="Times New Roman"/>
          <w:vanish/>
          <w:color w:val="000000"/>
          <w:szCs w:val="20"/>
          <w:lang w:eastAsia="ja-JP"/>
        </w:rPr>
        <w:t>crooked</w:t>
      </w:r>
      <w:r w:rsidRPr="00506EBE">
        <w:rPr>
          <w:rFonts w:eastAsia="Times New Roman"/>
          <w:color w:val="000000"/>
          <w:szCs w:val="20"/>
          <w:lang w:eastAsia="ja-JP"/>
        </w:rPr>
        <w:t xml:space="preserve"> </w:t>
      </w:r>
      <w:r w:rsidRPr="00506EBE">
        <w:rPr>
          <w:rFonts w:eastAsia="Times New Roman"/>
          <w:vanish/>
          <w:color w:val="000000"/>
          <w:szCs w:val="20"/>
          <w:lang w:eastAsia="ja-JP"/>
        </w:rPr>
        <w:t>elites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pure</w:t>
      </w:r>
      <w:r w:rsidRPr="00506EBE">
        <w:rPr>
          <w:rFonts w:eastAsia="Times New Roman"/>
          <w:color w:val="000000"/>
          <w:szCs w:val="20"/>
          <w:lang w:eastAsia="ja-JP"/>
        </w:rPr>
        <w:t xml:space="preserve"> </w:t>
      </w:r>
      <w:r w:rsidRPr="00506EBE">
        <w:rPr>
          <w:rFonts w:eastAsia="Times New Roman"/>
          <w:vanish/>
          <w:color w:val="000000"/>
          <w:szCs w:val="20"/>
          <w:lang w:eastAsia="ja-JP"/>
        </w:rPr>
        <w:t>mass</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people”</w:t>
      </w:r>
      <w:r w:rsidRPr="00506EBE">
        <w:rPr>
          <w:rFonts w:eastAsia="Times New Roman"/>
          <w:color w:val="000000"/>
          <w:szCs w:val="20"/>
          <w:lang w:eastAsia="ja-JP"/>
        </w:rPr>
        <w:t xml:space="preserve"> </w:t>
      </w:r>
      <w:r w:rsidRPr="00506EBE">
        <w:rPr>
          <w:rFonts w:eastAsia="Times New Roman"/>
          <w:vanish/>
          <w:color w:val="000000"/>
          <w:szCs w:val="20"/>
          <w:lang w:eastAsia="ja-JP"/>
        </w:rPr>
        <w:t>(p.</w:t>
      </w:r>
      <w:r w:rsidRPr="00506EBE">
        <w:rPr>
          <w:rFonts w:eastAsia="Times New Roman"/>
          <w:color w:val="000000"/>
          <w:szCs w:val="20"/>
          <w:lang w:eastAsia="ja-JP"/>
        </w:rPr>
        <w:t xml:space="preserve"> </w:t>
      </w:r>
      <w:r w:rsidRPr="00506EBE">
        <w:rPr>
          <w:rFonts w:eastAsia="Times New Roman"/>
          <w:vanish/>
          <w:color w:val="000000"/>
          <w:szCs w:val="20"/>
          <w:lang w:eastAsia="ja-JP"/>
        </w:rPr>
        <w:t>10).</w:t>
      </w:r>
      <w:r w:rsidRPr="00506EBE">
        <w:rPr>
          <w:rFonts w:eastAsia="Times New Roman"/>
          <w:color w:val="000000"/>
          <w:szCs w:val="20"/>
          <w:lang w:eastAsia="ja-JP"/>
        </w:rPr>
        <w:t xml:space="preserve"> </w:t>
      </w:r>
      <w:r w:rsidRPr="00506EBE">
        <w:rPr>
          <w:rFonts w:eastAsia="Times New Roman"/>
          <w:vanish/>
          <w:color w:val="000000"/>
          <w:szCs w:val="20"/>
          <w:lang w:eastAsia="ja-JP"/>
        </w:rPr>
        <w:t>Leigh</w:t>
      </w:r>
      <w:r w:rsidRPr="00506EBE">
        <w:rPr>
          <w:rFonts w:eastAsia="Times New Roman"/>
          <w:color w:val="000000"/>
          <w:szCs w:val="20"/>
          <w:lang w:eastAsia="ja-JP"/>
        </w:rPr>
        <w:t xml:space="preserve"> </w:t>
      </w:r>
      <w:r w:rsidRPr="00506EBE">
        <w:rPr>
          <w:rFonts w:eastAsia="Times New Roman"/>
          <w:vanish/>
          <w:color w:val="000000"/>
          <w:szCs w:val="20"/>
          <w:lang w:eastAsia="ja-JP"/>
        </w:rPr>
        <w:t>offers</w:t>
      </w:r>
      <w:r w:rsidRPr="00506EBE">
        <w:rPr>
          <w:rFonts w:eastAsia="Times New Roman"/>
          <w:color w:val="000000"/>
          <w:szCs w:val="20"/>
          <w:lang w:eastAsia="ja-JP"/>
        </w:rPr>
        <w:t xml:space="preserve"> </w:t>
      </w:r>
      <w:r w:rsidRPr="00506EBE">
        <w:rPr>
          <w:rFonts w:eastAsia="Times New Roman"/>
          <w:vanish/>
          <w:color w:val="000000"/>
          <w:szCs w:val="20"/>
          <w:lang w:eastAsia="ja-JP"/>
        </w:rPr>
        <w:t>four</w:t>
      </w:r>
      <w:r w:rsidRPr="00506EBE">
        <w:rPr>
          <w:rFonts w:eastAsia="Times New Roman"/>
          <w:color w:val="000000"/>
          <w:szCs w:val="20"/>
          <w:lang w:eastAsia="ja-JP"/>
        </w:rPr>
        <w:t xml:space="preserve"> </w:t>
      </w:r>
      <w:r w:rsidRPr="00506EBE">
        <w:rPr>
          <w:rFonts w:eastAsia="Times New Roman"/>
          <w:vanish/>
          <w:color w:val="000000"/>
          <w:szCs w:val="20"/>
          <w:lang w:eastAsia="ja-JP"/>
        </w:rPr>
        <w:t>reasons</w:t>
      </w:r>
      <w:r w:rsidRPr="00506EBE">
        <w:rPr>
          <w:rFonts w:eastAsia="Times New Roman"/>
          <w:color w:val="000000"/>
          <w:szCs w:val="20"/>
          <w:lang w:eastAsia="ja-JP"/>
        </w:rPr>
        <w:t xml:space="preserve"> </w:t>
      </w:r>
      <w:r w:rsidRPr="00506EBE">
        <w:rPr>
          <w:rFonts w:eastAsia="Times New Roman"/>
          <w:vanish/>
          <w:color w:val="000000"/>
          <w:szCs w:val="20"/>
          <w:lang w:eastAsia="ja-JP"/>
        </w:rPr>
        <w:t>why</w:t>
      </w:r>
      <w:r w:rsidRPr="00506EBE">
        <w:rPr>
          <w:rFonts w:eastAsia="Times New Roman"/>
          <w:color w:val="000000"/>
          <w:szCs w:val="20"/>
          <w:lang w:eastAsia="ja-JP"/>
        </w:rPr>
        <w:t xml:space="preserve"> </w:t>
      </w:r>
      <w:r w:rsidRPr="00506EBE">
        <w:rPr>
          <w:rFonts w:eastAsia="Times New Roman"/>
          <w:vanish/>
          <w:color w:val="000000"/>
          <w:szCs w:val="20"/>
          <w:lang w:eastAsia="ja-JP"/>
        </w:rPr>
        <w:t>populism</w:t>
      </w:r>
      <w:r w:rsidRPr="00506EBE">
        <w:rPr>
          <w:rFonts w:eastAsia="Times New Roman"/>
          <w:color w:val="000000"/>
          <w:szCs w:val="20"/>
          <w:lang w:eastAsia="ja-JP"/>
        </w:rPr>
        <w:t xml:space="preserve"> </w:t>
      </w:r>
      <w:r w:rsidRPr="00506EBE">
        <w:rPr>
          <w:rFonts w:eastAsia="Times New Roman"/>
          <w:vanish/>
          <w:color w:val="000000"/>
          <w:szCs w:val="20"/>
          <w:lang w:eastAsia="ja-JP"/>
        </w:rPr>
        <w:t>poses</w:t>
      </w:r>
      <w:r w:rsidRPr="00506EBE">
        <w:rPr>
          <w:rFonts w:eastAsia="Times New Roman"/>
          <w:color w:val="000000"/>
          <w:szCs w:val="20"/>
          <w:lang w:eastAsia="ja-JP"/>
        </w:rPr>
        <w:t xml:space="preserve"> </w:t>
      </w:r>
      <w:r w:rsidRPr="00506EBE">
        <w:rPr>
          <w:rFonts w:eastAsia="Times New Roman"/>
          <w:vanish/>
          <w:color w:val="000000"/>
          <w:szCs w:val="20"/>
          <w:lang w:eastAsia="ja-JP"/>
        </w:rPr>
        <w:t>a</w:t>
      </w:r>
      <w:r w:rsidRPr="00506EBE">
        <w:rPr>
          <w:rFonts w:eastAsia="Times New Roman"/>
          <w:color w:val="000000"/>
          <w:szCs w:val="20"/>
          <w:lang w:eastAsia="ja-JP"/>
        </w:rPr>
        <w:t xml:space="preserve"> </w:t>
      </w:r>
      <w:r w:rsidRPr="00506EBE">
        <w:rPr>
          <w:rFonts w:eastAsia="Times New Roman"/>
          <w:vanish/>
          <w:color w:val="000000"/>
          <w:szCs w:val="20"/>
          <w:lang w:eastAsia="ja-JP"/>
        </w:rPr>
        <w:t>threat</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addressing</w:t>
      </w:r>
      <w:r w:rsidRPr="00506EBE">
        <w:rPr>
          <w:rFonts w:eastAsia="Times New Roman"/>
          <w:color w:val="000000"/>
          <w:szCs w:val="20"/>
          <w:lang w:eastAsia="ja-JP"/>
        </w:rPr>
        <w:t xml:space="preserve"> </w:t>
      </w:r>
      <w:r w:rsidRPr="00506EBE">
        <w:rPr>
          <w:rFonts w:eastAsia="Times New Roman"/>
          <w:vanish/>
          <w:color w:val="000000"/>
          <w:szCs w:val="20"/>
          <w:lang w:eastAsia="ja-JP"/>
        </w:rPr>
        <w:t>long-term</w:t>
      </w:r>
      <w:r w:rsidRPr="00506EBE">
        <w:rPr>
          <w:rFonts w:eastAsia="Times New Roman"/>
          <w:color w:val="000000"/>
          <w:szCs w:val="20"/>
          <w:lang w:eastAsia="ja-JP"/>
        </w:rPr>
        <w:t xml:space="preserve"> </w:t>
      </w:r>
      <w:r w:rsidRPr="00506EBE">
        <w:rPr>
          <w:rFonts w:eastAsia="Times New Roman"/>
          <w:vanish/>
          <w:color w:val="000000"/>
          <w:szCs w:val="20"/>
          <w:lang w:eastAsia="ja-JP"/>
        </w:rPr>
        <w:t>risks.</w:t>
      </w:r>
      <w:r w:rsidRPr="00506EBE">
        <w:rPr>
          <w:rFonts w:eastAsia="Times New Roman"/>
          <w:color w:val="000000"/>
          <w:szCs w:val="20"/>
          <w:lang w:eastAsia="ja-JP"/>
        </w:rPr>
        <w:t xml:space="preserve"> </w:t>
      </w:r>
      <w:r w:rsidRPr="00506EBE">
        <w:rPr>
          <w:rFonts w:eastAsia="Times New Roman"/>
          <w:vanish/>
          <w:color w:val="000000"/>
          <w:szCs w:val="20"/>
          <w:lang w:eastAsia="ja-JP"/>
        </w:rPr>
        <w:t>First,</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populists are anti-intellectual in that they are skeptical of experts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who</w:t>
      </w:r>
      <w:r w:rsidRPr="00506EBE">
        <w:rPr>
          <w:rFonts w:eastAsia="Times New Roman"/>
          <w:color w:val="000000"/>
          <w:szCs w:val="20"/>
          <w:lang w:eastAsia="ja-JP"/>
        </w:rPr>
        <w:t xml:space="preserve"> </w:t>
      </w:r>
      <w:r w:rsidRPr="00506EBE">
        <w:rPr>
          <w:rFonts w:eastAsia="Times New Roman"/>
          <w:vanish/>
          <w:color w:val="000000"/>
          <w:szCs w:val="20"/>
          <w:lang w:eastAsia="ja-JP"/>
        </w:rPr>
        <w:t>are</w:t>
      </w:r>
      <w:r w:rsidRPr="00506EBE">
        <w:rPr>
          <w:rFonts w:eastAsia="Times New Roman"/>
          <w:color w:val="000000"/>
          <w:szCs w:val="20"/>
          <w:lang w:eastAsia="ja-JP"/>
        </w:rPr>
        <w:t xml:space="preserve"> </w:t>
      </w:r>
      <w:r w:rsidRPr="00506EBE">
        <w:rPr>
          <w:rFonts w:eastAsia="Times New Roman"/>
          <w:vanish/>
          <w:color w:val="000000"/>
          <w:szCs w:val="20"/>
          <w:lang w:eastAsia="ja-JP"/>
        </w:rPr>
        <w:t>viewed</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part</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elite.</w:t>
      </w:r>
      <w:r w:rsidRPr="00506EBE">
        <w:rPr>
          <w:rFonts w:eastAsia="Times New Roman"/>
          <w:color w:val="000000"/>
          <w:szCs w:val="20"/>
          <w:lang w:eastAsia="ja-JP"/>
        </w:rPr>
        <w:t xml:space="preserve"> </w:t>
      </w:r>
      <w:r w:rsidRPr="00506EBE">
        <w:rPr>
          <w:rFonts w:eastAsia="Times New Roman"/>
          <w:vanish/>
          <w:color w:val="000000"/>
          <w:szCs w:val="20"/>
          <w:lang w:eastAsia="ja-JP"/>
        </w:rPr>
        <w:t>This</w:t>
      </w:r>
      <w:r w:rsidRPr="00506EBE">
        <w:rPr>
          <w:rFonts w:eastAsia="Times New Roman"/>
          <w:color w:val="000000"/>
          <w:szCs w:val="20"/>
          <w:lang w:eastAsia="ja-JP"/>
        </w:rPr>
        <w:t xml:space="preserve"> </w:t>
      </w:r>
      <w:r w:rsidRPr="00506EBE">
        <w:rPr>
          <w:rFonts w:eastAsia="Times New Roman"/>
          <w:vanish/>
          <w:color w:val="000000"/>
          <w:szCs w:val="20"/>
          <w:lang w:eastAsia="ja-JP"/>
        </w:rPr>
        <w:t>means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 xml:space="preserve">populist leaders </w:t>
      </w:r>
      <w:r w:rsidRPr="00506EBE">
        <w:rPr>
          <w:rFonts w:eastAsia="Times New Roman"/>
          <w:b/>
          <w:bCs/>
          <w:vanish/>
          <w:color w:val="000000"/>
          <w:szCs w:val="20"/>
          <w:u w:val="single"/>
          <w:lang w:eastAsia="ja-JP"/>
        </w:rPr>
        <w:t>will</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tend</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to</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ignore the proposals and warnings of experts related to potentially catastrophic threats</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Second,</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populists are anti-institutional, meaning they tend to be critical of organizations</w:t>
      </w:r>
      <w:r w:rsidRPr="00506EBE">
        <w:rPr>
          <w:rFonts w:eastAsia="Times New Roman"/>
          <w:vanish/>
          <w:color w:val="000000"/>
          <w:szCs w:val="20"/>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such</w:t>
      </w:r>
      <w:r w:rsidRPr="00506EBE">
        <w:rPr>
          <w:rFonts w:eastAsia="Times New Roman"/>
          <w:color w:val="000000"/>
          <w:szCs w:val="20"/>
          <w:lang w:eastAsia="ja-JP"/>
        </w:rPr>
        <w:t xml:space="preserve"> </w:t>
      </w:r>
      <w:r w:rsidRPr="00506EBE">
        <w:rPr>
          <w:rFonts w:eastAsia="Times New Roman"/>
          <w:vanish/>
          <w:color w:val="000000"/>
          <w:szCs w:val="20"/>
          <w:lang w:eastAsia="ja-JP"/>
        </w:rPr>
        <w:t>as</w:t>
      </w:r>
      <w:r w:rsidRPr="00506EBE">
        <w:rPr>
          <w:rFonts w:eastAsia="Times New Roman"/>
          <w:color w:val="000000"/>
          <w:szCs w:val="20"/>
          <w:lang w:eastAsia="ja-JP"/>
        </w:rPr>
        <w:t xml:space="preserve"> </w:t>
      </w:r>
      <w:r w:rsidRPr="00506EBE">
        <w:rPr>
          <w:rFonts w:eastAsia="Times New Roman"/>
          <w:vanish/>
          <w:color w:val="000000"/>
          <w:szCs w:val="20"/>
          <w:lang w:eastAsia="ja-JP"/>
        </w:rPr>
        <w:t>government</w:t>
      </w:r>
      <w:r w:rsidRPr="00506EBE">
        <w:rPr>
          <w:rFonts w:eastAsia="Times New Roman"/>
          <w:color w:val="000000"/>
          <w:szCs w:val="20"/>
          <w:lang w:eastAsia="ja-JP"/>
        </w:rPr>
        <w:t xml:space="preserve"> </w:t>
      </w:r>
      <w:r w:rsidRPr="00506EBE">
        <w:rPr>
          <w:rFonts w:eastAsia="Times New Roman"/>
          <w:vanish/>
          <w:color w:val="000000"/>
          <w:szCs w:val="20"/>
          <w:lang w:eastAsia="ja-JP"/>
        </w:rPr>
        <w:t>agencies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media.</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This limits the design and implementation of effective policies</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communication</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accurate</w:t>
      </w:r>
      <w:r w:rsidRPr="00506EBE">
        <w:rPr>
          <w:rFonts w:eastAsia="Times New Roman"/>
          <w:color w:val="000000"/>
          <w:szCs w:val="20"/>
          <w:lang w:eastAsia="ja-JP"/>
        </w:rPr>
        <w:t xml:space="preserve"> </w:t>
      </w:r>
      <w:r w:rsidRPr="00506EBE">
        <w:rPr>
          <w:rFonts w:eastAsia="Times New Roman"/>
          <w:vanish/>
          <w:color w:val="000000"/>
          <w:szCs w:val="20"/>
          <w:lang w:eastAsia="ja-JP"/>
        </w:rPr>
        <w:t>information</w:t>
      </w:r>
      <w:r w:rsidRPr="00506EBE">
        <w:rPr>
          <w:rFonts w:eastAsia="Times New Roman"/>
          <w:color w:val="000000"/>
          <w:szCs w:val="20"/>
          <w:lang w:eastAsia="ja-JP"/>
        </w:rPr>
        <w:t xml:space="preserve"> </w:t>
      </w:r>
      <w:r w:rsidRPr="00506EBE">
        <w:rPr>
          <w:rFonts w:eastAsia="Times New Roman"/>
          <w:vanish/>
          <w:color w:val="000000"/>
          <w:szCs w:val="20"/>
          <w:lang w:eastAsia="ja-JP"/>
        </w:rPr>
        <w:t>to</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public.</w:t>
      </w:r>
      <w:r w:rsidRPr="00506EBE">
        <w:rPr>
          <w:rFonts w:eastAsia="Times New Roman"/>
          <w:color w:val="000000"/>
          <w:szCs w:val="20"/>
          <w:lang w:eastAsia="ja-JP"/>
        </w:rPr>
        <w:t xml:space="preserve"> </w:t>
      </w:r>
      <w:r w:rsidRPr="00506EBE">
        <w:rPr>
          <w:rFonts w:eastAsia="Times New Roman"/>
          <w:vanish/>
          <w:color w:val="000000"/>
          <w:szCs w:val="20"/>
          <w:lang w:eastAsia="ja-JP"/>
        </w:rPr>
        <w:t>Third,</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populists are anti-international</w:t>
      </w:r>
      <w:r w:rsidRPr="00506EBE">
        <w:rPr>
          <w:rFonts w:eastAsia="Times New Roman"/>
          <w:color w:val="000000"/>
          <w:szCs w:val="20"/>
          <w:highlight w:val="yellow"/>
          <w:lang w:eastAsia="ja-JP"/>
        </w:rPr>
        <w:t xml:space="preserve">, </w:t>
      </w:r>
      <w:r w:rsidRPr="00506EBE">
        <w:rPr>
          <w:rFonts w:eastAsia="Times New Roman"/>
          <w:b/>
          <w:bCs/>
          <w:color w:val="000000"/>
          <w:szCs w:val="20"/>
          <w:highlight w:val="yellow"/>
          <w:u w:val="single"/>
          <w:lang w:eastAsia="ja-JP"/>
        </w:rPr>
        <w:t>meaning they are skeptical of</w:t>
      </w:r>
      <w:r w:rsidRPr="00506EBE">
        <w:rPr>
          <w:rFonts w:eastAsia="Times New Roman"/>
          <w:color w:val="000000"/>
          <w:szCs w:val="20"/>
          <w:lang w:eastAsia="ja-JP"/>
        </w:rPr>
        <w:t xml:space="preserve"> </w:t>
      </w:r>
      <w:r w:rsidRPr="00506EBE">
        <w:rPr>
          <w:rFonts w:eastAsia="Times New Roman"/>
          <w:vanish/>
          <w:color w:val="000000"/>
          <w:szCs w:val="20"/>
          <w:lang w:eastAsia="ja-JP"/>
        </w:rPr>
        <w:t>immigrants,</w:t>
      </w:r>
      <w:r w:rsidRPr="00506EBE">
        <w:rPr>
          <w:rFonts w:eastAsia="Times New Roman"/>
          <w:color w:val="000000"/>
          <w:szCs w:val="20"/>
          <w:lang w:eastAsia="ja-JP"/>
        </w:rPr>
        <w:t xml:space="preserve"> </w:t>
      </w:r>
      <w:r w:rsidRPr="00506EBE">
        <w:rPr>
          <w:rFonts w:eastAsia="Times New Roman"/>
          <w:vanish/>
          <w:color w:val="000000"/>
          <w:szCs w:val="20"/>
          <w:lang w:eastAsia="ja-JP"/>
        </w:rPr>
        <w:t>international</w:t>
      </w:r>
      <w:r w:rsidRPr="00506EBE">
        <w:rPr>
          <w:rFonts w:eastAsia="Times New Roman"/>
          <w:color w:val="000000"/>
          <w:szCs w:val="20"/>
          <w:lang w:eastAsia="ja-JP"/>
        </w:rPr>
        <w:t xml:space="preserve"> </w:t>
      </w:r>
      <w:r w:rsidRPr="00506EBE">
        <w:rPr>
          <w:rFonts w:eastAsia="Times New Roman"/>
          <w:vanish/>
          <w:color w:val="000000"/>
          <w:szCs w:val="20"/>
          <w:lang w:eastAsia="ja-JP"/>
        </w:rPr>
        <w:t>trade</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investment,</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global</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international organizations</w:t>
      </w:r>
      <w:r w:rsidRPr="00506EBE">
        <w:rPr>
          <w:rFonts w:eastAsia="Times New Roman"/>
          <w:color w:val="000000"/>
          <w:szCs w:val="20"/>
          <w:lang w:eastAsia="ja-JP"/>
        </w:rPr>
        <w:t xml:space="preserve"> </w:t>
      </w:r>
      <w:r w:rsidRPr="00506EBE">
        <w:rPr>
          <w:rFonts w:eastAsia="Times New Roman"/>
          <w:vanish/>
          <w:color w:val="000000"/>
          <w:szCs w:val="20"/>
          <w:lang w:eastAsia="ja-JP"/>
        </w:rPr>
        <w:t>(e.g.,</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World</w:t>
      </w:r>
      <w:r w:rsidRPr="00506EBE">
        <w:rPr>
          <w:rFonts w:eastAsia="Times New Roman"/>
          <w:color w:val="000000"/>
          <w:szCs w:val="20"/>
          <w:lang w:eastAsia="ja-JP"/>
        </w:rPr>
        <w:t xml:space="preserve"> </w:t>
      </w:r>
      <w:r w:rsidRPr="00506EBE">
        <w:rPr>
          <w:rFonts w:eastAsia="Times New Roman"/>
          <w:vanish/>
          <w:color w:val="000000"/>
          <w:szCs w:val="20"/>
          <w:lang w:eastAsia="ja-JP"/>
        </w:rPr>
        <w:t>Bank</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IMF).</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This zero-sum framing limits cooperation and coordination on policy to address risks while potentially generating tensions which increase the chances of threats becoming realitie</w:t>
      </w:r>
      <w:r w:rsidRPr="00506EBE">
        <w:rPr>
          <w:rFonts w:eastAsia="Times New Roman"/>
          <w:b/>
          <w:bCs/>
          <w:vanish/>
          <w:color w:val="000000"/>
          <w:szCs w:val="20"/>
          <w:u w:val="single"/>
          <w:lang w:eastAsia="ja-JP"/>
        </w:rPr>
        <w:t>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as</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in</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the case of nuclear war</w:t>
      </w:r>
      <w:r w:rsidRPr="00506EBE">
        <w:rPr>
          <w:rFonts w:eastAsia="Times New Roman"/>
          <w:color w:val="000000"/>
          <w:szCs w:val="20"/>
          <w:highlight w:val="yellow"/>
          <w:lang w:eastAsia="ja-JP"/>
        </w:rPr>
        <w:t>.</w:t>
      </w:r>
      <w:r w:rsidRPr="00506EBE">
        <w:rPr>
          <w:rFonts w:eastAsia="Times New Roman"/>
          <w:color w:val="000000"/>
          <w:szCs w:val="20"/>
          <w:lang w:eastAsia="ja-JP"/>
        </w:rPr>
        <w:t xml:space="preserve"> </w:t>
      </w:r>
      <w:r w:rsidRPr="00506EBE">
        <w:rPr>
          <w:rFonts w:eastAsia="Times New Roman"/>
          <w:vanish/>
          <w:color w:val="000000"/>
          <w:szCs w:val="20"/>
          <w:lang w:eastAsia="ja-JP"/>
        </w:rPr>
        <w:t>Finally,</w:t>
      </w:r>
      <w:r w:rsidRPr="00506EBE">
        <w:rPr>
          <w:rFonts w:eastAsia="Times New Roman"/>
          <w:color w:val="000000"/>
          <w:szCs w:val="20"/>
          <w:lang w:eastAsia="ja-JP"/>
        </w:rPr>
        <w:t xml:space="preserve"> </w:t>
      </w:r>
      <w:r w:rsidRPr="00506EBE">
        <w:rPr>
          <w:rFonts w:eastAsia="Times New Roman"/>
          <w:b/>
          <w:bCs/>
          <w:color w:val="000000"/>
          <w:szCs w:val="20"/>
          <w:highlight w:val="yellow"/>
          <w:u w:val="single"/>
          <w:lang w:eastAsia="ja-JP"/>
        </w:rPr>
        <w:t>populists benefit from disagreement and division rather than cooperation and consensus</w:t>
      </w:r>
      <w:r w:rsidRPr="00506EBE">
        <w:rPr>
          <w:rFonts w:eastAsia="Times New Roman"/>
          <w:b/>
          <w:bCs/>
          <w:vanish/>
          <w:color w:val="000000"/>
          <w:szCs w:val="20"/>
          <w:u w:val="single"/>
          <w:lang w:eastAsia="ja-JP"/>
        </w:rPr>
        <w:t>.</w:t>
      </w:r>
      <w:r w:rsidRPr="00506EBE">
        <w:rPr>
          <w:rFonts w:eastAsia="Times New Roman"/>
          <w:b/>
          <w:bCs/>
          <w:color w:val="000000"/>
          <w:szCs w:val="20"/>
          <w:u w:val="single"/>
          <w:lang w:eastAsia="ja-JP"/>
        </w:rPr>
        <w:t xml:space="preserve"> </w:t>
      </w:r>
      <w:r w:rsidRPr="00506EBE">
        <w:rPr>
          <w:rFonts w:eastAsia="Times New Roman"/>
          <w:b/>
          <w:bCs/>
          <w:vanish/>
          <w:color w:val="000000"/>
          <w:szCs w:val="20"/>
          <w:u w:val="single"/>
          <w:lang w:eastAsia="ja-JP"/>
        </w:rPr>
        <w:t>This</w:t>
      </w:r>
      <w:r w:rsidRPr="00506EBE">
        <w:rPr>
          <w:rFonts w:eastAsia="Times New Roman"/>
          <w:b/>
          <w:bCs/>
          <w:color w:val="000000"/>
          <w:szCs w:val="20"/>
          <w:u w:val="single"/>
          <w:lang w:eastAsia="ja-JP"/>
        </w:rPr>
        <w:t xml:space="preserve"> </w:t>
      </w:r>
      <w:r w:rsidRPr="00506EBE">
        <w:rPr>
          <w:rFonts w:eastAsia="Times New Roman"/>
          <w:b/>
          <w:bCs/>
          <w:color w:val="000000"/>
          <w:szCs w:val="20"/>
          <w:highlight w:val="yellow"/>
          <w:u w:val="single"/>
          <w:lang w:eastAsia="ja-JP"/>
        </w:rPr>
        <w:t>politics of division makes it difficult to focus on long-term threats</w:t>
      </w:r>
      <w:r w:rsidRPr="00506EBE">
        <w:rPr>
          <w:rFonts w:eastAsia="Times New Roman"/>
          <w:color w:val="000000"/>
          <w:szCs w:val="20"/>
          <w:lang w:eastAsia="ja-JP"/>
        </w:rPr>
        <w:t xml:space="preserve"> </w:t>
      </w:r>
      <w:r w:rsidRPr="00506EBE">
        <w:rPr>
          <w:rFonts w:eastAsia="Times New Roman"/>
          <w:vanish/>
          <w:color w:val="000000"/>
          <w:szCs w:val="20"/>
          <w:lang w:eastAsia="ja-JP"/>
        </w:rPr>
        <w:t>because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priority</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focusing</w:t>
      </w:r>
      <w:r w:rsidRPr="00506EBE">
        <w:rPr>
          <w:rFonts w:eastAsia="Times New Roman"/>
          <w:color w:val="000000"/>
          <w:szCs w:val="20"/>
          <w:lang w:eastAsia="ja-JP"/>
        </w:rPr>
        <w:t xml:space="preserve"> </w:t>
      </w:r>
      <w:r w:rsidRPr="00506EBE">
        <w:rPr>
          <w:rFonts w:eastAsia="Times New Roman"/>
          <w:vanish/>
          <w:color w:val="000000"/>
          <w:szCs w:val="20"/>
          <w:lang w:eastAsia="ja-JP"/>
        </w:rPr>
        <w:t>on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immediate</w:t>
      </w:r>
      <w:r w:rsidRPr="00506EBE">
        <w:rPr>
          <w:rFonts w:eastAsia="Times New Roman"/>
          <w:color w:val="000000"/>
          <w:szCs w:val="20"/>
          <w:lang w:eastAsia="ja-JP"/>
        </w:rPr>
        <w:t xml:space="preserve"> </w:t>
      </w:r>
      <w:r w:rsidRPr="00506EBE">
        <w:rPr>
          <w:rFonts w:eastAsia="Times New Roman"/>
          <w:vanish/>
          <w:color w:val="000000"/>
          <w:szCs w:val="20"/>
          <w:lang w:eastAsia="ja-JP"/>
        </w:rPr>
        <w:t>threat</w:t>
      </w:r>
      <w:r w:rsidRPr="00506EBE">
        <w:rPr>
          <w:rFonts w:eastAsia="Times New Roman"/>
          <w:color w:val="000000"/>
          <w:szCs w:val="20"/>
          <w:lang w:eastAsia="ja-JP"/>
        </w:rPr>
        <w:t xml:space="preserve"> </w:t>
      </w:r>
      <w:r w:rsidRPr="00506EBE">
        <w:rPr>
          <w:rFonts w:eastAsia="Times New Roman"/>
          <w:vanish/>
          <w:color w:val="000000"/>
          <w:szCs w:val="20"/>
          <w:lang w:eastAsia="ja-JP"/>
        </w:rPr>
        <w:t>posed</w:t>
      </w:r>
      <w:r w:rsidRPr="00506EBE">
        <w:rPr>
          <w:rFonts w:eastAsia="Times New Roman"/>
          <w:color w:val="000000"/>
          <w:szCs w:val="20"/>
          <w:lang w:eastAsia="ja-JP"/>
        </w:rPr>
        <w:t xml:space="preserve"> </w:t>
      </w:r>
      <w:r w:rsidRPr="00506EBE">
        <w:rPr>
          <w:rFonts w:eastAsia="Times New Roman"/>
          <w:vanish/>
          <w:color w:val="000000"/>
          <w:szCs w:val="20"/>
          <w:lang w:eastAsia="ja-JP"/>
        </w:rPr>
        <w:t>by</w:t>
      </w:r>
      <w:r w:rsidRPr="00506EBE">
        <w:rPr>
          <w:rFonts w:eastAsia="Times New Roman"/>
          <w:color w:val="000000"/>
          <w:szCs w:val="20"/>
          <w:lang w:eastAsia="ja-JP"/>
        </w:rPr>
        <w:t xml:space="preserve"> </w:t>
      </w:r>
      <w:r w:rsidRPr="00506EBE">
        <w:rPr>
          <w:rFonts w:eastAsia="Times New Roman"/>
          <w:vanish/>
          <w:color w:val="000000"/>
          <w:szCs w:val="20"/>
          <w:lang w:eastAsia="ja-JP"/>
        </w:rPr>
        <w:t>“others.”</w:t>
      </w:r>
      <w:r w:rsidRPr="00506EBE">
        <w:rPr>
          <w:rFonts w:eastAsia="Times New Roman"/>
          <w:color w:val="000000"/>
          <w:szCs w:val="20"/>
          <w:lang w:eastAsia="ja-JP"/>
        </w:rPr>
        <w:t xml:space="preserve"> </w:t>
      </w:r>
      <w:r w:rsidRPr="00506EBE">
        <w:rPr>
          <w:rFonts w:eastAsia="Times New Roman"/>
          <w:vanish/>
          <w:color w:val="000000"/>
          <w:szCs w:val="20"/>
          <w:lang w:eastAsia="ja-JP"/>
        </w:rPr>
        <w:t>Leigh</w:t>
      </w:r>
      <w:r w:rsidRPr="00506EBE">
        <w:rPr>
          <w:rFonts w:eastAsia="Times New Roman"/>
          <w:color w:val="000000"/>
          <w:szCs w:val="20"/>
          <w:lang w:eastAsia="ja-JP"/>
        </w:rPr>
        <w:t xml:space="preserve"> </w:t>
      </w:r>
      <w:r w:rsidRPr="00506EBE">
        <w:rPr>
          <w:rFonts w:eastAsia="Times New Roman"/>
          <w:vanish/>
          <w:color w:val="000000"/>
          <w:szCs w:val="20"/>
          <w:lang w:eastAsia="ja-JP"/>
        </w:rPr>
        <w:t>warns</w:t>
      </w:r>
      <w:r w:rsidRPr="00506EBE">
        <w:rPr>
          <w:rFonts w:eastAsia="Times New Roman"/>
          <w:color w:val="000000"/>
          <w:szCs w:val="20"/>
          <w:lang w:eastAsia="ja-JP"/>
        </w:rPr>
        <w:t xml:space="preserve"> </w:t>
      </w:r>
      <w:r w:rsidRPr="00506EBE">
        <w:rPr>
          <w:rFonts w:eastAsia="Times New Roman"/>
          <w:vanish/>
          <w:color w:val="000000"/>
          <w:szCs w:val="20"/>
          <w:lang w:eastAsia="ja-JP"/>
        </w:rPr>
        <w:t>that,</w:t>
      </w:r>
      <w:r w:rsidRPr="00506EBE">
        <w:rPr>
          <w:rFonts w:eastAsia="Times New Roman"/>
          <w:color w:val="000000"/>
          <w:szCs w:val="20"/>
          <w:lang w:eastAsia="ja-JP"/>
        </w:rPr>
        <w:t xml:space="preserve"> </w:t>
      </w:r>
      <w:r w:rsidRPr="00506EBE">
        <w:rPr>
          <w:rFonts w:eastAsia="Times New Roman"/>
          <w:vanish/>
          <w:color w:val="000000"/>
          <w:szCs w:val="20"/>
          <w:lang w:eastAsia="ja-JP"/>
        </w:rPr>
        <w:t>under</w:t>
      </w:r>
      <w:r w:rsidRPr="00506EBE">
        <w:rPr>
          <w:rFonts w:eastAsia="Times New Roman"/>
          <w:color w:val="000000"/>
          <w:szCs w:val="20"/>
          <w:lang w:eastAsia="ja-JP"/>
        </w:rPr>
        <w:t xml:space="preserve"> </w:t>
      </w:r>
      <w:r w:rsidRPr="00506EBE">
        <w:rPr>
          <w:rFonts w:eastAsia="Times New Roman"/>
          <w:vanish/>
          <w:color w:val="000000"/>
          <w:szCs w:val="20"/>
          <w:lang w:eastAsia="ja-JP"/>
        </w:rPr>
        <w:t>certain</w:t>
      </w:r>
      <w:r w:rsidRPr="00506EBE">
        <w:rPr>
          <w:rFonts w:eastAsia="Times New Roman"/>
          <w:color w:val="000000"/>
          <w:szCs w:val="20"/>
          <w:lang w:eastAsia="ja-JP"/>
        </w:rPr>
        <w:t xml:space="preserve"> </w:t>
      </w:r>
      <w:r w:rsidRPr="00506EBE">
        <w:rPr>
          <w:rFonts w:eastAsia="Times New Roman"/>
          <w:vanish/>
          <w:color w:val="000000"/>
          <w:szCs w:val="20"/>
          <w:lang w:eastAsia="ja-JP"/>
        </w:rPr>
        <w:t>circumstances,</w:t>
      </w:r>
      <w:r w:rsidRPr="00506EBE">
        <w:rPr>
          <w:rFonts w:eastAsia="Times New Roman"/>
          <w:color w:val="000000"/>
          <w:szCs w:val="20"/>
          <w:lang w:eastAsia="ja-JP"/>
        </w:rPr>
        <w:t xml:space="preserve"> </w:t>
      </w:r>
      <w:r w:rsidRPr="00506EBE">
        <w:rPr>
          <w:rFonts w:eastAsia="Times New Roman"/>
          <w:vanish/>
          <w:color w:val="000000"/>
          <w:szCs w:val="20"/>
          <w:lang w:eastAsia="ja-JP"/>
        </w:rPr>
        <w:t>populism</w:t>
      </w:r>
      <w:r w:rsidRPr="00506EBE">
        <w:rPr>
          <w:rFonts w:eastAsia="Times New Roman"/>
          <w:color w:val="000000"/>
          <w:szCs w:val="20"/>
          <w:lang w:eastAsia="ja-JP"/>
        </w:rPr>
        <w:t xml:space="preserve"> </w:t>
      </w:r>
      <w:r w:rsidRPr="00506EBE">
        <w:rPr>
          <w:rFonts w:eastAsia="Times New Roman"/>
          <w:vanish/>
          <w:color w:val="000000"/>
          <w:szCs w:val="20"/>
          <w:lang w:eastAsia="ja-JP"/>
        </w:rPr>
        <w:t>can</w:t>
      </w:r>
      <w:r w:rsidRPr="00506EBE">
        <w:rPr>
          <w:rFonts w:eastAsia="Times New Roman"/>
          <w:color w:val="000000"/>
          <w:szCs w:val="20"/>
          <w:lang w:eastAsia="ja-JP"/>
        </w:rPr>
        <w:t xml:space="preserve"> </w:t>
      </w:r>
      <w:r w:rsidRPr="00506EBE">
        <w:rPr>
          <w:rFonts w:eastAsia="Times New Roman"/>
          <w:vanish/>
          <w:color w:val="000000"/>
          <w:szCs w:val="20"/>
          <w:lang w:eastAsia="ja-JP"/>
        </w:rPr>
        <w:t>result</w:t>
      </w:r>
      <w:r w:rsidRPr="00506EBE">
        <w:rPr>
          <w:rFonts w:eastAsia="Times New Roman"/>
          <w:color w:val="000000"/>
          <w:szCs w:val="20"/>
          <w:lang w:eastAsia="ja-JP"/>
        </w:rPr>
        <w:t xml:space="preserve"> </w:t>
      </w:r>
      <w:r w:rsidRPr="00506EBE">
        <w:rPr>
          <w:rFonts w:eastAsia="Times New Roman"/>
          <w:vanish/>
          <w:color w:val="000000"/>
          <w:szCs w:val="20"/>
          <w:lang w:eastAsia="ja-JP"/>
        </w:rPr>
        <w:t>in</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death</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democracy</w:t>
      </w:r>
      <w:r w:rsidRPr="00506EBE">
        <w:rPr>
          <w:rFonts w:eastAsia="Times New Roman"/>
          <w:color w:val="000000"/>
          <w:szCs w:val="20"/>
          <w:lang w:eastAsia="ja-JP"/>
        </w:rPr>
        <w:t xml:space="preserve"> </w:t>
      </w:r>
      <w:r w:rsidRPr="00506EBE">
        <w:rPr>
          <w:rFonts w:eastAsia="Times New Roman"/>
          <w:vanish/>
          <w:color w:val="000000"/>
          <w:szCs w:val="20"/>
          <w:lang w:eastAsia="ja-JP"/>
        </w:rPr>
        <w:t>and</w:t>
      </w:r>
      <w:r w:rsidRPr="00506EBE">
        <w:rPr>
          <w:rFonts w:eastAsia="Times New Roman"/>
          <w:color w:val="000000"/>
          <w:szCs w:val="20"/>
          <w:lang w:eastAsia="ja-JP"/>
        </w:rPr>
        <w:t xml:space="preserve"> </w:t>
      </w:r>
      <w:r w:rsidRPr="00506EBE">
        <w:rPr>
          <w:rFonts w:eastAsia="Times New Roman"/>
          <w:vanish/>
          <w:color w:val="000000"/>
          <w:szCs w:val="20"/>
          <w:lang w:eastAsia="ja-JP"/>
        </w:rPr>
        <w:t>the</w:t>
      </w:r>
      <w:r w:rsidRPr="00506EBE">
        <w:rPr>
          <w:rFonts w:eastAsia="Times New Roman"/>
          <w:color w:val="000000"/>
          <w:szCs w:val="20"/>
          <w:lang w:eastAsia="ja-JP"/>
        </w:rPr>
        <w:t xml:space="preserve"> </w:t>
      </w:r>
      <w:r w:rsidRPr="00506EBE">
        <w:rPr>
          <w:rFonts w:eastAsia="Times New Roman"/>
          <w:vanish/>
          <w:color w:val="000000"/>
          <w:szCs w:val="20"/>
          <w:lang w:eastAsia="ja-JP"/>
        </w:rPr>
        <w:t>rise</w:t>
      </w:r>
      <w:r w:rsidRPr="00506EBE">
        <w:rPr>
          <w:rFonts w:eastAsia="Times New Roman"/>
          <w:color w:val="000000"/>
          <w:szCs w:val="20"/>
          <w:lang w:eastAsia="ja-JP"/>
        </w:rPr>
        <w:t xml:space="preserve"> </w:t>
      </w:r>
      <w:r w:rsidRPr="00506EBE">
        <w:rPr>
          <w:rFonts w:eastAsia="Times New Roman"/>
          <w:vanish/>
          <w:color w:val="000000"/>
          <w:szCs w:val="20"/>
          <w:lang w:eastAsia="ja-JP"/>
        </w:rPr>
        <w:t>of</w:t>
      </w:r>
      <w:r w:rsidRPr="00506EBE">
        <w:rPr>
          <w:rFonts w:eastAsia="Times New Roman"/>
          <w:color w:val="000000"/>
          <w:szCs w:val="20"/>
          <w:lang w:eastAsia="ja-JP"/>
        </w:rPr>
        <w:t xml:space="preserve"> </w:t>
      </w:r>
      <w:r w:rsidRPr="00506EBE">
        <w:rPr>
          <w:rFonts w:eastAsia="Times New Roman"/>
          <w:vanish/>
          <w:color w:val="000000"/>
          <w:szCs w:val="20"/>
          <w:lang w:eastAsia="ja-JP"/>
        </w:rPr>
        <w:t>totalitarianism.</w:t>
      </w:r>
    </w:p>
    <w:p w14:paraId="2B7420F4" w14:textId="77777777" w:rsidR="00125A86" w:rsidRPr="00506EBE" w:rsidRDefault="00125A86" w:rsidP="00F4771B">
      <w:pPr>
        <w:pStyle w:val="Heading1"/>
      </w:pPr>
      <w:bookmarkStart w:id="0" w:name="_Toc206752448"/>
      <w:r w:rsidRPr="00506EBE">
        <w:t>UNIONS GOOD: INCREASE WAGES: EXTENSIONS</w:t>
      </w:r>
      <w:bookmarkEnd w:id="0"/>
      <w:r w:rsidRPr="00506EBE">
        <w:t xml:space="preserve"> </w:t>
      </w:r>
    </w:p>
    <w:p w14:paraId="2121096F" w14:textId="77777777" w:rsidR="00125A86" w:rsidRPr="00506EBE" w:rsidRDefault="00125A86" w:rsidP="00125A86"/>
    <w:p w14:paraId="0B73A42B" w14:textId="77777777" w:rsidR="00125A86" w:rsidRPr="00506EBE" w:rsidRDefault="00125A86" w:rsidP="00F4771B">
      <w:pPr>
        <w:pStyle w:val="Heading4"/>
        <w:rPr>
          <w:highlight w:val="yellow"/>
        </w:rPr>
      </w:pPr>
      <w:r w:rsidRPr="00506EBE">
        <w:rPr>
          <w:highlight w:val="yellow"/>
        </w:rPr>
        <w:t xml:space="preserve">Unions increase wages and wealth for all workers </w:t>
      </w:r>
    </w:p>
    <w:p w14:paraId="6E6DCBFA" w14:textId="77777777" w:rsidR="00125A86" w:rsidRPr="00506EBE" w:rsidRDefault="00125A86" w:rsidP="00F4771B">
      <w:pPr>
        <w:pStyle w:val="Heading4"/>
      </w:pPr>
      <w:r w:rsidRPr="00506EBE">
        <w:rPr>
          <w:bCs/>
          <w:highlight w:val="yellow"/>
        </w:rPr>
        <w:t>Shiva, Former Research Associate at the Center for American Progress</w:t>
      </w:r>
      <w:r w:rsidRPr="00506EBE">
        <w:rPr>
          <w:highlight w:val="yellow"/>
        </w:rPr>
        <w:t>, 7-11-</w:t>
      </w:r>
      <w:r w:rsidRPr="00506EBE">
        <w:rPr>
          <w:bCs/>
          <w:highlight w:val="yellow"/>
        </w:rPr>
        <w:t>24</w:t>
      </w:r>
    </w:p>
    <w:p w14:paraId="0537252B" w14:textId="77777777" w:rsidR="00125A86" w:rsidRPr="00506EBE" w:rsidRDefault="00125A86" w:rsidP="00125A86">
      <w:r w:rsidRPr="00506EBE">
        <w:rPr>
          <w:vanish/>
        </w:rPr>
        <w:t>(Sachin,</w:t>
      </w:r>
      <w:r w:rsidRPr="00506EBE">
        <w:t xml:space="preserve"> </w:t>
      </w:r>
      <w:r w:rsidRPr="00506EBE">
        <w:rPr>
          <w:vanish/>
        </w:rPr>
        <w:t>“4</w:t>
      </w:r>
      <w:r w:rsidRPr="00506EBE">
        <w:t xml:space="preserve"> </w:t>
      </w:r>
      <w:r w:rsidRPr="00506EBE">
        <w:rPr>
          <w:vanish/>
        </w:rPr>
        <w:t>Ways</w:t>
      </w:r>
      <w:r w:rsidRPr="00506EBE">
        <w:t xml:space="preserve"> </w:t>
      </w:r>
      <w:r w:rsidRPr="00506EBE">
        <w:rPr>
          <w:vanish/>
        </w:rPr>
        <w:t>Unions</w:t>
      </w:r>
      <w:r w:rsidRPr="00506EBE">
        <w:t xml:space="preserve"> </w:t>
      </w:r>
      <w:r w:rsidRPr="00506EBE">
        <w:rPr>
          <w:vanish/>
        </w:rPr>
        <w:t>Make</w:t>
      </w:r>
      <w:r w:rsidRPr="00506EBE">
        <w:t xml:space="preserve"> </w:t>
      </w:r>
      <w:r w:rsidRPr="00506EBE">
        <w:rPr>
          <w:vanish/>
        </w:rPr>
        <w:t>Our</w:t>
      </w:r>
      <w:r w:rsidRPr="00506EBE">
        <w:t xml:space="preserve"> </w:t>
      </w:r>
      <w:r w:rsidRPr="00506EBE">
        <w:rPr>
          <w:vanish/>
        </w:rPr>
        <w:t>Economy</w:t>
      </w:r>
      <w:r w:rsidRPr="00506EBE">
        <w:t xml:space="preserve"> </w:t>
      </w:r>
      <w:r w:rsidRPr="00506EBE">
        <w:rPr>
          <w:vanish/>
        </w:rPr>
        <w:t>and</w:t>
      </w:r>
      <w:r w:rsidRPr="00506EBE">
        <w:t xml:space="preserve"> </w:t>
      </w:r>
      <w:r w:rsidRPr="00506EBE">
        <w:rPr>
          <w:vanish/>
        </w:rPr>
        <w:t>Democracy</w:t>
      </w:r>
      <w:r w:rsidRPr="00506EBE">
        <w:t xml:space="preserve"> </w:t>
      </w:r>
      <w:r w:rsidRPr="00506EBE">
        <w:rPr>
          <w:vanish/>
        </w:rPr>
        <w:t>Stronger,”</w:t>
      </w:r>
      <w:r w:rsidRPr="00506EBE">
        <w:t xml:space="preserve"> </w:t>
      </w:r>
      <w:r w:rsidRPr="00506EBE">
        <w:rPr>
          <w:vanish/>
        </w:rPr>
        <w:t>accessed</w:t>
      </w:r>
      <w:r w:rsidRPr="00506EBE">
        <w:t xml:space="preserve"> </w:t>
      </w:r>
      <w:r w:rsidRPr="00506EBE">
        <w:rPr>
          <w:vanish/>
        </w:rPr>
        <w:t>8-3-25,</w:t>
      </w:r>
      <w:r w:rsidRPr="00506EBE">
        <w:t xml:space="preserve"> </w:t>
      </w:r>
      <w:hyperlink r:id="rId21" w:history="1">
        <w:r w:rsidRPr="00506EBE">
          <w:rPr>
            <w:rStyle w:val="Hyperlink"/>
            <w:vanish/>
          </w:rPr>
          <w:t>https://www.americanprogress.org/article/4-ways-unions-make-our-economy-and-democracy-stronger/</w:t>
        </w:r>
      </w:hyperlink>
      <w:r w:rsidRPr="00506EBE">
        <w:rPr>
          <w:vanish/>
        </w:rPr>
        <w:t>)</w:t>
      </w:r>
      <w:r w:rsidRPr="00506EBE">
        <w:t xml:space="preserve"> </w:t>
      </w:r>
      <w:r w:rsidRPr="00506EBE">
        <w:rPr>
          <w:vanish/>
        </w:rPr>
        <w:t>JFN</w:t>
      </w:r>
    </w:p>
    <w:p w14:paraId="2F99931A" w14:textId="77777777" w:rsidR="00125A86" w:rsidRPr="00506EBE" w:rsidRDefault="00125A86" w:rsidP="00125A86"/>
    <w:p w14:paraId="31AD13EE" w14:textId="085F6DC6" w:rsidR="00125A86" w:rsidRPr="00506EBE" w:rsidRDefault="00125A86" w:rsidP="001C0624">
      <w:pPr>
        <w:pStyle w:val="ListParagraph"/>
        <w:numPr>
          <w:ilvl w:val="0"/>
          <w:numId w:val="11"/>
        </w:numPr>
      </w:pPr>
      <w:r w:rsidRPr="00506EBE">
        <w:rPr>
          <w:vanish/>
        </w:rPr>
        <w:t>Unions</w:t>
      </w:r>
      <w:r w:rsidRPr="00506EBE">
        <w:t xml:space="preserve"> </w:t>
      </w:r>
      <w:r w:rsidRPr="00506EBE">
        <w:rPr>
          <w:vanish/>
        </w:rPr>
        <w:t>raise</w:t>
      </w:r>
      <w:r w:rsidRPr="00506EBE">
        <w:t xml:space="preserve"> </w:t>
      </w:r>
      <w:r w:rsidRPr="00506EBE">
        <w:rPr>
          <w:vanish/>
        </w:rPr>
        <w:t>wages</w:t>
      </w:r>
      <w:r w:rsidRPr="00506EBE">
        <w:t xml:space="preserve"> </w:t>
      </w:r>
      <w:r w:rsidRPr="00506EBE">
        <w:rPr>
          <w:vanish/>
        </w:rPr>
        <w:t>for</w:t>
      </w:r>
      <w:r w:rsidRPr="00506EBE">
        <w:t xml:space="preserve"> </w:t>
      </w:r>
      <w:r w:rsidRPr="00506EBE">
        <w:rPr>
          <w:vanish/>
        </w:rPr>
        <w:t>workers</w:t>
      </w:r>
      <w:r w:rsidRPr="00506EBE">
        <w:t xml:space="preserve"> </w:t>
      </w:r>
      <w:r w:rsidRPr="00506EBE">
        <w:rPr>
          <w:vanish/>
        </w:rPr>
        <w:t>from</w:t>
      </w:r>
      <w:r w:rsidRPr="00506EBE">
        <w:t xml:space="preserve"> </w:t>
      </w:r>
      <w:r w:rsidRPr="00506EBE">
        <w:rPr>
          <w:vanish/>
        </w:rPr>
        <w:t>every</w:t>
      </w:r>
      <w:r w:rsidRPr="00506EBE">
        <w:t xml:space="preserve"> </w:t>
      </w:r>
      <w:r w:rsidRPr="00506EBE">
        <w:rPr>
          <w:vanish/>
        </w:rPr>
        <w:t>background</w:t>
      </w:r>
      <w:r w:rsidRPr="00506EBE">
        <w:t xml:space="preserve"> </w:t>
      </w:r>
      <w:r w:rsidRPr="00506EBE">
        <w:rPr>
          <w:vanish/>
        </w:rPr>
        <w:t>When</w:t>
      </w:r>
      <w:r w:rsidRPr="00506EBE">
        <w:t xml:space="preserve"> </w:t>
      </w:r>
      <w:r w:rsidRPr="00506EBE">
        <w:rPr>
          <w:vanish/>
        </w:rPr>
        <w:t>workers</w:t>
      </w:r>
      <w:r w:rsidRPr="00506EBE">
        <w:t xml:space="preserve"> </w:t>
      </w:r>
      <w:r w:rsidRPr="00506EBE">
        <w:rPr>
          <w:vanish/>
        </w:rPr>
        <w:t>come</w:t>
      </w:r>
      <w:r w:rsidRPr="00506EBE">
        <w:t xml:space="preserve"> </w:t>
      </w:r>
      <w:r w:rsidRPr="00506EBE">
        <w:rPr>
          <w:vanish/>
        </w:rPr>
        <w:t>together</w:t>
      </w:r>
      <w:r w:rsidRPr="00506EBE">
        <w:t xml:space="preserve"> </w:t>
      </w:r>
      <w:r w:rsidRPr="00506EBE">
        <w:rPr>
          <w:vanish/>
        </w:rPr>
        <w:t>in</w:t>
      </w:r>
      <w:r w:rsidRPr="00506EBE">
        <w:t xml:space="preserve"> </w:t>
      </w:r>
      <w:r w:rsidRPr="00506EBE">
        <w:rPr>
          <w:vanish/>
        </w:rPr>
        <w:t>unions,</w:t>
      </w:r>
      <w:r w:rsidRPr="00506EBE">
        <w:t xml:space="preserve"> </w:t>
      </w:r>
      <w:r w:rsidRPr="00506EBE">
        <w:rPr>
          <w:vanish/>
        </w:rPr>
        <w:t>they</w:t>
      </w:r>
      <w:r w:rsidRPr="00506EBE">
        <w:t xml:space="preserve"> </w:t>
      </w:r>
      <w:r w:rsidRPr="00506EBE">
        <w:rPr>
          <w:vanish/>
        </w:rPr>
        <w:t>can</w:t>
      </w:r>
      <w:r w:rsidRPr="00506EBE">
        <w:t xml:space="preserve"> </w:t>
      </w:r>
      <w:r w:rsidRPr="00506EBE">
        <w:rPr>
          <w:vanish/>
        </w:rPr>
        <w:t>negotiate</w:t>
      </w:r>
      <w:r w:rsidRPr="00506EBE">
        <w:t xml:space="preserve"> </w:t>
      </w:r>
      <w:r w:rsidRPr="00506EBE">
        <w:rPr>
          <w:vanish/>
        </w:rPr>
        <w:t>for</w:t>
      </w:r>
      <w:r w:rsidRPr="00506EBE">
        <w:t xml:space="preserve"> </w:t>
      </w:r>
      <w:r w:rsidRPr="00506EBE">
        <w:rPr>
          <w:vanish/>
        </w:rPr>
        <w:t>higher</w:t>
      </w:r>
      <w:r w:rsidRPr="00506EBE">
        <w:t xml:space="preserve"> </w:t>
      </w:r>
      <w:r w:rsidRPr="00506EBE">
        <w:rPr>
          <w:vanish/>
        </w:rPr>
        <w:t>wages</w:t>
      </w:r>
      <w:r w:rsidRPr="00506EBE">
        <w:t xml:space="preserve"> </w:t>
      </w:r>
      <w:r w:rsidRPr="00506EBE">
        <w:rPr>
          <w:vanish/>
        </w:rPr>
        <w:t>and</w:t>
      </w:r>
      <w:r w:rsidRPr="00506EBE">
        <w:t xml:space="preserve"> </w:t>
      </w:r>
      <w:r w:rsidRPr="00506EBE">
        <w:rPr>
          <w:vanish/>
        </w:rPr>
        <w:t>benefits</w:t>
      </w:r>
      <w:r w:rsidRPr="00506EBE">
        <w:rPr>
          <w:highlight w:val="yellow"/>
        </w:rPr>
        <w:t xml:space="preserve">. </w:t>
      </w:r>
      <w:r w:rsidRPr="00506EBE">
        <w:rPr>
          <w:b/>
          <w:bCs/>
          <w:highlight w:val="yellow"/>
          <w:u w:val="single"/>
        </w:rPr>
        <w:t>Research has consistently demonstrated that unions raise wages for</w:t>
      </w:r>
      <w:r w:rsidRPr="00506EBE">
        <w:rPr>
          <w:b/>
          <w:bCs/>
          <w:u w:val="single"/>
        </w:rPr>
        <w:t xml:space="preserve"> </w:t>
      </w:r>
      <w:r w:rsidRPr="00506EBE">
        <w:rPr>
          <w:vanish/>
        </w:rPr>
        <w:t>various</w:t>
      </w:r>
      <w:r w:rsidRPr="00506EBE">
        <w:t xml:space="preserve"> </w:t>
      </w:r>
      <w:r w:rsidRPr="00506EBE">
        <w:rPr>
          <w:vanish/>
        </w:rPr>
        <w:t>types</w:t>
      </w:r>
      <w:r w:rsidRPr="00506EBE">
        <w:t xml:space="preserve"> </w:t>
      </w:r>
      <w:r w:rsidRPr="00506EBE">
        <w:rPr>
          <w:vanish/>
        </w:rPr>
        <w:t>of</w:t>
      </w:r>
      <w:r w:rsidRPr="00506EBE">
        <w:t xml:space="preserve"> </w:t>
      </w:r>
      <w:r w:rsidRPr="00506EBE">
        <w:rPr>
          <w:b/>
          <w:bCs/>
          <w:highlight w:val="yellow"/>
          <w:u w:val="single"/>
        </w:rPr>
        <w:t>workers</w:t>
      </w:r>
      <w:r w:rsidRPr="00506EBE">
        <w:rPr>
          <w:vanish/>
        </w:rPr>
        <w:t>.</w:t>
      </w:r>
      <w:r w:rsidRPr="00506EBE">
        <w:t xml:space="preserve"> </w:t>
      </w:r>
      <w:r w:rsidRPr="00506EBE">
        <w:rPr>
          <w:vanish/>
        </w:rPr>
        <w:t>New</w:t>
      </w:r>
      <w:r w:rsidRPr="00506EBE">
        <w:t xml:space="preserve"> </w:t>
      </w:r>
      <w:r w:rsidRPr="00506EBE">
        <w:rPr>
          <w:vanish/>
        </w:rPr>
        <w:t>data</w:t>
      </w:r>
      <w:r w:rsidRPr="00506EBE">
        <w:t xml:space="preserve"> </w:t>
      </w:r>
      <w:r w:rsidRPr="00506EBE">
        <w:rPr>
          <w:vanish/>
        </w:rPr>
        <w:t>on</w:t>
      </w:r>
      <w:r w:rsidRPr="00506EBE">
        <w:t xml:space="preserve"> </w:t>
      </w:r>
      <w:r w:rsidRPr="00506EBE">
        <w:rPr>
          <w:vanish/>
        </w:rPr>
        <w:t>2023</w:t>
      </w:r>
      <w:r w:rsidRPr="00506EBE">
        <w:t xml:space="preserve"> </w:t>
      </w:r>
      <w:r w:rsidRPr="00506EBE">
        <w:rPr>
          <w:vanish/>
        </w:rPr>
        <w:t>workers</w:t>
      </w:r>
      <w:r w:rsidRPr="00506EBE">
        <w:t xml:space="preserve"> </w:t>
      </w:r>
      <w:r w:rsidRPr="00506EBE">
        <w:rPr>
          <w:vanish/>
        </w:rPr>
        <w:t>from</w:t>
      </w:r>
      <w:r w:rsidRPr="00506EBE">
        <w:t xml:space="preserve"> </w:t>
      </w:r>
      <w:r w:rsidRPr="00506EBE">
        <w:rPr>
          <w:vanish/>
        </w:rPr>
        <w:t>the</w:t>
      </w:r>
      <w:r w:rsidRPr="00506EBE">
        <w:t xml:space="preserve"> </w:t>
      </w:r>
      <w:r w:rsidRPr="00506EBE">
        <w:rPr>
          <w:vanish/>
        </w:rPr>
        <w:t>“earner</w:t>
      </w:r>
      <w:r w:rsidRPr="00506EBE">
        <w:t xml:space="preserve"> </w:t>
      </w:r>
      <w:r w:rsidRPr="00506EBE">
        <w:rPr>
          <w:vanish/>
        </w:rPr>
        <w:t>study”</w:t>
      </w:r>
      <w:r w:rsidRPr="00506EBE">
        <w:t xml:space="preserve"> </w:t>
      </w:r>
      <w:r w:rsidRPr="00506EBE">
        <w:rPr>
          <w:vanish/>
        </w:rPr>
        <w:t>portion</w:t>
      </w:r>
      <w:r w:rsidRPr="00506EBE">
        <w:t xml:space="preserve"> </w:t>
      </w:r>
      <w:r w:rsidRPr="00506EBE">
        <w:rPr>
          <w:vanish/>
        </w:rPr>
        <w:t>of</w:t>
      </w:r>
      <w:r w:rsidRPr="00506EBE">
        <w:t xml:space="preserve"> </w:t>
      </w:r>
      <w:r w:rsidRPr="00506EBE">
        <w:rPr>
          <w:vanish/>
        </w:rPr>
        <w:t>the</w:t>
      </w:r>
      <w:r w:rsidRPr="00506EBE">
        <w:t xml:space="preserve"> </w:t>
      </w:r>
      <w:r w:rsidRPr="00506EBE">
        <w:rPr>
          <w:vanish/>
        </w:rPr>
        <w:t>Bureau</w:t>
      </w:r>
      <w:r w:rsidRPr="00506EBE">
        <w:t xml:space="preserve"> </w:t>
      </w:r>
      <w:r w:rsidRPr="00506EBE">
        <w:rPr>
          <w:vanish/>
        </w:rPr>
        <w:t>of</w:t>
      </w:r>
      <w:r w:rsidRPr="00506EBE">
        <w:t xml:space="preserve"> </w:t>
      </w:r>
      <w:r w:rsidRPr="00506EBE">
        <w:rPr>
          <w:vanish/>
        </w:rPr>
        <w:t>Labor</w:t>
      </w:r>
      <w:r w:rsidRPr="00506EBE">
        <w:t xml:space="preserve"> </w:t>
      </w:r>
      <w:r w:rsidRPr="00506EBE">
        <w:rPr>
          <w:vanish/>
        </w:rPr>
        <w:t>Statistics’</w:t>
      </w:r>
      <w:r w:rsidRPr="00506EBE">
        <w:t xml:space="preserve"> </w:t>
      </w:r>
      <w:r w:rsidRPr="00506EBE">
        <w:rPr>
          <w:vanish/>
        </w:rPr>
        <w:t>Current</w:t>
      </w:r>
      <w:r w:rsidRPr="00506EBE">
        <w:t xml:space="preserve"> </w:t>
      </w:r>
      <w:r w:rsidRPr="00506EBE">
        <w:rPr>
          <w:vanish/>
        </w:rPr>
        <w:t>Population</w:t>
      </w:r>
      <w:r w:rsidRPr="00506EBE">
        <w:t xml:space="preserve"> </w:t>
      </w:r>
      <w:r w:rsidRPr="00506EBE">
        <w:rPr>
          <w:vanish/>
        </w:rPr>
        <w:t>Survey</w:t>
      </w:r>
      <w:r w:rsidRPr="00506EBE">
        <w:t xml:space="preserve"> </w:t>
      </w:r>
      <w:r w:rsidRPr="00506EBE">
        <w:rPr>
          <w:vanish/>
        </w:rPr>
        <w:t>(CPS)</w:t>
      </w:r>
      <w:r w:rsidRPr="00506EBE">
        <w:t xml:space="preserve"> </w:t>
      </w:r>
      <w:r w:rsidRPr="00506EBE">
        <w:rPr>
          <w:vanish/>
        </w:rPr>
        <w:t>confirm</w:t>
      </w:r>
      <w:r w:rsidRPr="00506EBE">
        <w:t xml:space="preserve"> </w:t>
      </w:r>
      <w:r w:rsidRPr="00506EBE">
        <w:rPr>
          <w:vanish/>
        </w:rPr>
        <w:t>these</w:t>
      </w:r>
      <w:r w:rsidRPr="00506EBE">
        <w:t xml:space="preserve"> </w:t>
      </w:r>
      <w:r w:rsidRPr="00506EBE">
        <w:rPr>
          <w:vanish/>
        </w:rPr>
        <w:t>findings.</w:t>
      </w:r>
      <w:r w:rsidRPr="00506EBE">
        <w:t xml:space="preserve"> </w:t>
      </w:r>
      <w:r w:rsidRPr="00506EBE">
        <w:rPr>
          <w:vanish/>
        </w:rPr>
        <w:t>Figure</w:t>
      </w:r>
      <w:r w:rsidRPr="00506EBE">
        <w:t xml:space="preserve"> </w:t>
      </w:r>
      <w:r w:rsidRPr="00506EBE">
        <w:rPr>
          <w:vanish/>
        </w:rPr>
        <w:t>1</w:t>
      </w:r>
      <w:r w:rsidRPr="00506EBE">
        <w:t xml:space="preserve"> </w:t>
      </w:r>
      <w:r w:rsidRPr="00506EBE">
        <w:rPr>
          <w:vanish/>
        </w:rPr>
        <w:t>shows</w:t>
      </w:r>
      <w:r w:rsidRPr="00506EBE">
        <w:t xml:space="preserve"> </w:t>
      </w:r>
      <w:r w:rsidRPr="00506EBE">
        <w:rPr>
          <w:vanish/>
        </w:rPr>
        <w:t>the</w:t>
      </w:r>
      <w:r w:rsidRPr="00506EBE">
        <w:t xml:space="preserve"> </w:t>
      </w:r>
      <w:r w:rsidRPr="00506EBE">
        <w:rPr>
          <w:vanish/>
        </w:rPr>
        <w:t>union</w:t>
      </w:r>
      <w:r w:rsidRPr="00506EBE">
        <w:t xml:space="preserve"> </w:t>
      </w:r>
      <w:r w:rsidRPr="00506EBE">
        <w:rPr>
          <w:vanish/>
        </w:rPr>
        <w:t>wage</w:t>
      </w:r>
      <w:r w:rsidRPr="00506EBE">
        <w:t xml:space="preserve"> </w:t>
      </w:r>
      <w:r w:rsidRPr="00506EBE">
        <w:rPr>
          <w:vanish/>
        </w:rPr>
        <w:t>premium—or</w:t>
      </w:r>
      <w:r w:rsidRPr="00506EBE">
        <w:t xml:space="preserve"> </w:t>
      </w:r>
      <w:r w:rsidRPr="00506EBE">
        <w:rPr>
          <w:vanish/>
        </w:rPr>
        <w:t>the</w:t>
      </w:r>
      <w:r w:rsidRPr="00506EBE">
        <w:t xml:space="preserve"> </w:t>
      </w:r>
      <w:r w:rsidRPr="00506EBE">
        <w:rPr>
          <w:vanish/>
        </w:rPr>
        <w:t>percent</w:t>
      </w:r>
      <w:r w:rsidRPr="00506EBE">
        <w:t xml:space="preserve"> </w:t>
      </w:r>
      <w:r w:rsidRPr="00506EBE">
        <w:rPr>
          <w:vanish/>
        </w:rPr>
        <w:t>change</w:t>
      </w:r>
      <w:r w:rsidRPr="00506EBE">
        <w:t xml:space="preserve"> </w:t>
      </w:r>
      <w:r w:rsidRPr="00506EBE">
        <w:rPr>
          <w:vanish/>
        </w:rPr>
        <w:t>in</w:t>
      </w:r>
      <w:r w:rsidRPr="00506EBE">
        <w:t xml:space="preserve"> </w:t>
      </w:r>
      <w:r w:rsidRPr="00506EBE">
        <w:rPr>
          <w:vanish/>
        </w:rPr>
        <w:t>weekly</w:t>
      </w:r>
      <w:r w:rsidRPr="00506EBE">
        <w:t xml:space="preserve"> </w:t>
      </w:r>
      <w:r w:rsidRPr="00506EBE">
        <w:rPr>
          <w:vanish/>
        </w:rPr>
        <w:t>earnings</w:t>
      </w:r>
      <w:r w:rsidRPr="00506EBE">
        <w:t xml:space="preserve"> </w:t>
      </w:r>
      <w:r w:rsidRPr="00506EBE">
        <w:rPr>
          <w:vanish/>
        </w:rPr>
        <w:t>due</w:t>
      </w:r>
      <w:r w:rsidRPr="00506EBE">
        <w:t xml:space="preserve"> </w:t>
      </w:r>
      <w:r w:rsidRPr="00506EBE">
        <w:rPr>
          <w:vanish/>
        </w:rPr>
        <w:t>to</w:t>
      </w:r>
      <w:r w:rsidRPr="00506EBE">
        <w:t xml:space="preserve"> </w:t>
      </w:r>
      <w:r w:rsidRPr="00506EBE">
        <w:rPr>
          <w:vanish/>
        </w:rPr>
        <w:t>union</w:t>
      </w:r>
      <w:r w:rsidRPr="00506EBE">
        <w:t xml:space="preserve"> </w:t>
      </w:r>
      <w:r w:rsidRPr="00506EBE">
        <w:rPr>
          <w:vanish/>
        </w:rPr>
        <w:t>membership—for</w:t>
      </w:r>
      <w:r w:rsidRPr="00506EBE">
        <w:t xml:space="preserve"> </w:t>
      </w:r>
      <w:r w:rsidRPr="00506EBE">
        <w:rPr>
          <w:vanish/>
        </w:rPr>
        <w:t>various</w:t>
      </w:r>
      <w:r w:rsidRPr="00506EBE">
        <w:t xml:space="preserve"> </w:t>
      </w:r>
      <w:r w:rsidRPr="00506EBE">
        <w:rPr>
          <w:vanish/>
        </w:rPr>
        <w:t>types</w:t>
      </w:r>
      <w:r w:rsidRPr="00506EBE">
        <w:t xml:space="preserve"> </w:t>
      </w:r>
      <w:r w:rsidRPr="00506EBE">
        <w:rPr>
          <w:vanish/>
        </w:rPr>
        <w:t>of</w:t>
      </w:r>
      <w:r w:rsidRPr="00506EBE">
        <w:t xml:space="preserve"> </w:t>
      </w:r>
      <w:r w:rsidRPr="00506EBE">
        <w:rPr>
          <w:vanish/>
        </w:rPr>
        <w:t>full-time</w:t>
      </w:r>
      <w:r w:rsidRPr="00506EBE">
        <w:t xml:space="preserve"> </w:t>
      </w:r>
      <w:r w:rsidRPr="00506EBE">
        <w:rPr>
          <w:vanish/>
        </w:rPr>
        <w:t>workers</w:t>
      </w:r>
      <w:r w:rsidRPr="00506EBE">
        <w:t xml:space="preserve"> </w:t>
      </w:r>
      <w:r w:rsidRPr="00506EBE">
        <w:rPr>
          <w:vanish/>
        </w:rPr>
        <w:t>based</w:t>
      </w:r>
      <w:r w:rsidRPr="00506EBE">
        <w:t xml:space="preserve"> </w:t>
      </w:r>
      <w:r w:rsidRPr="00506EBE">
        <w:rPr>
          <w:vanish/>
        </w:rPr>
        <w:t>on</w:t>
      </w:r>
      <w:r w:rsidRPr="00506EBE">
        <w:t xml:space="preserve"> </w:t>
      </w:r>
      <w:r w:rsidRPr="00506EBE">
        <w:rPr>
          <w:vanish/>
        </w:rPr>
        <w:t>the</w:t>
      </w:r>
      <w:r w:rsidRPr="00506EBE">
        <w:t xml:space="preserve"> </w:t>
      </w:r>
      <w:r w:rsidRPr="00506EBE">
        <w:rPr>
          <w:vanish/>
        </w:rPr>
        <w:t>new</w:t>
      </w:r>
      <w:r w:rsidRPr="00506EBE">
        <w:t xml:space="preserve"> </w:t>
      </w:r>
      <w:r w:rsidRPr="00506EBE">
        <w:rPr>
          <w:vanish/>
        </w:rPr>
        <w:t>data.</w:t>
      </w:r>
      <w:r w:rsidRPr="00506EBE">
        <w:t xml:space="preserve"> </w:t>
      </w:r>
      <w:r w:rsidRPr="00506EBE">
        <w:rPr>
          <w:vanish/>
        </w:rPr>
        <w:t>After</w:t>
      </w:r>
      <w:r w:rsidRPr="00506EBE">
        <w:t xml:space="preserve"> </w:t>
      </w:r>
      <w:r w:rsidRPr="00506EBE">
        <w:rPr>
          <w:vanish/>
        </w:rPr>
        <w:t>controlling</w:t>
      </w:r>
      <w:r w:rsidRPr="00506EBE">
        <w:t xml:space="preserve"> </w:t>
      </w:r>
      <w:r w:rsidRPr="00506EBE">
        <w:rPr>
          <w:vanish/>
        </w:rPr>
        <w:t>for</w:t>
      </w:r>
      <w:r w:rsidRPr="00506EBE">
        <w:t xml:space="preserve"> </w:t>
      </w:r>
      <w:r w:rsidRPr="00506EBE">
        <w:rPr>
          <w:vanish/>
        </w:rPr>
        <w:t>factors</w:t>
      </w:r>
      <w:r w:rsidRPr="00506EBE">
        <w:t xml:space="preserve"> </w:t>
      </w:r>
      <w:r w:rsidRPr="00506EBE">
        <w:rPr>
          <w:vanish/>
        </w:rPr>
        <w:t>such</w:t>
      </w:r>
      <w:r w:rsidRPr="00506EBE">
        <w:t xml:space="preserve"> </w:t>
      </w:r>
      <w:r w:rsidRPr="00506EBE">
        <w:rPr>
          <w:vanish/>
        </w:rPr>
        <w:t>as</w:t>
      </w:r>
      <w:r w:rsidRPr="00506EBE">
        <w:t xml:space="preserve"> </w:t>
      </w:r>
      <w:r w:rsidRPr="00506EBE">
        <w:rPr>
          <w:vanish/>
        </w:rPr>
        <w:t>race,</w:t>
      </w:r>
      <w:r w:rsidRPr="00506EBE">
        <w:t xml:space="preserve"> </w:t>
      </w:r>
      <w:r w:rsidRPr="00506EBE">
        <w:rPr>
          <w:vanish/>
        </w:rPr>
        <w:t>gender,</w:t>
      </w:r>
      <w:r w:rsidRPr="00506EBE">
        <w:t xml:space="preserve"> </w:t>
      </w:r>
      <w:r w:rsidRPr="00506EBE">
        <w:rPr>
          <w:vanish/>
        </w:rPr>
        <w:t>age,</w:t>
      </w:r>
      <w:r w:rsidRPr="00506EBE">
        <w:t xml:space="preserve"> </w:t>
      </w:r>
      <w:r w:rsidRPr="00506EBE">
        <w:rPr>
          <w:vanish/>
        </w:rPr>
        <w:t>occupation,</w:t>
      </w:r>
      <w:r w:rsidRPr="00506EBE">
        <w:t xml:space="preserve"> </w:t>
      </w:r>
      <w:r w:rsidRPr="00506EBE">
        <w:rPr>
          <w:vanish/>
        </w:rPr>
        <w:t>and</w:t>
      </w:r>
      <w:r w:rsidRPr="00506EBE">
        <w:t xml:space="preserve"> </w:t>
      </w:r>
      <w:r w:rsidRPr="00506EBE">
        <w:rPr>
          <w:vanish/>
        </w:rPr>
        <w:t>education,</w:t>
      </w:r>
      <w:r w:rsidRPr="00506EBE">
        <w:t xml:space="preserve"> </w:t>
      </w:r>
      <w:r w:rsidRPr="00506EBE">
        <w:rPr>
          <w:vanish/>
        </w:rPr>
        <w:t>among</w:t>
      </w:r>
      <w:r w:rsidRPr="00506EBE">
        <w:t xml:space="preserve"> </w:t>
      </w:r>
      <w:r w:rsidRPr="00506EBE">
        <w:rPr>
          <w:vanish/>
        </w:rPr>
        <w:t>others</w:t>
      </w:r>
      <w:r w:rsidRPr="00506EBE">
        <w:rPr>
          <w:highlight w:val="yellow"/>
        </w:rPr>
        <w:t xml:space="preserve">, </w:t>
      </w:r>
      <w:r w:rsidRPr="00506EBE">
        <w:rPr>
          <w:b/>
          <w:bCs/>
          <w:highlight w:val="yellow"/>
          <w:u w:val="single"/>
        </w:rPr>
        <w:t>the union wage premium for all workers is 10 percent</w:t>
      </w:r>
      <w:r w:rsidRPr="00506EBE">
        <w:rPr>
          <w:highlight w:val="yellow"/>
        </w:rPr>
        <w:t>.</w:t>
      </w:r>
      <w:r w:rsidRPr="00506EBE">
        <w:t xml:space="preserve"> </w:t>
      </w:r>
      <w:r w:rsidRPr="00506EBE">
        <w:rPr>
          <w:vanish/>
        </w:rPr>
        <w:t>Thus,</w:t>
      </w:r>
      <w:r w:rsidRPr="00506EBE">
        <w:t xml:space="preserve"> </w:t>
      </w:r>
      <w:r w:rsidRPr="00506EBE">
        <w:rPr>
          <w:vanish/>
        </w:rPr>
        <w:t>on</w:t>
      </w:r>
      <w:r w:rsidRPr="00506EBE">
        <w:t xml:space="preserve"> </w:t>
      </w:r>
      <w:r w:rsidRPr="00506EBE">
        <w:rPr>
          <w:vanish/>
        </w:rPr>
        <w:t>average,</w:t>
      </w:r>
      <w:r w:rsidRPr="00506EBE">
        <w:t xml:space="preserve"> </w:t>
      </w:r>
      <w:r w:rsidRPr="00506EBE">
        <w:rPr>
          <w:vanish/>
        </w:rPr>
        <w:t>workers</w:t>
      </w:r>
      <w:r w:rsidRPr="00506EBE">
        <w:t xml:space="preserve"> </w:t>
      </w:r>
      <w:r w:rsidRPr="00506EBE">
        <w:rPr>
          <w:vanish/>
        </w:rPr>
        <w:t>who</w:t>
      </w:r>
      <w:r w:rsidRPr="00506EBE">
        <w:t xml:space="preserve"> </w:t>
      </w:r>
      <w:r w:rsidRPr="00506EBE">
        <w:rPr>
          <w:vanish/>
        </w:rPr>
        <w:t>join</w:t>
      </w:r>
      <w:r w:rsidRPr="00506EBE">
        <w:t xml:space="preserve"> </w:t>
      </w:r>
      <w:r w:rsidRPr="00506EBE">
        <w:rPr>
          <w:vanish/>
        </w:rPr>
        <w:t>a</w:t>
      </w:r>
      <w:r w:rsidRPr="00506EBE">
        <w:t xml:space="preserve"> </w:t>
      </w:r>
      <w:r w:rsidRPr="00506EBE">
        <w:rPr>
          <w:vanish/>
        </w:rPr>
        <w:t>union</w:t>
      </w:r>
      <w:r w:rsidRPr="00506EBE">
        <w:t xml:space="preserve"> </w:t>
      </w:r>
      <w:r w:rsidRPr="00506EBE">
        <w:rPr>
          <w:vanish/>
        </w:rPr>
        <w:t>can</w:t>
      </w:r>
      <w:r w:rsidRPr="00506EBE">
        <w:t xml:space="preserve"> </w:t>
      </w:r>
      <w:r w:rsidRPr="00506EBE">
        <w:rPr>
          <w:vanish/>
        </w:rPr>
        <w:t>expect</w:t>
      </w:r>
      <w:r w:rsidRPr="00506EBE">
        <w:t xml:space="preserve"> </w:t>
      </w:r>
      <w:r w:rsidRPr="00506EBE">
        <w:rPr>
          <w:vanish/>
        </w:rPr>
        <w:t>to</w:t>
      </w:r>
      <w:r w:rsidRPr="00506EBE">
        <w:t xml:space="preserve"> </w:t>
      </w:r>
      <w:r w:rsidRPr="00506EBE">
        <w:rPr>
          <w:vanish/>
        </w:rPr>
        <w:t>see</w:t>
      </w:r>
      <w:r w:rsidRPr="00506EBE">
        <w:t xml:space="preserve"> </w:t>
      </w:r>
      <w:r w:rsidRPr="00506EBE">
        <w:rPr>
          <w:vanish/>
        </w:rPr>
        <w:t>a</w:t>
      </w:r>
      <w:r w:rsidRPr="00506EBE">
        <w:t xml:space="preserve"> </w:t>
      </w:r>
      <w:r w:rsidRPr="00506EBE">
        <w:rPr>
          <w:vanish/>
        </w:rPr>
        <w:t>10</w:t>
      </w:r>
      <w:r w:rsidRPr="00506EBE">
        <w:t xml:space="preserve"> </w:t>
      </w:r>
      <w:r w:rsidRPr="00506EBE">
        <w:rPr>
          <w:vanish/>
        </w:rPr>
        <w:t>percent</w:t>
      </w:r>
      <w:r w:rsidRPr="00506EBE">
        <w:t xml:space="preserve"> </w:t>
      </w:r>
      <w:r w:rsidRPr="00506EBE">
        <w:rPr>
          <w:vanish/>
        </w:rPr>
        <w:t>increase</w:t>
      </w:r>
      <w:r w:rsidRPr="00506EBE">
        <w:t xml:space="preserve"> </w:t>
      </w:r>
      <w:r w:rsidRPr="00506EBE">
        <w:rPr>
          <w:vanish/>
        </w:rPr>
        <w:t>in</w:t>
      </w:r>
      <w:r w:rsidRPr="00506EBE">
        <w:t xml:space="preserve"> </w:t>
      </w:r>
      <w:r w:rsidRPr="00506EBE">
        <w:rPr>
          <w:vanish/>
        </w:rPr>
        <w:t>their</w:t>
      </w:r>
      <w:r w:rsidRPr="00506EBE">
        <w:t xml:space="preserve"> </w:t>
      </w:r>
      <w:r w:rsidRPr="00506EBE">
        <w:rPr>
          <w:vanish/>
        </w:rPr>
        <w:t>weekly</w:t>
      </w:r>
      <w:r w:rsidRPr="00506EBE">
        <w:t xml:space="preserve"> </w:t>
      </w:r>
      <w:r w:rsidRPr="00506EBE">
        <w:rPr>
          <w:vanish/>
        </w:rPr>
        <w:t>earnings;</w:t>
      </w:r>
      <w:r w:rsidRPr="00506EBE">
        <w:t xml:space="preserve"> </w:t>
      </w:r>
      <w:r w:rsidRPr="00506EBE">
        <w:rPr>
          <w:vanish/>
        </w:rPr>
        <w:t>specifically,</w:t>
      </w:r>
      <w:r w:rsidRPr="00506EBE">
        <w:t xml:space="preserve"> </w:t>
      </w:r>
      <w:r w:rsidRPr="00506EBE">
        <w:rPr>
          <w:vanish/>
        </w:rPr>
        <w:t>women</w:t>
      </w:r>
      <w:r w:rsidRPr="00506EBE">
        <w:t xml:space="preserve"> </w:t>
      </w:r>
      <w:r w:rsidRPr="00506EBE">
        <w:rPr>
          <w:vanish/>
        </w:rPr>
        <w:t>who</w:t>
      </w:r>
      <w:r w:rsidRPr="00506EBE">
        <w:t xml:space="preserve"> </w:t>
      </w:r>
      <w:r w:rsidRPr="00506EBE">
        <w:rPr>
          <w:vanish/>
        </w:rPr>
        <w:t>join</w:t>
      </w:r>
      <w:r w:rsidRPr="00506EBE">
        <w:t xml:space="preserve"> </w:t>
      </w:r>
      <w:r w:rsidRPr="00506EBE">
        <w:rPr>
          <w:vanish/>
        </w:rPr>
        <w:t>a</w:t>
      </w:r>
      <w:r w:rsidRPr="00506EBE">
        <w:t xml:space="preserve"> </w:t>
      </w:r>
      <w:r w:rsidRPr="00506EBE">
        <w:rPr>
          <w:vanish/>
        </w:rPr>
        <w:t>union</w:t>
      </w:r>
      <w:r w:rsidRPr="00506EBE">
        <w:t xml:space="preserve"> </w:t>
      </w:r>
      <w:r w:rsidRPr="00506EBE">
        <w:rPr>
          <w:vanish/>
        </w:rPr>
        <w:t>can</w:t>
      </w:r>
      <w:r w:rsidRPr="00506EBE">
        <w:t xml:space="preserve"> </w:t>
      </w:r>
      <w:r w:rsidRPr="00506EBE">
        <w:rPr>
          <w:vanish/>
        </w:rPr>
        <w:t>expect</w:t>
      </w:r>
      <w:r w:rsidRPr="00506EBE">
        <w:t xml:space="preserve"> </w:t>
      </w:r>
      <w:r w:rsidRPr="00506EBE">
        <w:rPr>
          <w:vanish/>
        </w:rPr>
        <w:t>a</w:t>
      </w:r>
      <w:r w:rsidRPr="00506EBE">
        <w:t xml:space="preserve"> </w:t>
      </w:r>
      <w:r w:rsidRPr="00506EBE">
        <w:rPr>
          <w:vanish/>
        </w:rPr>
        <w:t>7.8</w:t>
      </w:r>
      <w:r w:rsidRPr="00506EBE">
        <w:t xml:space="preserve"> </w:t>
      </w:r>
      <w:r w:rsidRPr="00506EBE">
        <w:rPr>
          <w:vanish/>
        </w:rPr>
        <w:t>percent</w:t>
      </w:r>
      <w:r w:rsidRPr="00506EBE">
        <w:t xml:space="preserve"> </w:t>
      </w:r>
      <w:r w:rsidRPr="00506EBE">
        <w:rPr>
          <w:vanish/>
        </w:rPr>
        <w:t>wage</w:t>
      </w:r>
      <w:r w:rsidRPr="00506EBE">
        <w:t xml:space="preserve"> </w:t>
      </w:r>
      <w:r w:rsidRPr="00506EBE">
        <w:rPr>
          <w:vanish/>
        </w:rPr>
        <w:t>increase.</w:t>
      </w:r>
      <w:r w:rsidRPr="00506EBE">
        <w:t xml:space="preserve"> </w:t>
      </w:r>
      <w:r w:rsidRPr="00506EBE">
        <w:rPr>
          <w:vanish/>
        </w:rPr>
        <w:t>The</w:t>
      </w:r>
      <w:r w:rsidRPr="00506EBE">
        <w:t xml:space="preserve"> </w:t>
      </w:r>
      <w:r w:rsidRPr="00506EBE">
        <w:rPr>
          <w:vanish/>
        </w:rPr>
        <w:t>union</w:t>
      </w:r>
      <w:r w:rsidRPr="00506EBE">
        <w:t xml:space="preserve"> </w:t>
      </w:r>
      <w:r w:rsidRPr="00506EBE">
        <w:rPr>
          <w:vanish/>
        </w:rPr>
        <w:t>wage</w:t>
      </w:r>
      <w:r w:rsidRPr="00506EBE">
        <w:t xml:space="preserve"> </w:t>
      </w:r>
      <w:r w:rsidRPr="00506EBE">
        <w:rPr>
          <w:vanish/>
        </w:rPr>
        <w:t>premium</w:t>
      </w:r>
      <w:r w:rsidRPr="00506EBE">
        <w:t xml:space="preserve"> </w:t>
      </w:r>
      <w:r w:rsidRPr="00506EBE">
        <w:rPr>
          <w:vanish/>
        </w:rPr>
        <w:t>is</w:t>
      </w:r>
      <w:r w:rsidRPr="00506EBE">
        <w:t xml:space="preserve"> </w:t>
      </w:r>
      <w:r w:rsidRPr="00506EBE">
        <w:rPr>
          <w:vanish/>
        </w:rPr>
        <w:t>highest</w:t>
      </w:r>
      <w:r w:rsidRPr="00506EBE">
        <w:t xml:space="preserve"> </w:t>
      </w:r>
      <w:r w:rsidRPr="00506EBE">
        <w:rPr>
          <w:vanish/>
        </w:rPr>
        <w:t>for</w:t>
      </w:r>
      <w:r w:rsidRPr="00506EBE">
        <w:t xml:space="preserve"> </w:t>
      </w:r>
      <w:r w:rsidRPr="00506EBE">
        <w:rPr>
          <w:vanish/>
        </w:rPr>
        <w:t>Hispanic</w:t>
      </w:r>
      <w:r w:rsidRPr="00506EBE">
        <w:t xml:space="preserve"> </w:t>
      </w:r>
      <w:r w:rsidRPr="00506EBE">
        <w:rPr>
          <w:vanish/>
        </w:rPr>
        <w:t>workers</w:t>
      </w:r>
      <w:r w:rsidRPr="00506EBE">
        <w:t xml:space="preserve"> </w:t>
      </w:r>
      <w:r w:rsidRPr="00506EBE">
        <w:rPr>
          <w:vanish/>
        </w:rPr>
        <w:t>(12.0</w:t>
      </w:r>
      <w:r w:rsidRPr="00506EBE">
        <w:t xml:space="preserve"> </w:t>
      </w:r>
      <w:r w:rsidRPr="00506EBE">
        <w:rPr>
          <w:vanish/>
        </w:rPr>
        <w:t>percent)</w:t>
      </w:r>
      <w:r w:rsidRPr="00506EBE">
        <w:t xml:space="preserve"> </w:t>
      </w:r>
      <w:r w:rsidRPr="00506EBE">
        <w:rPr>
          <w:vanish/>
        </w:rPr>
        <w:t>and</w:t>
      </w:r>
      <w:r w:rsidRPr="00506EBE">
        <w:t xml:space="preserve"> </w:t>
      </w:r>
      <w:r w:rsidRPr="00506EBE">
        <w:rPr>
          <w:vanish/>
        </w:rPr>
        <w:t>workers</w:t>
      </w:r>
      <w:r w:rsidRPr="00506EBE">
        <w:t xml:space="preserve"> </w:t>
      </w:r>
      <w:r w:rsidRPr="00506EBE">
        <w:rPr>
          <w:vanish/>
        </w:rPr>
        <w:t>without</w:t>
      </w:r>
      <w:r w:rsidRPr="00506EBE">
        <w:t xml:space="preserve"> </w:t>
      </w:r>
      <w:r w:rsidRPr="00506EBE">
        <w:rPr>
          <w:vanish/>
        </w:rPr>
        <w:t>a</w:t>
      </w:r>
      <w:r w:rsidRPr="00506EBE">
        <w:t xml:space="preserve"> </w:t>
      </w:r>
      <w:r w:rsidRPr="00506EBE">
        <w:rPr>
          <w:vanish/>
        </w:rPr>
        <w:t>college</w:t>
      </w:r>
      <w:r w:rsidRPr="00506EBE">
        <w:t xml:space="preserve"> </w:t>
      </w:r>
      <w:r w:rsidRPr="00506EBE">
        <w:rPr>
          <w:vanish/>
        </w:rPr>
        <w:t>degree</w:t>
      </w:r>
      <w:r w:rsidRPr="00506EBE">
        <w:t xml:space="preserve"> </w:t>
      </w:r>
      <w:r w:rsidRPr="00506EBE">
        <w:rPr>
          <w:vanish/>
        </w:rPr>
        <w:t>(11.9</w:t>
      </w:r>
      <w:r w:rsidRPr="00506EBE">
        <w:t xml:space="preserve"> </w:t>
      </w:r>
      <w:r w:rsidRPr="00506EBE">
        <w:rPr>
          <w:vanish/>
        </w:rPr>
        <w:t>percent),</w:t>
      </w:r>
      <w:r w:rsidRPr="00506EBE">
        <w:t xml:space="preserve"> </w:t>
      </w:r>
      <w:r w:rsidRPr="00506EBE">
        <w:rPr>
          <w:vanish/>
        </w:rPr>
        <w:t>meaning</w:t>
      </w:r>
      <w:r w:rsidRPr="00506EBE">
        <w:t xml:space="preserve"> </w:t>
      </w:r>
      <w:r w:rsidRPr="00506EBE">
        <w:rPr>
          <w:vanish/>
        </w:rPr>
        <w:t>union</w:t>
      </w:r>
      <w:r w:rsidRPr="00506EBE">
        <w:t xml:space="preserve"> </w:t>
      </w:r>
      <w:r w:rsidRPr="00506EBE">
        <w:rPr>
          <w:vanish/>
        </w:rPr>
        <w:t>membership</w:t>
      </w:r>
      <w:r w:rsidRPr="00506EBE">
        <w:t xml:space="preserve"> </w:t>
      </w:r>
      <w:r w:rsidRPr="00506EBE">
        <w:rPr>
          <w:vanish/>
        </w:rPr>
        <w:t>can</w:t>
      </w:r>
      <w:r w:rsidRPr="00506EBE">
        <w:t xml:space="preserve"> </w:t>
      </w:r>
      <w:r w:rsidRPr="00506EBE">
        <w:rPr>
          <w:vanish/>
        </w:rPr>
        <w:t>close</w:t>
      </w:r>
      <w:r w:rsidRPr="00506EBE">
        <w:t xml:space="preserve"> </w:t>
      </w:r>
      <w:r w:rsidRPr="00506EBE">
        <w:rPr>
          <w:vanish/>
        </w:rPr>
        <w:t>racial</w:t>
      </w:r>
      <w:r w:rsidRPr="00506EBE">
        <w:t xml:space="preserve"> </w:t>
      </w:r>
      <w:r w:rsidRPr="00506EBE">
        <w:rPr>
          <w:vanish/>
        </w:rPr>
        <w:t>and</w:t>
      </w:r>
      <w:r w:rsidRPr="00506EBE">
        <w:t xml:space="preserve"> </w:t>
      </w:r>
      <w:r w:rsidRPr="00506EBE">
        <w:rPr>
          <w:vanish/>
        </w:rPr>
        <w:t>educational</w:t>
      </w:r>
      <w:r w:rsidRPr="00506EBE">
        <w:t xml:space="preserve"> </w:t>
      </w:r>
      <w:r w:rsidRPr="00506EBE">
        <w:rPr>
          <w:vanish/>
        </w:rPr>
        <w:t>wage</w:t>
      </w:r>
      <w:r w:rsidRPr="00506EBE">
        <w:t xml:space="preserve"> </w:t>
      </w:r>
      <w:r w:rsidRPr="00506EBE">
        <w:rPr>
          <w:vanish/>
        </w:rPr>
        <w:t>gaps.</w:t>
      </w:r>
      <w:r w:rsidRPr="00506EBE">
        <w:t xml:space="preserve"> </w:t>
      </w:r>
      <w:r w:rsidRPr="00506EBE">
        <w:rPr>
          <w:vanish/>
        </w:rPr>
        <w:t>Notably,</w:t>
      </w:r>
      <w:r w:rsidRPr="00506EBE">
        <w:t xml:space="preserve"> </w:t>
      </w:r>
      <w:r w:rsidRPr="00506EBE">
        <w:rPr>
          <w:b/>
          <w:bCs/>
          <w:highlight w:val="yellow"/>
          <w:u w:val="single"/>
        </w:rPr>
        <w:t>these figures may underestimate the total impact of unions on all workers’ pay due to the “union threat effect</w:t>
      </w:r>
      <w:r w:rsidRPr="00506EBE">
        <w:rPr>
          <w:b/>
          <w:bCs/>
          <w:vanish/>
          <w:u w:val="single"/>
        </w:rPr>
        <w:t>,”</w:t>
      </w:r>
      <w:r w:rsidRPr="00506EBE">
        <w:t xml:space="preserve"> </w:t>
      </w:r>
      <w:r w:rsidRPr="00506EBE">
        <w:rPr>
          <w:vanish/>
        </w:rPr>
        <w:t>which</w:t>
      </w:r>
      <w:r w:rsidRPr="00506EBE">
        <w:t xml:space="preserve"> </w:t>
      </w:r>
      <w:r w:rsidRPr="00506EBE">
        <w:rPr>
          <w:vanish/>
        </w:rPr>
        <w:t>occurs</w:t>
      </w:r>
      <w:r w:rsidRPr="00506EBE">
        <w:t xml:space="preserve"> </w:t>
      </w:r>
      <w:r w:rsidRPr="00506EBE">
        <w:rPr>
          <w:highlight w:val="yellow"/>
        </w:rPr>
        <w:t xml:space="preserve">when </w:t>
      </w:r>
      <w:r w:rsidRPr="00506EBE">
        <w:rPr>
          <w:b/>
          <w:bCs/>
          <w:highlight w:val="yellow"/>
          <w:u w:val="single"/>
        </w:rPr>
        <w:t>union workplaces put upward pressure on wages at nonunion companies</w:t>
      </w:r>
      <w:r w:rsidRPr="00506EBE">
        <w:rPr>
          <w:highlight w:val="yellow"/>
        </w:rPr>
        <w:t>.</w:t>
      </w:r>
      <w:r w:rsidRPr="00506EBE">
        <w:t xml:space="preserve"> </w:t>
      </w:r>
      <w:r w:rsidRPr="00506EBE">
        <w:rPr>
          <w:vanish/>
        </w:rPr>
        <w:t>In</w:t>
      </w:r>
      <w:r w:rsidRPr="00506EBE">
        <w:t xml:space="preserve"> </w:t>
      </w:r>
      <w:r w:rsidRPr="00506EBE">
        <w:rPr>
          <w:vanish/>
        </w:rPr>
        <w:t>addition</w:t>
      </w:r>
      <w:r w:rsidRPr="00506EBE">
        <w:rPr>
          <w:highlight w:val="yellow"/>
        </w:rPr>
        <w:t xml:space="preserve">, </w:t>
      </w:r>
      <w:r w:rsidRPr="00506EBE">
        <w:rPr>
          <w:b/>
          <w:bCs/>
          <w:highlight w:val="yellow"/>
          <w:u w:val="single"/>
        </w:rPr>
        <w:t>union membership increases workers’ wealth—the total value of what people own minus the value of all their debts. Unions can help increase household wealth by improving job stability and providing enhanced benefits</w:t>
      </w:r>
      <w:r w:rsidRPr="00506EBE">
        <w:rPr>
          <w:b/>
          <w:bCs/>
          <w:u w:val="single"/>
        </w:rPr>
        <w:t xml:space="preserve"> </w:t>
      </w:r>
      <w:r w:rsidRPr="00506EBE">
        <w:rPr>
          <w:vanish/>
        </w:rPr>
        <w:t>such</w:t>
      </w:r>
      <w:r w:rsidRPr="00506EBE">
        <w:t xml:space="preserve"> </w:t>
      </w:r>
      <w:r w:rsidRPr="00506EBE">
        <w:rPr>
          <w:vanish/>
        </w:rPr>
        <w:t>as</w:t>
      </w:r>
      <w:r w:rsidRPr="00506EBE">
        <w:t xml:space="preserve"> </w:t>
      </w:r>
      <w:r w:rsidRPr="00506EBE">
        <w:rPr>
          <w:vanish/>
        </w:rPr>
        <w:t>pension</w:t>
      </w:r>
      <w:r w:rsidRPr="00506EBE">
        <w:t xml:space="preserve"> </w:t>
      </w:r>
      <w:r w:rsidRPr="00506EBE">
        <w:rPr>
          <w:vanish/>
        </w:rPr>
        <w:t>plans</w:t>
      </w:r>
      <w:r w:rsidRPr="00506EBE">
        <w:t xml:space="preserve"> </w:t>
      </w:r>
      <w:r w:rsidRPr="00506EBE">
        <w:rPr>
          <w:vanish/>
        </w:rPr>
        <w:t>and</w:t>
      </w:r>
      <w:r w:rsidRPr="00506EBE">
        <w:t xml:space="preserve"> </w:t>
      </w:r>
      <w:r w:rsidRPr="00506EBE">
        <w:rPr>
          <w:vanish/>
        </w:rPr>
        <w:t>health</w:t>
      </w:r>
      <w:r w:rsidRPr="00506EBE">
        <w:t xml:space="preserve"> </w:t>
      </w:r>
      <w:r w:rsidRPr="00506EBE">
        <w:rPr>
          <w:vanish/>
        </w:rPr>
        <w:t>insurance.</w:t>
      </w:r>
      <w:r w:rsidRPr="00506EBE">
        <w:t xml:space="preserve"> </w:t>
      </w:r>
      <w:r w:rsidRPr="00506EBE">
        <w:rPr>
          <w:vanish/>
        </w:rPr>
        <w:t>Recent</w:t>
      </w:r>
      <w:r w:rsidRPr="00506EBE">
        <w:t xml:space="preserve"> </w:t>
      </w:r>
      <w:r w:rsidRPr="00506EBE">
        <w:rPr>
          <w:vanish/>
        </w:rPr>
        <w:t>Center</w:t>
      </w:r>
      <w:r w:rsidRPr="00506EBE">
        <w:t xml:space="preserve"> </w:t>
      </w:r>
      <w:r w:rsidRPr="00506EBE">
        <w:rPr>
          <w:vanish/>
        </w:rPr>
        <w:t>for</w:t>
      </w:r>
      <w:r w:rsidRPr="00506EBE">
        <w:t xml:space="preserve"> </w:t>
      </w:r>
      <w:r w:rsidRPr="00506EBE">
        <w:rPr>
          <w:vanish/>
        </w:rPr>
        <w:t>American</w:t>
      </w:r>
      <w:r w:rsidRPr="00506EBE">
        <w:t xml:space="preserve"> </w:t>
      </w:r>
      <w:r w:rsidRPr="00506EBE">
        <w:rPr>
          <w:vanish/>
        </w:rPr>
        <w:t>Progress</w:t>
      </w:r>
      <w:r w:rsidRPr="00506EBE">
        <w:t xml:space="preserve"> </w:t>
      </w:r>
      <w:r w:rsidRPr="00506EBE">
        <w:rPr>
          <w:vanish/>
        </w:rPr>
        <w:t>analysis</w:t>
      </w:r>
      <w:r w:rsidRPr="00506EBE">
        <w:t xml:space="preserve"> </w:t>
      </w:r>
      <w:r w:rsidRPr="00506EBE">
        <w:rPr>
          <w:vanish/>
        </w:rPr>
        <w:t>of</w:t>
      </w:r>
      <w:r w:rsidRPr="00506EBE">
        <w:t xml:space="preserve"> </w:t>
      </w:r>
      <w:r w:rsidRPr="00506EBE">
        <w:rPr>
          <w:vanish/>
        </w:rPr>
        <w:t>the</w:t>
      </w:r>
      <w:r w:rsidRPr="00506EBE">
        <w:t xml:space="preserve"> </w:t>
      </w:r>
      <w:r w:rsidRPr="00506EBE">
        <w:rPr>
          <w:vanish/>
        </w:rPr>
        <w:t>Federal</w:t>
      </w:r>
      <w:r w:rsidRPr="00506EBE">
        <w:t xml:space="preserve"> </w:t>
      </w:r>
      <w:r w:rsidRPr="00506EBE">
        <w:rPr>
          <w:vanish/>
        </w:rPr>
        <w:t>Reserve’s</w:t>
      </w:r>
      <w:r w:rsidRPr="00506EBE">
        <w:t xml:space="preserve"> </w:t>
      </w:r>
      <w:r w:rsidRPr="00506EBE">
        <w:rPr>
          <w:vanish/>
        </w:rPr>
        <w:t>Survey</w:t>
      </w:r>
      <w:r w:rsidRPr="00506EBE">
        <w:t xml:space="preserve"> </w:t>
      </w:r>
      <w:r w:rsidRPr="00506EBE">
        <w:rPr>
          <w:vanish/>
        </w:rPr>
        <w:t>of</w:t>
      </w:r>
      <w:r w:rsidRPr="00506EBE">
        <w:t xml:space="preserve"> </w:t>
      </w:r>
      <w:r w:rsidRPr="00506EBE">
        <w:rPr>
          <w:vanish/>
        </w:rPr>
        <w:t>Consumer</w:t>
      </w:r>
      <w:r w:rsidRPr="00506EBE">
        <w:t xml:space="preserve"> </w:t>
      </w:r>
      <w:r w:rsidRPr="00506EBE">
        <w:rPr>
          <w:vanish/>
        </w:rPr>
        <w:t>Finances</w:t>
      </w:r>
      <w:r w:rsidRPr="00506EBE">
        <w:t xml:space="preserve"> </w:t>
      </w:r>
      <w:r w:rsidRPr="00506EBE">
        <w:rPr>
          <w:vanish/>
        </w:rPr>
        <w:t>(SCF)</w:t>
      </w:r>
      <w:r w:rsidRPr="00506EBE">
        <w:t xml:space="preserve"> </w:t>
      </w:r>
      <w:r w:rsidRPr="00506EBE">
        <w:rPr>
          <w:vanish/>
        </w:rPr>
        <w:t>shows</w:t>
      </w:r>
      <w:r w:rsidRPr="00506EBE">
        <w:t xml:space="preserve"> </w:t>
      </w:r>
      <w:r w:rsidRPr="00506EBE">
        <w:rPr>
          <w:vanish/>
        </w:rPr>
        <w:t>that</w:t>
      </w:r>
      <w:r w:rsidRPr="00506EBE">
        <w:t xml:space="preserve"> </w:t>
      </w:r>
      <w:r w:rsidRPr="00506EBE">
        <w:rPr>
          <w:vanish/>
        </w:rPr>
        <w:t>union</w:t>
      </w:r>
      <w:r w:rsidRPr="00506EBE">
        <w:t xml:space="preserve"> </w:t>
      </w:r>
      <w:r w:rsidRPr="00506EBE">
        <w:rPr>
          <w:vanish/>
        </w:rPr>
        <w:t>households</w:t>
      </w:r>
      <w:r w:rsidRPr="00506EBE">
        <w:t xml:space="preserve"> </w:t>
      </w:r>
      <w:r w:rsidRPr="00506EBE">
        <w:rPr>
          <w:vanish/>
        </w:rPr>
        <w:t>hold</w:t>
      </w:r>
      <w:r w:rsidRPr="00506EBE">
        <w:t xml:space="preserve"> </w:t>
      </w:r>
      <w:r w:rsidRPr="00506EBE">
        <w:rPr>
          <w:vanish/>
        </w:rPr>
        <w:t>$338,482</w:t>
      </w:r>
      <w:r w:rsidRPr="00506EBE">
        <w:t xml:space="preserve"> </w:t>
      </w:r>
      <w:r w:rsidRPr="00506EBE">
        <w:rPr>
          <w:vanish/>
        </w:rPr>
        <w:t>in</w:t>
      </w:r>
      <w:r w:rsidRPr="00506EBE">
        <w:t xml:space="preserve"> </w:t>
      </w:r>
      <w:r w:rsidRPr="00506EBE">
        <w:rPr>
          <w:vanish/>
        </w:rPr>
        <w:t>median</w:t>
      </w:r>
      <w:r w:rsidRPr="00506EBE">
        <w:t xml:space="preserve"> </w:t>
      </w:r>
      <w:r w:rsidRPr="00506EBE">
        <w:rPr>
          <w:vanish/>
        </w:rPr>
        <w:t>wealth</w:t>
      </w:r>
      <w:r w:rsidRPr="00506EBE">
        <w:t xml:space="preserve"> </w:t>
      </w:r>
      <w:r w:rsidRPr="00506EBE">
        <w:rPr>
          <w:vanish/>
        </w:rPr>
        <w:t>while</w:t>
      </w:r>
      <w:r w:rsidRPr="00506EBE">
        <w:t xml:space="preserve"> </w:t>
      </w:r>
      <w:r w:rsidRPr="00506EBE">
        <w:rPr>
          <w:vanish/>
        </w:rPr>
        <w:t>nonunion</w:t>
      </w:r>
      <w:r w:rsidRPr="00506EBE">
        <w:t xml:space="preserve"> </w:t>
      </w:r>
      <w:r w:rsidRPr="00506EBE">
        <w:rPr>
          <w:vanish/>
        </w:rPr>
        <w:t>households</w:t>
      </w:r>
      <w:r w:rsidRPr="00506EBE">
        <w:t xml:space="preserve"> </w:t>
      </w:r>
      <w:r w:rsidRPr="00506EBE">
        <w:rPr>
          <w:vanish/>
        </w:rPr>
        <w:t>hold</w:t>
      </w:r>
      <w:r w:rsidRPr="00506EBE">
        <w:t xml:space="preserve"> </w:t>
      </w:r>
      <w:r w:rsidRPr="00506EBE">
        <w:rPr>
          <w:vanish/>
        </w:rPr>
        <w:t>$199,948.</w:t>
      </w:r>
      <w:r w:rsidRPr="00506EBE">
        <w:t xml:space="preserve"> </w:t>
      </w:r>
      <w:r w:rsidRPr="00506EBE">
        <w:rPr>
          <w:vanish/>
        </w:rPr>
        <w:t>Thus,</w:t>
      </w:r>
      <w:r w:rsidRPr="00506EBE">
        <w:t xml:space="preserve"> </w:t>
      </w:r>
      <w:r w:rsidRPr="00506EBE">
        <w:rPr>
          <w:b/>
          <w:bCs/>
          <w:highlight w:val="yellow"/>
          <w:u w:val="single"/>
        </w:rPr>
        <w:t>a typical union household is 1.7 times as wealthy as a typical nonunion household</w:t>
      </w:r>
      <w:r w:rsidRPr="00506EBE">
        <w:rPr>
          <w:highlight w:val="yellow"/>
        </w:rPr>
        <w:t>.</w:t>
      </w:r>
    </w:p>
    <w:p w14:paraId="695BF8A9" w14:textId="77777777" w:rsidR="001C0624" w:rsidRPr="00506EBE" w:rsidRDefault="001C0624" w:rsidP="001C0624"/>
    <w:p w14:paraId="01D4048C" w14:textId="77777777" w:rsidR="001C0624" w:rsidRPr="00506EBE" w:rsidRDefault="001C0624" w:rsidP="001C0624"/>
    <w:p w14:paraId="3DBF1F0A" w14:textId="77777777" w:rsidR="001C0624" w:rsidRPr="00506EBE" w:rsidRDefault="001C0624" w:rsidP="001C0624">
      <w:pPr>
        <w:pStyle w:val="Heading4"/>
        <w:rPr>
          <w:highlight w:val="yellow"/>
        </w:rPr>
      </w:pPr>
      <w:r w:rsidRPr="00506EBE">
        <w:rPr>
          <w:highlight w:val="yellow"/>
        </w:rPr>
        <w:t>Pro-union policy has been empirically effective at fighting poverty and income inequality.</w:t>
      </w:r>
    </w:p>
    <w:p w14:paraId="6816949B" w14:textId="77777777" w:rsidR="001C0624" w:rsidRPr="00506EBE" w:rsidRDefault="001C0624" w:rsidP="001C0624">
      <w:pPr>
        <w:rPr>
          <w:b/>
          <w:bCs/>
          <w:sz w:val="26"/>
          <w:szCs w:val="26"/>
        </w:rPr>
      </w:pPr>
      <w:r w:rsidRPr="00506EBE">
        <w:rPr>
          <w:b/>
          <w:bCs/>
          <w:sz w:val="26"/>
          <w:szCs w:val="26"/>
          <w:highlight w:val="yellow"/>
        </w:rPr>
        <w:t>Feiveson, deputy assistant secretary, 23</w:t>
      </w:r>
    </w:p>
    <w:p w14:paraId="454FE436" w14:textId="77777777" w:rsidR="001C0624" w:rsidRPr="00506EBE" w:rsidRDefault="001C0624" w:rsidP="001C0624">
      <w:pPr>
        <w:pStyle w:val="ListParagraph"/>
        <w:numPr>
          <w:ilvl w:val="0"/>
          <w:numId w:val="12"/>
        </w:numPr>
      </w:pPr>
      <w:r w:rsidRPr="00506EBE">
        <w:rPr>
          <w:vanish/>
        </w:rPr>
        <w:t>Pro-union</w:t>
      </w:r>
      <w:r w:rsidRPr="00506EBE">
        <w:t xml:space="preserve"> </w:t>
      </w:r>
      <w:r w:rsidRPr="00506EBE">
        <w:rPr>
          <w:vanish/>
        </w:rPr>
        <w:t>policies</w:t>
      </w:r>
      <w:r w:rsidRPr="00506EBE">
        <w:t xml:space="preserve"> </w:t>
      </w:r>
      <w:r w:rsidRPr="00506EBE">
        <w:rPr>
          <w:vanish/>
        </w:rPr>
        <w:t>result</w:t>
      </w:r>
      <w:r w:rsidRPr="00506EBE">
        <w:t xml:space="preserve"> </w:t>
      </w:r>
      <w:r w:rsidRPr="00506EBE">
        <w:rPr>
          <w:vanish/>
        </w:rPr>
        <w:t>in</w:t>
      </w:r>
      <w:r w:rsidRPr="00506EBE">
        <w:t xml:space="preserve"> </w:t>
      </w:r>
      <w:r w:rsidRPr="00506EBE">
        <w:rPr>
          <w:vanish/>
        </w:rPr>
        <w:t>higher</w:t>
      </w:r>
      <w:r w:rsidRPr="00506EBE">
        <w:t xml:space="preserve"> </w:t>
      </w:r>
      <w:r w:rsidRPr="00506EBE">
        <w:rPr>
          <w:vanish/>
        </w:rPr>
        <w:t>incomes</w:t>
      </w:r>
      <w:r w:rsidRPr="00506EBE">
        <w:t xml:space="preserve"> </w:t>
      </w:r>
      <w:r w:rsidRPr="00506EBE">
        <w:rPr>
          <w:vanish/>
        </w:rPr>
        <w:t>and</w:t>
      </w:r>
      <w:r w:rsidRPr="00506EBE">
        <w:t xml:space="preserve"> </w:t>
      </w:r>
      <w:r w:rsidRPr="00506EBE">
        <w:rPr>
          <w:vanish/>
        </w:rPr>
        <w:t>positive</w:t>
      </w:r>
      <w:r w:rsidRPr="00506EBE">
        <w:t xml:space="preserve"> </w:t>
      </w:r>
      <w:r w:rsidRPr="00506EBE">
        <w:rPr>
          <w:vanish/>
        </w:rPr>
        <w:t>workplace</w:t>
      </w:r>
      <w:r w:rsidRPr="00506EBE">
        <w:t xml:space="preserve"> </w:t>
      </w:r>
      <w:r w:rsidRPr="00506EBE">
        <w:rPr>
          <w:vanish/>
        </w:rPr>
        <w:t>features.</w:t>
      </w:r>
    </w:p>
    <w:p w14:paraId="24F2C6A8" w14:textId="77777777" w:rsidR="001C0624" w:rsidRPr="00506EBE" w:rsidRDefault="001C0624" w:rsidP="001C0624">
      <w:pPr>
        <w:pStyle w:val="ListParagraph"/>
        <w:numPr>
          <w:ilvl w:val="0"/>
          <w:numId w:val="12"/>
        </w:numPr>
      </w:pPr>
      <w:r w:rsidRPr="00506EBE">
        <w:rPr>
          <w:vanish/>
        </w:rPr>
        <w:t>Pro-union</w:t>
      </w:r>
      <w:r w:rsidRPr="00506EBE">
        <w:t xml:space="preserve"> </w:t>
      </w:r>
      <w:r w:rsidRPr="00506EBE">
        <w:rPr>
          <w:vanish/>
        </w:rPr>
        <w:t>policies</w:t>
      </w:r>
      <w:r w:rsidRPr="00506EBE">
        <w:t xml:space="preserve"> </w:t>
      </w:r>
      <w:r w:rsidRPr="00506EBE">
        <w:rPr>
          <w:vanish/>
        </w:rPr>
        <w:t>also</w:t>
      </w:r>
      <w:r w:rsidRPr="00506EBE">
        <w:t xml:space="preserve"> </w:t>
      </w:r>
      <w:r w:rsidRPr="00506EBE">
        <w:rPr>
          <w:vanish/>
        </w:rPr>
        <w:t>reduce</w:t>
      </w:r>
      <w:r w:rsidRPr="00506EBE">
        <w:t xml:space="preserve"> </w:t>
      </w:r>
      <w:r w:rsidRPr="00506EBE">
        <w:rPr>
          <w:vanish/>
        </w:rPr>
        <w:t>inequality</w:t>
      </w:r>
      <w:r w:rsidRPr="00506EBE">
        <w:t xml:space="preserve"> </w:t>
      </w:r>
      <w:r w:rsidRPr="00506EBE">
        <w:rPr>
          <w:vanish/>
        </w:rPr>
        <w:t>by</w:t>
      </w:r>
      <w:r w:rsidRPr="00506EBE">
        <w:t xml:space="preserve"> </w:t>
      </w:r>
      <w:r w:rsidRPr="00506EBE">
        <w:rPr>
          <w:vanish/>
        </w:rPr>
        <w:t>reducing</w:t>
      </w:r>
      <w:r w:rsidRPr="00506EBE">
        <w:t xml:space="preserve"> </w:t>
      </w:r>
      <w:r w:rsidRPr="00506EBE">
        <w:rPr>
          <w:vanish/>
        </w:rPr>
        <w:t>gender</w:t>
      </w:r>
      <w:r w:rsidRPr="00506EBE">
        <w:t xml:space="preserve"> </w:t>
      </w:r>
      <w:r w:rsidRPr="00506EBE">
        <w:rPr>
          <w:vanish/>
        </w:rPr>
        <w:t>and</w:t>
      </w:r>
      <w:r w:rsidRPr="00506EBE">
        <w:t xml:space="preserve"> </w:t>
      </w:r>
      <w:r w:rsidRPr="00506EBE">
        <w:rPr>
          <w:vanish/>
        </w:rPr>
        <w:t>race</w:t>
      </w:r>
      <w:r w:rsidRPr="00506EBE">
        <w:t xml:space="preserve"> </w:t>
      </w:r>
      <w:r w:rsidRPr="00506EBE">
        <w:rPr>
          <w:vanish/>
        </w:rPr>
        <w:t>gaps,</w:t>
      </w:r>
      <w:r w:rsidRPr="00506EBE">
        <w:t xml:space="preserve"> </w:t>
      </w:r>
      <w:r w:rsidRPr="00506EBE">
        <w:rPr>
          <w:vanish/>
        </w:rPr>
        <w:t>promoting</w:t>
      </w:r>
      <w:r w:rsidRPr="00506EBE">
        <w:t xml:space="preserve"> </w:t>
      </w:r>
      <w:r w:rsidRPr="00506EBE">
        <w:rPr>
          <w:vanish/>
        </w:rPr>
        <w:t>anti-discrimination</w:t>
      </w:r>
      <w:r w:rsidRPr="00506EBE">
        <w:t xml:space="preserve"> </w:t>
      </w:r>
      <w:r w:rsidRPr="00506EBE">
        <w:rPr>
          <w:vanish/>
        </w:rPr>
        <w:t>laws</w:t>
      </w:r>
      <w:r w:rsidRPr="00506EBE">
        <w:t xml:space="preserve"> </w:t>
      </w:r>
      <w:r w:rsidRPr="00506EBE">
        <w:rPr>
          <w:vanish/>
        </w:rPr>
        <w:t>and</w:t>
      </w:r>
      <w:r w:rsidRPr="00506EBE">
        <w:t xml:space="preserve"> </w:t>
      </w:r>
      <w:r w:rsidRPr="00506EBE">
        <w:rPr>
          <w:vanish/>
        </w:rPr>
        <w:t>practices,</w:t>
      </w:r>
      <w:r w:rsidRPr="00506EBE">
        <w:t xml:space="preserve"> </w:t>
      </w:r>
      <w:r w:rsidRPr="00506EBE">
        <w:rPr>
          <w:vanish/>
        </w:rPr>
        <w:t>and</w:t>
      </w:r>
      <w:r w:rsidRPr="00506EBE">
        <w:t xml:space="preserve"> </w:t>
      </w:r>
      <w:r w:rsidRPr="00506EBE">
        <w:rPr>
          <w:vanish/>
        </w:rPr>
        <w:t>helping</w:t>
      </w:r>
      <w:r w:rsidRPr="00506EBE">
        <w:t xml:space="preserve"> </w:t>
      </w:r>
      <w:r w:rsidRPr="00506EBE">
        <w:rPr>
          <w:vanish/>
        </w:rPr>
        <w:t>vulnerable</w:t>
      </w:r>
      <w:r w:rsidRPr="00506EBE">
        <w:t xml:space="preserve"> </w:t>
      </w:r>
      <w:r w:rsidRPr="00506EBE">
        <w:rPr>
          <w:vanish/>
        </w:rPr>
        <w:t>populations</w:t>
      </w:r>
      <w:r w:rsidRPr="00506EBE">
        <w:t xml:space="preserve"> </w:t>
      </w:r>
      <w:r w:rsidRPr="00506EBE">
        <w:rPr>
          <w:vanish/>
        </w:rPr>
        <w:t>more</w:t>
      </w:r>
      <w:r w:rsidRPr="00506EBE">
        <w:t xml:space="preserve"> </w:t>
      </w:r>
      <w:r w:rsidRPr="00506EBE">
        <w:rPr>
          <w:vanish/>
        </w:rPr>
        <w:t>easily</w:t>
      </w:r>
      <w:r w:rsidRPr="00506EBE">
        <w:t xml:space="preserve"> </w:t>
      </w:r>
      <w:r w:rsidRPr="00506EBE">
        <w:rPr>
          <w:vanish/>
        </w:rPr>
        <w:t>attain</w:t>
      </w:r>
      <w:r w:rsidRPr="00506EBE">
        <w:t xml:space="preserve"> </w:t>
      </w:r>
      <w:r w:rsidRPr="00506EBE">
        <w:rPr>
          <w:vanish/>
        </w:rPr>
        <w:t>pay</w:t>
      </w:r>
      <w:r w:rsidRPr="00506EBE">
        <w:t xml:space="preserve"> </w:t>
      </w:r>
      <w:r w:rsidRPr="00506EBE">
        <w:rPr>
          <w:vanish/>
        </w:rPr>
        <w:t>increases.</w:t>
      </w:r>
    </w:p>
    <w:p w14:paraId="10BBE91C" w14:textId="77777777" w:rsidR="001C0624" w:rsidRPr="00506EBE" w:rsidRDefault="001C0624" w:rsidP="001C0624">
      <w:r w:rsidRPr="00506EBE">
        <w:rPr>
          <w:vanish/>
        </w:rPr>
        <w:t>(Laura,</w:t>
      </w:r>
      <w:r w:rsidRPr="00506EBE">
        <w:t xml:space="preserve"> </w:t>
      </w:r>
      <w:r w:rsidRPr="00506EBE">
        <w:rPr>
          <w:vanish/>
        </w:rPr>
        <w:t>Deputy</w:t>
      </w:r>
      <w:r w:rsidRPr="00506EBE">
        <w:t xml:space="preserve"> </w:t>
      </w:r>
      <w:r w:rsidRPr="00506EBE">
        <w:rPr>
          <w:vanish/>
        </w:rPr>
        <w:t>Assistant</w:t>
      </w:r>
      <w:r w:rsidRPr="00506EBE">
        <w:t xml:space="preserve"> </w:t>
      </w:r>
      <w:r w:rsidRPr="00506EBE">
        <w:rPr>
          <w:vanish/>
        </w:rPr>
        <w:t>Secretary</w:t>
      </w:r>
      <w:r w:rsidRPr="00506EBE">
        <w:t xml:space="preserve"> </w:t>
      </w:r>
      <w:r w:rsidRPr="00506EBE">
        <w:rPr>
          <w:vanish/>
        </w:rPr>
        <w:t>for</w:t>
      </w:r>
      <w:r w:rsidRPr="00506EBE">
        <w:t xml:space="preserve"> </w:t>
      </w:r>
      <w:r w:rsidRPr="00506EBE">
        <w:rPr>
          <w:vanish/>
        </w:rPr>
        <w:t>Microeconomics,</w:t>
      </w:r>
      <w:r w:rsidRPr="00506EBE">
        <w:t xml:space="preserve"> </w:t>
      </w:r>
      <w:r w:rsidRPr="00506EBE">
        <w:rPr>
          <w:vanish/>
        </w:rPr>
        <w:t>“Labor</w:t>
      </w:r>
      <w:r w:rsidRPr="00506EBE">
        <w:t xml:space="preserve"> </w:t>
      </w:r>
      <w:r w:rsidRPr="00506EBE">
        <w:rPr>
          <w:vanish/>
        </w:rPr>
        <w:t>Unions</w:t>
      </w:r>
      <w:r w:rsidRPr="00506EBE">
        <w:t xml:space="preserve"> </w:t>
      </w:r>
      <w:r w:rsidRPr="00506EBE">
        <w:rPr>
          <w:vanish/>
        </w:rPr>
        <w:t>and</w:t>
      </w:r>
      <w:r w:rsidRPr="00506EBE">
        <w:t xml:space="preserve"> </w:t>
      </w:r>
      <w:r w:rsidRPr="00506EBE">
        <w:rPr>
          <w:vanish/>
        </w:rPr>
        <w:t>the</w:t>
      </w:r>
      <w:r w:rsidRPr="00506EBE">
        <w:t xml:space="preserve"> </w:t>
      </w:r>
      <w:r w:rsidRPr="00506EBE">
        <w:rPr>
          <w:vanish/>
        </w:rPr>
        <w:t>U.S.</w:t>
      </w:r>
      <w:r w:rsidRPr="00506EBE">
        <w:t xml:space="preserve"> </w:t>
      </w:r>
      <w:r w:rsidRPr="00506EBE">
        <w:rPr>
          <w:vanish/>
        </w:rPr>
        <w:t>Economy,”</w:t>
      </w:r>
      <w:r w:rsidRPr="00506EBE">
        <w:t xml:space="preserve"> </w:t>
      </w:r>
      <w:r w:rsidRPr="00506EBE">
        <w:rPr>
          <w:vanish/>
        </w:rPr>
        <w:t>U.S.</w:t>
      </w:r>
      <w:r w:rsidRPr="00506EBE">
        <w:t xml:space="preserve"> </w:t>
      </w:r>
      <w:r w:rsidRPr="00506EBE">
        <w:rPr>
          <w:vanish/>
        </w:rPr>
        <w:t>Department</w:t>
      </w:r>
      <w:r w:rsidRPr="00506EBE">
        <w:t xml:space="preserve"> </w:t>
      </w:r>
      <w:r w:rsidRPr="00506EBE">
        <w:rPr>
          <w:vanish/>
        </w:rPr>
        <w:t>of</w:t>
      </w:r>
      <w:r w:rsidRPr="00506EBE">
        <w:t xml:space="preserve"> </w:t>
      </w:r>
      <w:r w:rsidRPr="00506EBE">
        <w:rPr>
          <w:vanish/>
        </w:rPr>
        <w:t>the</w:t>
      </w:r>
      <w:r w:rsidRPr="00506EBE">
        <w:t xml:space="preserve"> </w:t>
      </w:r>
      <w:r w:rsidRPr="00506EBE">
        <w:rPr>
          <w:vanish/>
        </w:rPr>
        <w:t>Treasury,</w:t>
      </w:r>
      <w:r w:rsidRPr="00506EBE">
        <w:t xml:space="preserve"> </w:t>
      </w:r>
      <w:hyperlink r:id="rId22" w:history="1">
        <w:r w:rsidRPr="00506EBE">
          <w:rPr>
            <w:rStyle w:val="Hyperlink"/>
            <w:vanish/>
          </w:rPr>
          <w:t>https://home.treasury.gov/news/featured-stories/labor-unions-and-the-us-economy</w:t>
        </w:r>
      </w:hyperlink>
      <w:r w:rsidRPr="00506EBE">
        <w:rPr>
          <w:vanish/>
        </w:rPr>
        <w:t>)</w:t>
      </w:r>
      <w:r w:rsidRPr="00506EBE">
        <w:t xml:space="preserve"> </w:t>
      </w:r>
      <w:r w:rsidRPr="00506EBE">
        <w:rPr>
          <w:vanish/>
        </w:rPr>
        <w:t>JCH</w:t>
      </w:r>
      <w:r w:rsidRPr="00506EBE">
        <w:t xml:space="preserve"> </w:t>
      </w:r>
      <w:r w:rsidRPr="00506EBE">
        <w:rPr>
          <w:vanish/>
        </w:rPr>
        <w:t>*FIGURES</w:t>
      </w:r>
      <w:r w:rsidRPr="00506EBE">
        <w:t xml:space="preserve"> </w:t>
      </w:r>
      <w:r w:rsidRPr="00506EBE">
        <w:rPr>
          <w:vanish/>
        </w:rPr>
        <w:t>OMMITTED*</w:t>
      </w:r>
    </w:p>
    <w:p w14:paraId="13EA94FE" w14:textId="77777777" w:rsidR="001C0624" w:rsidRPr="00506EBE" w:rsidRDefault="001C0624" w:rsidP="001C0624">
      <w:r w:rsidRPr="00506EBE">
        <w:rPr>
          <w:rStyle w:val="Emphasis"/>
          <w:vanish/>
        </w:rPr>
        <w:t>Pro-</w:t>
      </w:r>
      <w:r w:rsidRPr="00506EBE">
        <w:rPr>
          <w:rStyle w:val="Emphasis"/>
          <w:highlight w:val="yellow"/>
        </w:rPr>
        <w:t>union policy can make a</w:t>
      </w:r>
      <w:r w:rsidRPr="00506EBE">
        <w:rPr>
          <w:rStyle w:val="Emphasis"/>
        </w:rPr>
        <w:t xml:space="preserve"> </w:t>
      </w:r>
      <w:r w:rsidRPr="00506EBE">
        <w:rPr>
          <w:rStyle w:val="Emphasis"/>
          <w:vanish/>
        </w:rPr>
        <w:t>real</w:t>
      </w:r>
      <w:r w:rsidRPr="00506EBE">
        <w:rPr>
          <w:rStyle w:val="Emphasis"/>
        </w:rPr>
        <w:t xml:space="preserve"> </w:t>
      </w:r>
      <w:r w:rsidRPr="00506EBE">
        <w:rPr>
          <w:rStyle w:val="Emphasis"/>
          <w:highlight w:val="yellow"/>
        </w:rPr>
        <w:t>difference</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middle-class</w:t>
      </w:r>
      <w:r w:rsidRPr="00506EBE">
        <w:rPr>
          <w:rStyle w:val="Emphasis"/>
        </w:rPr>
        <w:t xml:space="preserve"> </w:t>
      </w:r>
      <w:r w:rsidRPr="00506EBE">
        <w:rPr>
          <w:rStyle w:val="Emphasis"/>
          <w:vanish/>
        </w:rPr>
        <w:t>households</w:t>
      </w:r>
      <w:r w:rsidRPr="00506EBE">
        <w:rPr>
          <w:rStyle w:val="Emphasis"/>
        </w:rPr>
        <w:t xml:space="preserve"> </w:t>
      </w:r>
      <w:r w:rsidRPr="00506EBE">
        <w:rPr>
          <w:rStyle w:val="Emphasis"/>
          <w:highlight w:val="yellow"/>
        </w:rPr>
        <w:t>by</w:t>
      </w:r>
      <w:r w:rsidRPr="00506EBE">
        <w:rPr>
          <w:rStyle w:val="Emphasis"/>
        </w:rPr>
        <w:t xml:space="preserve"> </w:t>
      </w:r>
      <w:r w:rsidRPr="00506EBE">
        <w:rPr>
          <w:rStyle w:val="Emphasis"/>
          <w:highlight w:val="yellow"/>
        </w:rPr>
        <w:t>raising</w:t>
      </w:r>
      <w:r w:rsidRPr="00506EBE">
        <w:rPr>
          <w:rStyle w:val="Emphasis"/>
        </w:rPr>
        <w:t xml:space="preserve"> </w:t>
      </w:r>
      <w:r w:rsidRPr="00506EBE">
        <w:rPr>
          <w:rStyle w:val="Emphasis"/>
          <w:vanish/>
        </w:rPr>
        <w:t>their</w:t>
      </w:r>
      <w:r w:rsidRPr="00506EBE">
        <w:rPr>
          <w:rStyle w:val="Emphasis"/>
        </w:rPr>
        <w:t xml:space="preserve"> </w:t>
      </w:r>
      <w:r w:rsidRPr="00506EBE">
        <w:rPr>
          <w:rStyle w:val="Emphasis"/>
          <w:highlight w:val="yellow"/>
        </w:rPr>
        <w:t>incomes, improving</w:t>
      </w:r>
      <w:r w:rsidRPr="00506EBE">
        <w:rPr>
          <w:rStyle w:val="Emphasis"/>
        </w:rPr>
        <w:t xml:space="preserve"> </w:t>
      </w:r>
      <w:r w:rsidRPr="00506EBE">
        <w:rPr>
          <w:rStyle w:val="Emphasis"/>
          <w:vanish/>
        </w:rPr>
        <w:t>their</w:t>
      </w:r>
      <w:r w:rsidRPr="00506EBE">
        <w:rPr>
          <w:rStyle w:val="Emphasis"/>
        </w:rPr>
        <w:t xml:space="preserve"> </w:t>
      </w:r>
      <w:r w:rsidRPr="00506EBE">
        <w:rPr>
          <w:rStyle w:val="Emphasis"/>
          <w:highlight w:val="yellow"/>
        </w:rPr>
        <w:t>work environments, and boosting</w:t>
      </w:r>
      <w:r w:rsidRPr="00506EBE">
        <w:rPr>
          <w:rStyle w:val="Emphasis"/>
        </w:rPr>
        <w:t xml:space="preserve"> </w:t>
      </w:r>
      <w:r w:rsidRPr="00506EBE">
        <w:rPr>
          <w:rStyle w:val="Emphasis"/>
          <w:vanish/>
        </w:rPr>
        <w:t>their</w:t>
      </w:r>
      <w:r w:rsidRPr="00506EBE">
        <w:rPr>
          <w:rStyle w:val="Emphasis"/>
        </w:rPr>
        <w:t xml:space="preserve"> </w:t>
      </w:r>
      <w:r w:rsidRPr="00506EBE">
        <w:rPr>
          <w:rStyle w:val="Emphasis"/>
          <w:highlight w:val="yellow"/>
        </w:rPr>
        <w:t>job satisfaction</w:t>
      </w:r>
      <w:r w:rsidRPr="00506EBE">
        <w:rPr>
          <w:rStyle w:val="Emphasis"/>
          <w:vanish/>
        </w:rPr>
        <w:t>.</w:t>
      </w:r>
      <w:r w:rsidRPr="00506EBE">
        <w:rPr>
          <w:sz w:val="16"/>
        </w:rPr>
        <w:t xml:space="preserve"> </w:t>
      </w:r>
      <w:r w:rsidRPr="00506EBE">
        <w:rPr>
          <w:vanish/>
          <w:sz w:val="16"/>
        </w:rPr>
        <w:t>In</w:t>
      </w:r>
      <w:r w:rsidRPr="00506EBE">
        <w:rPr>
          <w:sz w:val="16"/>
        </w:rPr>
        <w:t xml:space="preserve"> </w:t>
      </w:r>
      <w:r w:rsidRPr="00506EBE">
        <w:rPr>
          <w:vanish/>
          <w:sz w:val="16"/>
        </w:rPr>
        <w:t>doing</w:t>
      </w:r>
      <w:r w:rsidRPr="00506EBE">
        <w:rPr>
          <w:sz w:val="16"/>
        </w:rPr>
        <w:t xml:space="preserve"> </w:t>
      </w:r>
      <w:r w:rsidRPr="00506EBE">
        <w:rPr>
          <w:vanish/>
          <w:sz w:val="16"/>
        </w:rPr>
        <w:t>so,</w:t>
      </w:r>
      <w:r w:rsidRPr="00506EBE">
        <w:rPr>
          <w:sz w:val="16"/>
        </w:rPr>
        <w:t xml:space="preserve"> </w:t>
      </w:r>
      <w:r w:rsidRPr="00506EBE">
        <w:rPr>
          <w:vanish/>
          <w:sz w:val="16"/>
        </w:rPr>
        <w:t>unions</w:t>
      </w:r>
      <w:r w:rsidRPr="00506EBE">
        <w:rPr>
          <w:sz w:val="16"/>
        </w:rPr>
        <w:t xml:space="preserve"> </w:t>
      </w:r>
      <w:r w:rsidRPr="00506EBE">
        <w:rPr>
          <w:vanish/>
          <w:sz w:val="16"/>
        </w:rPr>
        <w:t>can</w:t>
      </w:r>
      <w:r w:rsidRPr="00506EBE">
        <w:rPr>
          <w:sz w:val="16"/>
        </w:rPr>
        <w:t xml:space="preserve"> </w:t>
      </w:r>
      <w:r w:rsidRPr="00506EBE">
        <w:rPr>
          <w:vanish/>
          <w:sz w:val="16"/>
        </w:rPr>
        <w:t>help</w:t>
      </w:r>
      <w:r w:rsidRPr="00506EBE">
        <w:rPr>
          <w:sz w:val="16"/>
        </w:rPr>
        <w:t xml:space="preserve"> </w:t>
      </w:r>
      <w:r w:rsidRPr="00506EBE">
        <w:rPr>
          <w:vanish/>
          <w:sz w:val="16"/>
        </w:rPr>
        <w:t>to</w:t>
      </w:r>
      <w:r w:rsidRPr="00506EBE">
        <w:rPr>
          <w:sz w:val="16"/>
        </w:rPr>
        <w:t xml:space="preserve"> </w:t>
      </w:r>
      <w:r w:rsidRPr="00506EBE">
        <w:rPr>
          <w:vanish/>
          <w:sz w:val="16"/>
        </w:rPr>
        <w:t>make</w:t>
      </w:r>
      <w:r w:rsidRPr="00506EBE">
        <w:rPr>
          <w:sz w:val="16"/>
        </w:rPr>
        <w:t xml:space="preserve"> </w:t>
      </w:r>
      <w:r w:rsidRPr="00506EBE">
        <w:rPr>
          <w:vanish/>
          <w:sz w:val="16"/>
        </w:rPr>
        <w:t>the</w:t>
      </w:r>
      <w:r w:rsidRPr="00506EBE">
        <w:rPr>
          <w:sz w:val="16"/>
        </w:rPr>
        <w:t xml:space="preserve"> </w:t>
      </w:r>
      <w:r w:rsidRPr="00506EBE">
        <w:rPr>
          <w:vanish/>
          <w:sz w:val="16"/>
        </w:rPr>
        <w:t>economy</w:t>
      </w:r>
      <w:r w:rsidRPr="00506EBE">
        <w:rPr>
          <w:sz w:val="16"/>
        </w:rPr>
        <w:t xml:space="preserve"> </w:t>
      </w:r>
      <w:r w:rsidRPr="00506EBE">
        <w:rPr>
          <w:vanish/>
          <w:sz w:val="16"/>
        </w:rPr>
        <w:t>more</w:t>
      </w:r>
      <w:r w:rsidRPr="00506EBE">
        <w:rPr>
          <w:sz w:val="16"/>
        </w:rPr>
        <w:t xml:space="preserve"> </w:t>
      </w:r>
      <w:r w:rsidRPr="00506EBE">
        <w:rPr>
          <w:vanish/>
          <w:sz w:val="16"/>
        </w:rPr>
        <w:t>equitable</w:t>
      </w:r>
      <w:r w:rsidRPr="00506EBE">
        <w:rPr>
          <w:sz w:val="16"/>
        </w:rPr>
        <w:t xml:space="preserve"> </w:t>
      </w:r>
      <w:r w:rsidRPr="00506EBE">
        <w:rPr>
          <w:vanish/>
          <w:sz w:val="16"/>
        </w:rPr>
        <w:t>and</w:t>
      </w:r>
      <w:r w:rsidRPr="00506EBE">
        <w:rPr>
          <w:sz w:val="16"/>
        </w:rPr>
        <w:t xml:space="preserve"> </w:t>
      </w:r>
      <w:r w:rsidRPr="00506EBE">
        <w:rPr>
          <w:vanish/>
          <w:sz w:val="16"/>
        </w:rPr>
        <w:t>robust.</w:t>
      </w:r>
      <w:r w:rsidRPr="00506EBE">
        <w:rPr>
          <w:sz w:val="16"/>
        </w:rPr>
        <w:t xml:space="preserve"> </w:t>
      </w:r>
      <w:r w:rsidRPr="00506EBE">
        <w:rPr>
          <w:vanish/>
          <w:sz w:val="10"/>
          <w:szCs w:val="10"/>
        </w:rPr>
        <w:t>Over</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last</w:t>
      </w:r>
      <w:r w:rsidRPr="00506EBE">
        <w:rPr>
          <w:sz w:val="10"/>
          <w:szCs w:val="10"/>
        </w:rPr>
        <w:t xml:space="preserve"> </w:t>
      </w:r>
      <w:r w:rsidRPr="00506EBE">
        <w:rPr>
          <w:vanish/>
          <w:sz w:val="10"/>
          <w:szCs w:val="10"/>
        </w:rPr>
        <w:t>century,</w:t>
      </w:r>
      <w:r w:rsidRPr="00506EBE">
        <w:rPr>
          <w:sz w:val="10"/>
          <w:szCs w:val="10"/>
        </w:rPr>
        <w:t xml:space="preserve"> </w:t>
      </w:r>
      <w:r w:rsidRPr="00506EBE">
        <w:rPr>
          <w:vanish/>
          <w:sz w:val="10"/>
          <w:szCs w:val="10"/>
        </w:rPr>
        <w:t>union</w:t>
      </w:r>
      <w:r w:rsidRPr="00506EBE">
        <w:rPr>
          <w:sz w:val="10"/>
          <w:szCs w:val="10"/>
        </w:rPr>
        <w:t xml:space="preserve"> </w:t>
      </w:r>
      <w:r w:rsidRPr="00506EBE">
        <w:rPr>
          <w:vanish/>
          <w:sz w:val="10"/>
          <w:szCs w:val="10"/>
        </w:rPr>
        <w:t>membership</w:t>
      </w:r>
      <w:r w:rsidRPr="00506EBE">
        <w:rPr>
          <w:sz w:val="10"/>
          <w:szCs w:val="10"/>
        </w:rPr>
        <w:t xml:space="preserve"> </w:t>
      </w:r>
      <w:r w:rsidRPr="00506EBE">
        <w:rPr>
          <w:vanish/>
          <w:sz w:val="10"/>
          <w:szCs w:val="10"/>
        </w:rPr>
        <w:t>rates</w:t>
      </w:r>
      <w:r w:rsidRPr="00506EBE">
        <w:rPr>
          <w:sz w:val="10"/>
          <w:szCs w:val="10"/>
        </w:rPr>
        <w:t xml:space="preserve"> </w:t>
      </w:r>
      <w:r w:rsidRPr="00506EBE">
        <w:rPr>
          <w:vanish/>
          <w:sz w:val="10"/>
          <w:szCs w:val="10"/>
        </w:rPr>
        <w:t>and</w:t>
      </w:r>
      <w:r w:rsidRPr="00506EBE">
        <w:rPr>
          <w:sz w:val="10"/>
          <w:szCs w:val="10"/>
        </w:rPr>
        <w:t xml:space="preserve"> </w:t>
      </w:r>
      <w:r w:rsidRPr="00506EBE">
        <w:rPr>
          <w:vanish/>
          <w:sz w:val="10"/>
          <w:szCs w:val="10"/>
        </w:rPr>
        <w:t>income</w:t>
      </w:r>
      <w:r w:rsidRPr="00506EBE">
        <w:rPr>
          <w:sz w:val="10"/>
          <w:szCs w:val="10"/>
        </w:rPr>
        <w:t xml:space="preserve"> </w:t>
      </w:r>
      <w:r w:rsidRPr="00506EBE">
        <w:rPr>
          <w:vanish/>
          <w:sz w:val="10"/>
          <w:szCs w:val="10"/>
        </w:rPr>
        <w:t>inequality</w:t>
      </w:r>
      <w:r w:rsidRPr="00506EBE">
        <w:rPr>
          <w:sz w:val="10"/>
          <w:szCs w:val="10"/>
        </w:rPr>
        <w:t xml:space="preserve"> </w:t>
      </w:r>
      <w:r w:rsidRPr="00506EBE">
        <w:rPr>
          <w:vanish/>
          <w:sz w:val="10"/>
          <w:szCs w:val="10"/>
        </w:rPr>
        <w:t>have</w:t>
      </w:r>
      <w:r w:rsidRPr="00506EBE">
        <w:rPr>
          <w:sz w:val="10"/>
          <w:szCs w:val="10"/>
        </w:rPr>
        <w:t xml:space="preserve"> </w:t>
      </w:r>
      <w:r w:rsidRPr="00506EBE">
        <w:rPr>
          <w:vanish/>
          <w:sz w:val="10"/>
          <w:szCs w:val="10"/>
        </w:rPr>
        <w:t>diverged,</w:t>
      </w:r>
      <w:r w:rsidRPr="00506EBE">
        <w:rPr>
          <w:sz w:val="10"/>
          <w:szCs w:val="10"/>
        </w:rPr>
        <w:t xml:space="preserve"> </w:t>
      </w:r>
      <w:r w:rsidRPr="00506EBE">
        <w:rPr>
          <w:vanish/>
          <w:sz w:val="10"/>
          <w:szCs w:val="10"/>
        </w:rPr>
        <w:t>as</w:t>
      </w:r>
      <w:r w:rsidRPr="00506EBE">
        <w:rPr>
          <w:sz w:val="10"/>
          <w:szCs w:val="10"/>
        </w:rPr>
        <w:t xml:space="preserve"> </w:t>
      </w:r>
      <w:r w:rsidRPr="00506EBE">
        <w:rPr>
          <w:vanish/>
          <w:sz w:val="10"/>
          <w:szCs w:val="10"/>
        </w:rPr>
        <w:t>shown</w:t>
      </w:r>
      <w:r w:rsidRPr="00506EBE">
        <w:rPr>
          <w:sz w:val="10"/>
          <w:szCs w:val="10"/>
        </w:rPr>
        <w:t xml:space="preserve"> </w:t>
      </w:r>
      <w:r w:rsidRPr="00506EBE">
        <w:rPr>
          <w:vanish/>
          <w:sz w:val="10"/>
          <w:szCs w:val="10"/>
        </w:rPr>
        <w:t>in</w:t>
      </w:r>
      <w:r w:rsidRPr="00506EBE">
        <w:rPr>
          <w:sz w:val="10"/>
          <w:szCs w:val="10"/>
        </w:rPr>
        <w:t xml:space="preserve"> </w:t>
      </w:r>
      <w:r w:rsidRPr="00506EBE">
        <w:rPr>
          <w:vanish/>
          <w:sz w:val="10"/>
          <w:szCs w:val="10"/>
        </w:rPr>
        <w:t>Figure</w:t>
      </w:r>
      <w:r w:rsidRPr="00506EBE">
        <w:rPr>
          <w:sz w:val="10"/>
          <w:szCs w:val="10"/>
        </w:rPr>
        <w:t xml:space="preserve"> </w:t>
      </w:r>
      <w:r w:rsidRPr="00506EBE">
        <w:rPr>
          <w:vanish/>
          <w:sz w:val="10"/>
          <w:szCs w:val="10"/>
        </w:rPr>
        <w:t>1.</w:t>
      </w:r>
      <w:r w:rsidRPr="00506EBE">
        <w:rPr>
          <w:sz w:val="10"/>
          <w:szCs w:val="10"/>
        </w:rPr>
        <w:t xml:space="preserve"> </w:t>
      </w:r>
      <w:r w:rsidRPr="00506EBE">
        <w:rPr>
          <w:vanish/>
          <w:sz w:val="10"/>
          <w:szCs w:val="10"/>
        </w:rPr>
        <w:t>Union</w:t>
      </w:r>
      <w:r w:rsidRPr="00506EBE">
        <w:rPr>
          <w:sz w:val="10"/>
          <w:szCs w:val="10"/>
        </w:rPr>
        <w:t xml:space="preserve"> </w:t>
      </w:r>
      <w:r w:rsidRPr="00506EBE">
        <w:rPr>
          <w:vanish/>
          <w:sz w:val="10"/>
          <w:szCs w:val="10"/>
        </w:rPr>
        <w:t>membership</w:t>
      </w:r>
      <w:r w:rsidRPr="00506EBE">
        <w:rPr>
          <w:sz w:val="10"/>
          <w:szCs w:val="10"/>
        </w:rPr>
        <w:t xml:space="preserve"> </w:t>
      </w:r>
      <w:r w:rsidRPr="00506EBE">
        <w:rPr>
          <w:vanish/>
          <w:sz w:val="10"/>
          <w:szCs w:val="10"/>
        </w:rPr>
        <w:t>peaked</w:t>
      </w:r>
      <w:r w:rsidRPr="00506EBE">
        <w:rPr>
          <w:sz w:val="10"/>
          <w:szCs w:val="10"/>
        </w:rPr>
        <w:t xml:space="preserve"> </w:t>
      </w:r>
      <w:r w:rsidRPr="00506EBE">
        <w:rPr>
          <w:vanish/>
          <w:sz w:val="10"/>
          <w:szCs w:val="10"/>
        </w:rPr>
        <w:t>in</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1950s</w:t>
      </w:r>
      <w:r w:rsidRPr="00506EBE">
        <w:rPr>
          <w:sz w:val="10"/>
          <w:szCs w:val="10"/>
        </w:rPr>
        <w:t xml:space="preserve"> </w:t>
      </w:r>
      <w:r w:rsidRPr="00506EBE">
        <w:rPr>
          <w:vanish/>
          <w:sz w:val="10"/>
          <w:szCs w:val="10"/>
        </w:rPr>
        <w:t>at</w:t>
      </w:r>
      <w:r w:rsidRPr="00506EBE">
        <w:rPr>
          <w:sz w:val="10"/>
          <w:szCs w:val="10"/>
        </w:rPr>
        <w:t xml:space="preserve"> </w:t>
      </w:r>
      <w:r w:rsidRPr="00506EBE">
        <w:rPr>
          <w:vanish/>
          <w:sz w:val="10"/>
          <w:szCs w:val="10"/>
        </w:rPr>
        <w:t>one-third</w:t>
      </w:r>
      <w:r w:rsidRPr="00506EBE">
        <w:rPr>
          <w:sz w:val="10"/>
          <w:szCs w:val="10"/>
        </w:rPr>
        <w:t xml:space="preserve"> </w:t>
      </w:r>
      <w:r w:rsidRPr="00506EBE">
        <w:rPr>
          <w:vanish/>
          <w:sz w:val="10"/>
          <w:szCs w:val="10"/>
        </w:rPr>
        <w:t>of</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workforce.</w:t>
      </w:r>
      <w:r w:rsidRPr="00506EBE">
        <w:rPr>
          <w:sz w:val="10"/>
          <w:szCs w:val="10"/>
        </w:rPr>
        <w:t xml:space="preserve"> </w:t>
      </w:r>
      <w:r w:rsidRPr="00506EBE">
        <w:rPr>
          <w:vanish/>
          <w:sz w:val="10"/>
          <w:szCs w:val="10"/>
        </w:rPr>
        <w:t>At</w:t>
      </w:r>
      <w:r w:rsidRPr="00506EBE">
        <w:rPr>
          <w:sz w:val="10"/>
          <w:szCs w:val="10"/>
        </w:rPr>
        <w:t xml:space="preserve"> </w:t>
      </w:r>
      <w:r w:rsidRPr="00506EBE">
        <w:rPr>
          <w:vanish/>
          <w:sz w:val="10"/>
          <w:szCs w:val="10"/>
        </w:rPr>
        <w:t>that</w:t>
      </w:r>
      <w:r w:rsidRPr="00506EBE">
        <w:rPr>
          <w:sz w:val="10"/>
          <w:szCs w:val="10"/>
        </w:rPr>
        <w:t xml:space="preserve"> </w:t>
      </w:r>
      <w:r w:rsidRPr="00506EBE">
        <w:rPr>
          <w:vanish/>
          <w:sz w:val="10"/>
          <w:szCs w:val="10"/>
        </w:rPr>
        <w:t>time,</w:t>
      </w:r>
      <w:r w:rsidRPr="00506EBE">
        <w:rPr>
          <w:sz w:val="10"/>
          <w:szCs w:val="10"/>
        </w:rPr>
        <w:t xml:space="preserve"> </w:t>
      </w:r>
      <w:r w:rsidRPr="00506EBE">
        <w:rPr>
          <w:vanish/>
          <w:sz w:val="10"/>
          <w:szCs w:val="10"/>
        </w:rPr>
        <w:t>despite</w:t>
      </w:r>
      <w:r w:rsidRPr="00506EBE">
        <w:rPr>
          <w:sz w:val="10"/>
          <w:szCs w:val="10"/>
        </w:rPr>
        <w:t xml:space="preserve"> </w:t>
      </w:r>
      <w:r w:rsidRPr="00506EBE">
        <w:rPr>
          <w:vanish/>
          <w:sz w:val="10"/>
          <w:szCs w:val="10"/>
        </w:rPr>
        <w:t>pervasive</w:t>
      </w:r>
      <w:r w:rsidRPr="00506EBE">
        <w:rPr>
          <w:sz w:val="10"/>
          <w:szCs w:val="10"/>
        </w:rPr>
        <w:t xml:space="preserve"> </w:t>
      </w:r>
      <w:r w:rsidRPr="00506EBE">
        <w:rPr>
          <w:vanish/>
          <w:sz w:val="10"/>
          <w:szCs w:val="10"/>
        </w:rPr>
        <w:t>racial</w:t>
      </w:r>
      <w:r w:rsidRPr="00506EBE">
        <w:rPr>
          <w:sz w:val="10"/>
          <w:szCs w:val="10"/>
        </w:rPr>
        <w:t xml:space="preserve"> </w:t>
      </w:r>
      <w:r w:rsidRPr="00506EBE">
        <w:rPr>
          <w:vanish/>
          <w:sz w:val="10"/>
          <w:szCs w:val="10"/>
        </w:rPr>
        <w:t>and</w:t>
      </w:r>
      <w:r w:rsidRPr="00506EBE">
        <w:rPr>
          <w:sz w:val="10"/>
          <w:szCs w:val="10"/>
        </w:rPr>
        <w:t xml:space="preserve"> </w:t>
      </w:r>
      <w:r w:rsidRPr="00506EBE">
        <w:rPr>
          <w:vanish/>
          <w:sz w:val="10"/>
          <w:szCs w:val="10"/>
        </w:rPr>
        <w:t>gender</w:t>
      </w:r>
      <w:r w:rsidRPr="00506EBE">
        <w:rPr>
          <w:sz w:val="10"/>
          <w:szCs w:val="10"/>
        </w:rPr>
        <w:t xml:space="preserve"> </w:t>
      </w:r>
      <w:r w:rsidRPr="00506EBE">
        <w:rPr>
          <w:vanish/>
          <w:sz w:val="10"/>
          <w:szCs w:val="10"/>
        </w:rPr>
        <w:t>discrimination,</w:t>
      </w:r>
      <w:r w:rsidRPr="00506EBE">
        <w:rPr>
          <w:sz w:val="10"/>
          <w:szCs w:val="10"/>
        </w:rPr>
        <w:t xml:space="preserve"> </w:t>
      </w:r>
      <w:r w:rsidRPr="00506EBE">
        <w:rPr>
          <w:vanish/>
          <w:sz w:val="10"/>
          <w:szCs w:val="10"/>
        </w:rPr>
        <w:t>overall</w:t>
      </w:r>
      <w:r w:rsidRPr="00506EBE">
        <w:rPr>
          <w:sz w:val="10"/>
          <w:szCs w:val="10"/>
        </w:rPr>
        <w:t xml:space="preserve"> </w:t>
      </w:r>
      <w:r w:rsidRPr="00506EBE">
        <w:rPr>
          <w:vanish/>
          <w:sz w:val="10"/>
          <w:szCs w:val="10"/>
        </w:rPr>
        <w:t>income</w:t>
      </w:r>
      <w:r w:rsidRPr="00506EBE">
        <w:rPr>
          <w:sz w:val="10"/>
          <w:szCs w:val="10"/>
        </w:rPr>
        <w:t xml:space="preserve"> </w:t>
      </w:r>
      <w:r w:rsidRPr="00506EBE">
        <w:rPr>
          <w:vanish/>
          <w:sz w:val="10"/>
          <w:szCs w:val="10"/>
        </w:rPr>
        <w:t>inequality</w:t>
      </w:r>
      <w:r w:rsidRPr="00506EBE">
        <w:rPr>
          <w:sz w:val="10"/>
          <w:szCs w:val="10"/>
        </w:rPr>
        <w:t xml:space="preserve"> </w:t>
      </w:r>
      <w:r w:rsidRPr="00506EBE">
        <w:rPr>
          <w:vanish/>
          <w:sz w:val="10"/>
          <w:szCs w:val="10"/>
        </w:rPr>
        <w:t>was</w:t>
      </w:r>
      <w:r w:rsidRPr="00506EBE">
        <w:rPr>
          <w:sz w:val="10"/>
          <w:szCs w:val="10"/>
        </w:rPr>
        <w:t xml:space="preserve"> </w:t>
      </w:r>
      <w:r w:rsidRPr="00506EBE">
        <w:rPr>
          <w:vanish/>
          <w:sz w:val="10"/>
          <w:szCs w:val="10"/>
        </w:rPr>
        <w:t>close</w:t>
      </w:r>
      <w:r w:rsidRPr="00506EBE">
        <w:rPr>
          <w:sz w:val="10"/>
          <w:szCs w:val="10"/>
        </w:rPr>
        <w:t xml:space="preserve"> </w:t>
      </w:r>
      <w:r w:rsidRPr="00506EBE">
        <w:rPr>
          <w:vanish/>
          <w:sz w:val="10"/>
          <w:szCs w:val="10"/>
        </w:rPr>
        <w:t>to</w:t>
      </w:r>
      <w:r w:rsidRPr="00506EBE">
        <w:rPr>
          <w:sz w:val="10"/>
          <w:szCs w:val="10"/>
        </w:rPr>
        <w:t xml:space="preserve"> </w:t>
      </w:r>
      <w:r w:rsidRPr="00506EBE">
        <w:rPr>
          <w:vanish/>
          <w:sz w:val="10"/>
          <w:szCs w:val="10"/>
        </w:rPr>
        <w:t>its</w:t>
      </w:r>
      <w:r w:rsidRPr="00506EBE">
        <w:rPr>
          <w:sz w:val="10"/>
          <w:szCs w:val="10"/>
        </w:rPr>
        <w:t xml:space="preserve"> </w:t>
      </w:r>
      <w:r w:rsidRPr="00506EBE">
        <w:rPr>
          <w:vanish/>
          <w:sz w:val="10"/>
          <w:szCs w:val="10"/>
        </w:rPr>
        <w:t>lowest</w:t>
      </w:r>
      <w:r w:rsidRPr="00506EBE">
        <w:rPr>
          <w:sz w:val="10"/>
          <w:szCs w:val="10"/>
        </w:rPr>
        <w:t xml:space="preserve"> </w:t>
      </w:r>
      <w:r w:rsidRPr="00506EBE">
        <w:rPr>
          <w:vanish/>
          <w:sz w:val="10"/>
          <w:szCs w:val="10"/>
        </w:rPr>
        <w:t>level</w:t>
      </w:r>
      <w:r w:rsidRPr="00506EBE">
        <w:rPr>
          <w:sz w:val="10"/>
          <w:szCs w:val="10"/>
        </w:rPr>
        <w:t xml:space="preserve"> </w:t>
      </w:r>
      <w:r w:rsidRPr="00506EBE">
        <w:rPr>
          <w:vanish/>
          <w:sz w:val="10"/>
          <w:szCs w:val="10"/>
        </w:rPr>
        <w:t>since</w:t>
      </w:r>
      <w:r w:rsidRPr="00506EBE">
        <w:rPr>
          <w:sz w:val="10"/>
          <w:szCs w:val="10"/>
        </w:rPr>
        <w:t xml:space="preserve"> </w:t>
      </w:r>
      <w:r w:rsidRPr="00506EBE">
        <w:rPr>
          <w:vanish/>
          <w:sz w:val="10"/>
          <w:szCs w:val="10"/>
        </w:rPr>
        <w:t>its</w:t>
      </w:r>
      <w:r w:rsidRPr="00506EBE">
        <w:rPr>
          <w:sz w:val="10"/>
          <w:szCs w:val="10"/>
        </w:rPr>
        <w:t xml:space="preserve"> </w:t>
      </w:r>
      <w:r w:rsidRPr="00506EBE">
        <w:rPr>
          <w:vanish/>
          <w:sz w:val="10"/>
          <w:szCs w:val="10"/>
        </w:rPr>
        <w:t>peak</w:t>
      </w:r>
      <w:r w:rsidRPr="00506EBE">
        <w:rPr>
          <w:sz w:val="10"/>
          <w:szCs w:val="10"/>
        </w:rPr>
        <w:t xml:space="preserve"> </w:t>
      </w:r>
      <w:r w:rsidRPr="00506EBE">
        <w:rPr>
          <w:vanish/>
          <w:sz w:val="10"/>
          <w:szCs w:val="10"/>
        </w:rPr>
        <w:t>before</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Great</w:t>
      </w:r>
      <w:r w:rsidRPr="00506EBE">
        <w:rPr>
          <w:sz w:val="10"/>
          <w:szCs w:val="10"/>
        </w:rPr>
        <w:t xml:space="preserve"> </w:t>
      </w:r>
      <w:r w:rsidRPr="00506EBE">
        <w:rPr>
          <w:vanish/>
          <w:sz w:val="10"/>
          <w:szCs w:val="10"/>
        </w:rPr>
        <w:t>Depression,</w:t>
      </w:r>
      <w:r w:rsidRPr="00506EBE">
        <w:rPr>
          <w:sz w:val="10"/>
          <w:szCs w:val="10"/>
        </w:rPr>
        <w:t xml:space="preserve"> </w:t>
      </w:r>
      <w:r w:rsidRPr="00506EBE">
        <w:rPr>
          <w:vanish/>
          <w:sz w:val="10"/>
          <w:szCs w:val="10"/>
        </w:rPr>
        <w:t>and</w:t>
      </w:r>
      <w:r w:rsidRPr="00506EBE">
        <w:rPr>
          <w:sz w:val="10"/>
          <w:szCs w:val="10"/>
        </w:rPr>
        <w:t xml:space="preserve"> </w:t>
      </w:r>
      <w:r w:rsidRPr="00506EBE">
        <w:rPr>
          <w:vanish/>
          <w:sz w:val="10"/>
          <w:szCs w:val="10"/>
        </w:rPr>
        <w:t>was</w:t>
      </w:r>
      <w:r w:rsidRPr="00506EBE">
        <w:rPr>
          <w:sz w:val="10"/>
          <w:szCs w:val="10"/>
        </w:rPr>
        <w:t xml:space="preserve"> </w:t>
      </w:r>
      <w:r w:rsidRPr="00506EBE">
        <w:rPr>
          <w:vanish/>
          <w:sz w:val="10"/>
          <w:szCs w:val="10"/>
        </w:rPr>
        <w:t>continuing</w:t>
      </w:r>
      <w:r w:rsidRPr="00506EBE">
        <w:rPr>
          <w:sz w:val="10"/>
          <w:szCs w:val="10"/>
        </w:rPr>
        <w:t xml:space="preserve"> </w:t>
      </w:r>
      <w:r w:rsidRPr="00506EBE">
        <w:rPr>
          <w:vanish/>
          <w:sz w:val="10"/>
          <w:szCs w:val="10"/>
        </w:rPr>
        <w:t>to</w:t>
      </w:r>
      <w:r w:rsidRPr="00506EBE">
        <w:rPr>
          <w:sz w:val="10"/>
          <w:szCs w:val="10"/>
        </w:rPr>
        <w:t xml:space="preserve"> </w:t>
      </w:r>
      <w:r w:rsidRPr="00506EBE">
        <w:rPr>
          <w:vanish/>
          <w:sz w:val="10"/>
          <w:szCs w:val="10"/>
        </w:rPr>
        <w:t>fall.</w:t>
      </w:r>
      <w:r w:rsidRPr="00506EBE">
        <w:rPr>
          <w:sz w:val="10"/>
          <w:szCs w:val="10"/>
        </w:rPr>
        <w:t xml:space="preserve"> </w:t>
      </w:r>
      <w:r w:rsidRPr="00506EBE">
        <w:rPr>
          <w:vanish/>
          <w:sz w:val="10"/>
          <w:szCs w:val="10"/>
        </w:rPr>
        <w:t>Over</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subsequent</w:t>
      </w:r>
      <w:r w:rsidRPr="00506EBE">
        <w:rPr>
          <w:sz w:val="10"/>
          <w:szCs w:val="10"/>
        </w:rPr>
        <w:t xml:space="preserve"> </w:t>
      </w:r>
      <w:r w:rsidRPr="00506EBE">
        <w:rPr>
          <w:vanish/>
          <w:sz w:val="10"/>
          <w:szCs w:val="10"/>
        </w:rPr>
        <w:t>decades,</w:t>
      </w:r>
      <w:r w:rsidRPr="00506EBE">
        <w:rPr>
          <w:sz w:val="10"/>
          <w:szCs w:val="10"/>
        </w:rPr>
        <w:t xml:space="preserve"> </w:t>
      </w:r>
      <w:r w:rsidRPr="00506EBE">
        <w:rPr>
          <w:vanish/>
          <w:sz w:val="10"/>
          <w:szCs w:val="10"/>
        </w:rPr>
        <w:t>union</w:t>
      </w:r>
      <w:r w:rsidRPr="00506EBE">
        <w:rPr>
          <w:sz w:val="10"/>
          <w:szCs w:val="10"/>
        </w:rPr>
        <w:t xml:space="preserve"> </w:t>
      </w:r>
      <w:r w:rsidRPr="00506EBE">
        <w:rPr>
          <w:vanish/>
          <w:sz w:val="10"/>
          <w:szCs w:val="10"/>
        </w:rPr>
        <w:t>membership</w:t>
      </w:r>
      <w:r w:rsidRPr="00506EBE">
        <w:rPr>
          <w:sz w:val="10"/>
          <w:szCs w:val="10"/>
        </w:rPr>
        <w:t xml:space="preserve"> </w:t>
      </w:r>
      <w:r w:rsidRPr="00506EBE">
        <w:rPr>
          <w:vanish/>
          <w:sz w:val="10"/>
          <w:szCs w:val="10"/>
        </w:rPr>
        <w:t>steadily</w:t>
      </w:r>
      <w:r w:rsidRPr="00506EBE">
        <w:rPr>
          <w:sz w:val="10"/>
          <w:szCs w:val="10"/>
        </w:rPr>
        <w:t xml:space="preserve"> </w:t>
      </w:r>
      <w:r w:rsidRPr="00506EBE">
        <w:rPr>
          <w:vanish/>
          <w:sz w:val="10"/>
          <w:szCs w:val="10"/>
        </w:rPr>
        <w:t>declined,</w:t>
      </w:r>
      <w:r w:rsidRPr="00506EBE">
        <w:rPr>
          <w:sz w:val="10"/>
          <w:szCs w:val="10"/>
        </w:rPr>
        <w:t xml:space="preserve"> </w:t>
      </w:r>
      <w:r w:rsidRPr="00506EBE">
        <w:rPr>
          <w:vanish/>
          <w:sz w:val="10"/>
          <w:szCs w:val="10"/>
        </w:rPr>
        <w:t>while</w:t>
      </w:r>
      <w:r w:rsidRPr="00506EBE">
        <w:rPr>
          <w:sz w:val="10"/>
          <w:szCs w:val="10"/>
        </w:rPr>
        <w:t xml:space="preserve"> </w:t>
      </w:r>
      <w:r w:rsidRPr="00506EBE">
        <w:rPr>
          <w:vanish/>
          <w:sz w:val="10"/>
          <w:szCs w:val="10"/>
        </w:rPr>
        <w:t>income</w:t>
      </w:r>
      <w:r w:rsidRPr="00506EBE">
        <w:rPr>
          <w:sz w:val="10"/>
          <w:szCs w:val="10"/>
        </w:rPr>
        <w:t xml:space="preserve"> </w:t>
      </w:r>
      <w:r w:rsidRPr="00506EBE">
        <w:rPr>
          <w:vanish/>
          <w:sz w:val="10"/>
          <w:szCs w:val="10"/>
        </w:rPr>
        <w:t>inequality</w:t>
      </w:r>
      <w:r w:rsidRPr="00506EBE">
        <w:rPr>
          <w:sz w:val="10"/>
          <w:szCs w:val="10"/>
        </w:rPr>
        <w:t xml:space="preserve"> </w:t>
      </w:r>
      <w:r w:rsidRPr="00506EBE">
        <w:rPr>
          <w:vanish/>
          <w:sz w:val="10"/>
          <w:szCs w:val="10"/>
        </w:rPr>
        <w:t>began</w:t>
      </w:r>
      <w:r w:rsidRPr="00506EBE">
        <w:rPr>
          <w:sz w:val="10"/>
          <w:szCs w:val="10"/>
        </w:rPr>
        <w:t xml:space="preserve"> </w:t>
      </w:r>
      <w:r w:rsidRPr="00506EBE">
        <w:rPr>
          <w:vanish/>
          <w:sz w:val="10"/>
          <w:szCs w:val="10"/>
        </w:rPr>
        <w:t>to</w:t>
      </w:r>
      <w:r w:rsidRPr="00506EBE">
        <w:rPr>
          <w:sz w:val="10"/>
          <w:szCs w:val="10"/>
        </w:rPr>
        <w:t xml:space="preserve"> </w:t>
      </w:r>
      <w:r w:rsidRPr="00506EBE">
        <w:rPr>
          <w:vanish/>
          <w:sz w:val="10"/>
          <w:szCs w:val="10"/>
        </w:rPr>
        <w:t>steadily</w:t>
      </w:r>
      <w:r w:rsidRPr="00506EBE">
        <w:rPr>
          <w:sz w:val="10"/>
          <w:szCs w:val="10"/>
        </w:rPr>
        <w:t xml:space="preserve"> </w:t>
      </w:r>
      <w:r w:rsidRPr="00506EBE">
        <w:rPr>
          <w:vanish/>
          <w:sz w:val="10"/>
          <w:szCs w:val="10"/>
        </w:rPr>
        <w:t>rise</w:t>
      </w:r>
      <w:r w:rsidRPr="00506EBE">
        <w:rPr>
          <w:sz w:val="10"/>
          <w:szCs w:val="10"/>
        </w:rPr>
        <w:t xml:space="preserve"> </w:t>
      </w:r>
      <w:r w:rsidRPr="00506EBE">
        <w:rPr>
          <w:vanish/>
          <w:sz w:val="10"/>
          <w:szCs w:val="10"/>
        </w:rPr>
        <w:t>after</w:t>
      </w:r>
      <w:r w:rsidRPr="00506EBE">
        <w:rPr>
          <w:sz w:val="10"/>
          <w:szCs w:val="10"/>
        </w:rPr>
        <w:t xml:space="preserve"> </w:t>
      </w:r>
      <w:r w:rsidRPr="00506EBE">
        <w:rPr>
          <w:vanish/>
          <w:sz w:val="10"/>
          <w:szCs w:val="10"/>
        </w:rPr>
        <w:t>a</w:t>
      </w:r>
      <w:r w:rsidRPr="00506EBE">
        <w:rPr>
          <w:sz w:val="10"/>
          <w:szCs w:val="10"/>
        </w:rPr>
        <w:t xml:space="preserve"> </w:t>
      </w:r>
      <w:r w:rsidRPr="00506EBE">
        <w:rPr>
          <w:vanish/>
          <w:sz w:val="10"/>
          <w:szCs w:val="10"/>
        </w:rPr>
        <w:t>trough</w:t>
      </w:r>
      <w:r w:rsidRPr="00506EBE">
        <w:rPr>
          <w:sz w:val="10"/>
          <w:szCs w:val="10"/>
        </w:rPr>
        <w:t xml:space="preserve"> </w:t>
      </w:r>
      <w:r w:rsidRPr="00506EBE">
        <w:rPr>
          <w:vanish/>
          <w:sz w:val="10"/>
          <w:szCs w:val="10"/>
        </w:rPr>
        <w:t>in</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1970s.</w:t>
      </w:r>
      <w:r w:rsidRPr="00506EBE">
        <w:rPr>
          <w:sz w:val="10"/>
          <w:szCs w:val="10"/>
        </w:rPr>
        <w:t xml:space="preserve"> </w:t>
      </w:r>
      <w:r w:rsidRPr="00506EBE">
        <w:rPr>
          <w:vanish/>
          <w:sz w:val="10"/>
          <w:szCs w:val="10"/>
        </w:rPr>
        <w:t>In</w:t>
      </w:r>
      <w:r w:rsidRPr="00506EBE">
        <w:rPr>
          <w:sz w:val="10"/>
          <w:szCs w:val="10"/>
        </w:rPr>
        <w:t xml:space="preserve"> </w:t>
      </w:r>
      <w:r w:rsidRPr="00506EBE">
        <w:rPr>
          <w:vanish/>
          <w:sz w:val="10"/>
          <w:szCs w:val="10"/>
        </w:rPr>
        <w:t>2022,</w:t>
      </w:r>
      <w:r w:rsidRPr="00506EBE">
        <w:rPr>
          <w:sz w:val="10"/>
          <w:szCs w:val="10"/>
        </w:rPr>
        <w:t xml:space="preserve"> </w:t>
      </w:r>
      <w:r w:rsidRPr="00506EBE">
        <w:rPr>
          <w:vanish/>
          <w:sz w:val="10"/>
          <w:szCs w:val="10"/>
        </w:rPr>
        <w:t>union</w:t>
      </w:r>
      <w:r w:rsidRPr="00506EBE">
        <w:rPr>
          <w:sz w:val="10"/>
          <w:szCs w:val="10"/>
        </w:rPr>
        <w:t xml:space="preserve"> </w:t>
      </w:r>
      <w:r w:rsidRPr="00506EBE">
        <w:rPr>
          <w:vanish/>
          <w:sz w:val="10"/>
          <w:szCs w:val="10"/>
        </w:rPr>
        <w:t>membership</w:t>
      </w:r>
      <w:r w:rsidRPr="00506EBE">
        <w:rPr>
          <w:sz w:val="10"/>
          <w:szCs w:val="10"/>
        </w:rPr>
        <w:t xml:space="preserve"> </w:t>
      </w:r>
      <w:r w:rsidRPr="00506EBE">
        <w:rPr>
          <w:vanish/>
          <w:sz w:val="10"/>
          <w:szCs w:val="10"/>
        </w:rPr>
        <w:t>plateaued</w:t>
      </w:r>
      <w:r w:rsidRPr="00506EBE">
        <w:rPr>
          <w:sz w:val="10"/>
          <w:szCs w:val="10"/>
        </w:rPr>
        <w:t xml:space="preserve"> </w:t>
      </w:r>
      <w:r w:rsidRPr="00506EBE">
        <w:rPr>
          <w:vanish/>
          <w:sz w:val="10"/>
          <w:szCs w:val="10"/>
        </w:rPr>
        <w:t>at</w:t>
      </w:r>
      <w:r w:rsidRPr="00506EBE">
        <w:rPr>
          <w:sz w:val="10"/>
          <w:szCs w:val="10"/>
        </w:rPr>
        <w:t xml:space="preserve"> </w:t>
      </w:r>
      <w:r w:rsidRPr="00506EBE">
        <w:rPr>
          <w:vanish/>
          <w:sz w:val="10"/>
          <w:szCs w:val="10"/>
        </w:rPr>
        <w:t>10</w:t>
      </w:r>
      <w:r w:rsidRPr="00506EBE">
        <w:rPr>
          <w:sz w:val="10"/>
          <w:szCs w:val="10"/>
        </w:rPr>
        <w:t xml:space="preserve"> </w:t>
      </w:r>
      <w:r w:rsidRPr="00506EBE">
        <w:rPr>
          <w:vanish/>
          <w:sz w:val="10"/>
          <w:szCs w:val="10"/>
        </w:rPr>
        <w:t>percent</w:t>
      </w:r>
      <w:r w:rsidRPr="00506EBE">
        <w:rPr>
          <w:sz w:val="10"/>
          <w:szCs w:val="10"/>
        </w:rPr>
        <w:t xml:space="preserve"> </w:t>
      </w:r>
      <w:r w:rsidRPr="00506EBE">
        <w:rPr>
          <w:vanish/>
          <w:sz w:val="10"/>
          <w:szCs w:val="10"/>
        </w:rPr>
        <w:t>of</w:t>
      </w:r>
      <w:r w:rsidRPr="00506EBE">
        <w:rPr>
          <w:sz w:val="10"/>
          <w:szCs w:val="10"/>
        </w:rPr>
        <w:t xml:space="preserve"> </w:t>
      </w:r>
      <w:r w:rsidRPr="00506EBE">
        <w:rPr>
          <w:vanish/>
          <w:sz w:val="10"/>
          <w:szCs w:val="10"/>
        </w:rPr>
        <w:t>workers</w:t>
      </w:r>
      <w:r w:rsidRPr="00506EBE">
        <w:rPr>
          <w:sz w:val="10"/>
          <w:szCs w:val="10"/>
        </w:rPr>
        <w:t xml:space="preserve"> </w:t>
      </w:r>
      <w:r w:rsidRPr="00506EBE">
        <w:rPr>
          <w:vanish/>
          <w:sz w:val="10"/>
          <w:szCs w:val="10"/>
        </w:rPr>
        <w:t>while</w:t>
      </w:r>
      <w:r w:rsidRPr="00506EBE">
        <w:rPr>
          <w:sz w:val="10"/>
          <w:szCs w:val="10"/>
        </w:rPr>
        <w:t xml:space="preserve"> </w:t>
      </w:r>
      <w:r w:rsidRPr="00506EBE">
        <w:rPr>
          <w:vanish/>
          <w:sz w:val="10"/>
          <w:szCs w:val="10"/>
        </w:rPr>
        <w:t>the</w:t>
      </w:r>
      <w:r w:rsidRPr="00506EBE">
        <w:rPr>
          <w:sz w:val="10"/>
          <w:szCs w:val="10"/>
        </w:rPr>
        <w:t xml:space="preserve"> </w:t>
      </w:r>
      <w:r w:rsidRPr="00506EBE">
        <w:rPr>
          <w:vanish/>
          <w:sz w:val="10"/>
          <w:szCs w:val="10"/>
        </w:rPr>
        <w:t>top</w:t>
      </w:r>
      <w:r w:rsidRPr="00506EBE">
        <w:rPr>
          <w:sz w:val="10"/>
          <w:szCs w:val="10"/>
        </w:rPr>
        <w:t xml:space="preserve"> </w:t>
      </w:r>
      <w:r w:rsidRPr="00506EBE">
        <w:rPr>
          <w:vanish/>
          <w:sz w:val="10"/>
          <w:szCs w:val="10"/>
        </w:rPr>
        <w:t>one</w:t>
      </w:r>
      <w:r w:rsidRPr="00506EBE">
        <w:rPr>
          <w:sz w:val="10"/>
          <w:szCs w:val="10"/>
        </w:rPr>
        <w:t xml:space="preserve"> </w:t>
      </w:r>
      <w:r w:rsidRPr="00506EBE">
        <w:rPr>
          <w:vanish/>
          <w:sz w:val="10"/>
          <w:szCs w:val="10"/>
        </w:rPr>
        <w:t>percent</w:t>
      </w:r>
      <w:r w:rsidRPr="00506EBE">
        <w:rPr>
          <w:sz w:val="10"/>
          <w:szCs w:val="10"/>
        </w:rPr>
        <w:t xml:space="preserve"> </w:t>
      </w:r>
      <w:r w:rsidRPr="00506EBE">
        <w:rPr>
          <w:vanish/>
          <w:sz w:val="10"/>
          <w:szCs w:val="10"/>
        </w:rPr>
        <w:t>of</w:t>
      </w:r>
      <w:r w:rsidRPr="00506EBE">
        <w:rPr>
          <w:sz w:val="10"/>
          <w:szCs w:val="10"/>
        </w:rPr>
        <w:t xml:space="preserve"> </w:t>
      </w:r>
      <w:r w:rsidRPr="00506EBE">
        <w:rPr>
          <w:vanish/>
          <w:sz w:val="10"/>
          <w:szCs w:val="10"/>
        </w:rPr>
        <w:t>income</w:t>
      </w:r>
      <w:r w:rsidRPr="00506EBE">
        <w:rPr>
          <w:sz w:val="10"/>
          <w:szCs w:val="10"/>
        </w:rPr>
        <w:t xml:space="preserve"> </w:t>
      </w:r>
      <w:r w:rsidRPr="00506EBE">
        <w:rPr>
          <w:vanish/>
          <w:sz w:val="10"/>
          <w:szCs w:val="10"/>
        </w:rPr>
        <w:t>earners</w:t>
      </w:r>
      <w:r w:rsidRPr="00506EBE">
        <w:rPr>
          <w:sz w:val="10"/>
          <w:szCs w:val="10"/>
        </w:rPr>
        <w:t xml:space="preserve"> </w:t>
      </w:r>
      <w:r w:rsidRPr="00506EBE">
        <w:rPr>
          <w:vanish/>
          <w:sz w:val="10"/>
          <w:szCs w:val="10"/>
        </w:rPr>
        <w:t>earned</w:t>
      </w:r>
      <w:r w:rsidRPr="00506EBE">
        <w:rPr>
          <w:sz w:val="10"/>
          <w:szCs w:val="10"/>
        </w:rPr>
        <w:t xml:space="preserve"> </w:t>
      </w:r>
      <w:r w:rsidRPr="00506EBE">
        <w:rPr>
          <w:vanish/>
          <w:sz w:val="10"/>
          <w:szCs w:val="10"/>
        </w:rPr>
        <w:t>almost</w:t>
      </w:r>
      <w:r w:rsidRPr="00506EBE">
        <w:rPr>
          <w:sz w:val="10"/>
          <w:szCs w:val="10"/>
        </w:rPr>
        <w:t xml:space="preserve"> </w:t>
      </w:r>
      <w:r w:rsidRPr="00506EBE">
        <w:rPr>
          <w:vanish/>
          <w:sz w:val="10"/>
          <w:szCs w:val="10"/>
        </w:rPr>
        <w:t>20</w:t>
      </w:r>
      <w:r w:rsidRPr="00506EBE">
        <w:rPr>
          <w:sz w:val="10"/>
          <w:szCs w:val="10"/>
        </w:rPr>
        <w:t xml:space="preserve"> </w:t>
      </w:r>
      <w:r w:rsidRPr="00506EBE">
        <w:rPr>
          <w:vanish/>
          <w:sz w:val="10"/>
          <w:szCs w:val="10"/>
        </w:rPr>
        <w:t>percent</w:t>
      </w:r>
      <w:r w:rsidRPr="00506EBE">
        <w:rPr>
          <w:sz w:val="10"/>
          <w:szCs w:val="10"/>
        </w:rPr>
        <w:t xml:space="preserve"> </w:t>
      </w:r>
      <w:r w:rsidRPr="00506EBE">
        <w:rPr>
          <w:vanish/>
          <w:sz w:val="10"/>
          <w:szCs w:val="10"/>
        </w:rPr>
        <w:t>of</w:t>
      </w:r>
      <w:r w:rsidRPr="00506EBE">
        <w:rPr>
          <w:sz w:val="10"/>
          <w:szCs w:val="10"/>
        </w:rPr>
        <w:t xml:space="preserve"> </w:t>
      </w:r>
      <w:r w:rsidRPr="00506EBE">
        <w:rPr>
          <w:vanish/>
          <w:sz w:val="10"/>
          <w:szCs w:val="10"/>
        </w:rPr>
        <w:t>total</w:t>
      </w:r>
      <w:r w:rsidRPr="00506EBE">
        <w:rPr>
          <w:sz w:val="10"/>
          <w:szCs w:val="10"/>
        </w:rPr>
        <w:t xml:space="preserve"> </w:t>
      </w:r>
      <w:r w:rsidRPr="00506EBE">
        <w:rPr>
          <w:vanish/>
          <w:sz w:val="10"/>
          <w:szCs w:val="10"/>
        </w:rPr>
        <w:t>income.</w:t>
      </w:r>
      <w:r w:rsidRPr="00506EBE">
        <w:rPr>
          <w:sz w:val="10"/>
          <w:szCs w:val="10"/>
        </w:rPr>
        <w:t xml:space="preserve"> </w:t>
      </w:r>
      <w:r w:rsidRPr="00506EBE">
        <w:rPr>
          <w:vanish/>
          <w:sz w:val="16"/>
        </w:rPr>
        <w:t>So,</w:t>
      </w:r>
      <w:r w:rsidRPr="00506EBE">
        <w:rPr>
          <w:sz w:val="16"/>
        </w:rPr>
        <w:t xml:space="preserve"> </w:t>
      </w:r>
      <w:r w:rsidRPr="00506EBE">
        <w:rPr>
          <w:vanish/>
          <w:sz w:val="16"/>
        </w:rPr>
        <w:t>how</w:t>
      </w:r>
      <w:r w:rsidRPr="00506EBE">
        <w:rPr>
          <w:sz w:val="16"/>
        </w:rPr>
        <w:t xml:space="preserve"> </w:t>
      </w:r>
      <w:r w:rsidRPr="00506EBE">
        <w:rPr>
          <w:vanish/>
          <w:sz w:val="16"/>
        </w:rPr>
        <w:t>could</w:t>
      </w:r>
      <w:r w:rsidRPr="00506EBE">
        <w:rPr>
          <w:sz w:val="16"/>
        </w:rPr>
        <w:t xml:space="preserve"> </w:t>
      </w:r>
      <w:r w:rsidRPr="00506EBE">
        <w:rPr>
          <w:vanish/>
          <w:sz w:val="16"/>
        </w:rPr>
        <w:t>unions</w:t>
      </w:r>
      <w:r w:rsidRPr="00506EBE">
        <w:rPr>
          <w:sz w:val="16"/>
        </w:rPr>
        <w:t xml:space="preserve"> </w:t>
      </w:r>
      <w:r w:rsidRPr="00506EBE">
        <w:rPr>
          <w:vanish/>
          <w:sz w:val="16"/>
        </w:rPr>
        <w:t>help?</w:t>
      </w:r>
      <w:r w:rsidRPr="00506EBE">
        <w:rPr>
          <w:sz w:val="16"/>
        </w:rPr>
        <w:t xml:space="preserve"> </w:t>
      </w:r>
      <w:r w:rsidRPr="00506EBE">
        <w:rPr>
          <w:vanish/>
          <w:sz w:val="16"/>
        </w:rPr>
        <w:t>Treasury’s</w:t>
      </w:r>
      <w:r w:rsidRPr="00506EBE">
        <w:rPr>
          <w:sz w:val="16"/>
        </w:rPr>
        <w:t xml:space="preserve"> </w:t>
      </w:r>
      <w:r w:rsidRPr="00506EBE">
        <w:rPr>
          <w:vanish/>
          <w:sz w:val="16"/>
        </w:rPr>
        <w:t>report</w:t>
      </w:r>
      <w:r w:rsidRPr="00506EBE">
        <w:rPr>
          <w:sz w:val="16"/>
        </w:rPr>
        <w:t xml:space="preserve"> </w:t>
      </w:r>
      <w:r w:rsidRPr="00506EBE">
        <w:rPr>
          <w:vanish/>
          <w:sz w:val="16"/>
        </w:rPr>
        <w:t>shows</w:t>
      </w:r>
      <w:r w:rsidRPr="00506EBE">
        <w:rPr>
          <w:sz w:val="16"/>
        </w:rPr>
        <w:t xml:space="preserve"> </w:t>
      </w:r>
      <w:r w:rsidRPr="00506EBE">
        <w:rPr>
          <w:vanish/>
          <w:sz w:val="16"/>
        </w:rPr>
        <w:t>that</w:t>
      </w:r>
      <w:r w:rsidRPr="00506EBE">
        <w:rPr>
          <w:sz w:val="16"/>
        </w:rPr>
        <w:t xml:space="preserve"> </w:t>
      </w:r>
      <w:r w:rsidRPr="00506EBE">
        <w:rPr>
          <w:vanish/>
          <w:sz w:val="16"/>
        </w:rPr>
        <w:t>unions</w:t>
      </w:r>
      <w:r w:rsidRPr="00506EBE">
        <w:rPr>
          <w:sz w:val="16"/>
        </w:rPr>
        <w:t xml:space="preserve"> </w:t>
      </w:r>
      <w:r w:rsidRPr="00506EBE">
        <w:rPr>
          <w:vanish/>
          <w:sz w:val="16"/>
        </w:rPr>
        <w:t>have</w:t>
      </w:r>
      <w:r w:rsidRPr="00506EBE">
        <w:rPr>
          <w:sz w:val="16"/>
        </w:rPr>
        <w:t xml:space="preserve"> </w:t>
      </w:r>
      <w:r w:rsidRPr="00506EBE">
        <w:rPr>
          <w:vanish/>
          <w:sz w:val="16"/>
        </w:rPr>
        <w:t>the</w:t>
      </w:r>
      <w:r w:rsidRPr="00506EBE">
        <w:rPr>
          <w:sz w:val="16"/>
        </w:rPr>
        <w:t xml:space="preserve"> </w:t>
      </w:r>
      <w:r w:rsidRPr="00506EBE">
        <w:rPr>
          <w:vanish/>
          <w:sz w:val="16"/>
        </w:rPr>
        <w:t>potential</w:t>
      </w:r>
      <w:r w:rsidRPr="00506EBE">
        <w:rPr>
          <w:sz w:val="16"/>
        </w:rPr>
        <w:t xml:space="preserve"> </w:t>
      </w:r>
      <w:r w:rsidRPr="00506EBE">
        <w:rPr>
          <w:vanish/>
          <w:sz w:val="16"/>
        </w:rPr>
        <w:t>to</w:t>
      </w:r>
      <w:r w:rsidRPr="00506EBE">
        <w:rPr>
          <w:sz w:val="16"/>
        </w:rPr>
        <w:t xml:space="preserve"> </w:t>
      </w:r>
      <w:r w:rsidRPr="00506EBE">
        <w:rPr>
          <w:vanish/>
          <w:sz w:val="16"/>
        </w:rPr>
        <w:t>address</w:t>
      </w:r>
      <w:r w:rsidRPr="00506EBE">
        <w:rPr>
          <w:sz w:val="16"/>
        </w:rPr>
        <w:t xml:space="preserve"> </w:t>
      </w:r>
      <w:r w:rsidRPr="00506EBE">
        <w:rPr>
          <w:vanish/>
          <w:sz w:val="16"/>
        </w:rPr>
        <w:t>some</w:t>
      </w:r>
      <w:r w:rsidRPr="00506EBE">
        <w:rPr>
          <w:sz w:val="16"/>
        </w:rPr>
        <w:t xml:space="preserve"> </w:t>
      </w:r>
      <w:r w:rsidRPr="00506EBE">
        <w:rPr>
          <w:vanish/>
          <w:sz w:val="16"/>
        </w:rPr>
        <w:t>of</w:t>
      </w:r>
      <w:r w:rsidRPr="00506EBE">
        <w:rPr>
          <w:sz w:val="16"/>
        </w:rPr>
        <w:t xml:space="preserve"> </w:t>
      </w:r>
      <w:r w:rsidRPr="00506EBE">
        <w:rPr>
          <w:vanish/>
          <w:sz w:val="16"/>
        </w:rPr>
        <w:t>these</w:t>
      </w:r>
      <w:r w:rsidRPr="00506EBE">
        <w:rPr>
          <w:sz w:val="16"/>
        </w:rPr>
        <w:t xml:space="preserve"> </w:t>
      </w:r>
      <w:r w:rsidRPr="00506EBE">
        <w:rPr>
          <w:vanish/>
          <w:sz w:val="16"/>
        </w:rPr>
        <w:t>negative</w:t>
      </w:r>
      <w:r w:rsidRPr="00506EBE">
        <w:rPr>
          <w:sz w:val="16"/>
        </w:rPr>
        <w:t xml:space="preserve"> </w:t>
      </w:r>
      <w:r w:rsidRPr="00506EBE">
        <w:rPr>
          <w:vanish/>
          <w:sz w:val="16"/>
        </w:rPr>
        <w:t>trends</w:t>
      </w:r>
      <w:r w:rsidRPr="00506EBE">
        <w:rPr>
          <w:sz w:val="16"/>
        </w:rPr>
        <w:t xml:space="preserve"> </w:t>
      </w:r>
      <w:r w:rsidRPr="00506EBE">
        <w:rPr>
          <w:vanish/>
          <w:sz w:val="16"/>
        </w:rPr>
        <w:t>by</w:t>
      </w:r>
      <w:r w:rsidRPr="00506EBE">
        <w:rPr>
          <w:sz w:val="16"/>
        </w:rPr>
        <w:t xml:space="preserve"> </w:t>
      </w:r>
      <w:r w:rsidRPr="00506EBE">
        <w:rPr>
          <w:vanish/>
          <w:sz w:val="16"/>
        </w:rPr>
        <w:t>raising</w:t>
      </w:r>
      <w:r w:rsidRPr="00506EBE">
        <w:rPr>
          <w:sz w:val="16"/>
        </w:rPr>
        <w:t xml:space="preserve"> </w:t>
      </w:r>
      <w:r w:rsidRPr="00506EBE">
        <w:rPr>
          <w:vanish/>
          <w:sz w:val="16"/>
        </w:rPr>
        <w:t>middle-class</w:t>
      </w:r>
      <w:r w:rsidRPr="00506EBE">
        <w:rPr>
          <w:sz w:val="16"/>
        </w:rPr>
        <w:t xml:space="preserve"> </w:t>
      </w:r>
      <w:r w:rsidRPr="00506EBE">
        <w:rPr>
          <w:vanish/>
          <w:sz w:val="16"/>
        </w:rPr>
        <w:t>wages,</w:t>
      </w:r>
      <w:r w:rsidRPr="00506EBE">
        <w:rPr>
          <w:sz w:val="16"/>
        </w:rPr>
        <w:t xml:space="preserve"> </w:t>
      </w:r>
      <w:r w:rsidRPr="00506EBE">
        <w:rPr>
          <w:vanish/>
          <w:sz w:val="16"/>
        </w:rPr>
        <w:t>improving</w:t>
      </w:r>
      <w:r w:rsidRPr="00506EBE">
        <w:rPr>
          <w:sz w:val="16"/>
        </w:rPr>
        <w:t xml:space="preserve"> </w:t>
      </w:r>
      <w:r w:rsidRPr="00506EBE">
        <w:rPr>
          <w:vanish/>
          <w:sz w:val="16"/>
        </w:rPr>
        <w:t>work</w:t>
      </w:r>
      <w:r w:rsidRPr="00506EBE">
        <w:rPr>
          <w:sz w:val="16"/>
        </w:rPr>
        <w:t xml:space="preserve"> </w:t>
      </w:r>
      <w:r w:rsidRPr="00506EBE">
        <w:rPr>
          <w:vanish/>
          <w:sz w:val="16"/>
        </w:rPr>
        <w:t>environments,</w:t>
      </w:r>
      <w:r w:rsidRPr="00506EBE">
        <w:rPr>
          <w:sz w:val="16"/>
        </w:rPr>
        <w:t xml:space="preserve"> </w:t>
      </w:r>
      <w:r w:rsidRPr="00506EBE">
        <w:rPr>
          <w:vanish/>
          <w:sz w:val="16"/>
        </w:rPr>
        <w:t>and</w:t>
      </w:r>
      <w:r w:rsidRPr="00506EBE">
        <w:rPr>
          <w:sz w:val="16"/>
        </w:rPr>
        <w:t xml:space="preserve"> </w:t>
      </w:r>
      <w:r w:rsidRPr="00506EBE">
        <w:rPr>
          <w:vanish/>
          <w:sz w:val="16"/>
        </w:rPr>
        <w:t>promoting</w:t>
      </w:r>
      <w:r w:rsidRPr="00506EBE">
        <w:rPr>
          <w:sz w:val="16"/>
        </w:rPr>
        <w:t xml:space="preserve"> </w:t>
      </w:r>
      <w:r w:rsidRPr="00506EBE">
        <w:rPr>
          <w:vanish/>
          <w:sz w:val="16"/>
        </w:rPr>
        <w:t>demographic</w:t>
      </w:r>
      <w:r w:rsidRPr="00506EBE">
        <w:rPr>
          <w:sz w:val="16"/>
        </w:rPr>
        <w:t xml:space="preserve"> </w:t>
      </w:r>
      <w:r w:rsidRPr="00506EBE">
        <w:rPr>
          <w:vanish/>
          <w:sz w:val="16"/>
        </w:rPr>
        <w:t>equality.</w:t>
      </w:r>
      <w:r w:rsidRPr="00506EBE">
        <w:rPr>
          <w:sz w:val="16"/>
        </w:rPr>
        <w:t xml:space="preserve"> </w:t>
      </w:r>
      <w:r w:rsidRPr="00506EBE">
        <w:rPr>
          <w:vanish/>
          <w:sz w:val="16"/>
        </w:rPr>
        <w:t>Of</w:t>
      </w:r>
      <w:r w:rsidRPr="00506EBE">
        <w:rPr>
          <w:sz w:val="16"/>
        </w:rPr>
        <w:t xml:space="preserve"> </w:t>
      </w:r>
      <w:r w:rsidRPr="00506EBE">
        <w:rPr>
          <w:vanish/>
          <w:sz w:val="16"/>
        </w:rPr>
        <w:t>course,</w:t>
      </w:r>
      <w:r w:rsidRPr="00506EBE">
        <w:rPr>
          <w:sz w:val="16"/>
        </w:rPr>
        <w:t xml:space="preserve"> </w:t>
      </w:r>
      <w:r w:rsidRPr="00506EBE">
        <w:rPr>
          <w:vanish/>
          <w:sz w:val="16"/>
        </w:rPr>
        <w:t>unions</w:t>
      </w:r>
      <w:r w:rsidRPr="00506EBE">
        <w:rPr>
          <w:sz w:val="16"/>
        </w:rPr>
        <w:t xml:space="preserve"> </w:t>
      </w:r>
      <w:r w:rsidRPr="00506EBE">
        <w:rPr>
          <w:vanish/>
          <w:sz w:val="16"/>
        </w:rPr>
        <w:t>should</w:t>
      </w:r>
      <w:r w:rsidRPr="00506EBE">
        <w:rPr>
          <w:sz w:val="16"/>
        </w:rPr>
        <w:t xml:space="preserve"> </w:t>
      </w:r>
      <w:r w:rsidRPr="00506EBE">
        <w:rPr>
          <w:vanish/>
          <w:sz w:val="16"/>
        </w:rPr>
        <w:t>not</w:t>
      </w:r>
      <w:r w:rsidRPr="00506EBE">
        <w:rPr>
          <w:sz w:val="16"/>
        </w:rPr>
        <w:t xml:space="preserve"> </w:t>
      </w:r>
      <w:r w:rsidRPr="00506EBE">
        <w:rPr>
          <w:vanish/>
          <w:sz w:val="16"/>
        </w:rPr>
        <w:t>be</w:t>
      </w:r>
      <w:r w:rsidRPr="00506EBE">
        <w:rPr>
          <w:sz w:val="16"/>
        </w:rPr>
        <w:t xml:space="preserve"> </w:t>
      </w:r>
      <w:r w:rsidRPr="00506EBE">
        <w:rPr>
          <w:vanish/>
          <w:sz w:val="16"/>
        </w:rPr>
        <w:t>the</w:t>
      </w:r>
      <w:r w:rsidRPr="00506EBE">
        <w:rPr>
          <w:sz w:val="16"/>
        </w:rPr>
        <w:t xml:space="preserve"> </w:t>
      </w:r>
      <w:r w:rsidRPr="00506EBE">
        <w:rPr>
          <w:vanish/>
          <w:sz w:val="16"/>
        </w:rPr>
        <w:t>only</w:t>
      </w:r>
      <w:r w:rsidRPr="00506EBE">
        <w:rPr>
          <w:sz w:val="16"/>
        </w:rPr>
        <w:t xml:space="preserve"> </w:t>
      </w:r>
      <w:r w:rsidRPr="00506EBE">
        <w:rPr>
          <w:vanish/>
          <w:sz w:val="16"/>
        </w:rPr>
        <w:t>solution</w:t>
      </w:r>
      <w:r w:rsidRPr="00506EBE">
        <w:rPr>
          <w:sz w:val="16"/>
        </w:rPr>
        <w:t xml:space="preserve"> </w:t>
      </w:r>
      <w:r w:rsidRPr="00506EBE">
        <w:rPr>
          <w:vanish/>
          <w:sz w:val="16"/>
        </w:rPr>
        <w:t>to</w:t>
      </w:r>
      <w:r w:rsidRPr="00506EBE">
        <w:rPr>
          <w:sz w:val="16"/>
        </w:rPr>
        <w:t xml:space="preserve"> </w:t>
      </w:r>
      <w:r w:rsidRPr="00506EBE">
        <w:rPr>
          <w:vanish/>
          <w:sz w:val="16"/>
        </w:rPr>
        <w:t>these</w:t>
      </w:r>
      <w:r w:rsidRPr="00506EBE">
        <w:rPr>
          <w:sz w:val="16"/>
        </w:rPr>
        <w:t xml:space="preserve"> </w:t>
      </w:r>
      <w:r w:rsidRPr="00506EBE">
        <w:rPr>
          <w:vanish/>
          <w:sz w:val="16"/>
        </w:rPr>
        <w:t>structural</w:t>
      </w:r>
      <w:r w:rsidRPr="00506EBE">
        <w:rPr>
          <w:sz w:val="16"/>
        </w:rPr>
        <w:t xml:space="preserve"> </w:t>
      </w:r>
      <w:r w:rsidRPr="00506EBE">
        <w:rPr>
          <w:vanish/>
          <w:sz w:val="16"/>
        </w:rPr>
        <w:t>trends.</w:t>
      </w:r>
      <w:r w:rsidRPr="00506EBE">
        <w:rPr>
          <w:sz w:val="16"/>
        </w:rPr>
        <w:t xml:space="preserve"> </w:t>
      </w:r>
      <w:r w:rsidRPr="00506EBE">
        <w:rPr>
          <w:vanish/>
          <w:sz w:val="16"/>
        </w:rPr>
        <w:t>But</w:t>
      </w:r>
      <w:r w:rsidRPr="00506EBE">
        <w:rPr>
          <w:sz w:val="16"/>
        </w:rPr>
        <w:t xml:space="preserve"> </w:t>
      </w:r>
      <w:r w:rsidRPr="00506EBE">
        <w:rPr>
          <w:vanish/>
          <w:sz w:val="16"/>
        </w:rPr>
        <w:t>the</w:t>
      </w:r>
      <w:r w:rsidRPr="00506EBE">
        <w:rPr>
          <w:sz w:val="16"/>
        </w:rPr>
        <w:t xml:space="preserve"> </w:t>
      </w:r>
      <w:r w:rsidRPr="00506EBE">
        <w:rPr>
          <w:vanish/>
          <w:sz w:val="16"/>
        </w:rPr>
        <w:t>evidence</w:t>
      </w:r>
      <w:r w:rsidRPr="00506EBE">
        <w:rPr>
          <w:sz w:val="16"/>
        </w:rPr>
        <w:t xml:space="preserve"> </w:t>
      </w:r>
      <w:r w:rsidRPr="00506EBE">
        <w:rPr>
          <w:vanish/>
          <w:sz w:val="16"/>
        </w:rPr>
        <w:t>below</w:t>
      </w:r>
      <w:r w:rsidRPr="00506EBE">
        <w:rPr>
          <w:sz w:val="16"/>
        </w:rPr>
        <w:t xml:space="preserve"> </w:t>
      </w:r>
      <w:r w:rsidRPr="00506EBE">
        <w:rPr>
          <w:vanish/>
          <w:sz w:val="16"/>
        </w:rPr>
        <w:t>and</w:t>
      </w:r>
      <w:r w:rsidRPr="00506EBE">
        <w:rPr>
          <w:sz w:val="16"/>
        </w:rPr>
        <w:t xml:space="preserve"> </w:t>
      </w:r>
      <w:r w:rsidRPr="00506EBE">
        <w:rPr>
          <w:vanish/>
          <w:sz w:val="16"/>
        </w:rPr>
        <w:t>in</w:t>
      </w:r>
      <w:r w:rsidRPr="00506EBE">
        <w:rPr>
          <w:sz w:val="16"/>
        </w:rPr>
        <w:t xml:space="preserve"> </w:t>
      </w:r>
      <w:r w:rsidRPr="00506EBE">
        <w:rPr>
          <w:vanish/>
          <w:sz w:val="16"/>
        </w:rPr>
        <w:t>the</w:t>
      </w:r>
      <w:r w:rsidRPr="00506EBE">
        <w:rPr>
          <w:sz w:val="16"/>
        </w:rPr>
        <w:t xml:space="preserve"> </w:t>
      </w:r>
      <w:r w:rsidRPr="00506EBE">
        <w:rPr>
          <w:vanish/>
          <w:sz w:val="16"/>
        </w:rPr>
        <w:t>report</w:t>
      </w:r>
      <w:r w:rsidRPr="00506EBE">
        <w:rPr>
          <w:sz w:val="16"/>
        </w:rPr>
        <w:t xml:space="preserve"> </w:t>
      </w:r>
      <w:r w:rsidRPr="00506EBE">
        <w:rPr>
          <w:vanish/>
          <w:sz w:val="16"/>
        </w:rPr>
        <w:t>suggests</w:t>
      </w:r>
      <w:r w:rsidRPr="00506EBE">
        <w:rPr>
          <w:sz w:val="16"/>
        </w:rPr>
        <w:t xml:space="preserve"> </w:t>
      </w:r>
      <w:r w:rsidRPr="00506EBE">
        <w:rPr>
          <w:rStyle w:val="StyleUnderline"/>
          <w:vanish/>
        </w:rPr>
        <w:t>that</w:t>
      </w:r>
      <w:r w:rsidRPr="00506EBE">
        <w:rPr>
          <w:rStyle w:val="StyleUnderline"/>
        </w:rPr>
        <w:t xml:space="preserve"> </w:t>
      </w:r>
      <w:r w:rsidRPr="00506EBE">
        <w:rPr>
          <w:rStyle w:val="StyleUnderline"/>
          <w:vanish/>
        </w:rPr>
        <w:t>unions</w:t>
      </w:r>
      <w:r w:rsidRPr="00506EBE">
        <w:rPr>
          <w:rStyle w:val="StyleUnderline"/>
        </w:rPr>
        <w:t xml:space="preserve"> </w:t>
      </w:r>
      <w:r w:rsidRPr="00506EBE">
        <w:rPr>
          <w:rStyle w:val="StyleUnderline"/>
          <w:vanish/>
        </w:rPr>
        <w:t>can</w:t>
      </w:r>
      <w:r w:rsidRPr="00506EBE">
        <w:rPr>
          <w:rStyle w:val="StyleUnderline"/>
        </w:rPr>
        <w:t xml:space="preserve"> </w:t>
      </w:r>
      <w:r w:rsidRPr="00506EBE">
        <w:rPr>
          <w:rStyle w:val="StyleUnderline"/>
          <w:vanish/>
        </w:rPr>
        <w:t>be</w:t>
      </w:r>
      <w:r w:rsidRPr="00506EBE">
        <w:rPr>
          <w:rStyle w:val="StyleUnderline"/>
        </w:rPr>
        <w:t xml:space="preserve"> </w:t>
      </w:r>
      <w:r w:rsidRPr="00506EBE">
        <w:rPr>
          <w:rStyle w:val="StyleUnderline"/>
          <w:vanish/>
        </w:rPr>
        <w:t>useful</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building</w:t>
      </w:r>
      <w:r w:rsidRPr="00506EBE">
        <w:rPr>
          <w:rStyle w:val="StyleUnderline"/>
        </w:rPr>
        <w:t xml:space="preserve"> </w:t>
      </w:r>
      <w:r w:rsidRPr="00506EBE">
        <w:rPr>
          <w:rStyle w:val="StyleUnderline"/>
          <w:vanish/>
        </w:rPr>
        <w:t>the</w:t>
      </w:r>
      <w:r w:rsidRPr="00506EBE">
        <w:rPr>
          <w:rStyle w:val="StyleUnderline"/>
        </w:rPr>
        <w:t xml:space="preserve"> </w:t>
      </w:r>
      <w:r w:rsidRPr="00506EBE">
        <w:rPr>
          <w:rStyle w:val="StyleUnderline"/>
          <w:vanish/>
        </w:rPr>
        <w:t>economy</w:t>
      </w:r>
      <w:r w:rsidRPr="00506EBE">
        <w:rPr>
          <w:rStyle w:val="StyleUnderline"/>
        </w:rPr>
        <w:t xml:space="preserve"> </w:t>
      </w:r>
      <w:r w:rsidRPr="00506EBE">
        <w:rPr>
          <w:rStyle w:val="StyleUnderline"/>
          <w:vanish/>
        </w:rPr>
        <w:t>from</w:t>
      </w:r>
      <w:r w:rsidRPr="00506EBE">
        <w:rPr>
          <w:rStyle w:val="StyleUnderline"/>
        </w:rPr>
        <w:t xml:space="preserve"> </w:t>
      </w:r>
      <w:r w:rsidRPr="00506EBE">
        <w:rPr>
          <w:rStyle w:val="StyleUnderline"/>
          <w:vanish/>
        </w:rPr>
        <w:t>the</w:t>
      </w:r>
      <w:r w:rsidRPr="00506EBE">
        <w:rPr>
          <w:rStyle w:val="StyleUnderline"/>
        </w:rPr>
        <w:t xml:space="preserve"> </w:t>
      </w:r>
      <w:r w:rsidRPr="00506EBE">
        <w:rPr>
          <w:rStyle w:val="StyleUnderline"/>
          <w:vanish/>
        </w:rPr>
        <w:t>middle</w:t>
      </w:r>
      <w:r w:rsidRPr="00506EBE">
        <w:rPr>
          <w:rStyle w:val="StyleUnderline"/>
        </w:rPr>
        <w:t xml:space="preserve"> </w:t>
      </w:r>
      <w:r w:rsidRPr="00506EBE">
        <w:rPr>
          <w:rStyle w:val="StyleUnderline"/>
          <w:vanish/>
        </w:rPr>
        <w:t>out.</w:t>
      </w:r>
      <w:r w:rsidRPr="00506EBE">
        <w:rPr>
          <w:rStyle w:val="StyleUnderline"/>
        </w:rPr>
        <w:t xml:space="preserve"> </w:t>
      </w:r>
      <w:r w:rsidRPr="00506EBE">
        <w:rPr>
          <w:vanish/>
          <w:sz w:val="16"/>
        </w:rPr>
        <w:t>One</w:t>
      </w:r>
      <w:r w:rsidRPr="00506EBE">
        <w:rPr>
          <w:sz w:val="16"/>
        </w:rPr>
        <w:t xml:space="preserve"> </w:t>
      </w:r>
      <w:r w:rsidRPr="00506EBE">
        <w:rPr>
          <w:vanish/>
          <w:sz w:val="16"/>
        </w:rPr>
        <w:t>of</w:t>
      </w:r>
      <w:r w:rsidRPr="00506EBE">
        <w:rPr>
          <w:sz w:val="16"/>
        </w:rPr>
        <w:t xml:space="preserve"> </w:t>
      </w:r>
      <w:r w:rsidRPr="00506EBE">
        <w:rPr>
          <w:vanish/>
          <w:sz w:val="16"/>
        </w:rPr>
        <w:t>the</w:t>
      </w:r>
      <w:r w:rsidRPr="00506EBE">
        <w:rPr>
          <w:sz w:val="16"/>
        </w:rPr>
        <w:t xml:space="preserve"> </w:t>
      </w:r>
      <w:r w:rsidRPr="00506EBE">
        <w:rPr>
          <w:vanish/>
          <w:sz w:val="16"/>
        </w:rPr>
        <w:t>most</w:t>
      </w:r>
      <w:r w:rsidRPr="00506EBE">
        <w:rPr>
          <w:sz w:val="16"/>
        </w:rPr>
        <w:t xml:space="preserve"> </w:t>
      </w:r>
      <w:r w:rsidRPr="00506EBE">
        <w:rPr>
          <w:vanish/>
          <w:sz w:val="16"/>
        </w:rPr>
        <w:t>oft-cited</w:t>
      </w:r>
      <w:r w:rsidRPr="00506EBE">
        <w:rPr>
          <w:sz w:val="16"/>
        </w:rPr>
        <w:t xml:space="preserve"> </w:t>
      </w:r>
      <w:r w:rsidRPr="00506EBE">
        <w:rPr>
          <w:vanish/>
          <w:sz w:val="16"/>
        </w:rPr>
        <w:t>benefits</w:t>
      </w:r>
      <w:r w:rsidRPr="00506EBE">
        <w:rPr>
          <w:sz w:val="16"/>
        </w:rPr>
        <w:t xml:space="preserve"> </w:t>
      </w:r>
      <w:r w:rsidRPr="00506EBE">
        <w:rPr>
          <w:vanish/>
          <w:sz w:val="16"/>
        </w:rPr>
        <w:t>of</w:t>
      </w:r>
      <w:r w:rsidRPr="00506EBE">
        <w:rPr>
          <w:sz w:val="16"/>
        </w:rPr>
        <w:t xml:space="preserve"> </w:t>
      </w:r>
      <w:r w:rsidRPr="00506EBE">
        <w:rPr>
          <w:vanish/>
          <w:sz w:val="16"/>
        </w:rPr>
        <w:t>unions</w:t>
      </w:r>
      <w:r w:rsidRPr="00506EBE">
        <w:rPr>
          <w:sz w:val="16"/>
        </w:rPr>
        <w:t xml:space="preserve"> </w:t>
      </w:r>
      <w:r w:rsidRPr="00506EBE">
        <w:rPr>
          <w:vanish/>
          <w:sz w:val="16"/>
        </w:rPr>
        <w:t>is</w:t>
      </w:r>
      <w:r w:rsidRPr="00506EBE">
        <w:rPr>
          <w:sz w:val="16"/>
        </w:rPr>
        <w:t xml:space="preserve"> </w:t>
      </w:r>
      <w:r w:rsidRPr="00506EBE">
        <w:rPr>
          <w:vanish/>
          <w:sz w:val="16"/>
        </w:rPr>
        <w:t>the</w:t>
      </w:r>
      <w:r w:rsidRPr="00506EBE">
        <w:rPr>
          <w:sz w:val="16"/>
        </w:rPr>
        <w:t xml:space="preserve"> </w:t>
      </w:r>
      <w:r w:rsidRPr="00506EBE">
        <w:rPr>
          <w:vanish/>
          <w:sz w:val="16"/>
        </w:rPr>
        <w:t>so-called</w:t>
      </w:r>
      <w:r w:rsidRPr="00506EBE">
        <w:rPr>
          <w:sz w:val="16"/>
        </w:rPr>
        <w:t xml:space="preserve"> </w:t>
      </w:r>
      <w:r w:rsidRPr="00506EBE">
        <w:rPr>
          <w:vanish/>
          <w:sz w:val="16"/>
        </w:rPr>
        <w:t>“union</w:t>
      </w:r>
      <w:r w:rsidRPr="00506EBE">
        <w:rPr>
          <w:sz w:val="16"/>
        </w:rPr>
        <w:t xml:space="preserve"> </w:t>
      </w:r>
      <w:r w:rsidRPr="00506EBE">
        <w:rPr>
          <w:vanish/>
          <w:sz w:val="16"/>
        </w:rPr>
        <w:t>wage</w:t>
      </w:r>
      <w:r w:rsidRPr="00506EBE">
        <w:rPr>
          <w:sz w:val="16"/>
        </w:rPr>
        <w:t xml:space="preserve"> </w:t>
      </w:r>
      <w:r w:rsidRPr="00506EBE">
        <w:rPr>
          <w:vanish/>
          <w:sz w:val="16"/>
        </w:rPr>
        <w:t>premium”—the</w:t>
      </w:r>
      <w:r w:rsidRPr="00506EBE">
        <w:rPr>
          <w:sz w:val="16"/>
        </w:rPr>
        <w:t xml:space="preserve"> </w:t>
      </w:r>
      <w:r w:rsidRPr="00506EBE">
        <w:rPr>
          <w:vanish/>
          <w:sz w:val="16"/>
        </w:rPr>
        <w:t>amount</w:t>
      </w:r>
      <w:r w:rsidRPr="00506EBE">
        <w:rPr>
          <w:sz w:val="16"/>
        </w:rPr>
        <w:t xml:space="preserve"> </w:t>
      </w:r>
      <w:r w:rsidRPr="00506EBE">
        <w:rPr>
          <w:vanish/>
          <w:sz w:val="16"/>
        </w:rPr>
        <w:t>that</w:t>
      </w:r>
      <w:r w:rsidRPr="00506EBE">
        <w:rPr>
          <w:sz w:val="16"/>
        </w:rPr>
        <w:t xml:space="preserve"> </w:t>
      </w:r>
      <w:r w:rsidRPr="00506EBE">
        <w:rPr>
          <w:vanish/>
          <w:sz w:val="16"/>
        </w:rPr>
        <w:t>union</w:t>
      </w:r>
      <w:r w:rsidRPr="00506EBE">
        <w:rPr>
          <w:sz w:val="16"/>
        </w:rPr>
        <w:t xml:space="preserve"> </w:t>
      </w:r>
      <w:r w:rsidRPr="00506EBE">
        <w:rPr>
          <w:vanish/>
          <w:sz w:val="16"/>
        </w:rPr>
        <w:t>members</w:t>
      </w:r>
      <w:r w:rsidRPr="00506EBE">
        <w:rPr>
          <w:sz w:val="16"/>
        </w:rPr>
        <w:t xml:space="preserve"> </w:t>
      </w:r>
      <w:r w:rsidRPr="00506EBE">
        <w:rPr>
          <w:vanish/>
          <w:sz w:val="16"/>
        </w:rPr>
        <w:t>make</w:t>
      </w:r>
      <w:r w:rsidRPr="00506EBE">
        <w:rPr>
          <w:sz w:val="16"/>
        </w:rPr>
        <w:t xml:space="preserve"> </w:t>
      </w:r>
      <w:r w:rsidRPr="00506EBE">
        <w:rPr>
          <w:vanish/>
          <w:sz w:val="16"/>
        </w:rPr>
        <w:t>above</w:t>
      </w:r>
      <w:r w:rsidRPr="00506EBE">
        <w:rPr>
          <w:sz w:val="16"/>
        </w:rPr>
        <w:t xml:space="preserve"> </w:t>
      </w:r>
      <w:r w:rsidRPr="00506EBE">
        <w:rPr>
          <w:vanish/>
          <w:sz w:val="16"/>
        </w:rPr>
        <w:t>and</w:t>
      </w:r>
      <w:r w:rsidRPr="00506EBE">
        <w:rPr>
          <w:sz w:val="16"/>
        </w:rPr>
        <w:t xml:space="preserve"> </w:t>
      </w:r>
      <w:r w:rsidRPr="00506EBE">
        <w:rPr>
          <w:vanish/>
          <w:sz w:val="16"/>
        </w:rPr>
        <w:t>beyond</w:t>
      </w:r>
      <w:r w:rsidRPr="00506EBE">
        <w:rPr>
          <w:sz w:val="16"/>
        </w:rPr>
        <w:t xml:space="preserve"> </w:t>
      </w:r>
      <w:r w:rsidRPr="00506EBE">
        <w:rPr>
          <w:vanish/>
          <w:sz w:val="16"/>
        </w:rPr>
        <w:t>non-members.</w:t>
      </w:r>
      <w:r w:rsidRPr="00506EBE">
        <w:rPr>
          <w:sz w:val="16"/>
        </w:rPr>
        <w:t xml:space="preserve"> </w:t>
      </w:r>
      <w:r w:rsidRPr="00506EBE">
        <w:rPr>
          <w:vanish/>
          <w:sz w:val="16"/>
        </w:rPr>
        <w:t>While</w:t>
      </w:r>
      <w:r w:rsidRPr="00506EBE">
        <w:rPr>
          <w:sz w:val="16"/>
        </w:rPr>
        <w:t xml:space="preserve"> </w:t>
      </w:r>
      <w:r w:rsidRPr="00506EBE">
        <w:rPr>
          <w:vanish/>
          <w:sz w:val="16"/>
        </w:rPr>
        <w:t>simple</w:t>
      </w:r>
      <w:r w:rsidRPr="00506EBE">
        <w:rPr>
          <w:sz w:val="16"/>
        </w:rPr>
        <w:t xml:space="preserve"> </w:t>
      </w:r>
      <w:r w:rsidRPr="00506EBE">
        <w:rPr>
          <w:vanish/>
          <w:sz w:val="16"/>
        </w:rPr>
        <w:t>comparisons</w:t>
      </w:r>
      <w:r w:rsidRPr="00506EBE">
        <w:rPr>
          <w:sz w:val="16"/>
        </w:rPr>
        <w:t xml:space="preserve"> </w:t>
      </w:r>
      <w:r w:rsidRPr="00506EBE">
        <w:rPr>
          <w:vanish/>
          <w:sz w:val="16"/>
        </w:rPr>
        <w:t>of</w:t>
      </w:r>
      <w:r w:rsidRPr="00506EBE">
        <w:rPr>
          <w:sz w:val="16"/>
        </w:rPr>
        <w:t xml:space="preserve"> </w:t>
      </w:r>
      <w:r w:rsidRPr="00506EBE">
        <w:rPr>
          <w:vanish/>
          <w:sz w:val="16"/>
        </w:rPr>
        <w:t>the</w:t>
      </w:r>
      <w:r w:rsidRPr="00506EBE">
        <w:rPr>
          <w:sz w:val="16"/>
        </w:rPr>
        <w:t xml:space="preserve"> </w:t>
      </w:r>
      <w:r w:rsidRPr="00506EBE">
        <w:rPr>
          <w:vanish/>
          <w:sz w:val="16"/>
        </w:rPr>
        <w:t>wages</w:t>
      </w:r>
      <w:r w:rsidRPr="00506EBE">
        <w:rPr>
          <w:sz w:val="16"/>
        </w:rPr>
        <w:t xml:space="preserve"> </w:t>
      </w:r>
      <w:r w:rsidRPr="00506EBE">
        <w:rPr>
          <w:vanish/>
          <w:sz w:val="16"/>
        </w:rPr>
        <w:t>of</w:t>
      </w:r>
      <w:r w:rsidRPr="00506EBE">
        <w:rPr>
          <w:sz w:val="16"/>
        </w:rPr>
        <w:t xml:space="preserve"> </w:t>
      </w:r>
      <w:r w:rsidRPr="00506EBE">
        <w:rPr>
          <w:vanish/>
          <w:sz w:val="16"/>
        </w:rPr>
        <w:t>union</w:t>
      </w:r>
      <w:r w:rsidRPr="00506EBE">
        <w:rPr>
          <w:sz w:val="16"/>
        </w:rPr>
        <w:t xml:space="preserve"> </w:t>
      </w:r>
      <w:r w:rsidRPr="00506EBE">
        <w:rPr>
          <w:vanish/>
          <w:sz w:val="16"/>
        </w:rPr>
        <w:t>workers</w:t>
      </w:r>
      <w:r w:rsidRPr="00506EBE">
        <w:rPr>
          <w:sz w:val="16"/>
        </w:rPr>
        <w:t xml:space="preserve"> </w:t>
      </w:r>
      <w:r w:rsidRPr="00506EBE">
        <w:rPr>
          <w:vanish/>
          <w:sz w:val="16"/>
        </w:rPr>
        <w:t>and</w:t>
      </w:r>
      <w:r w:rsidRPr="00506EBE">
        <w:rPr>
          <w:sz w:val="16"/>
        </w:rPr>
        <w:t xml:space="preserve"> </w:t>
      </w:r>
      <w:r w:rsidRPr="00506EBE">
        <w:rPr>
          <w:vanish/>
          <w:sz w:val="16"/>
        </w:rPr>
        <w:t>nonunion</w:t>
      </w:r>
      <w:r w:rsidRPr="00506EBE">
        <w:rPr>
          <w:sz w:val="16"/>
        </w:rPr>
        <w:t xml:space="preserve"> </w:t>
      </w:r>
      <w:r w:rsidRPr="00506EBE">
        <w:rPr>
          <w:vanish/>
          <w:sz w:val="16"/>
        </w:rPr>
        <w:t>workers</w:t>
      </w:r>
      <w:r w:rsidRPr="00506EBE">
        <w:rPr>
          <w:sz w:val="16"/>
        </w:rPr>
        <w:t xml:space="preserve"> </w:t>
      </w:r>
      <w:r w:rsidRPr="00506EBE">
        <w:rPr>
          <w:vanish/>
          <w:sz w:val="16"/>
        </w:rPr>
        <w:t>find</w:t>
      </w:r>
      <w:r w:rsidRPr="00506EBE">
        <w:rPr>
          <w:sz w:val="16"/>
        </w:rPr>
        <w:t xml:space="preserve"> </w:t>
      </w:r>
      <w:r w:rsidRPr="00506EBE">
        <w:rPr>
          <w:vanish/>
          <w:sz w:val="16"/>
        </w:rPr>
        <w:t>that</w:t>
      </w:r>
      <w:r w:rsidRPr="00506EBE">
        <w:rPr>
          <w:sz w:val="16"/>
        </w:rPr>
        <w:t xml:space="preserve"> </w:t>
      </w:r>
      <w:r w:rsidRPr="00506EBE">
        <w:rPr>
          <w:vanish/>
          <w:sz w:val="16"/>
        </w:rPr>
        <w:t>union</w:t>
      </w:r>
      <w:r w:rsidRPr="00506EBE">
        <w:rPr>
          <w:sz w:val="16"/>
        </w:rPr>
        <w:t xml:space="preserve"> </w:t>
      </w:r>
      <w:r w:rsidRPr="00506EBE">
        <w:rPr>
          <w:vanish/>
          <w:sz w:val="16"/>
        </w:rPr>
        <w:t>workers</w:t>
      </w:r>
      <w:r w:rsidRPr="00506EBE">
        <w:rPr>
          <w:sz w:val="16"/>
        </w:rPr>
        <w:t xml:space="preserve"> </w:t>
      </w:r>
      <w:r w:rsidRPr="00506EBE">
        <w:rPr>
          <w:vanish/>
          <w:sz w:val="16"/>
        </w:rPr>
        <w:t>typically</w:t>
      </w:r>
      <w:r w:rsidRPr="00506EBE">
        <w:rPr>
          <w:sz w:val="16"/>
        </w:rPr>
        <w:t xml:space="preserve"> </w:t>
      </w:r>
      <w:r w:rsidRPr="00506EBE">
        <w:rPr>
          <w:vanish/>
          <w:sz w:val="16"/>
        </w:rPr>
        <w:t>make</w:t>
      </w:r>
      <w:r w:rsidRPr="00506EBE">
        <w:rPr>
          <w:sz w:val="16"/>
        </w:rPr>
        <w:t xml:space="preserve"> </w:t>
      </w:r>
      <w:r w:rsidRPr="00506EBE">
        <w:rPr>
          <w:vanish/>
          <w:sz w:val="16"/>
        </w:rPr>
        <w:t>about</w:t>
      </w:r>
      <w:r w:rsidRPr="00506EBE">
        <w:rPr>
          <w:sz w:val="16"/>
        </w:rPr>
        <w:t xml:space="preserve"> </w:t>
      </w:r>
      <w:r w:rsidRPr="00506EBE">
        <w:rPr>
          <w:vanish/>
          <w:sz w:val="16"/>
        </w:rPr>
        <w:t>20</w:t>
      </w:r>
      <w:r w:rsidRPr="00506EBE">
        <w:rPr>
          <w:sz w:val="16"/>
        </w:rPr>
        <w:t xml:space="preserve"> </w:t>
      </w:r>
      <w:r w:rsidRPr="00506EBE">
        <w:rPr>
          <w:vanish/>
          <w:sz w:val="16"/>
        </w:rPr>
        <w:t>percent</w:t>
      </w:r>
      <w:r w:rsidRPr="00506EBE">
        <w:rPr>
          <w:sz w:val="16"/>
        </w:rPr>
        <w:t xml:space="preserve"> </w:t>
      </w:r>
      <w:r w:rsidRPr="00506EBE">
        <w:rPr>
          <w:vanish/>
          <w:sz w:val="16"/>
        </w:rPr>
        <w:t>more</w:t>
      </w:r>
      <w:r w:rsidRPr="00506EBE">
        <w:rPr>
          <w:sz w:val="16"/>
        </w:rPr>
        <w:t xml:space="preserve"> </w:t>
      </w:r>
      <w:r w:rsidRPr="00506EBE">
        <w:rPr>
          <w:vanish/>
          <w:sz w:val="16"/>
        </w:rPr>
        <w:t>than</w:t>
      </w:r>
      <w:r w:rsidRPr="00506EBE">
        <w:rPr>
          <w:sz w:val="16"/>
        </w:rPr>
        <w:t xml:space="preserve"> </w:t>
      </w:r>
      <w:r w:rsidRPr="00506EBE">
        <w:rPr>
          <w:vanish/>
          <w:sz w:val="16"/>
        </w:rPr>
        <w:t>nonunion</w:t>
      </w:r>
      <w:r w:rsidRPr="00506EBE">
        <w:rPr>
          <w:sz w:val="16"/>
        </w:rPr>
        <w:t xml:space="preserve"> </w:t>
      </w:r>
      <w:r w:rsidRPr="00506EBE">
        <w:rPr>
          <w:vanish/>
          <w:sz w:val="16"/>
        </w:rPr>
        <w:t>workers,</w:t>
      </w:r>
      <w:hyperlink r:id="rId23" w:anchor="ftn5" w:history="1">
        <w:r w:rsidRPr="00506EBE">
          <w:rPr>
            <w:rStyle w:val="Hyperlink"/>
            <w:vanish/>
            <w:sz w:val="16"/>
            <w:vertAlign w:val="superscript"/>
          </w:rPr>
          <w:t>[5]</w:t>
        </w:r>
      </w:hyperlink>
      <w:r w:rsidRPr="00506EBE">
        <w:rPr>
          <w:sz w:val="16"/>
        </w:rPr>
        <w:t xml:space="preserve"> </w:t>
      </w:r>
      <w:r w:rsidRPr="00506EBE">
        <w:rPr>
          <w:rStyle w:val="Emphasis"/>
          <w:vanish/>
        </w:rPr>
        <w:t>economists</w:t>
      </w:r>
      <w:r w:rsidRPr="00506EBE">
        <w:rPr>
          <w:rStyle w:val="Emphasis"/>
        </w:rPr>
        <w:t xml:space="preserve"> </w:t>
      </w:r>
      <w:r w:rsidRPr="00506EBE">
        <w:rPr>
          <w:rStyle w:val="Emphasis"/>
          <w:vanish/>
        </w:rPr>
        <w:t>turn</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other</w:t>
      </w:r>
      <w:r w:rsidRPr="00506EBE">
        <w:rPr>
          <w:rStyle w:val="Emphasis"/>
        </w:rPr>
        <w:t xml:space="preserve"> </w:t>
      </w:r>
      <w:r w:rsidRPr="00506EBE">
        <w:rPr>
          <w:rStyle w:val="Emphasis"/>
          <w:vanish/>
        </w:rPr>
        <w:t>types</w:t>
      </w:r>
      <w:r w:rsidRPr="00506EBE">
        <w:rPr>
          <w:rStyle w:val="Emphasis"/>
        </w:rPr>
        <w:t xml:space="preserve"> </w:t>
      </w:r>
      <w:r w:rsidRPr="00506EBE">
        <w:rPr>
          <w:rStyle w:val="Emphasis"/>
          <w:vanish/>
        </w:rPr>
        <w:t>of</w:t>
      </w:r>
      <w:r w:rsidRPr="00506EBE">
        <w:rPr>
          <w:rStyle w:val="Emphasis"/>
        </w:rPr>
        <w:t xml:space="preserve"> </w:t>
      </w:r>
      <w:r w:rsidRPr="00506EBE">
        <w:rPr>
          <w:rStyle w:val="Emphasis"/>
          <w:vanish/>
        </w:rPr>
        <w:t>analysis</w:t>
      </w:r>
      <w:r w:rsidRPr="00506EBE">
        <w:rPr>
          <w:rStyle w:val="StyleUnderline"/>
        </w:rPr>
        <w:t xml:space="preserve"> </w:t>
      </w:r>
      <w:r w:rsidRPr="00506EBE">
        <w:rPr>
          <w:rStyle w:val="StyleUnderline"/>
          <w:vanish/>
        </w:rPr>
        <w:t>to</w:t>
      </w:r>
      <w:r w:rsidRPr="00506EBE">
        <w:rPr>
          <w:rStyle w:val="StyleUnderline"/>
        </w:rPr>
        <w:t xml:space="preserve"> </w:t>
      </w:r>
      <w:r w:rsidRPr="00506EBE">
        <w:rPr>
          <w:rStyle w:val="StyleUnderline"/>
          <w:vanish/>
        </w:rPr>
        <w:t>capture</w:t>
      </w:r>
      <w:r w:rsidRPr="00506EBE">
        <w:rPr>
          <w:rStyle w:val="StyleUnderline"/>
        </w:rPr>
        <w:t xml:space="preserve"> </w:t>
      </w:r>
      <w:r w:rsidRPr="00506EBE">
        <w:rPr>
          <w:rStyle w:val="StyleUnderline"/>
          <w:vanish/>
        </w:rPr>
        <w:t>causal</w:t>
      </w:r>
      <w:r w:rsidRPr="00506EBE">
        <w:rPr>
          <w:rStyle w:val="StyleUnderline"/>
        </w:rPr>
        <w:t xml:space="preserve"> </w:t>
      </w:r>
      <w:r w:rsidRPr="00506EBE">
        <w:rPr>
          <w:rStyle w:val="StyleUnderline"/>
          <w:vanish/>
        </w:rPr>
        <w:t>effects</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unions</w:t>
      </w:r>
      <w:r w:rsidRPr="00506EBE">
        <w:rPr>
          <w:rStyle w:val="StyleUnderline"/>
        </w:rPr>
        <w:t xml:space="preserve"> </w:t>
      </w:r>
      <w:r w:rsidRPr="00506EBE">
        <w:rPr>
          <w:rStyle w:val="StyleUnderline"/>
          <w:vanish/>
        </w:rPr>
        <w:t>on</w:t>
      </w:r>
      <w:r w:rsidRPr="00506EBE">
        <w:rPr>
          <w:rStyle w:val="StyleUnderline"/>
        </w:rPr>
        <w:t xml:space="preserve"> </w:t>
      </w:r>
      <w:r w:rsidRPr="00506EBE">
        <w:rPr>
          <w:rStyle w:val="StyleUnderline"/>
          <w:vanish/>
        </w:rPr>
        <w:t>wages</w:t>
      </w:r>
      <w:r w:rsidRPr="00506EBE">
        <w:rPr>
          <w:vanish/>
          <w:sz w:val="16"/>
        </w:rPr>
        <w:t>.</w:t>
      </w:r>
      <w:r w:rsidRPr="00506EBE">
        <w:rPr>
          <w:sz w:val="16"/>
        </w:rPr>
        <w:t xml:space="preserve"> </w:t>
      </w:r>
      <w:r w:rsidRPr="00506EBE">
        <w:rPr>
          <w:vanish/>
          <w:sz w:val="16"/>
        </w:rPr>
        <w:t>The</w:t>
      </w:r>
      <w:r w:rsidRPr="00506EBE">
        <w:rPr>
          <w:sz w:val="16"/>
        </w:rPr>
        <w:t xml:space="preserve"> </w:t>
      </w:r>
      <w:r w:rsidRPr="00506EBE">
        <w:rPr>
          <w:vanish/>
          <w:sz w:val="16"/>
        </w:rPr>
        <w:t>first</w:t>
      </w:r>
      <w:r w:rsidRPr="00506EBE">
        <w:rPr>
          <w:sz w:val="16"/>
        </w:rPr>
        <w:t xml:space="preserve"> </w:t>
      </w:r>
      <w:r w:rsidRPr="00506EBE">
        <w:rPr>
          <w:vanish/>
          <w:sz w:val="16"/>
        </w:rPr>
        <w:t>approach</w:t>
      </w:r>
      <w:r w:rsidRPr="00506EBE">
        <w:rPr>
          <w:sz w:val="16"/>
        </w:rPr>
        <w:t xml:space="preserve"> </w:t>
      </w:r>
      <w:r w:rsidRPr="00506EBE">
        <w:rPr>
          <w:vanish/>
          <w:sz w:val="16"/>
        </w:rPr>
        <w:t>controls</w:t>
      </w:r>
      <w:r w:rsidRPr="00506EBE">
        <w:rPr>
          <w:sz w:val="16"/>
        </w:rPr>
        <w:t xml:space="preserve"> </w:t>
      </w:r>
      <w:r w:rsidRPr="00506EBE">
        <w:rPr>
          <w:vanish/>
          <w:sz w:val="16"/>
        </w:rPr>
        <w:t>for</w:t>
      </w:r>
      <w:r w:rsidRPr="00506EBE">
        <w:rPr>
          <w:sz w:val="16"/>
        </w:rPr>
        <w:t xml:space="preserve"> </w:t>
      </w:r>
      <w:r w:rsidRPr="00506EBE">
        <w:rPr>
          <w:vanish/>
          <w:sz w:val="16"/>
        </w:rPr>
        <w:t>many</w:t>
      </w:r>
      <w:r w:rsidRPr="00506EBE">
        <w:rPr>
          <w:sz w:val="16"/>
        </w:rPr>
        <w:t xml:space="preserve"> </w:t>
      </w:r>
      <w:r w:rsidRPr="00506EBE">
        <w:rPr>
          <w:vanish/>
          <w:sz w:val="16"/>
        </w:rPr>
        <w:t>worker</w:t>
      </w:r>
      <w:r w:rsidRPr="00506EBE">
        <w:rPr>
          <w:sz w:val="16"/>
        </w:rPr>
        <w:t xml:space="preserve"> </w:t>
      </w:r>
      <w:r w:rsidRPr="00506EBE">
        <w:rPr>
          <w:vanish/>
          <w:sz w:val="16"/>
        </w:rPr>
        <w:t>and</w:t>
      </w:r>
      <w:r w:rsidRPr="00506EBE">
        <w:rPr>
          <w:sz w:val="16"/>
        </w:rPr>
        <w:t xml:space="preserve"> </w:t>
      </w:r>
      <w:r w:rsidRPr="00506EBE">
        <w:rPr>
          <w:vanish/>
          <w:sz w:val="16"/>
        </w:rPr>
        <w:t>occupation</w:t>
      </w:r>
      <w:r w:rsidRPr="00506EBE">
        <w:rPr>
          <w:sz w:val="16"/>
        </w:rPr>
        <w:t xml:space="preserve"> </w:t>
      </w:r>
      <w:r w:rsidRPr="00506EBE">
        <w:rPr>
          <w:vanish/>
          <w:sz w:val="16"/>
        </w:rPr>
        <w:t>characteristics</w:t>
      </w:r>
      <w:r w:rsidRPr="00506EBE">
        <w:rPr>
          <w:sz w:val="16"/>
        </w:rPr>
        <w:t xml:space="preserve"> </w:t>
      </w:r>
      <w:r w:rsidRPr="00506EBE">
        <w:rPr>
          <w:vanish/>
          <w:sz w:val="16"/>
        </w:rPr>
        <w:t>with</w:t>
      </w:r>
      <w:r w:rsidRPr="00506EBE">
        <w:rPr>
          <w:sz w:val="16"/>
        </w:rPr>
        <w:t xml:space="preserve"> </w:t>
      </w:r>
      <w:r w:rsidRPr="00506EBE">
        <w:rPr>
          <w:vanish/>
          <w:sz w:val="16"/>
        </w:rPr>
        <w:t>the</w:t>
      </w:r>
      <w:r w:rsidRPr="00506EBE">
        <w:rPr>
          <w:sz w:val="16"/>
        </w:rPr>
        <w:t xml:space="preserve"> </w:t>
      </w:r>
      <w:r w:rsidRPr="00506EBE">
        <w:rPr>
          <w:vanish/>
          <w:sz w:val="16"/>
        </w:rPr>
        <w:t>goal</w:t>
      </w:r>
      <w:r w:rsidRPr="00506EBE">
        <w:rPr>
          <w:sz w:val="16"/>
        </w:rPr>
        <w:t xml:space="preserve"> </w:t>
      </w:r>
      <w:r w:rsidRPr="00506EBE">
        <w:rPr>
          <w:vanish/>
          <w:sz w:val="16"/>
        </w:rPr>
        <w:t>of</w:t>
      </w:r>
      <w:r w:rsidRPr="00506EBE">
        <w:rPr>
          <w:sz w:val="16"/>
        </w:rPr>
        <w:t xml:space="preserve"> </w:t>
      </w:r>
      <w:r w:rsidRPr="00506EBE">
        <w:rPr>
          <w:vanish/>
          <w:sz w:val="16"/>
        </w:rPr>
        <w:t>comparing</w:t>
      </w:r>
      <w:r w:rsidRPr="00506EBE">
        <w:rPr>
          <w:sz w:val="16"/>
        </w:rPr>
        <w:t xml:space="preserve"> </w:t>
      </w:r>
      <w:r w:rsidRPr="00506EBE">
        <w:rPr>
          <w:vanish/>
          <w:sz w:val="16"/>
        </w:rPr>
        <w:t>the</w:t>
      </w:r>
      <w:r w:rsidRPr="00506EBE">
        <w:rPr>
          <w:sz w:val="16"/>
        </w:rPr>
        <w:t xml:space="preserve"> </w:t>
      </w:r>
      <w:r w:rsidRPr="00506EBE">
        <w:rPr>
          <w:vanish/>
          <w:sz w:val="16"/>
        </w:rPr>
        <w:t>wages</w:t>
      </w:r>
      <w:r w:rsidRPr="00506EBE">
        <w:rPr>
          <w:sz w:val="16"/>
        </w:rPr>
        <w:t xml:space="preserve"> </w:t>
      </w:r>
      <w:r w:rsidRPr="00506EBE">
        <w:rPr>
          <w:vanish/>
          <w:sz w:val="16"/>
        </w:rPr>
        <w:t>earned</w:t>
      </w:r>
      <w:r w:rsidRPr="00506EBE">
        <w:rPr>
          <w:sz w:val="16"/>
        </w:rPr>
        <w:t xml:space="preserve"> </w:t>
      </w:r>
      <w:r w:rsidRPr="00506EBE">
        <w:rPr>
          <w:vanish/>
          <w:sz w:val="16"/>
        </w:rPr>
        <w:t>by</w:t>
      </w:r>
      <w:r w:rsidRPr="00506EBE">
        <w:rPr>
          <w:sz w:val="16"/>
        </w:rPr>
        <w:t xml:space="preserve"> </w:t>
      </w:r>
      <w:r w:rsidRPr="00506EBE">
        <w:rPr>
          <w:vanish/>
          <w:sz w:val="16"/>
        </w:rPr>
        <w:t>two</w:t>
      </w:r>
      <w:r w:rsidRPr="00506EBE">
        <w:rPr>
          <w:sz w:val="16"/>
        </w:rPr>
        <w:t xml:space="preserve"> </w:t>
      </w:r>
      <w:r w:rsidRPr="00506EBE">
        <w:rPr>
          <w:vanish/>
          <w:sz w:val="16"/>
        </w:rPr>
        <w:t>similar</w:t>
      </w:r>
      <w:r w:rsidRPr="00506EBE">
        <w:rPr>
          <w:sz w:val="16"/>
        </w:rPr>
        <w:t xml:space="preserve"> </w:t>
      </w:r>
      <w:r w:rsidRPr="00506EBE">
        <w:rPr>
          <w:vanish/>
          <w:sz w:val="16"/>
        </w:rPr>
        <w:t>workers</w:t>
      </w:r>
      <w:r w:rsidRPr="00506EBE">
        <w:rPr>
          <w:sz w:val="16"/>
        </w:rPr>
        <w:t xml:space="preserve"> </w:t>
      </w:r>
      <w:r w:rsidRPr="00506EBE">
        <w:rPr>
          <w:vanish/>
          <w:sz w:val="16"/>
        </w:rPr>
        <w:t>that</w:t>
      </w:r>
      <w:r w:rsidRPr="00506EBE">
        <w:rPr>
          <w:sz w:val="16"/>
        </w:rPr>
        <w:t xml:space="preserve"> </w:t>
      </w:r>
      <w:r w:rsidRPr="00506EBE">
        <w:rPr>
          <w:vanish/>
          <w:sz w:val="16"/>
        </w:rPr>
        <w:t>differ</w:t>
      </w:r>
      <w:r w:rsidRPr="00506EBE">
        <w:rPr>
          <w:sz w:val="16"/>
        </w:rPr>
        <w:t xml:space="preserve"> </w:t>
      </w:r>
      <w:r w:rsidRPr="00506EBE">
        <w:rPr>
          <w:vanish/>
          <w:sz w:val="16"/>
        </w:rPr>
        <w:t>only</w:t>
      </w:r>
      <w:r w:rsidRPr="00506EBE">
        <w:rPr>
          <w:sz w:val="16"/>
        </w:rPr>
        <w:t xml:space="preserve"> </w:t>
      </w:r>
      <w:r w:rsidRPr="00506EBE">
        <w:rPr>
          <w:vanish/>
          <w:sz w:val="16"/>
        </w:rPr>
        <w:t>in</w:t>
      </w:r>
      <w:r w:rsidRPr="00506EBE">
        <w:rPr>
          <w:sz w:val="16"/>
        </w:rPr>
        <w:t xml:space="preserve"> </w:t>
      </w:r>
      <w:r w:rsidRPr="00506EBE">
        <w:rPr>
          <w:vanish/>
          <w:sz w:val="16"/>
        </w:rPr>
        <w:t>their</w:t>
      </w:r>
      <w:r w:rsidRPr="00506EBE">
        <w:rPr>
          <w:sz w:val="16"/>
        </w:rPr>
        <w:t xml:space="preserve"> </w:t>
      </w:r>
      <w:r w:rsidRPr="00506EBE">
        <w:rPr>
          <w:vanish/>
          <w:sz w:val="16"/>
        </w:rPr>
        <w:t>union</w:t>
      </w:r>
      <w:r w:rsidRPr="00506EBE">
        <w:rPr>
          <w:sz w:val="16"/>
        </w:rPr>
        <w:t xml:space="preserve"> </w:t>
      </w:r>
      <w:r w:rsidRPr="00506EBE">
        <w:rPr>
          <w:vanish/>
          <w:sz w:val="16"/>
        </w:rPr>
        <w:t>status.</w:t>
      </w:r>
      <w:r w:rsidRPr="00506EBE">
        <w:rPr>
          <w:sz w:val="16"/>
        </w:rPr>
        <w:t xml:space="preserve"> </w:t>
      </w:r>
      <w:r w:rsidRPr="00506EBE">
        <w:rPr>
          <w:vanish/>
          <w:sz w:val="16"/>
        </w:rPr>
        <w:t>The</w:t>
      </w:r>
      <w:r w:rsidRPr="00506EBE">
        <w:rPr>
          <w:sz w:val="16"/>
        </w:rPr>
        <w:t xml:space="preserve"> </w:t>
      </w:r>
      <w:r w:rsidRPr="00506EBE">
        <w:rPr>
          <w:vanish/>
          <w:sz w:val="16"/>
        </w:rPr>
        <w:t>other</w:t>
      </w:r>
      <w:r w:rsidRPr="00506EBE">
        <w:rPr>
          <w:sz w:val="16"/>
        </w:rPr>
        <w:t xml:space="preserve"> </w:t>
      </w:r>
      <w:r w:rsidRPr="00506EBE">
        <w:rPr>
          <w:vanish/>
          <w:sz w:val="16"/>
        </w:rPr>
        <w:t>empirical</w:t>
      </w:r>
      <w:r w:rsidRPr="00506EBE">
        <w:rPr>
          <w:sz w:val="16"/>
        </w:rPr>
        <w:t xml:space="preserve"> </w:t>
      </w:r>
      <w:r w:rsidRPr="00506EBE">
        <w:rPr>
          <w:vanish/>
          <w:sz w:val="16"/>
        </w:rPr>
        <w:t>approach</w:t>
      </w:r>
      <w:r w:rsidRPr="00506EBE">
        <w:rPr>
          <w:sz w:val="16"/>
        </w:rPr>
        <w:t xml:space="preserve"> </w:t>
      </w:r>
      <w:r w:rsidRPr="00506EBE">
        <w:rPr>
          <w:vanish/>
          <w:sz w:val="16"/>
        </w:rPr>
        <w:t>is</w:t>
      </w:r>
      <w:r w:rsidRPr="00506EBE">
        <w:rPr>
          <w:sz w:val="16"/>
        </w:rPr>
        <w:t xml:space="preserve"> </w:t>
      </w:r>
      <w:r w:rsidRPr="00506EBE">
        <w:rPr>
          <w:vanish/>
          <w:sz w:val="16"/>
        </w:rPr>
        <w:t>“regression</w:t>
      </w:r>
      <w:r w:rsidRPr="00506EBE">
        <w:rPr>
          <w:sz w:val="16"/>
        </w:rPr>
        <w:t xml:space="preserve"> </w:t>
      </w:r>
      <w:r w:rsidRPr="00506EBE">
        <w:rPr>
          <w:vanish/>
          <w:sz w:val="16"/>
        </w:rPr>
        <w:t>discontinuity</w:t>
      </w:r>
      <w:r w:rsidRPr="00506EBE">
        <w:rPr>
          <w:sz w:val="16"/>
        </w:rPr>
        <w:t xml:space="preserve"> </w:t>
      </w:r>
      <w:r w:rsidRPr="00506EBE">
        <w:rPr>
          <w:vanish/>
          <w:sz w:val="16"/>
        </w:rPr>
        <w:t>analysis,”</w:t>
      </w:r>
      <w:r w:rsidRPr="00506EBE">
        <w:rPr>
          <w:sz w:val="16"/>
        </w:rPr>
        <w:t xml:space="preserve"> </w:t>
      </w:r>
      <w:r w:rsidRPr="00506EBE">
        <w:rPr>
          <w:vanish/>
          <w:sz w:val="16"/>
        </w:rPr>
        <w:t>which</w:t>
      </w:r>
      <w:r w:rsidRPr="00506EBE">
        <w:rPr>
          <w:sz w:val="16"/>
        </w:rPr>
        <w:t xml:space="preserve"> </w:t>
      </w:r>
      <w:r w:rsidRPr="00506EBE">
        <w:rPr>
          <w:vanish/>
          <w:sz w:val="16"/>
        </w:rPr>
        <w:t>compares</w:t>
      </w:r>
      <w:r w:rsidRPr="00506EBE">
        <w:rPr>
          <w:sz w:val="16"/>
        </w:rPr>
        <w:t xml:space="preserve"> </w:t>
      </w:r>
      <w:r w:rsidRPr="00506EBE">
        <w:rPr>
          <w:vanish/>
          <w:sz w:val="16"/>
        </w:rPr>
        <w:t>the</w:t>
      </w:r>
      <w:r w:rsidRPr="00506EBE">
        <w:rPr>
          <w:sz w:val="16"/>
        </w:rPr>
        <w:t xml:space="preserve"> </w:t>
      </w:r>
      <w:r w:rsidRPr="00506EBE">
        <w:rPr>
          <w:vanish/>
          <w:sz w:val="16"/>
        </w:rPr>
        <w:t>wages</w:t>
      </w:r>
      <w:r w:rsidRPr="00506EBE">
        <w:rPr>
          <w:sz w:val="16"/>
        </w:rPr>
        <w:t xml:space="preserve"> </w:t>
      </w:r>
      <w:r w:rsidRPr="00506EBE">
        <w:rPr>
          <w:vanish/>
          <w:sz w:val="16"/>
        </w:rPr>
        <w:t>in</w:t>
      </w:r>
      <w:r w:rsidRPr="00506EBE">
        <w:rPr>
          <w:sz w:val="16"/>
        </w:rPr>
        <w:t xml:space="preserve"> </w:t>
      </w:r>
      <w:r w:rsidRPr="00506EBE">
        <w:rPr>
          <w:vanish/>
          <w:sz w:val="16"/>
        </w:rPr>
        <w:t>workplaces</w:t>
      </w:r>
      <w:r w:rsidRPr="00506EBE">
        <w:rPr>
          <w:sz w:val="16"/>
        </w:rPr>
        <w:t xml:space="preserve"> </w:t>
      </w:r>
      <w:r w:rsidRPr="00506EBE">
        <w:rPr>
          <w:vanish/>
          <w:sz w:val="16"/>
        </w:rPr>
        <w:t>which</w:t>
      </w:r>
      <w:r w:rsidRPr="00506EBE">
        <w:rPr>
          <w:sz w:val="16"/>
        </w:rPr>
        <w:t xml:space="preserve"> </w:t>
      </w:r>
      <w:r w:rsidRPr="00506EBE">
        <w:rPr>
          <w:vanish/>
          <w:sz w:val="16"/>
        </w:rPr>
        <w:t>just</w:t>
      </w:r>
      <w:r w:rsidRPr="00506EBE">
        <w:rPr>
          <w:sz w:val="16"/>
        </w:rPr>
        <w:t xml:space="preserve"> </w:t>
      </w:r>
      <w:r w:rsidRPr="00506EBE">
        <w:rPr>
          <w:vanish/>
          <w:sz w:val="16"/>
        </w:rPr>
        <w:t>barely</w:t>
      </w:r>
      <w:r w:rsidRPr="00506EBE">
        <w:rPr>
          <w:sz w:val="16"/>
        </w:rPr>
        <w:t xml:space="preserve"> </w:t>
      </w:r>
      <w:r w:rsidRPr="00506EBE">
        <w:rPr>
          <w:vanish/>
          <w:sz w:val="16"/>
        </w:rPr>
        <w:t>passed</w:t>
      </w:r>
      <w:r w:rsidRPr="00506EBE">
        <w:rPr>
          <w:sz w:val="16"/>
        </w:rPr>
        <w:t xml:space="preserve"> </w:t>
      </w:r>
      <w:r w:rsidRPr="00506EBE">
        <w:rPr>
          <w:vanish/>
          <w:sz w:val="16"/>
        </w:rPr>
        <w:t>a</w:t>
      </w:r>
      <w:r w:rsidRPr="00506EBE">
        <w:rPr>
          <w:sz w:val="16"/>
        </w:rPr>
        <w:t xml:space="preserve"> </w:t>
      </w:r>
      <w:r w:rsidRPr="00506EBE">
        <w:rPr>
          <w:vanish/>
          <w:sz w:val="16"/>
        </w:rPr>
        <w:t>vote</w:t>
      </w:r>
      <w:r w:rsidRPr="00506EBE">
        <w:rPr>
          <w:sz w:val="16"/>
        </w:rPr>
        <w:t xml:space="preserve"> </w:t>
      </w:r>
      <w:r w:rsidRPr="00506EBE">
        <w:rPr>
          <w:vanish/>
          <w:sz w:val="16"/>
        </w:rPr>
        <w:t>to</w:t>
      </w:r>
      <w:r w:rsidRPr="00506EBE">
        <w:rPr>
          <w:sz w:val="16"/>
        </w:rPr>
        <w:t xml:space="preserve"> </w:t>
      </w:r>
      <w:r w:rsidRPr="00506EBE">
        <w:rPr>
          <w:vanish/>
          <w:sz w:val="16"/>
        </w:rPr>
        <w:t>unionize</w:t>
      </w:r>
      <w:r w:rsidRPr="00506EBE">
        <w:rPr>
          <w:sz w:val="16"/>
        </w:rPr>
        <w:t xml:space="preserve"> </w:t>
      </w:r>
      <w:r w:rsidRPr="00506EBE">
        <w:rPr>
          <w:vanish/>
          <w:sz w:val="16"/>
        </w:rPr>
        <w:t>against</w:t>
      </w:r>
      <w:r w:rsidRPr="00506EBE">
        <w:rPr>
          <w:sz w:val="16"/>
        </w:rPr>
        <w:t xml:space="preserve"> </w:t>
      </w:r>
      <w:r w:rsidRPr="00506EBE">
        <w:rPr>
          <w:vanish/>
          <w:sz w:val="16"/>
        </w:rPr>
        <w:t>wages</w:t>
      </w:r>
      <w:r w:rsidRPr="00506EBE">
        <w:rPr>
          <w:sz w:val="16"/>
        </w:rPr>
        <w:t xml:space="preserve"> </w:t>
      </w:r>
      <w:r w:rsidRPr="00506EBE">
        <w:rPr>
          <w:vanish/>
          <w:sz w:val="16"/>
        </w:rPr>
        <w:t>in</w:t>
      </w:r>
      <w:r w:rsidRPr="00506EBE">
        <w:rPr>
          <w:sz w:val="16"/>
        </w:rPr>
        <w:t xml:space="preserve"> </w:t>
      </w:r>
      <w:r w:rsidRPr="00506EBE">
        <w:rPr>
          <w:vanish/>
          <w:sz w:val="16"/>
        </w:rPr>
        <w:t>workplaces</w:t>
      </w:r>
      <w:r w:rsidRPr="00506EBE">
        <w:rPr>
          <w:sz w:val="16"/>
        </w:rPr>
        <w:t xml:space="preserve"> </w:t>
      </w:r>
      <w:r w:rsidRPr="00506EBE">
        <w:rPr>
          <w:vanish/>
          <w:sz w:val="16"/>
        </w:rPr>
        <w:t>that</w:t>
      </w:r>
      <w:r w:rsidRPr="00506EBE">
        <w:rPr>
          <w:sz w:val="16"/>
        </w:rPr>
        <w:t xml:space="preserve"> </w:t>
      </w:r>
      <w:r w:rsidRPr="00506EBE">
        <w:rPr>
          <w:vanish/>
          <w:sz w:val="16"/>
        </w:rPr>
        <w:t>barely</w:t>
      </w:r>
      <w:r w:rsidRPr="00506EBE">
        <w:rPr>
          <w:sz w:val="16"/>
        </w:rPr>
        <w:t xml:space="preserve"> </w:t>
      </w:r>
      <w:r w:rsidRPr="00506EBE">
        <w:rPr>
          <w:vanish/>
          <w:sz w:val="16"/>
        </w:rPr>
        <w:t>failed</w:t>
      </w:r>
      <w:r w:rsidRPr="00506EBE">
        <w:rPr>
          <w:sz w:val="16"/>
        </w:rPr>
        <w:t xml:space="preserve"> </w:t>
      </w:r>
      <w:r w:rsidRPr="00506EBE">
        <w:rPr>
          <w:vanish/>
          <w:sz w:val="16"/>
        </w:rPr>
        <w:t>to</w:t>
      </w:r>
      <w:r w:rsidRPr="00506EBE">
        <w:rPr>
          <w:sz w:val="16"/>
        </w:rPr>
        <w:t xml:space="preserve"> </w:t>
      </w:r>
      <w:r w:rsidRPr="00506EBE">
        <w:rPr>
          <w:vanish/>
          <w:sz w:val="16"/>
        </w:rPr>
        <w:t>pass</w:t>
      </w:r>
      <w:r w:rsidRPr="00506EBE">
        <w:rPr>
          <w:sz w:val="16"/>
        </w:rPr>
        <w:t xml:space="preserve"> </w:t>
      </w:r>
      <w:r w:rsidRPr="00506EBE">
        <w:rPr>
          <w:vanish/>
          <w:sz w:val="16"/>
        </w:rPr>
        <w:t>the</w:t>
      </w:r>
      <w:r w:rsidRPr="00506EBE">
        <w:rPr>
          <w:sz w:val="16"/>
        </w:rPr>
        <w:t xml:space="preserve"> </w:t>
      </w:r>
      <w:r w:rsidRPr="00506EBE">
        <w:rPr>
          <w:vanish/>
          <w:sz w:val="16"/>
        </w:rPr>
        <w:t>unionization</w:t>
      </w:r>
      <w:r w:rsidRPr="00506EBE">
        <w:rPr>
          <w:sz w:val="16"/>
        </w:rPr>
        <w:t xml:space="preserve"> </w:t>
      </w:r>
      <w:r w:rsidRPr="00506EBE">
        <w:rPr>
          <w:vanish/>
          <w:sz w:val="16"/>
        </w:rPr>
        <w:t>vote.</w:t>
      </w:r>
      <w:r w:rsidRPr="00506EBE">
        <w:rPr>
          <w:sz w:val="16"/>
        </w:rPr>
        <w:t xml:space="preserve"> </w:t>
      </w:r>
      <w:r w:rsidRPr="00506EBE">
        <w:rPr>
          <w:rStyle w:val="StyleUnderline"/>
          <w:vanish/>
        </w:rPr>
        <w:t>All</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all,</w:t>
      </w:r>
      <w:r w:rsidRPr="00506EBE">
        <w:rPr>
          <w:rStyle w:val="StyleUnderline"/>
        </w:rPr>
        <w:t xml:space="preserve"> </w:t>
      </w:r>
      <w:r w:rsidRPr="00506EBE">
        <w:rPr>
          <w:rStyle w:val="Emphasis"/>
          <w:vanish/>
        </w:rPr>
        <w:t>the</w:t>
      </w:r>
      <w:r w:rsidRPr="00506EBE">
        <w:rPr>
          <w:rStyle w:val="Emphasis"/>
        </w:rPr>
        <w:t xml:space="preserve"> </w:t>
      </w:r>
      <w:r w:rsidRPr="00506EBE">
        <w:rPr>
          <w:rStyle w:val="Emphasis"/>
          <w:highlight w:val="yellow"/>
        </w:rPr>
        <w:t>evidence</w:t>
      </w:r>
      <w:r w:rsidRPr="00506EBE">
        <w:rPr>
          <w:rStyle w:val="Emphasis"/>
        </w:rPr>
        <w:t xml:space="preserve"> </w:t>
      </w:r>
      <w:r w:rsidRPr="00506EBE">
        <w:rPr>
          <w:rStyle w:val="Emphasis"/>
          <w:vanish/>
        </w:rPr>
        <w:t>from</w:t>
      </w:r>
      <w:r w:rsidRPr="00506EBE">
        <w:rPr>
          <w:rStyle w:val="Emphasis"/>
        </w:rPr>
        <w:t xml:space="preserve"> </w:t>
      </w:r>
      <w:r w:rsidRPr="00506EBE">
        <w:rPr>
          <w:rStyle w:val="Emphasis"/>
          <w:vanish/>
        </w:rPr>
        <w:t>these</w:t>
      </w:r>
      <w:r w:rsidRPr="00506EBE">
        <w:rPr>
          <w:rStyle w:val="Emphasis"/>
        </w:rPr>
        <w:t xml:space="preserve"> </w:t>
      </w:r>
      <w:r w:rsidRPr="00506EBE">
        <w:rPr>
          <w:rStyle w:val="Emphasis"/>
          <w:vanish/>
        </w:rPr>
        <w:t>two</w:t>
      </w:r>
      <w:r w:rsidRPr="00506EBE">
        <w:rPr>
          <w:rStyle w:val="Emphasis"/>
        </w:rPr>
        <w:t xml:space="preserve"> </w:t>
      </w:r>
      <w:r w:rsidRPr="00506EBE">
        <w:rPr>
          <w:rStyle w:val="Emphasis"/>
          <w:vanish/>
        </w:rPr>
        <w:t>approaches</w:t>
      </w:r>
      <w:r w:rsidRPr="00506EBE">
        <w:rPr>
          <w:rStyle w:val="Emphasis"/>
        </w:rPr>
        <w:t xml:space="preserve"> </w:t>
      </w:r>
      <w:r w:rsidRPr="00506EBE">
        <w:rPr>
          <w:rStyle w:val="Emphasis"/>
          <w:highlight w:val="yellow"/>
        </w:rPr>
        <w:t>points to a union wage premium of</w:t>
      </w:r>
      <w:r w:rsidRPr="00506EBE">
        <w:rPr>
          <w:rStyle w:val="Emphasis"/>
        </w:rPr>
        <w:t xml:space="preserve"> </w:t>
      </w:r>
      <w:r w:rsidRPr="00506EBE">
        <w:rPr>
          <w:rStyle w:val="Emphasis"/>
          <w:vanish/>
        </w:rPr>
        <w:t>around</w:t>
      </w:r>
      <w:r w:rsidRPr="00506EBE">
        <w:rPr>
          <w:rStyle w:val="Emphasis"/>
        </w:rPr>
        <w:t xml:space="preserve"> </w:t>
      </w:r>
      <w:r w:rsidRPr="00506EBE">
        <w:rPr>
          <w:rStyle w:val="Emphasis"/>
          <w:vanish/>
        </w:rPr>
        <w:t>10</w:t>
      </w:r>
      <w:r w:rsidRPr="00506EBE">
        <w:rPr>
          <w:rStyle w:val="Emphasis"/>
        </w:rPr>
        <w:t xml:space="preserve"> </w:t>
      </w:r>
      <w:r w:rsidRPr="00506EBE">
        <w:rPr>
          <w:rStyle w:val="Emphasis"/>
          <w:vanish/>
        </w:rPr>
        <w:t>to</w:t>
      </w:r>
      <w:r w:rsidRPr="00506EBE">
        <w:rPr>
          <w:rStyle w:val="Emphasis"/>
        </w:rPr>
        <w:t xml:space="preserve"> </w:t>
      </w:r>
      <w:r w:rsidRPr="00506EBE">
        <w:rPr>
          <w:rStyle w:val="Emphasis"/>
          <w:highlight w:val="yellow"/>
        </w:rPr>
        <w:t>15 percent</w:t>
      </w:r>
      <w:r w:rsidRPr="00506EBE">
        <w:rPr>
          <w:rStyle w:val="StyleUnderline"/>
          <w:vanish/>
        </w:rPr>
        <w:t>,</w:t>
      </w:r>
      <w:r w:rsidRPr="00506EBE">
        <w:rPr>
          <w:rStyle w:val="StyleUnderline"/>
        </w:rPr>
        <w:t xml:space="preserve"> </w:t>
      </w:r>
      <w:r w:rsidRPr="00506EBE">
        <w:rPr>
          <w:rStyle w:val="StyleUnderline"/>
          <w:vanish/>
        </w:rPr>
        <w:t>with</w:t>
      </w:r>
      <w:r w:rsidRPr="00506EBE">
        <w:rPr>
          <w:rStyle w:val="StyleUnderline"/>
        </w:rPr>
        <w:t xml:space="preserve"> </w:t>
      </w:r>
      <w:r w:rsidRPr="00506EBE">
        <w:rPr>
          <w:rStyle w:val="StyleUnderline"/>
          <w:vanish/>
        </w:rPr>
        <w:t>larger</w:t>
      </w:r>
      <w:r w:rsidRPr="00506EBE">
        <w:rPr>
          <w:rStyle w:val="StyleUnderline"/>
        </w:rPr>
        <w:t xml:space="preserve"> </w:t>
      </w:r>
      <w:r w:rsidRPr="00506EBE">
        <w:rPr>
          <w:rStyle w:val="StyleUnderline"/>
          <w:vanish/>
        </w:rPr>
        <w:t>effects</w:t>
      </w:r>
      <w:r w:rsidRPr="00506EBE">
        <w:rPr>
          <w:rStyle w:val="StyleUnderline"/>
        </w:rPr>
        <w:t xml:space="preserve"> </w:t>
      </w:r>
      <w:r w:rsidRPr="00506EBE">
        <w:rPr>
          <w:rStyle w:val="StyleUnderline"/>
          <w:vanish/>
        </w:rPr>
        <w:t>for</w:t>
      </w:r>
      <w:r w:rsidRPr="00506EBE">
        <w:rPr>
          <w:rStyle w:val="StyleUnderline"/>
        </w:rPr>
        <w:t xml:space="preserve"> </w:t>
      </w:r>
      <w:r w:rsidRPr="00506EBE">
        <w:rPr>
          <w:rStyle w:val="StyleUnderline"/>
          <w:vanish/>
        </w:rPr>
        <w:t>longer-tenured</w:t>
      </w:r>
      <w:r w:rsidRPr="00506EBE">
        <w:rPr>
          <w:rStyle w:val="StyleUnderline"/>
        </w:rPr>
        <w:t xml:space="preserve"> </w:t>
      </w:r>
      <w:r w:rsidRPr="00506EBE">
        <w:rPr>
          <w:rStyle w:val="StyleUnderline"/>
          <w:vanish/>
        </w:rPr>
        <w:t>workers.</w:t>
      </w:r>
      <w:hyperlink r:id="rId24" w:anchor="ftn6" w:history="1">
        <w:r w:rsidRPr="00506EBE">
          <w:rPr>
            <w:rStyle w:val="StyleUnderline"/>
            <w:vanish/>
          </w:rPr>
          <w:t>[6]</w:t>
        </w:r>
      </w:hyperlink>
      <w:r w:rsidRPr="00506EBE">
        <w:rPr>
          <w:rStyle w:val="StyleUnderline"/>
        </w:rPr>
        <w:t xml:space="preserve"> </w:t>
      </w:r>
      <w:r w:rsidRPr="00506EBE">
        <w:rPr>
          <w:rStyle w:val="Emphasis"/>
          <w:highlight w:val="yellow"/>
        </w:rPr>
        <w:t>Worker wellbeing is</w:t>
      </w:r>
      <w:r w:rsidRPr="00506EBE">
        <w:rPr>
          <w:rStyle w:val="Emphasis"/>
        </w:rPr>
        <w:t xml:space="preserve"> </w:t>
      </w:r>
      <w:r w:rsidRPr="00506EBE">
        <w:rPr>
          <w:rStyle w:val="Emphasis"/>
          <w:vanish/>
        </w:rPr>
        <w:t>greatly</w:t>
      </w:r>
      <w:r w:rsidRPr="00506EBE">
        <w:rPr>
          <w:rStyle w:val="Emphasis"/>
        </w:rPr>
        <w:t xml:space="preserve"> </w:t>
      </w:r>
      <w:r w:rsidRPr="00506EBE">
        <w:rPr>
          <w:rStyle w:val="Emphasis"/>
          <w:highlight w:val="yellow"/>
        </w:rPr>
        <w:t>affected</w:t>
      </w:r>
      <w:r w:rsidRPr="00506EBE">
        <w:rPr>
          <w:rStyle w:val="Emphasis"/>
        </w:rPr>
        <w:t xml:space="preserve"> </w:t>
      </w:r>
      <w:r w:rsidRPr="00506EBE">
        <w:rPr>
          <w:rStyle w:val="Emphasis"/>
          <w:vanish/>
        </w:rPr>
        <w:t>by</w:t>
      </w:r>
      <w:r w:rsidRPr="00506EBE">
        <w:rPr>
          <w:rStyle w:val="Emphasis"/>
        </w:rPr>
        <w:t xml:space="preserve"> </w:t>
      </w:r>
      <w:r w:rsidRPr="00506EBE">
        <w:rPr>
          <w:rStyle w:val="Emphasis"/>
          <w:vanish/>
        </w:rPr>
        <w:t>non-wage</w:t>
      </w:r>
      <w:r w:rsidRPr="00506EBE">
        <w:rPr>
          <w:rStyle w:val="Emphasis"/>
        </w:rPr>
        <w:t xml:space="preserve"> </w:t>
      </w:r>
      <w:r w:rsidRPr="00506EBE">
        <w:rPr>
          <w:rStyle w:val="Emphasis"/>
          <w:vanish/>
        </w:rPr>
        <w:t>benefits.</w:t>
      </w:r>
      <w:r w:rsidRPr="00506EBE">
        <w:rPr>
          <w:rStyle w:val="Emphasis"/>
        </w:rPr>
        <w:t xml:space="preserve"> </w:t>
      </w:r>
      <w:r w:rsidRPr="00506EBE">
        <w:rPr>
          <w:rStyle w:val="Emphasis"/>
          <w:vanish/>
        </w:rPr>
        <w:t>Some</w:t>
      </w:r>
      <w:r w:rsidRPr="00506EBE">
        <w:rPr>
          <w:rStyle w:val="Emphasis"/>
        </w:rPr>
        <w:t xml:space="preserve"> </w:t>
      </w:r>
      <w:r w:rsidRPr="00506EBE">
        <w:rPr>
          <w:rStyle w:val="Emphasis"/>
          <w:vanish/>
        </w:rPr>
        <w:t>benefits,</w:t>
      </w:r>
      <w:r w:rsidRPr="00506EBE">
        <w:rPr>
          <w:rStyle w:val="Emphasis"/>
        </w:rPr>
        <w:t xml:space="preserve"> </w:t>
      </w:r>
      <w:r w:rsidRPr="00506EBE">
        <w:rPr>
          <w:rStyle w:val="Emphasis"/>
          <w:vanish/>
        </w:rPr>
        <w:t>such</w:t>
      </w:r>
      <w:r w:rsidRPr="00506EBE">
        <w:rPr>
          <w:rStyle w:val="Emphasis"/>
        </w:rPr>
        <w:t xml:space="preserve"> </w:t>
      </w:r>
      <w:r w:rsidRPr="00506EBE">
        <w:rPr>
          <w:rStyle w:val="Emphasis"/>
          <w:vanish/>
        </w:rPr>
        <w:t>as</w:t>
      </w:r>
      <w:r w:rsidRPr="00506EBE">
        <w:rPr>
          <w:rStyle w:val="Emphasis"/>
        </w:rPr>
        <w:t xml:space="preserve"> </w:t>
      </w:r>
      <w:r w:rsidRPr="00506EBE">
        <w:rPr>
          <w:rStyle w:val="Emphasis"/>
          <w:vanish/>
        </w:rPr>
        <w:t>healthcare</w:t>
      </w:r>
      <w:r w:rsidRPr="00506EBE">
        <w:rPr>
          <w:rStyle w:val="Emphasis"/>
        </w:rPr>
        <w:t xml:space="preserve"> </w:t>
      </w:r>
      <w:r w:rsidRPr="00506EBE">
        <w:rPr>
          <w:rStyle w:val="Emphasis"/>
          <w:vanish/>
        </w:rPr>
        <w:t>benefits</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retirement</w:t>
      </w:r>
      <w:r w:rsidRPr="00506EBE">
        <w:rPr>
          <w:rStyle w:val="Emphasis"/>
        </w:rPr>
        <w:t xml:space="preserve"> </w:t>
      </w:r>
      <w:r w:rsidRPr="00506EBE">
        <w:rPr>
          <w:rStyle w:val="Emphasis"/>
          <w:vanish/>
        </w:rPr>
        <w:t>benefits,</w:t>
      </w:r>
      <w:r w:rsidRPr="00506EBE">
        <w:rPr>
          <w:rStyle w:val="Emphasis"/>
        </w:rPr>
        <w:t xml:space="preserve"> </w:t>
      </w:r>
      <w:r w:rsidRPr="00506EBE">
        <w:rPr>
          <w:rStyle w:val="Emphasis"/>
          <w:vanish/>
        </w:rPr>
        <w:t>are</w:t>
      </w:r>
      <w:r w:rsidRPr="00506EBE">
        <w:rPr>
          <w:rStyle w:val="Emphasis"/>
        </w:rPr>
        <w:t xml:space="preserve"> </w:t>
      </w:r>
      <w:r w:rsidRPr="00506EBE">
        <w:rPr>
          <w:rStyle w:val="Emphasis"/>
          <w:vanish/>
        </w:rPr>
        <w:t>a</w:t>
      </w:r>
      <w:r w:rsidRPr="00506EBE">
        <w:rPr>
          <w:rStyle w:val="Emphasis"/>
        </w:rPr>
        <w:t xml:space="preserve"> </w:t>
      </w:r>
      <w:r w:rsidRPr="00506EBE">
        <w:rPr>
          <w:rStyle w:val="Emphasis"/>
          <w:vanish/>
        </w:rPr>
        <w:t>part</w:t>
      </w:r>
      <w:r w:rsidRPr="00506EBE">
        <w:rPr>
          <w:rStyle w:val="Emphasis"/>
        </w:rPr>
        <w:t xml:space="preserve"> </w:t>
      </w:r>
      <w:r w:rsidRPr="00506EBE">
        <w:rPr>
          <w:rStyle w:val="Emphasis"/>
          <w:vanish/>
        </w:rPr>
        <w:t>of</w:t>
      </w:r>
      <w:r w:rsidRPr="00506EBE">
        <w:rPr>
          <w:rStyle w:val="Emphasis"/>
        </w:rPr>
        <w:t xml:space="preserve"> </w:t>
      </w:r>
      <w:r w:rsidRPr="00506EBE">
        <w:rPr>
          <w:rStyle w:val="Emphasis"/>
          <w:vanish/>
        </w:rPr>
        <w:t>the</w:t>
      </w:r>
      <w:r w:rsidRPr="00506EBE">
        <w:rPr>
          <w:rStyle w:val="Emphasis"/>
        </w:rPr>
        <w:t xml:space="preserve"> </w:t>
      </w:r>
      <w:r w:rsidRPr="00506EBE">
        <w:rPr>
          <w:rStyle w:val="Emphasis"/>
          <w:vanish/>
        </w:rPr>
        <w:t>compensation</w:t>
      </w:r>
      <w:r w:rsidRPr="00506EBE">
        <w:rPr>
          <w:rStyle w:val="Emphasis"/>
        </w:rPr>
        <w:t xml:space="preserve"> </w:t>
      </w:r>
      <w:r w:rsidRPr="00506EBE">
        <w:rPr>
          <w:rStyle w:val="Emphasis"/>
          <w:vanish/>
        </w:rPr>
        <w:t>package</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have</w:t>
      </w:r>
      <w:r w:rsidRPr="00506EBE">
        <w:rPr>
          <w:rStyle w:val="Emphasis"/>
        </w:rPr>
        <w:t xml:space="preserve"> </w:t>
      </w:r>
      <w:r w:rsidRPr="00506EBE">
        <w:rPr>
          <w:rStyle w:val="Emphasis"/>
          <w:vanish/>
        </w:rPr>
        <w:t>substantial</w:t>
      </w:r>
      <w:r w:rsidRPr="00506EBE">
        <w:rPr>
          <w:rStyle w:val="Emphasis"/>
        </w:rPr>
        <w:t xml:space="preserve"> </w:t>
      </w:r>
      <w:r w:rsidRPr="00506EBE">
        <w:rPr>
          <w:rStyle w:val="Emphasis"/>
          <w:vanish/>
        </w:rPr>
        <w:t>monetary</w:t>
      </w:r>
      <w:r w:rsidRPr="00506EBE">
        <w:rPr>
          <w:rStyle w:val="Emphasis"/>
        </w:rPr>
        <w:t xml:space="preserve"> </w:t>
      </w:r>
      <w:r w:rsidRPr="00506EBE">
        <w:rPr>
          <w:rStyle w:val="Emphasis"/>
          <w:vanish/>
        </w:rPr>
        <w:t>value.</w:t>
      </w:r>
      <w:r w:rsidRPr="00506EBE">
        <w:rPr>
          <w:rStyle w:val="Emphasis"/>
        </w:rPr>
        <w:t xml:space="preserve"> </w:t>
      </w:r>
      <w:r w:rsidRPr="00506EBE">
        <w:rPr>
          <w:rStyle w:val="Emphasis"/>
          <w:vanish/>
        </w:rPr>
        <w:t>Other</w:t>
      </w:r>
      <w:r w:rsidRPr="00506EBE">
        <w:rPr>
          <w:rStyle w:val="Emphasis"/>
        </w:rPr>
        <w:t xml:space="preserve"> </w:t>
      </w:r>
      <w:r w:rsidRPr="00506EBE">
        <w:rPr>
          <w:rStyle w:val="Emphasis"/>
          <w:highlight w:val="yellow"/>
        </w:rPr>
        <w:t>features of the work</w:t>
      </w:r>
      <w:r w:rsidRPr="00506EBE">
        <w:rPr>
          <w:rStyle w:val="Emphasis"/>
        </w:rPr>
        <w:t xml:space="preserve"> </w:t>
      </w:r>
      <w:r w:rsidRPr="00506EBE">
        <w:rPr>
          <w:rStyle w:val="Emphasis"/>
          <w:highlight w:val="yellow"/>
        </w:rPr>
        <w:t>environment, like flexible scheduling or workplace safety regulations</w:t>
      </w:r>
      <w:r w:rsidRPr="00506EBE">
        <w:rPr>
          <w:rStyle w:val="Emphasis"/>
          <w:vanish/>
        </w:rPr>
        <w:t>,</w:t>
      </w:r>
      <w:r w:rsidRPr="00506EBE">
        <w:rPr>
          <w:rStyle w:val="Emphasis"/>
        </w:rPr>
        <w:t xml:space="preserve"> </w:t>
      </w:r>
      <w:r w:rsidRPr="00506EBE">
        <w:rPr>
          <w:rStyle w:val="Emphasis"/>
          <w:vanish/>
        </w:rPr>
        <w:t>may</w:t>
      </w:r>
      <w:r w:rsidRPr="00506EBE">
        <w:rPr>
          <w:rStyle w:val="Emphasis"/>
        </w:rPr>
        <w:t xml:space="preserve"> </w:t>
      </w:r>
      <w:r w:rsidRPr="00506EBE">
        <w:rPr>
          <w:rStyle w:val="Emphasis"/>
          <w:vanish/>
        </w:rPr>
        <w:t>not</w:t>
      </w:r>
      <w:r w:rsidRPr="00506EBE">
        <w:rPr>
          <w:rStyle w:val="Emphasis"/>
        </w:rPr>
        <w:t xml:space="preserve"> </w:t>
      </w:r>
      <w:r w:rsidRPr="00506EBE">
        <w:rPr>
          <w:rStyle w:val="Emphasis"/>
          <w:vanish/>
        </w:rPr>
        <w:t>have</w:t>
      </w:r>
      <w:r w:rsidRPr="00506EBE">
        <w:rPr>
          <w:rStyle w:val="Emphasis"/>
        </w:rPr>
        <w:t xml:space="preserve"> </w:t>
      </w:r>
      <w:r w:rsidRPr="00506EBE">
        <w:rPr>
          <w:rStyle w:val="Emphasis"/>
          <w:vanish/>
        </w:rPr>
        <w:t>direct</w:t>
      </w:r>
      <w:r w:rsidRPr="00506EBE">
        <w:rPr>
          <w:rStyle w:val="Emphasis"/>
        </w:rPr>
        <w:t xml:space="preserve"> </w:t>
      </w:r>
      <w:r w:rsidRPr="00506EBE">
        <w:rPr>
          <w:rStyle w:val="Emphasis"/>
          <w:vanish/>
        </w:rPr>
        <w:t>monetary</w:t>
      </w:r>
      <w:r w:rsidRPr="00506EBE">
        <w:rPr>
          <w:rStyle w:val="Emphasis"/>
        </w:rPr>
        <w:t xml:space="preserve"> </w:t>
      </w:r>
      <w:r w:rsidRPr="00506EBE">
        <w:rPr>
          <w:rStyle w:val="Emphasis"/>
          <w:vanish/>
        </w:rPr>
        <w:t>value</w:t>
      </w:r>
      <w:r w:rsidRPr="00506EBE">
        <w:rPr>
          <w:rStyle w:val="Emphasis"/>
        </w:rPr>
        <w:t xml:space="preserve"> </w:t>
      </w:r>
      <w:r w:rsidRPr="00506EBE">
        <w:rPr>
          <w:rStyle w:val="Emphasis"/>
          <w:vanish/>
        </w:rPr>
        <w:t>but</w:t>
      </w:r>
      <w:r w:rsidRPr="00506EBE">
        <w:rPr>
          <w:rStyle w:val="Emphasis"/>
        </w:rPr>
        <w:t xml:space="preserve"> </w:t>
      </w:r>
      <w:r w:rsidRPr="00506EBE">
        <w:rPr>
          <w:rStyle w:val="Emphasis"/>
          <w:highlight w:val="yellow"/>
        </w:rPr>
        <w:t>could still be highly valued by workers</w:t>
      </w:r>
      <w:r w:rsidRPr="00506EBE">
        <w:rPr>
          <w:rStyle w:val="StyleUnderline"/>
          <w:vanish/>
        </w:rPr>
        <w:t>.</w:t>
      </w:r>
      <w:r w:rsidRPr="00506EBE">
        <w:rPr>
          <w:rStyle w:val="StyleUnderline"/>
        </w:rPr>
        <w:t xml:space="preserve"> </w:t>
      </w:r>
      <w:r w:rsidRPr="00506EBE">
        <w:rPr>
          <w:rStyle w:val="StyleUnderline"/>
          <w:vanish/>
        </w:rPr>
        <w:t>For</w:t>
      </w:r>
      <w:r w:rsidRPr="00506EBE">
        <w:rPr>
          <w:rStyle w:val="StyleUnderline"/>
        </w:rPr>
        <w:t xml:space="preserve"> </w:t>
      </w:r>
      <w:r w:rsidRPr="00506EBE">
        <w:rPr>
          <w:rStyle w:val="StyleUnderline"/>
          <w:vanish/>
        </w:rPr>
        <w:t>example,</w:t>
      </w:r>
      <w:r w:rsidRPr="00506EBE">
        <w:rPr>
          <w:rStyle w:val="StyleUnderline"/>
        </w:rPr>
        <w:t xml:space="preserve"> </w:t>
      </w:r>
      <w:r w:rsidRPr="00506EBE">
        <w:rPr>
          <w:rStyle w:val="Emphasis"/>
          <w:vanish/>
        </w:rPr>
        <w:t>one</w:t>
      </w:r>
      <w:r w:rsidRPr="00506EBE">
        <w:rPr>
          <w:rStyle w:val="Emphasis"/>
        </w:rPr>
        <w:t xml:space="preserve"> </w:t>
      </w:r>
      <w:r w:rsidRPr="00506EBE">
        <w:rPr>
          <w:rStyle w:val="Emphasis"/>
          <w:vanish/>
        </w:rPr>
        <w:t>study</w:t>
      </w:r>
      <w:r w:rsidRPr="00506EBE">
        <w:rPr>
          <w:rStyle w:val="Emphasis"/>
        </w:rPr>
        <w:t xml:space="preserve"> </w:t>
      </w:r>
      <w:r w:rsidRPr="00506EBE">
        <w:rPr>
          <w:rStyle w:val="Emphasis"/>
          <w:vanish/>
        </w:rPr>
        <w:t>estimated</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the</w:t>
      </w:r>
      <w:r w:rsidRPr="00506EBE">
        <w:rPr>
          <w:rStyle w:val="Emphasis"/>
        </w:rPr>
        <w:t xml:space="preserve"> </w:t>
      </w:r>
      <w:r w:rsidRPr="00506EBE">
        <w:rPr>
          <w:rStyle w:val="Emphasis"/>
          <w:vanish/>
        </w:rPr>
        <w:t>average</w:t>
      </w:r>
      <w:r w:rsidRPr="00506EBE">
        <w:rPr>
          <w:rStyle w:val="Emphasis"/>
        </w:rPr>
        <w:t xml:space="preserve"> </w:t>
      </w:r>
      <w:r w:rsidRPr="00506EBE">
        <w:rPr>
          <w:rStyle w:val="Emphasis"/>
          <w:vanish/>
        </w:rPr>
        <w:t>worker</w:t>
      </w:r>
      <w:r w:rsidRPr="00506EBE">
        <w:rPr>
          <w:rStyle w:val="Emphasis"/>
        </w:rPr>
        <w:t xml:space="preserve"> </w:t>
      </w:r>
      <w:r w:rsidRPr="00506EBE">
        <w:rPr>
          <w:rStyle w:val="Emphasis"/>
          <w:vanish/>
        </w:rPr>
        <w:t>is</w:t>
      </w:r>
      <w:r w:rsidRPr="00506EBE">
        <w:rPr>
          <w:rStyle w:val="Emphasis"/>
        </w:rPr>
        <w:t xml:space="preserve"> </w:t>
      </w:r>
      <w:r w:rsidRPr="00506EBE">
        <w:rPr>
          <w:rStyle w:val="Emphasis"/>
          <w:vanish/>
        </w:rPr>
        <w:t>willing</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give</w:t>
      </w:r>
      <w:r w:rsidRPr="00506EBE">
        <w:rPr>
          <w:rStyle w:val="Emphasis"/>
        </w:rPr>
        <w:t xml:space="preserve"> </w:t>
      </w:r>
      <w:r w:rsidRPr="00506EBE">
        <w:rPr>
          <w:rStyle w:val="Emphasis"/>
          <w:vanish/>
        </w:rPr>
        <w:t>up</w:t>
      </w:r>
      <w:r w:rsidRPr="00506EBE">
        <w:rPr>
          <w:rStyle w:val="Emphasis"/>
        </w:rPr>
        <w:t xml:space="preserve"> </w:t>
      </w:r>
      <w:r w:rsidRPr="00506EBE">
        <w:rPr>
          <w:rStyle w:val="Emphasis"/>
          <w:vanish/>
        </w:rPr>
        <w:t>20</w:t>
      </w:r>
      <w:r w:rsidRPr="00506EBE">
        <w:rPr>
          <w:rStyle w:val="Emphasis"/>
        </w:rPr>
        <w:t xml:space="preserve"> </w:t>
      </w:r>
      <w:r w:rsidRPr="00506EBE">
        <w:rPr>
          <w:rStyle w:val="Emphasis"/>
          <w:vanish/>
        </w:rPr>
        <w:t>percent</w:t>
      </w:r>
      <w:r w:rsidRPr="00506EBE">
        <w:rPr>
          <w:rStyle w:val="Emphasis"/>
        </w:rPr>
        <w:t xml:space="preserve"> </w:t>
      </w:r>
      <w:r w:rsidRPr="00506EBE">
        <w:rPr>
          <w:rStyle w:val="Emphasis"/>
          <w:vanish/>
        </w:rPr>
        <w:t>of</w:t>
      </w:r>
      <w:r w:rsidRPr="00506EBE">
        <w:rPr>
          <w:rStyle w:val="Emphasis"/>
        </w:rPr>
        <w:t xml:space="preserve"> </w:t>
      </w:r>
      <w:r w:rsidRPr="00506EBE">
        <w:rPr>
          <w:rStyle w:val="Emphasis"/>
          <w:vanish/>
        </w:rPr>
        <w:t>wages</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avoid</w:t>
      </w:r>
      <w:r w:rsidRPr="00506EBE">
        <w:rPr>
          <w:rStyle w:val="Emphasis"/>
        </w:rPr>
        <w:t xml:space="preserve"> </w:t>
      </w:r>
      <w:r w:rsidRPr="00506EBE">
        <w:rPr>
          <w:rStyle w:val="Emphasis"/>
          <w:vanish/>
        </w:rPr>
        <w:t>having</w:t>
      </w:r>
      <w:r w:rsidRPr="00506EBE">
        <w:rPr>
          <w:rStyle w:val="Emphasis"/>
        </w:rPr>
        <w:t xml:space="preserve"> </w:t>
      </w:r>
      <w:r w:rsidRPr="00506EBE">
        <w:rPr>
          <w:rStyle w:val="Emphasis"/>
          <w:vanish/>
        </w:rPr>
        <w:t>their</w:t>
      </w:r>
      <w:r w:rsidRPr="00506EBE">
        <w:rPr>
          <w:rStyle w:val="Emphasis"/>
        </w:rPr>
        <w:t xml:space="preserve"> </w:t>
      </w:r>
      <w:r w:rsidRPr="00506EBE">
        <w:rPr>
          <w:rStyle w:val="Emphasis"/>
          <w:vanish/>
        </w:rPr>
        <w:t>schedule</w:t>
      </w:r>
      <w:r w:rsidRPr="00506EBE">
        <w:rPr>
          <w:rStyle w:val="Emphasis"/>
        </w:rPr>
        <w:t xml:space="preserve"> </w:t>
      </w:r>
      <w:r w:rsidRPr="00506EBE">
        <w:rPr>
          <w:rStyle w:val="Emphasis"/>
          <w:vanish/>
        </w:rPr>
        <w:t>frequently</w:t>
      </w:r>
      <w:r w:rsidRPr="00506EBE">
        <w:rPr>
          <w:rStyle w:val="Emphasis"/>
        </w:rPr>
        <w:t xml:space="preserve"> </w:t>
      </w:r>
      <w:r w:rsidRPr="00506EBE">
        <w:rPr>
          <w:rStyle w:val="Emphasis"/>
          <w:vanish/>
        </w:rPr>
        <w:t>changed</w:t>
      </w:r>
      <w:r w:rsidRPr="00506EBE">
        <w:rPr>
          <w:rStyle w:val="Emphasis"/>
        </w:rPr>
        <w:t xml:space="preserve"> </w:t>
      </w:r>
      <w:r w:rsidRPr="00506EBE">
        <w:rPr>
          <w:rStyle w:val="Emphasis"/>
          <w:vanish/>
        </w:rPr>
        <w:t>by</w:t>
      </w:r>
      <w:r w:rsidRPr="00506EBE">
        <w:rPr>
          <w:rStyle w:val="Emphasis"/>
        </w:rPr>
        <w:t xml:space="preserve"> </w:t>
      </w:r>
      <w:r w:rsidRPr="00506EBE">
        <w:rPr>
          <w:rStyle w:val="Emphasis"/>
          <w:vanish/>
        </w:rPr>
        <w:t>their</w:t>
      </w:r>
      <w:r w:rsidRPr="00506EBE">
        <w:rPr>
          <w:rStyle w:val="Emphasis"/>
        </w:rPr>
        <w:t xml:space="preserve"> </w:t>
      </w:r>
      <w:r w:rsidRPr="00506EBE">
        <w:rPr>
          <w:rStyle w:val="Emphasis"/>
          <w:vanish/>
        </w:rPr>
        <w:t>employer</w:t>
      </w:r>
      <w:r w:rsidRPr="00506EBE">
        <w:rPr>
          <w:rStyle w:val="Emphasis"/>
        </w:rPr>
        <w:t xml:space="preserve"> </w:t>
      </w:r>
      <w:r w:rsidRPr="00506EBE">
        <w:rPr>
          <w:rStyle w:val="Emphasis"/>
          <w:vanish/>
        </w:rPr>
        <w:t>on</w:t>
      </w:r>
      <w:r w:rsidRPr="00506EBE">
        <w:rPr>
          <w:rStyle w:val="Emphasis"/>
        </w:rPr>
        <w:t xml:space="preserve"> </w:t>
      </w:r>
      <w:r w:rsidRPr="00506EBE">
        <w:rPr>
          <w:rStyle w:val="Emphasis"/>
          <w:vanish/>
        </w:rPr>
        <w:t>short</w:t>
      </w:r>
      <w:r w:rsidRPr="00506EBE">
        <w:rPr>
          <w:rStyle w:val="Emphasis"/>
        </w:rPr>
        <w:t xml:space="preserve"> </w:t>
      </w:r>
      <w:r w:rsidRPr="00506EBE">
        <w:rPr>
          <w:rStyle w:val="Emphasis"/>
          <w:vanish/>
        </w:rPr>
        <w:t>notice</w:t>
      </w:r>
      <w:r w:rsidRPr="00506EBE">
        <w:rPr>
          <w:rStyle w:val="StyleUnderline"/>
          <w:vanish/>
        </w:rPr>
        <w:t>.</w:t>
      </w:r>
      <w:hyperlink r:id="rId25" w:anchor="ftn7" w:history="1">
        <w:r w:rsidRPr="00506EBE">
          <w:rPr>
            <w:rStyle w:val="Hyperlink"/>
            <w:vanish/>
            <w:sz w:val="16"/>
          </w:rPr>
          <w:t>[7]</w:t>
        </w:r>
      </w:hyperlink>
      <w:r w:rsidRPr="00506EBE">
        <w:rPr>
          <w:sz w:val="16"/>
        </w:rPr>
        <w:t xml:space="preserve"> </w:t>
      </w:r>
      <w:r w:rsidRPr="00506EBE">
        <w:rPr>
          <w:vanish/>
          <w:sz w:val="16"/>
        </w:rPr>
        <w:t>Another</w:t>
      </w:r>
      <w:r w:rsidRPr="00506EBE">
        <w:rPr>
          <w:sz w:val="16"/>
        </w:rPr>
        <w:t xml:space="preserve"> </w:t>
      </w:r>
      <w:r w:rsidRPr="00506EBE">
        <w:rPr>
          <w:vanish/>
          <w:sz w:val="16"/>
        </w:rPr>
        <w:t>study,</w:t>
      </w:r>
      <w:r w:rsidRPr="00506EBE">
        <w:rPr>
          <w:sz w:val="16"/>
        </w:rPr>
        <w:t xml:space="preserve"> </w:t>
      </w:r>
      <w:r w:rsidRPr="00506EBE">
        <w:rPr>
          <w:vanish/>
          <w:sz w:val="16"/>
        </w:rPr>
        <w:t>co-authored</w:t>
      </w:r>
      <w:r w:rsidRPr="00506EBE">
        <w:rPr>
          <w:sz w:val="16"/>
        </w:rPr>
        <w:t xml:space="preserve"> </w:t>
      </w:r>
      <w:r w:rsidRPr="00506EBE">
        <w:rPr>
          <w:vanish/>
          <w:sz w:val="16"/>
        </w:rPr>
        <w:t>by</w:t>
      </w:r>
      <w:r w:rsidRPr="00506EBE">
        <w:rPr>
          <w:sz w:val="16"/>
        </w:rPr>
        <w:t xml:space="preserve"> </w:t>
      </w:r>
      <w:r w:rsidRPr="00506EBE">
        <w:rPr>
          <w:vanish/>
          <w:sz w:val="16"/>
        </w:rPr>
        <w:t>Secretary</w:t>
      </w:r>
      <w:r w:rsidRPr="00506EBE">
        <w:rPr>
          <w:sz w:val="16"/>
        </w:rPr>
        <w:t xml:space="preserve"> </w:t>
      </w:r>
      <w:r w:rsidRPr="00506EBE">
        <w:rPr>
          <w:vanish/>
          <w:sz w:val="16"/>
        </w:rPr>
        <w:t>Yellen,</w:t>
      </w:r>
      <w:r w:rsidRPr="00506EBE">
        <w:rPr>
          <w:sz w:val="16"/>
        </w:rPr>
        <w:t xml:space="preserve"> </w:t>
      </w:r>
      <w:r w:rsidRPr="00506EBE">
        <w:rPr>
          <w:vanish/>
          <w:sz w:val="16"/>
        </w:rPr>
        <w:t>found</w:t>
      </w:r>
      <w:r w:rsidRPr="00506EBE">
        <w:rPr>
          <w:sz w:val="16"/>
        </w:rPr>
        <w:t xml:space="preserve"> </w:t>
      </w:r>
      <w:r w:rsidRPr="00506EBE">
        <w:rPr>
          <w:vanish/>
          <w:sz w:val="16"/>
        </w:rPr>
        <w:t>that</w:t>
      </w:r>
      <w:r w:rsidRPr="00506EBE">
        <w:rPr>
          <w:sz w:val="16"/>
        </w:rPr>
        <w:t xml:space="preserve"> </w:t>
      </w:r>
      <w:r w:rsidRPr="00506EBE">
        <w:rPr>
          <w:rStyle w:val="StyleUnderline"/>
          <w:vanish/>
        </w:rPr>
        <w:t>80</w:t>
      </w:r>
      <w:r w:rsidRPr="00506EBE">
        <w:rPr>
          <w:rStyle w:val="StyleUnderline"/>
        </w:rPr>
        <w:t xml:space="preserve"> </w:t>
      </w:r>
      <w:r w:rsidRPr="00506EBE">
        <w:rPr>
          <w:rStyle w:val="StyleUnderline"/>
          <w:vanish/>
        </w:rPr>
        <w:t>percent</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people</w:t>
      </w:r>
      <w:r w:rsidRPr="00506EBE">
        <w:rPr>
          <w:rStyle w:val="StyleUnderline"/>
        </w:rPr>
        <w:t xml:space="preserve"> </w:t>
      </w:r>
      <w:r w:rsidRPr="00506EBE">
        <w:rPr>
          <w:rStyle w:val="StyleUnderline"/>
          <w:vanish/>
        </w:rPr>
        <w:t>who</w:t>
      </w:r>
      <w:r w:rsidRPr="00506EBE">
        <w:rPr>
          <w:rStyle w:val="StyleUnderline"/>
        </w:rPr>
        <w:t xml:space="preserve"> </w:t>
      </w:r>
      <w:r w:rsidRPr="00506EBE">
        <w:rPr>
          <w:rStyle w:val="StyleUnderline"/>
          <w:vanish/>
        </w:rPr>
        <w:t>like</w:t>
      </w:r>
      <w:r w:rsidRPr="00506EBE">
        <w:rPr>
          <w:rStyle w:val="StyleUnderline"/>
        </w:rPr>
        <w:t xml:space="preserve"> </w:t>
      </w:r>
      <w:r w:rsidRPr="00506EBE">
        <w:rPr>
          <w:rStyle w:val="StyleUnderline"/>
          <w:vanish/>
        </w:rPr>
        <w:t>their</w:t>
      </w:r>
      <w:r w:rsidRPr="00506EBE">
        <w:rPr>
          <w:rStyle w:val="StyleUnderline"/>
        </w:rPr>
        <w:t xml:space="preserve"> </w:t>
      </w:r>
      <w:r w:rsidRPr="00506EBE">
        <w:rPr>
          <w:rStyle w:val="StyleUnderline"/>
          <w:vanish/>
        </w:rPr>
        <w:t>jobs</w:t>
      </w:r>
      <w:r w:rsidRPr="00506EBE">
        <w:rPr>
          <w:rStyle w:val="StyleUnderline"/>
        </w:rPr>
        <w:t xml:space="preserve"> </w:t>
      </w:r>
      <w:r w:rsidRPr="00506EBE">
        <w:rPr>
          <w:rStyle w:val="StyleUnderline"/>
          <w:vanish/>
        </w:rPr>
        <w:t>cite</w:t>
      </w:r>
      <w:r w:rsidRPr="00506EBE">
        <w:rPr>
          <w:rStyle w:val="StyleUnderline"/>
        </w:rPr>
        <w:t xml:space="preserve"> </w:t>
      </w:r>
      <w:r w:rsidRPr="00506EBE">
        <w:rPr>
          <w:rStyle w:val="StyleUnderline"/>
          <w:vanish/>
        </w:rPr>
        <w:t>a</w:t>
      </w:r>
      <w:r w:rsidRPr="00506EBE">
        <w:rPr>
          <w:rStyle w:val="StyleUnderline"/>
        </w:rPr>
        <w:t xml:space="preserve"> </w:t>
      </w:r>
      <w:r w:rsidRPr="00506EBE">
        <w:rPr>
          <w:rStyle w:val="StyleUnderline"/>
          <w:vanish/>
        </w:rPr>
        <w:t>non-wage</w:t>
      </w:r>
      <w:r w:rsidRPr="00506EBE">
        <w:rPr>
          <w:rStyle w:val="StyleUnderline"/>
        </w:rPr>
        <w:t xml:space="preserve"> </w:t>
      </w:r>
      <w:r w:rsidRPr="00506EBE">
        <w:rPr>
          <w:rStyle w:val="StyleUnderline"/>
          <w:vanish/>
        </w:rPr>
        <w:t>reason</w:t>
      </w:r>
      <w:r w:rsidRPr="00506EBE">
        <w:rPr>
          <w:rStyle w:val="StyleUnderline"/>
        </w:rPr>
        <w:t xml:space="preserve"> </w:t>
      </w:r>
      <w:r w:rsidRPr="00506EBE">
        <w:rPr>
          <w:rStyle w:val="StyleUnderline"/>
          <w:vanish/>
        </w:rPr>
        <w:t>as</w:t>
      </w:r>
      <w:r w:rsidRPr="00506EBE">
        <w:rPr>
          <w:rStyle w:val="StyleUnderline"/>
        </w:rPr>
        <w:t xml:space="preserve"> </w:t>
      </w:r>
      <w:r w:rsidRPr="00506EBE">
        <w:rPr>
          <w:rStyle w:val="StyleUnderline"/>
          <w:vanish/>
        </w:rPr>
        <w:t>the</w:t>
      </w:r>
      <w:r w:rsidRPr="00506EBE">
        <w:rPr>
          <w:rStyle w:val="StyleUnderline"/>
        </w:rPr>
        <w:t xml:space="preserve"> </w:t>
      </w:r>
      <w:r w:rsidRPr="00506EBE">
        <w:rPr>
          <w:rStyle w:val="StyleUnderline"/>
          <w:vanish/>
        </w:rPr>
        <w:t>primary</w:t>
      </w:r>
      <w:r w:rsidRPr="00506EBE">
        <w:rPr>
          <w:rStyle w:val="StyleUnderline"/>
        </w:rPr>
        <w:t xml:space="preserve"> </w:t>
      </w:r>
      <w:r w:rsidRPr="00506EBE">
        <w:rPr>
          <w:rStyle w:val="StyleUnderline"/>
          <w:vanish/>
        </w:rPr>
        <w:t>cause</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their</w:t>
      </w:r>
      <w:r w:rsidRPr="00506EBE">
        <w:rPr>
          <w:rStyle w:val="StyleUnderline"/>
        </w:rPr>
        <w:t xml:space="preserve"> </w:t>
      </w:r>
      <w:r w:rsidRPr="00506EBE">
        <w:rPr>
          <w:rStyle w:val="StyleUnderline"/>
          <w:vanish/>
        </w:rPr>
        <w:t>satisfaction</w:t>
      </w:r>
      <w:r w:rsidRPr="00506EBE">
        <w:rPr>
          <w:rStyle w:val="StyleUnderline"/>
        </w:rPr>
        <w:t xml:space="preserve"> </w:t>
      </w:r>
      <w:r w:rsidRPr="00506EBE">
        <w:rPr>
          <w:rStyle w:val="StyleUnderline"/>
          <w:vanish/>
        </w:rPr>
        <w:t>and,</w:t>
      </w:r>
      <w:r w:rsidRPr="00506EBE">
        <w:rPr>
          <w:rStyle w:val="StyleUnderline"/>
        </w:rPr>
        <w:t xml:space="preserve"> </w:t>
      </w:r>
      <w:r w:rsidRPr="00506EBE">
        <w:rPr>
          <w:rStyle w:val="StyleUnderline"/>
          <w:vanish/>
        </w:rPr>
        <w:t>conversely,</w:t>
      </w:r>
      <w:r w:rsidRPr="00506EBE">
        <w:rPr>
          <w:rStyle w:val="StyleUnderline"/>
        </w:rPr>
        <w:t xml:space="preserve"> </w:t>
      </w:r>
      <w:r w:rsidRPr="00506EBE">
        <w:rPr>
          <w:rStyle w:val="StyleUnderline"/>
          <w:vanish/>
        </w:rPr>
        <w:t>80</w:t>
      </w:r>
      <w:r w:rsidRPr="00506EBE">
        <w:rPr>
          <w:rStyle w:val="StyleUnderline"/>
        </w:rPr>
        <w:t xml:space="preserve"> </w:t>
      </w:r>
      <w:r w:rsidRPr="00506EBE">
        <w:rPr>
          <w:rStyle w:val="StyleUnderline"/>
          <w:vanish/>
        </w:rPr>
        <w:t>percent</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people</w:t>
      </w:r>
      <w:r w:rsidRPr="00506EBE">
        <w:rPr>
          <w:rStyle w:val="StyleUnderline"/>
        </w:rPr>
        <w:t xml:space="preserve"> </w:t>
      </w:r>
      <w:r w:rsidRPr="00506EBE">
        <w:rPr>
          <w:rStyle w:val="StyleUnderline"/>
          <w:vanish/>
        </w:rPr>
        <w:t>who</w:t>
      </w:r>
      <w:r w:rsidRPr="00506EBE">
        <w:rPr>
          <w:rStyle w:val="StyleUnderline"/>
        </w:rPr>
        <w:t xml:space="preserve"> </w:t>
      </w:r>
      <w:r w:rsidRPr="00506EBE">
        <w:rPr>
          <w:rStyle w:val="StyleUnderline"/>
          <w:vanish/>
        </w:rPr>
        <w:t>dislike</w:t>
      </w:r>
      <w:r w:rsidRPr="00506EBE">
        <w:rPr>
          <w:rStyle w:val="StyleUnderline"/>
        </w:rPr>
        <w:t xml:space="preserve"> </w:t>
      </w:r>
      <w:r w:rsidRPr="00506EBE">
        <w:rPr>
          <w:rStyle w:val="StyleUnderline"/>
          <w:vanish/>
        </w:rPr>
        <w:t>their</w:t>
      </w:r>
      <w:r w:rsidRPr="00506EBE">
        <w:rPr>
          <w:rStyle w:val="StyleUnderline"/>
        </w:rPr>
        <w:t xml:space="preserve"> </w:t>
      </w:r>
      <w:r w:rsidRPr="00506EBE">
        <w:rPr>
          <w:rStyle w:val="StyleUnderline"/>
          <w:vanish/>
        </w:rPr>
        <w:t>jobs</w:t>
      </w:r>
      <w:r w:rsidRPr="00506EBE">
        <w:rPr>
          <w:rStyle w:val="StyleUnderline"/>
        </w:rPr>
        <w:t xml:space="preserve"> </w:t>
      </w:r>
      <w:r w:rsidRPr="00506EBE">
        <w:rPr>
          <w:rStyle w:val="StyleUnderline"/>
          <w:vanish/>
        </w:rPr>
        <w:t>cite</w:t>
      </w:r>
      <w:r w:rsidRPr="00506EBE">
        <w:rPr>
          <w:rStyle w:val="StyleUnderline"/>
        </w:rPr>
        <w:t xml:space="preserve"> </w:t>
      </w:r>
      <w:r w:rsidRPr="00506EBE">
        <w:rPr>
          <w:rStyle w:val="StyleUnderline"/>
          <w:vanish/>
        </w:rPr>
        <w:t>non-wage</w:t>
      </w:r>
      <w:r w:rsidRPr="00506EBE">
        <w:rPr>
          <w:rStyle w:val="StyleUnderline"/>
        </w:rPr>
        <w:t xml:space="preserve"> </w:t>
      </w:r>
      <w:r w:rsidRPr="00506EBE">
        <w:rPr>
          <w:rStyle w:val="StyleUnderline"/>
          <w:vanish/>
        </w:rPr>
        <w:t>reasons</w:t>
      </w:r>
      <w:r w:rsidRPr="00506EBE">
        <w:rPr>
          <w:rStyle w:val="StyleUnderline"/>
        </w:rPr>
        <w:t xml:space="preserve"> </w:t>
      </w:r>
      <w:r w:rsidRPr="00506EBE">
        <w:rPr>
          <w:rStyle w:val="StyleUnderline"/>
          <w:vanish/>
        </w:rPr>
        <w:t>to</w:t>
      </w:r>
      <w:r w:rsidRPr="00506EBE">
        <w:rPr>
          <w:rStyle w:val="StyleUnderline"/>
        </w:rPr>
        <w:t xml:space="preserve"> </w:t>
      </w:r>
      <w:r w:rsidRPr="00506EBE">
        <w:rPr>
          <w:rStyle w:val="StyleUnderline"/>
          <w:vanish/>
        </w:rPr>
        <w:t>explain</w:t>
      </w:r>
      <w:r w:rsidRPr="00506EBE">
        <w:rPr>
          <w:rStyle w:val="StyleUnderline"/>
        </w:rPr>
        <w:t xml:space="preserve"> </w:t>
      </w:r>
      <w:r w:rsidRPr="00506EBE">
        <w:rPr>
          <w:rStyle w:val="StyleUnderline"/>
          <w:vanish/>
        </w:rPr>
        <w:t>their</w:t>
      </w:r>
      <w:r w:rsidRPr="00506EBE">
        <w:rPr>
          <w:rStyle w:val="StyleUnderline"/>
        </w:rPr>
        <w:t xml:space="preserve"> </w:t>
      </w:r>
      <w:r w:rsidRPr="00506EBE">
        <w:rPr>
          <w:rStyle w:val="StyleUnderline"/>
          <w:vanish/>
        </w:rPr>
        <w:t>dissatisfaction</w:t>
      </w:r>
      <w:r w:rsidRPr="00506EBE">
        <w:rPr>
          <w:vanish/>
          <w:sz w:val="16"/>
        </w:rPr>
        <w:t>.</w:t>
      </w:r>
      <w:hyperlink r:id="rId26" w:anchor="ftn8" w:history="1">
        <w:r w:rsidRPr="00506EBE">
          <w:rPr>
            <w:rStyle w:val="Hyperlink"/>
            <w:vanish/>
            <w:sz w:val="16"/>
            <w:vertAlign w:val="superscript"/>
          </w:rPr>
          <w:t>[8]</w:t>
        </w:r>
      </w:hyperlink>
      <w:r w:rsidRPr="00506EBE">
        <w:rPr>
          <w:sz w:val="16"/>
        </w:rPr>
        <w:t xml:space="preserve"> </w:t>
      </w:r>
      <w:r w:rsidRPr="00506EBE">
        <w:rPr>
          <w:vanish/>
          <w:sz w:val="16"/>
        </w:rPr>
        <w:t>There</w:t>
      </w:r>
      <w:r w:rsidRPr="00506EBE">
        <w:rPr>
          <w:sz w:val="16"/>
        </w:rPr>
        <w:t xml:space="preserve"> </w:t>
      </w:r>
      <w:r w:rsidRPr="00506EBE">
        <w:rPr>
          <w:vanish/>
          <w:sz w:val="16"/>
        </w:rPr>
        <w:t>is</w:t>
      </w:r>
      <w:r w:rsidRPr="00506EBE">
        <w:rPr>
          <w:sz w:val="16"/>
        </w:rPr>
        <w:t xml:space="preserve"> </w:t>
      </w:r>
      <w:r w:rsidRPr="00506EBE">
        <w:rPr>
          <w:vanish/>
          <w:sz w:val="16"/>
        </w:rPr>
        <w:t>strong</w:t>
      </w:r>
      <w:r w:rsidRPr="00506EBE">
        <w:rPr>
          <w:sz w:val="16"/>
        </w:rPr>
        <w:t xml:space="preserve"> </w:t>
      </w:r>
      <w:r w:rsidRPr="00506EBE">
        <w:rPr>
          <w:vanish/>
          <w:sz w:val="16"/>
        </w:rPr>
        <w:t>evidence</w:t>
      </w:r>
      <w:r w:rsidRPr="00506EBE">
        <w:rPr>
          <w:sz w:val="16"/>
        </w:rPr>
        <w:t xml:space="preserve"> </w:t>
      </w:r>
      <w:r w:rsidRPr="00506EBE">
        <w:rPr>
          <w:vanish/>
          <w:sz w:val="16"/>
        </w:rPr>
        <w:t>that</w:t>
      </w:r>
      <w:r w:rsidRPr="00506EBE">
        <w:rPr>
          <w:sz w:val="16"/>
        </w:rPr>
        <w:t xml:space="preserve"> </w:t>
      </w:r>
      <w:r w:rsidRPr="00506EBE">
        <w:rPr>
          <w:vanish/>
          <w:sz w:val="16"/>
        </w:rPr>
        <w:t>unions</w:t>
      </w:r>
      <w:r w:rsidRPr="00506EBE">
        <w:rPr>
          <w:sz w:val="16"/>
        </w:rPr>
        <w:t xml:space="preserve"> </w:t>
      </w:r>
      <w:r w:rsidRPr="00506EBE">
        <w:rPr>
          <w:vanish/>
          <w:sz w:val="16"/>
        </w:rPr>
        <w:t>improve</w:t>
      </w:r>
      <w:r w:rsidRPr="00506EBE">
        <w:rPr>
          <w:sz w:val="16"/>
        </w:rPr>
        <w:t xml:space="preserve"> </w:t>
      </w:r>
      <w:r w:rsidRPr="00506EBE">
        <w:rPr>
          <w:vanish/>
          <w:sz w:val="16"/>
        </w:rPr>
        <w:t>both</w:t>
      </w:r>
      <w:r w:rsidRPr="00506EBE">
        <w:rPr>
          <w:sz w:val="16"/>
        </w:rPr>
        <w:t xml:space="preserve"> </w:t>
      </w:r>
      <w:r w:rsidRPr="00506EBE">
        <w:rPr>
          <w:vanish/>
          <w:sz w:val="16"/>
        </w:rPr>
        <w:t>fringe</w:t>
      </w:r>
      <w:r w:rsidRPr="00506EBE">
        <w:rPr>
          <w:sz w:val="16"/>
        </w:rPr>
        <w:t xml:space="preserve"> </w:t>
      </w:r>
      <w:r w:rsidRPr="00506EBE">
        <w:rPr>
          <w:vanish/>
          <w:sz w:val="16"/>
        </w:rPr>
        <w:t>benefits</w:t>
      </w:r>
      <w:r w:rsidRPr="00506EBE">
        <w:rPr>
          <w:sz w:val="16"/>
        </w:rPr>
        <w:t xml:space="preserve"> </w:t>
      </w:r>
      <w:r w:rsidRPr="00506EBE">
        <w:rPr>
          <w:vanish/>
          <w:sz w:val="16"/>
        </w:rPr>
        <w:t>and</w:t>
      </w:r>
      <w:r w:rsidRPr="00506EBE">
        <w:rPr>
          <w:sz w:val="16"/>
        </w:rPr>
        <w:t xml:space="preserve"> </w:t>
      </w:r>
      <w:r w:rsidRPr="00506EBE">
        <w:rPr>
          <w:vanish/>
          <w:sz w:val="16"/>
        </w:rPr>
        <w:t>non-wage</w:t>
      </w:r>
      <w:r w:rsidRPr="00506EBE">
        <w:rPr>
          <w:sz w:val="16"/>
        </w:rPr>
        <w:t xml:space="preserve"> </w:t>
      </w:r>
      <w:r w:rsidRPr="00506EBE">
        <w:rPr>
          <w:vanish/>
          <w:sz w:val="16"/>
        </w:rPr>
        <w:t>features</w:t>
      </w:r>
      <w:r w:rsidRPr="00506EBE">
        <w:rPr>
          <w:sz w:val="16"/>
        </w:rPr>
        <w:t xml:space="preserve"> </w:t>
      </w:r>
      <w:r w:rsidRPr="00506EBE">
        <w:rPr>
          <w:vanish/>
          <w:sz w:val="16"/>
        </w:rPr>
        <w:t>of</w:t>
      </w:r>
      <w:r w:rsidRPr="00506EBE">
        <w:rPr>
          <w:sz w:val="16"/>
        </w:rPr>
        <w:t xml:space="preserve"> </w:t>
      </w:r>
      <w:r w:rsidRPr="00506EBE">
        <w:rPr>
          <w:vanish/>
          <w:sz w:val="16"/>
        </w:rPr>
        <w:t>the</w:t>
      </w:r>
      <w:r w:rsidRPr="00506EBE">
        <w:rPr>
          <w:sz w:val="16"/>
        </w:rPr>
        <w:t xml:space="preserve"> </w:t>
      </w:r>
      <w:r w:rsidRPr="00506EBE">
        <w:rPr>
          <w:vanish/>
          <w:sz w:val="16"/>
        </w:rPr>
        <w:t>workplace.</w:t>
      </w:r>
      <w:r w:rsidRPr="00506EBE">
        <w:rPr>
          <w:sz w:val="16"/>
        </w:rPr>
        <w:t xml:space="preserve"> </w:t>
      </w:r>
      <w:r w:rsidRPr="00506EBE">
        <w:rPr>
          <w:rStyle w:val="Emphasis"/>
          <w:vanish/>
        </w:rPr>
        <w:t>Figure</w:t>
      </w:r>
      <w:r w:rsidRPr="00506EBE">
        <w:rPr>
          <w:rStyle w:val="Emphasis"/>
        </w:rPr>
        <w:t xml:space="preserve"> </w:t>
      </w:r>
      <w:r w:rsidRPr="00506EBE">
        <w:rPr>
          <w:rStyle w:val="Emphasis"/>
          <w:vanish/>
        </w:rPr>
        <w:t>3</w:t>
      </w:r>
      <w:r w:rsidRPr="00506EBE">
        <w:rPr>
          <w:rStyle w:val="Emphasis"/>
        </w:rPr>
        <w:t xml:space="preserve"> </w:t>
      </w:r>
      <w:r w:rsidRPr="00506EBE">
        <w:rPr>
          <w:rStyle w:val="Emphasis"/>
          <w:vanish/>
        </w:rPr>
        <w:t>shows</w:t>
      </w:r>
      <w:r w:rsidRPr="00506EBE">
        <w:rPr>
          <w:rStyle w:val="Emphasis"/>
        </w:rPr>
        <w:t xml:space="preserve"> </w:t>
      </w:r>
      <w:r w:rsidRPr="00506EBE">
        <w:rPr>
          <w:rStyle w:val="Emphasis"/>
          <w:vanish/>
        </w:rPr>
        <w:t>how</w:t>
      </w:r>
      <w:r w:rsidRPr="00506EBE">
        <w:rPr>
          <w:rStyle w:val="Emphasis"/>
        </w:rPr>
        <w:t xml:space="preserve"> </w:t>
      </w:r>
      <w:r w:rsidRPr="00506EBE">
        <w:rPr>
          <w:rStyle w:val="Emphasis"/>
          <w:highlight w:val="yellow"/>
        </w:rPr>
        <w:t>much more likely</w:t>
      </w:r>
      <w:r w:rsidRPr="00506EBE">
        <w:rPr>
          <w:rStyle w:val="Emphasis"/>
        </w:rPr>
        <w:t xml:space="preserve"> </w:t>
      </w:r>
      <w:r w:rsidRPr="00506EBE">
        <w:rPr>
          <w:rStyle w:val="Emphasis"/>
          <w:vanish/>
        </w:rPr>
        <w:t>it</w:t>
      </w:r>
      <w:r w:rsidRPr="00506EBE">
        <w:rPr>
          <w:rStyle w:val="Emphasis"/>
        </w:rPr>
        <w:t xml:space="preserve"> </w:t>
      </w:r>
      <w:r w:rsidRPr="00506EBE">
        <w:rPr>
          <w:rStyle w:val="Emphasis"/>
          <w:vanish/>
        </w:rPr>
        <w:t>is</w:t>
      </w:r>
      <w:r w:rsidRPr="00506EBE">
        <w:rPr>
          <w:rStyle w:val="Emphasis"/>
        </w:rPr>
        <w:t xml:space="preserve"> </w:t>
      </w:r>
      <w:r w:rsidRPr="00506EBE">
        <w:rPr>
          <w:rStyle w:val="Emphasis"/>
          <w:highlight w:val="yellow"/>
        </w:rPr>
        <w:t>for a union worker to be offered</w:t>
      </w:r>
      <w:r w:rsidRPr="00506EBE">
        <w:rPr>
          <w:rStyle w:val="Emphasis"/>
        </w:rPr>
        <w:t xml:space="preserve"> </w:t>
      </w:r>
      <w:r w:rsidRPr="00506EBE">
        <w:rPr>
          <w:rStyle w:val="Emphasis"/>
          <w:vanish/>
        </w:rPr>
        <w:t>certain</w:t>
      </w:r>
      <w:r w:rsidRPr="00506EBE">
        <w:rPr>
          <w:rStyle w:val="Emphasis"/>
        </w:rPr>
        <w:t xml:space="preserve"> </w:t>
      </w:r>
      <w:r w:rsidRPr="00506EBE">
        <w:rPr>
          <w:rStyle w:val="Emphasis"/>
          <w:highlight w:val="yellow"/>
        </w:rPr>
        <w:t xml:space="preserve">amenities than </w:t>
      </w:r>
      <w:r w:rsidRPr="00506EBE">
        <w:rPr>
          <w:rStyle w:val="Emphasis"/>
          <w:vanish/>
        </w:rPr>
        <w:t>a</w:t>
      </w:r>
      <w:r w:rsidRPr="00506EBE">
        <w:rPr>
          <w:rStyle w:val="Emphasis"/>
        </w:rPr>
        <w:t xml:space="preserve"> </w:t>
      </w:r>
      <w:r w:rsidRPr="00506EBE">
        <w:rPr>
          <w:rStyle w:val="Emphasis"/>
          <w:highlight w:val="yellow"/>
        </w:rPr>
        <w:t>nonunion</w:t>
      </w:r>
      <w:r w:rsidRPr="00506EBE">
        <w:rPr>
          <w:rStyle w:val="Emphasis"/>
        </w:rPr>
        <w:t xml:space="preserve"> </w:t>
      </w:r>
      <w:r w:rsidRPr="00506EBE">
        <w:rPr>
          <w:rStyle w:val="Emphasis"/>
          <w:vanish/>
        </w:rPr>
        <w:t>worker</w:t>
      </w:r>
      <w:r w:rsidRPr="00506EBE">
        <w:rPr>
          <w:rStyle w:val="StyleUnderline"/>
          <w:vanish/>
        </w:rPr>
        <w:t>.</w:t>
      </w:r>
      <w:r w:rsidRPr="00506EBE">
        <w:rPr>
          <w:sz w:val="16"/>
        </w:rPr>
        <w:t xml:space="preserve"> </w:t>
      </w:r>
      <w:r w:rsidRPr="00506EBE">
        <w:rPr>
          <w:vanish/>
          <w:sz w:val="16"/>
        </w:rPr>
        <w:t>While</w:t>
      </w:r>
      <w:r w:rsidRPr="00506EBE">
        <w:rPr>
          <w:sz w:val="16"/>
        </w:rPr>
        <w:t xml:space="preserve"> </w:t>
      </w:r>
      <w:r w:rsidRPr="00506EBE">
        <w:rPr>
          <w:vanish/>
          <w:sz w:val="16"/>
        </w:rPr>
        <w:t>these</w:t>
      </w:r>
      <w:r w:rsidRPr="00506EBE">
        <w:rPr>
          <w:sz w:val="16"/>
        </w:rPr>
        <w:t xml:space="preserve"> </w:t>
      </w:r>
      <w:r w:rsidRPr="00506EBE">
        <w:rPr>
          <w:vanish/>
          <w:sz w:val="16"/>
        </w:rPr>
        <w:t>simple</w:t>
      </w:r>
      <w:r w:rsidRPr="00506EBE">
        <w:rPr>
          <w:sz w:val="16"/>
        </w:rPr>
        <w:t xml:space="preserve"> </w:t>
      </w:r>
      <w:r w:rsidRPr="00506EBE">
        <w:rPr>
          <w:vanish/>
          <w:sz w:val="16"/>
        </w:rPr>
        <w:t>comparisons</w:t>
      </w:r>
      <w:r w:rsidRPr="00506EBE">
        <w:rPr>
          <w:sz w:val="16"/>
        </w:rPr>
        <w:t xml:space="preserve"> </w:t>
      </w:r>
      <w:r w:rsidRPr="00506EBE">
        <w:rPr>
          <w:vanish/>
          <w:sz w:val="16"/>
        </w:rPr>
        <w:t>reflect</w:t>
      </w:r>
      <w:r w:rsidRPr="00506EBE">
        <w:rPr>
          <w:sz w:val="16"/>
        </w:rPr>
        <w:t xml:space="preserve"> </w:t>
      </w:r>
      <w:r w:rsidRPr="00506EBE">
        <w:rPr>
          <w:vanish/>
          <w:sz w:val="16"/>
        </w:rPr>
        <w:t>correlations</w:t>
      </w:r>
      <w:r w:rsidRPr="00506EBE">
        <w:rPr>
          <w:sz w:val="16"/>
        </w:rPr>
        <w:t xml:space="preserve"> </w:t>
      </w:r>
      <w:r w:rsidRPr="00506EBE">
        <w:rPr>
          <w:vanish/>
          <w:sz w:val="16"/>
        </w:rPr>
        <w:t>only,</w:t>
      </w:r>
      <w:r w:rsidRPr="00506EBE">
        <w:rPr>
          <w:sz w:val="16"/>
        </w:rPr>
        <w:t xml:space="preserve"> </w:t>
      </w:r>
      <w:r w:rsidRPr="00506EBE">
        <w:rPr>
          <w:rStyle w:val="Emphasis"/>
          <w:vanish/>
        </w:rPr>
        <w:t>studies</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use</w:t>
      </w:r>
      <w:r w:rsidRPr="00506EBE">
        <w:rPr>
          <w:rStyle w:val="Emphasis"/>
        </w:rPr>
        <w:t xml:space="preserve"> </w:t>
      </w:r>
      <w:r w:rsidRPr="00506EBE">
        <w:rPr>
          <w:rStyle w:val="Emphasis"/>
          <w:vanish/>
        </w:rPr>
        <w:t>more</w:t>
      </w:r>
      <w:r w:rsidRPr="00506EBE">
        <w:rPr>
          <w:rStyle w:val="Emphasis"/>
        </w:rPr>
        <w:t xml:space="preserve"> </w:t>
      </w:r>
      <w:r w:rsidRPr="00506EBE">
        <w:rPr>
          <w:rStyle w:val="Emphasis"/>
          <w:vanish/>
        </w:rPr>
        <w:t>robust</w:t>
      </w:r>
      <w:r w:rsidRPr="00506EBE">
        <w:rPr>
          <w:rStyle w:val="Emphasis"/>
        </w:rPr>
        <w:t xml:space="preserve"> </w:t>
      </w:r>
      <w:r w:rsidRPr="00506EBE">
        <w:rPr>
          <w:rStyle w:val="Emphasis"/>
          <w:highlight w:val="yellow"/>
        </w:rPr>
        <w:t>empirical approaches find</w:t>
      </w:r>
      <w:r w:rsidRPr="00506EBE">
        <w:rPr>
          <w:rStyle w:val="Emphasis"/>
        </w:rPr>
        <w:t xml:space="preserve"> </w:t>
      </w:r>
      <w:r w:rsidRPr="00506EBE">
        <w:rPr>
          <w:rStyle w:val="Emphasis"/>
          <w:vanish/>
        </w:rPr>
        <w:t>the</w:t>
      </w:r>
      <w:r w:rsidRPr="00506EBE">
        <w:rPr>
          <w:rStyle w:val="Emphasis"/>
        </w:rPr>
        <w:t xml:space="preserve"> </w:t>
      </w:r>
      <w:r w:rsidRPr="00506EBE">
        <w:rPr>
          <w:rStyle w:val="Emphasis"/>
          <w:vanish/>
        </w:rPr>
        <w:t>same:</w:t>
      </w:r>
      <w:r w:rsidRPr="00506EBE">
        <w:rPr>
          <w:rStyle w:val="Emphasis"/>
        </w:rPr>
        <w:t xml:space="preserve"> </w:t>
      </w:r>
      <w:r w:rsidRPr="00506EBE">
        <w:rPr>
          <w:rStyle w:val="Emphasis"/>
          <w:highlight w:val="yellow"/>
        </w:rPr>
        <w:t>unions have</w:t>
      </w:r>
      <w:r w:rsidRPr="00506EBE">
        <w:rPr>
          <w:rStyle w:val="Emphasis"/>
        </w:rPr>
        <w:t xml:space="preserve"> </w:t>
      </w:r>
      <w:r w:rsidRPr="00506EBE">
        <w:rPr>
          <w:rStyle w:val="Emphasis"/>
          <w:vanish/>
        </w:rPr>
        <w:t>had</w:t>
      </w:r>
      <w:r w:rsidRPr="00506EBE">
        <w:rPr>
          <w:rStyle w:val="Emphasis"/>
        </w:rPr>
        <w:t xml:space="preserve"> </w:t>
      </w:r>
      <w:r w:rsidRPr="00506EBE">
        <w:rPr>
          <w:rStyle w:val="Emphasis"/>
          <w:highlight w:val="yellow"/>
        </w:rPr>
        <w:t>a</w:t>
      </w:r>
      <w:r w:rsidRPr="00506EBE">
        <w:rPr>
          <w:rStyle w:val="Emphasis"/>
        </w:rPr>
        <w:t xml:space="preserve"> </w:t>
      </w:r>
      <w:r w:rsidRPr="00506EBE">
        <w:rPr>
          <w:rStyle w:val="Emphasis"/>
          <w:vanish/>
        </w:rPr>
        <w:t>large</w:t>
      </w:r>
      <w:r w:rsidRPr="00506EBE">
        <w:rPr>
          <w:rStyle w:val="Emphasis"/>
        </w:rPr>
        <w:t xml:space="preserve"> </w:t>
      </w:r>
      <w:r w:rsidRPr="00506EBE">
        <w:rPr>
          <w:rStyle w:val="Emphasis"/>
          <w:highlight w:val="yellow"/>
        </w:rPr>
        <w:t>hand in</w:t>
      </w:r>
      <w:r w:rsidRPr="00506EBE">
        <w:rPr>
          <w:rStyle w:val="Emphasis"/>
        </w:rPr>
        <w:t xml:space="preserve"> </w:t>
      </w:r>
      <w:r w:rsidRPr="00506EBE">
        <w:rPr>
          <w:rStyle w:val="Emphasis"/>
          <w:vanish/>
        </w:rPr>
        <w:t>improving</w:t>
      </w:r>
      <w:r w:rsidRPr="00506EBE">
        <w:rPr>
          <w:rStyle w:val="Emphasis"/>
        </w:rPr>
        <w:t xml:space="preserve"> </w:t>
      </w:r>
      <w:r w:rsidRPr="00506EBE">
        <w:rPr>
          <w:rStyle w:val="Emphasis"/>
          <w:vanish/>
        </w:rPr>
        <w:t>work</w:t>
      </w:r>
      <w:r w:rsidRPr="00506EBE">
        <w:rPr>
          <w:rStyle w:val="Emphasis"/>
        </w:rPr>
        <w:t xml:space="preserve"> </w:t>
      </w:r>
      <w:r w:rsidRPr="00506EBE">
        <w:rPr>
          <w:rStyle w:val="Emphasis"/>
          <w:vanish/>
        </w:rPr>
        <w:t>environments</w:t>
      </w:r>
      <w:r w:rsidRPr="00506EBE">
        <w:rPr>
          <w:rStyle w:val="Emphasis"/>
        </w:rPr>
        <w:t xml:space="preserve"> </w:t>
      </w:r>
      <w:r w:rsidRPr="00506EBE">
        <w:rPr>
          <w:rStyle w:val="Emphasis"/>
          <w:vanish/>
        </w:rPr>
        <w:t>on</w:t>
      </w:r>
      <w:r w:rsidRPr="00506EBE">
        <w:rPr>
          <w:rStyle w:val="Emphasis"/>
        </w:rPr>
        <w:t xml:space="preserve"> </w:t>
      </w:r>
      <w:r w:rsidRPr="00506EBE">
        <w:rPr>
          <w:rStyle w:val="Emphasis"/>
          <w:vanish/>
        </w:rPr>
        <w:t>many</w:t>
      </w:r>
      <w:r w:rsidRPr="00506EBE">
        <w:rPr>
          <w:rStyle w:val="Emphasis"/>
        </w:rPr>
        <w:t xml:space="preserve"> </w:t>
      </w:r>
      <w:r w:rsidRPr="00506EBE">
        <w:rPr>
          <w:rStyle w:val="Emphasis"/>
          <w:vanish/>
        </w:rPr>
        <w:t>dimensions</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in</w:t>
      </w:r>
      <w:r w:rsidRPr="00506EBE">
        <w:rPr>
          <w:rStyle w:val="Emphasis"/>
        </w:rPr>
        <w:t xml:space="preserve"> </w:t>
      </w:r>
      <w:r w:rsidRPr="00506EBE">
        <w:rPr>
          <w:rStyle w:val="Emphasis"/>
          <w:vanish/>
        </w:rPr>
        <w:t>doing</w:t>
      </w:r>
      <w:r w:rsidRPr="00506EBE">
        <w:rPr>
          <w:rStyle w:val="Emphasis"/>
        </w:rPr>
        <w:t xml:space="preserve"> </w:t>
      </w:r>
      <w:r w:rsidRPr="00506EBE">
        <w:rPr>
          <w:rStyle w:val="Emphasis"/>
          <w:vanish/>
        </w:rPr>
        <w:t>so,</w:t>
      </w:r>
      <w:r w:rsidRPr="00506EBE">
        <w:rPr>
          <w:rStyle w:val="Emphasis"/>
        </w:rPr>
        <w:t xml:space="preserve"> </w:t>
      </w:r>
      <w:r w:rsidRPr="00506EBE">
        <w:rPr>
          <w:rStyle w:val="Emphasis"/>
          <w:highlight w:val="yellow"/>
        </w:rPr>
        <w:t>raise</w:t>
      </w:r>
      <w:r w:rsidRPr="00506EBE">
        <w:rPr>
          <w:rStyle w:val="Emphasis"/>
        </w:rPr>
        <w:t xml:space="preserve"> </w:t>
      </w:r>
      <w:r w:rsidRPr="00506EBE">
        <w:rPr>
          <w:rStyle w:val="Emphasis"/>
          <w:vanish/>
        </w:rPr>
        <w:t>the</w:t>
      </w:r>
      <w:r w:rsidRPr="00506EBE">
        <w:rPr>
          <w:rStyle w:val="Emphasis"/>
        </w:rPr>
        <w:t xml:space="preserve"> </w:t>
      </w:r>
      <w:r w:rsidRPr="00506EBE">
        <w:rPr>
          <w:rStyle w:val="Emphasis"/>
          <w:highlight w:val="yellow"/>
        </w:rPr>
        <w:t>wellbeing of workers</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their</w:t>
      </w:r>
      <w:r w:rsidRPr="00506EBE">
        <w:rPr>
          <w:rStyle w:val="Emphasis"/>
        </w:rPr>
        <w:t xml:space="preserve"> </w:t>
      </w:r>
      <w:r w:rsidRPr="00506EBE">
        <w:rPr>
          <w:rStyle w:val="Emphasis"/>
          <w:vanish/>
        </w:rPr>
        <w:t>families</w:t>
      </w:r>
      <w:r w:rsidRPr="00506EBE">
        <w:rPr>
          <w:rStyle w:val="StyleUnderline"/>
          <w:vanish/>
        </w:rPr>
        <w:t>.</w:t>
      </w:r>
      <w:hyperlink r:id="rId27" w:anchor="ftn9" w:history="1">
        <w:r w:rsidRPr="00506EBE">
          <w:rPr>
            <w:rStyle w:val="StyleUnderline"/>
            <w:vanish/>
          </w:rPr>
          <w:t>[9]</w:t>
        </w:r>
      </w:hyperlink>
      <w:r w:rsidRPr="00506EBE">
        <w:rPr>
          <w:sz w:val="16"/>
        </w:rPr>
        <w:t xml:space="preserve"> </w:t>
      </w:r>
      <w:r w:rsidRPr="00506EBE">
        <w:rPr>
          <w:rStyle w:val="StyleUnderline"/>
          <w:vanish/>
        </w:rPr>
        <w:t>The</w:t>
      </w:r>
      <w:r w:rsidRPr="00506EBE">
        <w:rPr>
          <w:rStyle w:val="StyleUnderline"/>
        </w:rPr>
        <w:t xml:space="preserve"> </w:t>
      </w:r>
      <w:r w:rsidRPr="00506EBE">
        <w:rPr>
          <w:rStyle w:val="StyleUnderline"/>
          <w:vanish/>
        </w:rPr>
        <w:t>diverse</w:t>
      </w:r>
      <w:r w:rsidRPr="00506EBE">
        <w:rPr>
          <w:rStyle w:val="StyleUnderline"/>
        </w:rPr>
        <w:t xml:space="preserve"> </w:t>
      </w:r>
      <w:r w:rsidRPr="00506EBE">
        <w:rPr>
          <w:rStyle w:val="StyleUnderline"/>
          <w:vanish/>
        </w:rPr>
        <w:t>demographics</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modern</w:t>
      </w:r>
      <w:r w:rsidRPr="00506EBE">
        <w:rPr>
          <w:rStyle w:val="StyleUnderline"/>
        </w:rPr>
        <w:t xml:space="preserve"> </w:t>
      </w:r>
      <w:r w:rsidRPr="00506EBE">
        <w:rPr>
          <w:rStyle w:val="StyleUnderline"/>
          <w:vanish/>
        </w:rPr>
        <w:t>union</w:t>
      </w:r>
      <w:r w:rsidRPr="00506EBE">
        <w:rPr>
          <w:rStyle w:val="StyleUnderline"/>
        </w:rPr>
        <w:t xml:space="preserve"> </w:t>
      </w:r>
      <w:r w:rsidRPr="00506EBE">
        <w:rPr>
          <w:rStyle w:val="StyleUnderline"/>
          <w:vanish/>
        </w:rPr>
        <w:t>membership</w:t>
      </w:r>
      <w:r w:rsidRPr="00506EBE">
        <w:rPr>
          <w:rStyle w:val="StyleUnderline"/>
        </w:rPr>
        <w:t xml:space="preserve"> </w:t>
      </w:r>
      <w:r w:rsidRPr="00506EBE">
        <w:rPr>
          <w:rStyle w:val="StyleUnderline"/>
          <w:vanish/>
        </w:rPr>
        <w:t>mean</w:t>
      </w:r>
      <w:r w:rsidRPr="00506EBE">
        <w:rPr>
          <w:rStyle w:val="StyleUnderline"/>
        </w:rPr>
        <w:t xml:space="preserve"> </w:t>
      </w:r>
      <w:r w:rsidRPr="00506EBE">
        <w:rPr>
          <w:rStyle w:val="StyleUnderline"/>
          <w:vanish/>
        </w:rPr>
        <w:t>that</w:t>
      </w:r>
      <w:r w:rsidRPr="00506EBE">
        <w:rPr>
          <w:rStyle w:val="StyleUnderline"/>
        </w:rPr>
        <w:t xml:space="preserve"> </w:t>
      </w:r>
      <w:r w:rsidRPr="00506EBE">
        <w:rPr>
          <w:rStyle w:val="StyleUnderline"/>
          <w:vanish/>
        </w:rPr>
        <w:t>the</w:t>
      </w:r>
      <w:r w:rsidRPr="00506EBE">
        <w:rPr>
          <w:rStyle w:val="StyleUnderline"/>
        </w:rPr>
        <w:t xml:space="preserve"> </w:t>
      </w:r>
      <w:r w:rsidRPr="00506EBE">
        <w:rPr>
          <w:rStyle w:val="StyleUnderline"/>
          <w:vanish/>
        </w:rPr>
        <w:t>benefits</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any</w:t>
      </w:r>
      <w:r w:rsidRPr="00506EBE">
        <w:rPr>
          <w:rStyle w:val="StyleUnderline"/>
        </w:rPr>
        <w:t xml:space="preserve"> </w:t>
      </w:r>
      <w:r w:rsidRPr="00506EBE">
        <w:rPr>
          <w:rStyle w:val="StyleUnderline"/>
          <w:vanish/>
        </w:rPr>
        <w:t>policy</w:t>
      </w:r>
      <w:r w:rsidRPr="00506EBE">
        <w:rPr>
          <w:rStyle w:val="StyleUnderline"/>
        </w:rPr>
        <w:t xml:space="preserve"> </w:t>
      </w:r>
      <w:r w:rsidRPr="00506EBE">
        <w:rPr>
          <w:rStyle w:val="StyleUnderline"/>
          <w:vanish/>
        </w:rPr>
        <w:t>that</w:t>
      </w:r>
      <w:r w:rsidRPr="00506EBE">
        <w:rPr>
          <w:rStyle w:val="StyleUnderline"/>
        </w:rPr>
        <w:t xml:space="preserve"> </w:t>
      </w:r>
      <w:r w:rsidRPr="00506EBE">
        <w:rPr>
          <w:rStyle w:val="StyleUnderline"/>
          <w:vanish/>
        </w:rPr>
        <w:t>strengthens</w:t>
      </w:r>
      <w:r w:rsidRPr="00506EBE">
        <w:rPr>
          <w:rStyle w:val="StyleUnderline"/>
        </w:rPr>
        <w:t xml:space="preserve"> </w:t>
      </w:r>
      <w:r w:rsidRPr="00506EBE">
        <w:rPr>
          <w:rStyle w:val="StyleUnderline"/>
          <w:vanish/>
        </w:rPr>
        <w:t>today’s</w:t>
      </w:r>
      <w:r w:rsidRPr="00506EBE">
        <w:rPr>
          <w:rStyle w:val="StyleUnderline"/>
        </w:rPr>
        <w:t xml:space="preserve"> </w:t>
      </w:r>
      <w:r w:rsidRPr="00506EBE">
        <w:rPr>
          <w:rStyle w:val="StyleUnderline"/>
          <w:vanish/>
        </w:rPr>
        <w:t>unions</w:t>
      </w:r>
      <w:r w:rsidRPr="00506EBE">
        <w:rPr>
          <w:rStyle w:val="StyleUnderline"/>
        </w:rPr>
        <w:t xml:space="preserve"> </w:t>
      </w:r>
      <w:r w:rsidRPr="00506EBE">
        <w:rPr>
          <w:rStyle w:val="StyleUnderline"/>
          <w:vanish/>
        </w:rPr>
        <w:t>would</w:t>
      </w:r>
      <w:r w:rsidRPr="00506EBE">
        <w:rPr>
          <w:rStyle w:val="StyleUnderline"/>
        </w:rPr>
        <w:t xml:space="preserve"> </w:t>
      </w:r>
      <w:r w:rsidRPr="00506EBE">
        <w:rPr>
          <w:rStyle w:val="StyleUnderline"/>
          <w:vanish/>
        </w:rPr>
        <w:t>be</w:t>
      </w:r>
      <w:r w:rsidRPr="00506EBE">
        <w:rPr>
          <w:rStyle w:val="StyleUnderline"/>
        </w:rPr>
        <w:t xml:space="preserve"> </w:t>
      </w:r>
      <w:r w:rsidRPr="00506EBE">
        <w:rPr>
          <w:rStyle w:val="StyleUnderline"/>
          <w:vanish/>
        </w:rPr>
        <w:t>felt</w:t>
      </w:r>
      <w:r w:rsidRPr="00506EBE">
        <w:rPr>
          <w:rStyle w:val="StyleUnderline"/>
        </w:rPr>
        <w:t xml:space="preserve"> </w:t>
      </w:r>
      <w:r w:rsidRPr="00506EBE">
        <w:rPr>
          <w:rStyle w:val="StyleUnderline"/>
          <w:vanish/>
        </w:rPr>
        <w:t>across</w:t>
      </w:r>
      <w:r w:rsidRPr="00506EBE">
        <w:rPr>
          <w:rStyle w:val="StyleUnderline"/>
        </w:rPr>
        <w:t xml:space="preserve"> </w:t>
      </w:r>
      <w:r w:rsidRPr="00506EBE">
        <w:rPr>
          <w:rStyle w:val="StyleUnderline"/>
          <w:vanish/>
        </w:rPr>
        <w:t>the</w:t>
      </w:r>
      <w:r w:rsidRPr="00506EBE">
        <w:rPr>
          <w:rStyle w:val="StyleUnderline"/>
        </w:rPr>
        <w:t xml:space="preserve"> </w:t>
      </w:r>
      <w:r w:rsidRPr="00506EBE">
        <w:rPr>
          <w:rStyle w:val="StyleUnderline"/>
          <w:vanish/>
        </w:rPr>
        <w:t>population.</w:t>
      </w:r>
      <w:r w:rsidRPr="00506EBE">
        <w:rPr>
          <w:rStyle w:val="StyleUnderline"/>
        </w:rPr>
        <w:t xml:space="preserve"> </w:t>
      </w:r>
      <w:r w:rsidRPr="00506EBE">
        <w:rPr>
          <w:rStyle w:val="Emphasis"/>
          <w:highlight w:val="yellow"/>
        </w:rPr>
        <w:t>Union membership is</w:t>
      </w:r>
      <w:r w:rsidRPr="00506EBE">
        <w:rPr>
          <w:rStyle w:val="Emphasis"/>
        </w:rPr>
        <w:t xml:space="preserve"> </w:t>
      </w:r>
      <w:r w:rsidRPr="00506EBE">
        <w:rPr>
          <w:rStyle w:val="Emphasis"/>
          <w:vanish/>
        </w:rPr>
        <w:t>now</w:t>
      </w:r>
      <w:r w:rsidRPr="00506EBE">
        <w:rPr>
          <w:rStyle w:val="Emphasis"/>
        </w:rPr>
        <w:t xml:space="preserve"> </w:t>
      </w:r>
      <w:r w:rsidRPr="00506EBE">
        <w:rPr>
          <w:rStyle w:val="Emphasis"/>
          <w:vanish/>
        </w:rPr>
        <w:t>roughly</w:t>
      </w:r>
      <w:r w:rsidRPr="00506EBE">
        <w:rPr>
          <w:rStyle w:val="Emphasis"/>
        </w:rPr>
        <w:t xml:space="preserve"> </w:t>
      </w:r>
      <w:r w:rsidRPr="00506EBE">
        <w:rPr>
          <w:rStyle w:val="Emphasis"/>
          <w:highlight w:val="yellow"/>
        </w:rPr>
        <w:t>equal across men and women</w:t>
      </w:r>
      <w:r w:rsidRPr="00506EBE">
        <w:rPr>
          <w:rStyle w:val="Emphasis"/>
          <w:vanish/>
        </w:rPr>
        <w:t>.</w:t>
      </w:r>
      <w:r w:rsidRPr="00506EBE">
        <w:rPr>
          <w:rStyle w:val="Emphasis"/>
        </w:rPr>
        <w:t xml:space="preserve"> </w:t>
      </w:r>
      <w:r w:rsidRPr="00506EBE">
        <w:rPr>
          <w:rStyle w:val="Emphasis"/>
          <w:vanish/>
        </w:rPr>
        <w:t>In</w:t>
      </w:r>
      <w:r w:rsidRPr="00506EBE">
        <w:rPr>
          <w:rStyle w:val="Emphasis"/>
        </w:rPr>
        <w:t xml:space="preserve"> </w:t>
      </w:r>
      <w:r w:rsidRPr="00506EBE">
        <w:rPr>
          <w:rStyle w:val="Emphasis"/>
          <w:vanish/>
        </w:rPr>
        <w:t>2021,</w:t>
      </w:r>
      <w:r w:rsidRPr="00506EBE">
        <w:rPr>
          <w:rStyle w:val="Emphasis"/>
        </w:rPr>
        <w:t xml:space="preserve"> </w:t>
      </w:r>
      <w:r w:rsidRPr="00506EBE">
        <w:rPr>
          <w:rStyle w:val="Emphasis"/>
          <w:highlight w:val="yellow"/>
        </w:rPr>
        <w:t>Black men had a</w:t>
      </w:r>
      <w:r w:rsidRPr="00506EBE">
        <w:rPr>
          <w:rStyle w:val="Emphasis"/>
        </w:rPr>
        <w:t xml:space="preserve"> </w:t>
      </w:r>
      <w:r w:rsidRPr="00506EBE">
        <w:rPr>
          <w:rStyle w:val="Emphasis"/>
          <w:vanish/>
        </w:rPr>
        <w:t>particularly</w:t>
      </w:r>
      <w:r w:rsidRPr="00506EBE">
        <w:rPr>
          <w:rStyle w:val="Emphasis"/>
        </w:rPr>
        <w:t xml:space="preserve"> </w:t>
      </w:r>
      <w:r w:rsidRPr="00506EBE">
        <w:rPr>
          <w:rStyle w:val="Emphasis"/>
          <w:highlight w:val="yellow"/>
        </w:rPr>
        <w:t>high</w:t>
      </w:r>
      <w:r w:rsidRPr="00506EBE">
        <w:rPr>
          <w:rStyle w:val="Emphasis"/>
        </w:rPr>
        <w:t xml:space="preserve"> </w:t>
      </w:r>
      <w:r w:rsidRPr="00506EBE">
        <w:rPr>
          <w:rStyle w:val="Emphasis"/>
          <w:vanish/>
        </w:rPr>
        <w:t>union</w:t>
      </w:r>
      <w:r w:rsidRPr="00506EBE">
        <w:rPr>
          <w:rStyle w:val="Emphasis"/>
        </w:rPr>
        <w:t xml:space="preserve"> </w:t>
      </w:r>
      <w:r w:rsidRPr="00506EBE">
        <w:rPr>
          <w:rStyle w:val="Emphasis"/>
          <w:vanish/>
        </w:rPr>
        <w:t>representation</w:t>
      </w:r>
      <w:r w:rsidRPr="00506EBE">
        <w:rPr>
          <w:rStyle w:val="Emphasis"/>
        </w:rPr>
        <w:t xml:space="preserve"> </w:t>
      </w:r>
      <w:r w:rsidRPr="00506EBE">
        <w:rPr>
          <w:rStyle w:val="Emphasis"/>
          <w:highlight w:val="yellow"/>
        </w:rPr>
        <w:t>rate</w:t>
      </w:r>
      <w:r w:rsidRPr="00506EBE">
        <w:rPr>
          <w:rStyle w:val="Emphasis"/>
        </w:rPr>
        <w:t xml:space="preserve"> </w:t>
      </w:r>
      <w:r w:rsidRPr="00506EBE">
        <w:rPr>
          <w:rStyle w:val="Emphasis"/>
          <w:vanish/>
        </w:rPr>
        <w:t>at</w:t>
      </w:r>
      <w:r w:rsidRPr="00506EBE">
        <w:rPr>
          <w:rStyle w:val="Emphasis"/>
        </w:rPr>
        <w:t xml:space="preserve"> </w:t>
      </w:r>
      <w:r w:rsidRPr="00506EBE">
        <w:rPr>
          <w:rStyle w:val="Emphasis"/>
          <w:vanish/>
        </w:rPr>
        <w:t>13</w:t>
      </w:r>
      <w:r w:rsidRPr="00506EBE">
        <w:rPr>
          <w:rStyle w:val="Emphasis"/>
        </w:rPr>
        <w:t xml:space="preserve"> </w:t>
      </w:r>
      <w:r w:rsidRPr="00506EBE">
        <w:rPr>
          <w:rStyle w:val="Emphasis"/>
          <w:vanish/>
        </w:rPr>
        <w:t>percent,</w:t>
      </w:r>
      <w:r w:rsidRPr="00506EBE">
        <w:rPr>
          <w:rStyle w:val="Emphasis"/>
        </w:rPr>
        <w:t xml:space="preserve"> </w:t>
      </w:r>
      <w:r w:rsidRPr="00506EBE">
        <w:rPr>
          <w:rStyle w:val="Emphasis"/>
          <w:vanish/>
        </w:rPr>
        <w:t>as</w:t>
      </w:r>
      <w:r w:rsidRPr="00506EBE">
        <w:rPr>
          <w:rStyle w:val="Emphasis"/>
        </w:rPr>
        <w:t xml:space="preserve"> </w:t>
      </w:r>
      <w:r w:rsidRPr="00506EBE">
        <w:rPr>
          <w:rStyle w:val="Emphasis"/>
          <w:highlight w:val="yellow"/>
        </w:rPr>
        <w:t>compared to</w:t>
      </w:r>
      <w:r w:rsidRPr="00506EBE">
        <w:rPr>
          <w:rStyle w:val="Emphasis"/>
        </w:rPr>
        <w:t xml:space="preserve"> </w:t>
      </w:r>
      <w:r w:rsidRPr="00506EBE">
        <w:rPr>
          <w:rStyle w:val="Emphasis"/>
          <w:vanish/>
        </w:rPr>
        <w:t>the</w:t>
      </w:r>
      <w:r w:rsidRPr="00506EBE">
        <w:rPr>
          <w:rStyle w:val="Emphasis"/>
        </w:rPr>
        <w:t xml:space="preserve"> </w:t>
      </w:r>
      <w:r w:rsidRPr="00506EBE">
        <w:rPr>
          <w:rStyle w:val="Emphasis"/>
          <w:highlight w:val="yellow"/>
        </w:rPr>
        <w:t>population average</w:t>
      </w:r>
      <w:r w:rsidRPr="00506EBE">
        <w:rPr>
          <w:rStyle w:val="Emphasis"/>
        </w:rPr>
        <w:t xml:space="preserve"> </w:t>
      </w:r>
      <w:r w:rsidRPr="00506EBE">
        <w:rPr>
          <w:rStyle w:val="Emphasis"/>
          <w:vanish/>
        </w:rPr>
        <w:t>of</w:t>
      </w:r>
      <w:r w:rsidRPr="00506EBE">
        <w:rPr>
          <w:rStyle w:val="Emphasis"/>
        </w:rPr>
        <w:t xml:space="preserve"> </w:t>
      </w:r>
      <w:r w:rsidRPr="00506EBE">
        <w:rPr>
          <w:rStyle w:val="Emphasis"/>
          <w:vanish/>
        </w:rPr>
        <w:t>10</w:t>
      </w:r>
      <w:r w:rsidRPr="00506EBE">
        <w:rPr>
          <w:rStyle w:val="Emphasis"/>
        </w:rPr>
        <w:t xml:space="preserve"> </w:t>
      </w:r>
      <w:r w:rsidRPr="00506EBE">
        <w:rPr>
          <w:rStyle w:val="Emphasis"/>
          <w:vanish/>
        </w:rPr>
        <w:t>percent</w:t>
      </w:r>
      <w:r w:rsidRPr="00506EBE">
        <w:rPr>
          <w:rStyle w:val="StyleUnderline"/>
          <w:vanish/>
        </w:rPr>
        <w:t>.</w:t>
      </w:r>
      <w:hyperlink r:id="rId28" w:anchor="ftn10" w:history="1">
        <w:r w:rsidRPr="00506EBE">
          <w:rPr>
            <w:rStyle w:val="Hyperlink"/>
            <w:vanish/>
            <w:vertAlign w:val="superscript"/>
          </w:rPr>
          <w:t>[10]</w:t>
        </w:r>
      </w:hyperlink>
      <w:r w:rsidRPr="00506EBE">
        <w:t xml:space="preserve"> </w:t>
      </w:r>
      <w:r w:rsidRPr="00506EBE">
        <w:rPr>
          <w:rStyle w:val="Emphasis"/>
          <w:highlight w:val="yellow"/>
        </w:rPr>
        <w:t>Unions</w:t>
      </w:r>
      <w:r w:rsidRPr="00506EBE">
        <w:rPr>
          <w:rStyle w:val="Emphasis"/>
        </w:rPr>
        <w:t xml:space="preserve"> </w:t>
      </w:r>
      <w:r w:rsidRPr="00506EBE">
        <w:rPr>
          <w:rStyle w:val="Emphasis"/>
          <w:vanish/>
        </w:rPr>
        <w:t>promote</w:t>
      </w:r>
      <w:r w:rsidRPr="00506EBE">
        <w:rPr>
          <w:rStyle w:val="Emphasis"/>
        </w:rPr>
        <w:t xml:space="preserve"> </w:t>
      </w:r>
      <w:r w:rsidRPr="00506EBE">
        <w:rPr>
          <w:rStyle w:val="Emphasis"/>
          <w:vanish/>
        </w:rPr>
        <w:t>within-firm</w:t>
      </w:r>
      <w:r w:rsidRPr="00506EBE">
        <w:rPr>
          <w:rStyle w:val="Emphasis"/>
        </w:rPr>
        <w:t xml:space="preserve"> </w:t>
      </w:r>
      <w:r w:rsidRPr="00506EBE">
        <w:rPr>
          <w:rStyle w:val="Emphasis"/>
          <w:vanish/>
        </w:rPr>
        <w:t>equality</w:t>
      </w:r>
      <w:r w:rsidRPr="00506EBE">
        <w:rPr>
          <w:rStyle w:val="Emphasis"/>
        </w:rPr>
        <w:t xml:space="preserve"> </w:t>
      </w:r>
      <w:r w:rsidRPr="00506EBE">
        <w:rPr>
          <w:rStyle w:val="Emphasis"/>
          <w:vanish/>
        </w:rPr>
        <w:t>by</w:t>
      </w:r>
      <w:r w:rsidRPr="00506EBE">
        <w:rPr>
          <w:rStyle w:val="Emphasis"/>
        </w:rPr>
        <w:t xml:space="preserve"> </w:t>
      </w:r>
      <w:r w:rsidRPr="00506EBE">
        <w:rPr>
          <w:rStyle w:val="Emphasis"/>
          <w:highlight w:val="yellow"/>
        </w:rPr>
        <w:t>adopt</w:t>
      </w:r>
      <w:r w:rsidRPr="00506EBE">
        <w:rPr>
          <w:rStyle w:val="Emphasis"/>
          <w:vanish/>
        </w:rPr>
        <w:t>ing</w:t>
      </w:r>
      <w:r w:rsidRPr="00506EBE">
        <w:rPr>
          <w:rStyle w:val="Emphasis"/>
        </w:rPr>
        <w:t xml:space="preserve"> </w:t>
      </w:r>
      <w:r w:rsidRPr="00506EBE">
        <w:rPr>
          <w:rStyle w:val="Emphasis"/>
          <w:vanish/>
        </w:rPr>
        <w:t>explicit</w:t>
      </w:r>
      <w:r w:rsidRPr="00506EBE">
        <w:rPr>
          <w:rStyle w:val="Emphasis"/>
        </w:rPr>
        <w:t xml:space="preserve"> </w:t>
      </w:r>
      <w:r w:rsidRPr="00506EBE">
        <w:rPr>
          <w:rStyle w:val="Emphasis"/>
          <w:highlight w:val="yellow"/>
        </w:rPr>
        <w:t>anti-discrimination measures, support</w:t>
      </w:r>
      <w:r w:rsidRPr="00506EBE">
        <w:rPr>
          <w:rStyle w:val="Emphasis"/>
          <w:vanish/>
        </w:rPr>
        <w:t>ing</w:t>
      </w:r>
      <w:r w:rsidRPr="00506EBE">
        <w:rPr>
          <w:rStyle w:val="Emphasis"/>
        </w:rPr>
        <w:t xml:space="preserve"> </w:t>
      </w:r>
      <w:r w:rsidRPr="00506EBE">
        <w:rPr>
          <w:rStyle w:val="Emphasis"/>
          <w:highlight w:val="yellow"/>
        </w:rPr>
        <w:t>anti-discrimination legislation and enforcement, and</w:t>
      </w:r>
      <w:r w:rsidRPr="00506EBE">
        <w:rPr>
          <w:rStyle w:val="Emphasis"/>
        </w:rPr>
        <w:t xml:space="preserve"> </w:t>
      </w:r>
      <w:r w:rsidRPr="00506EBE">
        <w:rPr>
          <w:rStyle w:val="Emphasis"/>
          <w:highlight w:val="yellow"/>
        </w:rPr>
        <w:t>promot</w:t>
      </w:r>
      <w:r w:rsidRPr="00506EBE">
        <w:rPr>
          <w:rStyle w:val="Emphasis"/>
          <w:vanish/>
        </w:rPr>
        <w:t>ing</w:t>
      </w:r>
      <w:r w:rsidRPr="00506EBE">
        <w:rPr>
          <w:rStyle w:val="Emphasis"/>
        </w:rPr>
        <w:t xml:space="preserve"> </w:t>
      </w:r>
      <w:r w:rsidRPr="00506EBE">
        <w:rPr>
          <w:rStyle w:val="Emphasis"/>
          <w:highlight w:val="yellow"/>
        </w:rPr>
        <w:t>wage-setting practices</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are</w:t>
      </w:r>
      <w:r w:rsidRPr="00506EBE">
        <w:rPr>
          <w:rStyle w:val="Emphasis"/>
        </w:rPr>
        <w:t xml:space="preserve"> </w:t>
      </w:r>
      <w:r w:rsidRPr="00506EBE">
        <w:rPr>
          <w:rStyle w:val="Emphasis"/>
          <w:highlight w:val="yellow"/>
        </w:rPr>
        <w:t>less susceptible to</w:t>
      </w:r>
      <w:r w:rsidRPr="00506EBE">
        <w:rPr>
          <w:rStyle w:val="Emphasis"/>
        </w:rPr>
        <w:t xml:space="preserve"> </w:t>
      </w:r>
      <w:r w:rsidRPr="00506EBE">
        <w:rPr>
          <w:rStyle w:val="Emphasis"/>
          <w:vanish/>
        </w:rPr>
        <w:t>implicit</w:t>
      </w:r>
      <w:r w:rsidRPr="00506EBE">
        <w:rPr>
          <w:rStyle w:val="Emphasis"/>
        </w:rPr>
        <w:t xml:space="preserve"> </w:t>
      </w:r>
      <w:r w:rsidRPr="00506EBE">
        <w:rPr>
          <w:rStyle w:val="Emphasis"/>
          <w:highlight w:val="yellow"/>
        </w:rPr>
        <w:t>bias</w:t>
      </w:r>
      <w:r w:rsidRPr="00506EBE">
        <w:rPr>
          <w:rStyle w:val="StyleUnderline"/>
          <w:vanish/>
        </w:rPr>
        <w:t>.</w:t>
      </w:r>
      <w:r w:rsidRPr="00506EBE">
        <w:rPr>
          <w:rStyle w:val="StyleUnderline"/>
        </w:rPr>
        <w:t xml:space="preserve"> </w:t>
      </w:r>
      <w:r w:rsidRPr="00506EBE">
        <w:rPr>
          <w:rStyle w:val="StyleUnderline"/>
          <w:vanish/>
        </w:rPr>
        <w:t>As</w:t>
      </w:r>
      <w:r w:rsidRPr="00506EBE">
        <w:rPr>
          <w:rStyle w:val="StyleUnderline"/>
        </w:rPr>
        <w:t xml:space="preserve"> </w:t>
      </w:r>
      <w:r w:rsidRPr="00506EBE">
        <w:rPr>
          <w:rStyle w:val="StyleUnderline"/>
          <w:vanish/>
        </w:rPr>
        <w:t>an</w:t>
      </w:r>
      <w:r w:rsidRPr="00506EBE">
        <w:rPr>
          <w:rStyle w:val="StyleUnderline"/>
        </w:rPr>
        <w:t xml:space="preserve"> </w:t>
      </w:r>
      <w:r w:rsidRPr="00506EBE">
        <w:rPr>
          <w:rStyle w:val="StyleUnderline"/>
          <w:vanish/>
        </w:rPr>
        <w:t>example</w:t>
      </w:r>
      <w:r w:rsidRPr="00506EBE">
        <w:rPr>
          <w:rStyle w:val="StyleUnderline"/>
        </w:rPr>
        <w:t xml:space="preserve"> </w:t>
      </w:r>
      <w:r w:rsidRPr="00506EBE">
        <w:rPr>
          <w:rStyle w:val="StyleUnderline"/>
          <w:vanish/>
        </w:rPr>
        <w:t>of</w:t>
      </w:r>
      <w:r w:rsidRPr="00506EBE">
        <w:rPr>
          <w:rStyle w:val="StyleUnderline"/>
        </w:rPr>
        <w:t xml:space="preserve"> </w:t>
      </w:r>
      <w:r w:rsidRPr="00506EBE">
        <w:rPr>
          <w:rStyle w:val="StyleUnderline"/>
          <w:vanish/>
        </w:rPr>
        <w:t>egalitarian</w:t>
      </w:r>
      <w:r w:rsidRPr="00506EBE">
        <w:rPr>
          <w:rStyle w:val="StyleUnderline"/>
        </w:rPr>
        <w:t xml:space="preserve"> </w:t>
      </w:r>
      <w:r w:rsidRPr="00506EBE">
        <w:rPr>
          <w:rStyle w:val="StyleUnderline"/>
          <w:vanish/>
        </w:rPr>
        <w:t>wage-setting</w:t>
      </w:r>
      <w:r w:rsidRPr="00506EBE">
        <w:rPr>
          <w:rStyle w:val="StyleUnderline"/>
        </w:rPr>
        <w:t xml:space="preserve"> </w:t>
      </w:r>
      <w:r w:rsidRPr="00506EBE">
        <w:rPr>
          <w:rStyle w:val="StyleUnderline"/>
          <w:vanish/>
        </w:rPr>
        <w:t>practices,</w:t>
      </w:r>
      <w:r w:rsidRPr="00506EBE">
        <w:rPr>
          <w:rStyle w:val="StyleUnderline"/>
        </w:rPr>
        <w:t xml:space="preserve"> </w:t>
      </w:r>
      <w:r w:rsidRPr="00506EBE">
        <w:rPr>
          <w:rStyle w:val="Emphasis"/>
          <w:vanish/>
        </w:rPr>
        <w:t>single</w:t>
      </w:r>
      <w:r w:rsidRPr="00506EBE">
        <w:rPr>
          <w:rStyle w:val="Emphasis"/>
        </w:rPr>
        <w:t xml:space="preserve"> </w:t>
      </w:r>
      <w:r w:rsidRPr="00506EBE">
        <w:rPr>
          <w:rStyle w:val="Emphasis"/>
          <w:vanish/>
        </w:rPr>
        <w:t>rate</w:t>
      </w:r>
      <w:r w:rsidRPr="00506EBE">
        <w:rPr>
          <w:rStyle w:val="Emphasis"/>
        </w:rPr>
        <w:t xml:space="preserve"> </w:t>
      </w:r>
      <w:r w:rsidRPr="00506EBE">
        <w:rPr>
          <w:rStyle w:val="Emphasis"/>
          <w:vanish/>
        </w:rPr>
        <w:t>or</w:t>
      </w:r>
      <w:r w:rsidRPr="00506EBE">
        <w:rPr>
          <w:rStyle w:val="Emphasis"/>
        </w:rPr>
        <w:t xml:space="preserve"> </w:t>
      </w:r>
      <w:r w:rsidRPr="00506EBE">
        <w:rPr>
          <w:rStyle w:val="Emphasis"/>
          <w:vanish/>
        </w:rPr>
        <w:t>automatic</w:t>
      </w:r>
      <w:r w:rsidRPr="00506EBE">
        <w:rPr>
          <w:rStyle w:val="Emphasis"/>
        </w:rPr>
        <w:t xml:space="preserve"> </w:t>
      </w:r>
      <w:r w:rsidRPr="00506EBE">
        <w:rPr>
          <w:rStyle w:val="Emphasis"/>
          <w:vanish/>
        </w:rPr>
        <w:t>progression</w:t>
      </w:r>
      <w:r w:rsidRPr="00506EBE">
        <w:rPr>
          <w:rStyle w:val="Emphasis"/>
        </w:rPr>
        <w:t xml:space="preserve"> </w:t>
      </w:r>
      <w:r w:rsidRPr="00506EBE">
        <w:rPr>
          <w:rStyle w:val="Emphasis"/>
          <w:vanish/>
        </w:rPr>
        <w:t>wage</w:t>
      </w:r>
      <w:r w:rsidRPr="00506EBE">
        <w:rPr>
          <w:rStyle w:val="Emphasis"/>
        </w:rPr>
        <w:t xml:space="preserve"> </w:t>
      </w:r>
      <w:r w:rsidRPr="00506EBE">
        <w:rPr>
          <w:rStyle w:val="Emphasis"/>
          <w:vanish/>
        </w:rPr>
        <w:t>structures</w:t>
      </w:r>
      <w:r w:rsidRPr="00506EBE">
        <w:rPr>
          <w:rStyle w:val="Emphasis"/>
        </w:rPr>
        <w:t xml:space="preserve"> </w:t>
      </w:r>
      <w:r w:rsidRPr="00506EBE">
        <w:rPr>
          <w:rStyle w:val="Emphasis"/>
          <w:vanish/>
        </w:rPr>
        <w:t>contribute</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lower</w:t>
      </w:r>
      <w:r w:rsidRPr="00506EBE">
        <w:rPr>
          <w:rStyle w:val="Emphasis"/>
        </w:rPr>
        <w:t xml:space="preserve"> </w:t>
      </w:r>
      <w:r w:rsidRPr="00506EBE">
        <w:rPr>
          <w:rStyle w:val="Emphasis"/>
          <w:vanish/>
        </w:rPr>
        <w:t>within-firm</w:t>
      </w:r>
      <w:r w:rsidRPr="00506EBE">
        <w:rPr>
          <w:rStyle w:val="Emphasis"/>
        </w:rPr>
        <w:t xml:space="preserve"> </w:t>
      </w:r>
      <w:r w:rsidRPr="00506EBE">
        <w:rPr>
          <w:rStyle w:val="Emphasis"/>
          <w:vanish/>
        </w:rPr>
        <w:t>income</w:t>
      </w:r>
      <w:r w:rsidRPr="00506EBE">
        <w:rPr>
          <w:rStyle w:val="Emphasis"/>
        </w:rPr>
        <w:t xml:space="preserve"> </w:t>
      </w:r>
      <w:r w:rsidRPr="00506EBE">
        <w:rPr>
          <w:rStyle w:val="Emphasis"/>
          <w:vanish/>
        </w:rPr>
        <w:t>inequality</w:t>
      </w:r>
      <w:r w:rsidRPr="00506EBE">
        <w:rPr>
          <w:rStyle w:val="Emphasis"/>
        </w:rPr>
        <w:t xml:space="preserve"> </w:t>
      </w:r>
      <w:r w:rsidRPr="00506EBE">
        <w:rPr>
          <w:rStyle w:val="Emphasis"/>
          <w:vanish/>
        </w:rPr>
        <w:t>compared</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firms</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make</w:t>
      </w:r>
      <w:r w:rsidRPr="00506EBE">
        <w:rPr>
          <w:rStyle w:val="Emphasis"/>
        </w:rPr>
        <w:t xml:space="preserve"> </w:t>
      </w:r>
      <w:r w:rsidRPr="00506EBE">
        <w:rPr>
          <w:rStyle w:val="Emphasis"/>
          <w:vanish/>
        </w:rPr>
        <w:t>individual</w:t>
      </w:r>
      <w:r w:rsidRPr="00506EBE">
        <w:rPr>
          <w:rStyle w:val="Emphasis"/>
        </w:rPr>
        <w:t xml:space="preserve"> </w:t>
      </w:r>
      <w:r w:rsidRPr="00506EBE">
        <w:rPr>
          <w:rStyle w:val="Emphasis"/>
          <w:vanish/>
        </w:rPr>
        <w:t>determinations.</w:t>
      </w:r>
      <w:hyperlink r:id="rId29" w:anchor="ftn11" w:history="1">
        <w:r w:rsidRPr="00506EBE">
          <w:rPr>
            <w:rStyle w:val="Emphasis"/>
            <w:vanish/>
          </w:rPr>
          <w:t>[11]</w:t>
        </w:r>
      </w:hyperlink>
      <w:r w:rsidRPr="00506EBE">
        <w:rPr>
          <w:rStyle w:val="Emphasis"/>
        </w:rPr>
        <w:t xml:space="preserve"> </w:t>
      </w:r>
      <w:r w:rsidRPr="00506EBE">
        <w:rPr>
          <w:rStyle w:val="Emphasis"/>
          <w:vanish/>
        </w:rPr>
        <w:t>These</w:t>
      </w:r>
      <w:r w:rsidRPr="00506EBE">
        <w:rPr>
          <w:rStyle w:val="Emphasis"/>
        </w:rPr>
        <w:t xml:space="preserve"> </w:t>
      </w:r>
      <w:r w:rsidRPr="00506EBE">
        <w:rPr>
          <w:rStyle w:val="Emphasis"/>
          <w:vanish/>
        </w:rPr>
        <w:t>types</w:t>
      </w:r>
      <w:r w:rsidRPr="00506EBE">
        <w:rPr>
          <w:rStyle w:val="Emphasis"/>
        </w:rPr>
        <w:t xml:space="preserve"> </w:t>
      </w:r>
      <w:r w:rsidRPr="00506EBE">
        <w:rPr>
          <w:rStyle w:val="Emphasis"/>
          <w:vanish/>
        </w:rPr>
        <w:t>of</w:t>
      </w:r>
      <w:r w:rsidRPr="00506EBE">
        <w:rPr>
          <w:rStyle w:val="Emphasis"/>
        </w:rPr>
        <w:t xml:space="preserve"> </w:t>
      </w:r>
      <w:r w:rsidRPr="00506EBE">
        <w:rPr>
          <w:rStyle w:val="Emphasis"/>
          <w:highlight w:val="yellow"/>
        </w:rPr>
        <w:t>practices</w:t>
      </w:r>
      <w:r w:rsidRPr="00506EBE">
        <w:rPr>
          <w:rStyle w:val="Emphasis"/>
          <w:vanish/>
        </w:rPr>
        <w:t>,</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others</w:t>
      </w:r>
      <w:r w:rsidRPr="00506EBE">
        <w:rPr>
          <w:rStyle w:val="Emphasis"/>
        </w:rPr>
        <w:t xml:space="preserve"> </w:t>
      </w:r>
      <w:r w:rsidRPr="00506EBE">
        <w:rPr>
          <w:rStyle w:val="Emphasis"/>
          <w:vanish/>
        </w:rPr>
        <w:t>like</w:t>
      </w:r>
      <w:r w:rsidRPr="00506EBE">
        <w:rPr>
          <w:rStyle w:val="Emphasis"/>
        </w:rPr>
        <w:t xml:space="preserve"> </w:t>
      </w:r>
      <w:r w:rsidRPr="00506EBE">
        <w:rPr>
          <w:rStyle w:val="Emphasis"/>
          <w:vanish/>
        </w:rPr>
        <w:t>publicly</w:t>
      </w:r>
      <w:r w:rsidRPr="00506EBE">
        <w:rPr>
          <w:rStyle w:val="Emphasis"/>
        </w:rPr>
        <w:t xml:space="preserve"> </w:t>
      </w:r>
      <w:r w:rsidRPr="00506EBE">
        <w:rPr>
          <w:rStyle w:val="Emphasis"/>
          <w:vanish/>
        </w:rPr>
        <w:t>available</w:t>
      </w:r>
      <w:r w:rsidRPr="00506EBE">
        <w:rPr>
          <w:rStyle w:val="Emphasis"/>
        </w:rPr>
        <w:t xml:space="preserve"> </w:t>
      </w:r>
      <w:r w:rsidRPr="00506EBE">
        <w:rPr>
          <w:rStyle w:val="Emphasis"/>
          <w:vanish/>
        </w:rPr>
        <w:t>pay</w:t>
      </w:r>
      <w:r w:rsidRPr="00506EBE">
        <w:rPr>
          <w:rStyle w:val="Emphasis"/>
        </w:rPr>
        <w:t xml:space="preserve"> </w:t>
      </w:r>
      <w:r w:rsidRPr="00506EBE">
        <w:rPr>
          <w:rStyle w:val="Emphasis"/>
          <w:vanish/>
        </w:rPr>
        <w:t>schedules,</w:t>
      </w:r>
      <w:r w:rsidRPr="00506EBE">
        <w:rPr>
          <w:rStyle w:val="Emphasis"/>
        </w:rPr>
        <w:t xml:space="preserve"> </w:t>
      </w:r>
      <w:r w:rsidRPr="00506EBE">
        <w:rPr>
          <w:rStyle w:val="Emphasis"/>
          <w:highlight w:val="yellow"/>
        </w:rPr>
        <w:t>benefit women and vulnerable</w:t>
      </w:r>
      <w:r w:rsidRPr="00506EBE">
        <w:rPr>
          <w:rStyle w:val="Emphasis"/>
        </w:rPr>
        <w:t xml:space="preserve"> </w:t>
      </w:r>
      <w:r w:rsidRPr="00506EBE">
        <w:rPr>
          <w:rStyle w:val="Emphasis"/>
          <w:vanish/>
        </w:rPr>
        <w:t>workers</w:t>
      </w:r>
      <w:r w:rsidRPr="00506EBE">
        <w:rPr>
          <w:rStyle w:val="Emphasis"/>
        </w:rPr>
        <w:t xml:space="preserve"> </w:t>
      </w:r>
      <w:r w:rsidRPr="00506EBE">
        <w:rPr>
          <w:rStyle w:val="Emphasis"/>
          <w:vanish/>
        </w:rPr>
        <w:t>who</w:t>
      </w:r>
      <w:r w:rsidRPr="00506EBE">
        <w:rPr>
          <w:rStyle w:val="Emphasis"/>
        </w:rPr>
        <w:t xml:space="preserve"> </w:t>
      </w:r>
      <w:r w:rsidRPr="00506EBE">
        <w:rPr>
          <w:rStyle w:val="Emphasis"/>
          <w:vanish/>
        </w:rPr>
        <w:t>can</w:t>
      </w:r>
      <w:r w:rsidRPr="00506EBE">
        <w:rPr>
          <w:rStyle w:val="Emphasis"/>
        </w:rPr>
        <w:t xml:space="preserve"> </w:t>
      </w:r>
      <w:r w:rsidRPr="00506EBE">
        <w:rPr>
          <w:rStyle w:val="Emphasis"/>
          <w:vanish/>
        </w:rPr>
        <w:t>be</w:t>
      </w:r>
      <w:r w:rsidRPr="00506EBE">
        <w:rPr>
          <w:rStyle w:val="Emphasis"/>
        </w:rPr>
        <w:t xml:space="preserve"> </w:t>
      </w:r>
      <w:r w:rsidRPr="00506EBE">
        <w:rPr>
          <w:rStyle w:val="Emphasis"/>
          <w:highlight w:val="yellow"/>
        </w:rPr>
        <w:t>less</w:t>
      </w:r>
      <w:r w:rsidRPr="00506EBE">
        <w:rPr>
          <w:rStyle w:val="Emphasis"/>
        </w:rPr>
        <w:t xml:space="preserve"> </w:t>
      </w:r>
      <w:r w:rsidRPr="00506EBE">
        <w:rPr>
          <w:rStyle w:val="Emphasis"/>
          <w:highlight w:val="yellow"/>
        </w:rPr>
        <w:t>likely to negotiate</w:t>
      </w:r>
      <w:r w:rsidRPr="00506EBE">
        <w:rPr>
          <w:rStyle w:val="Emphasis"/>
        </w:rPr>
        <w:t xml:space="preserve"> </w:t>
      </w:r>
      <w:r w:rsidRPr="00506EBE">
        <w:rPr>
          <w:rStyle w:val="Emphasis"/>
          <w:vanish/>
        </w:rPr>
        <w:t>aggressively</w:t>
      </w:r>
      <w:r w:rsidRPr="00506EBE">
        <w:rPr>
          <w:rStyle w:val="Emphasis"/>
        </w:rPr>
        <w:t xml:space="preserve"> </w:t>
      </w:r>
      <w:r w:rsidRPr="00506EBE">
        <w:rPr>
          <w:rStyle w:val="Emphasis"/>
          <w:vanish/>
        </w:rPr>
        <w:t>for</w:t>
      </w:r>
      <w:r w:rsidRPr="00506EBE">
        <w:rPr>
          <w:rStyle w:val="Emphasis"/>
        </w:rPr>
        <w:t xml:space="preserve"> </w:t>
      </w:r>
      <w:r w:rsidRPr="00506EBE">
        <w:rPr>
          <w:rStyle w:val="Emphasis"/>
          <w:highlight w:val="yellow"/>
        </w:rPr>
        <w:t>pay raise</w:t>
      </w:r>
      <w:r w:rsidRPr="00506EBE">
        <w:rPr>
          <w:rStyle w:val="StyleUnderline"/>
          <w:highlight w:val="yellow"/>
        </w:rPr>
        <w:t>s</w:t>
      </w:r>
      <w:r w:rsidRPr="00506EBE">
        <w:rPr>
          <w:vanish/>
          <w:sz w:val="16"/>
        </w:rPr>
        <w:t>.</w:t>
      </w:r>
      <w:r w:rsidRPr="00506EBE">
        <w:rPr>
          <w:sz w:val="16"/>
        </w:rPr>
        <w:t xml:space="preserve"> </w:t>
      </w:r>
      <w:r w:rsidRPr="00506EBE">
        <w:rPr>
          <w:rStyle w:val="Emphasis"/>
          <w:highlight w:val="yellow"/>
        </w:rPr>
        <w:t>Empirical studies</w:t>
      </w:r>
      <w:r w:rsidRPr="00506EBE">
        <w:rPr>
          <w:rStyle w:val="Emphasis"/>
        </w:rPr>
        <w:t xml:space="preserve"> </w:t>
      </w:r>
      <w:r w:rsidRPr="00506EBE">
        <w:rPr>
          <w:rStyle w:val="Emphasis"/>
          <w:vanish/>
        </w:rPr>
        <w:t>have</w:t>
      </w:r>
      <w:r w:rsidRPr="00506EBE">
        <w:rPr>
          <w:rStyle w:val="Emphasis"/>
        </w:rPr>
        <w:t xml:space="preserve"> </w:t>
      </w:r>
      <w:r w:rsidRPr="00506EBE">
        <w:rPr>
          <w:rStyle w:val="Emphasis"/>
          <w:highlight w:val="yellow"/>
        </w:rPr>
        <w:t>confirm</w:t>
      </w:r>
      <w:r w:rsidRPr="00506EBE">
        <w:rPr>
          <w:rStyle w:val="Emphasis"/>
          <w:vanish/>
        </w:rPr>
        <w:t>ed</w:t>
      </w:r>
      <w:r w:rsidRPr="00506EBE">
        <w:rPr>
          <w:rStyle w:val="Emphasis"/>
        </w:rPr>
        <w:t xml:space="preserve"> </w:t>
      </w:r>
      <w:r w:rsidRPr="00506EBE">
        <w:rPr>
          <w:rStyle w:val="Emphasis"/>
          <w:vanish/>
        </w:rPr>
        <w:t>that</w:t>
      </w:r>
      <w:r w:rsidRPr="00506EBE">
        <w:rPr>
          <w:rStyle w:val="Emphasis"/>
        </w:rPr>
        <w:t xml:space="preserve"> </w:t>
      </w:r>
      <w:r w:rsidRPr="00506EBE">
        <w:rPr>
          <w:rStyle w:val="Emphasis"/>
          <w:highlight w:val="yellow"/>
        </w:rPr>
        <w:t>unions</w:t>
      </w:r>
      <w:r w:rsidRPr="00506EBE">
        <w:rPr>
          <w:rStyle w:val="Emphasis"/>
        </w:rPr>
        <w:t xml:space="preserve"> </w:t>
      </w:r>
      <w:r w:rsidRPr="00506EBE">
        <w:rPr>
          <w:rStyle w:val="Emphasis"/>
          <w:vanish/>
        </w:rPr>
        <w:t>have,</w:t>
      </w:r>
      <w:r w:rsidRPr="00506EBE">
        <w:rPr>
          <w:rStyle w:val="Emphasis"/>
        </w:rPr>
        <w:t xml:space="preserve"> </w:t>
      </w:r>
      <w:r w:rsidRPr="00506EBE">
        <w:rPr>
          <w:rStyle w:val="Emphasis"/>
          <w:vanish/>
        </w:rPr>
        <w:t>indeed,</w:t>
      </w:r>
      <w:r w:rsidRPr="00506EBE">
        <w:rPr>
          <w:rStyle w:val="Emphasis"/>
        </w:rPr>
        <w:t xml:space="preserve"> </w:t>
      </w:r>
      <w:r w:rsidRPr="00506EBE">
        <w:rPr>
          <w:rStyle w:val="Emphasis"/>
          <w:highlight w:val="yellow"/>
        </w:rPr>
        <w:t>close</w:t>
      </w:r>
      <w:r w:rsidRPr="00506EBE">
        <w:rPr>
          <w:rStyle w:val="Emphasis"/>
          <w:vanish/>
        </w:rPr>
        <w:t>d</w:t>
      </w:r>
      <w:r w:rsidRPr="00506EBE">
        <w:rPr>
          <w:rStyle w:val="Emphasis"/>
        </w:rPr>
        <w:t xml:space="preserve"> </w:t>
      </w:r>
      <w:r w:rsidRPr="00506EBE">
        <w:rPr>
          <w:rStyle w:val="Emphasis"/>
          <w:highlight w:val="yellow"/>
        </w:rPr>
        <w:t>race and gender gaps</w:t>
      </w:r>
      <w:r w:rsidRPr="00506EBE">
        <w:rPr>
          <w:rStyle w:val="Emphasis"/>
        </w:rPr>
        <w:t xml:space="preserve"> </w:t>
      </w:r>
      <w:r w:rsidRPr="00506EBE">
        <w:rPr>
          <w:rStyle w:val="Emphasis"/>
          <w:vanish/>
        </w:rPr>
        <w:t>within</w:t>
      </w:r>
      <w:r w:rsidRPr="00506EBE">
        <w:rPr>
          <w:rStyle w:val="Emphasis"/>
        </w:rPr>
        <w:t xml:space="preserve"> </w:t>
      </w:r>
      <w:r w:rsidRPr="00506EBE">
        <w:rPr>
          <w:rStyle w:val="Emphasis"/>
          <w:vanish/>
        </w:rPr>
        <w:t>firms</w:t>
      </w:r>
      <w:r w:rsidRPr="00506EBE">
        <w:rPr>
          <w:rStyle w:val="StyleUnderline"/>
          <w:vanish/>
        </w:rPr>
        <w:t>.</w:t>
      </w:r>
      <w:r w:rsidRPr="00506EBE">
        <w:rPr>
          <w:rStyle w:val="StyleUnderline"/>
        </w:rPr>
        <w:t xml:space="preserve"> </w:t>
      </w:r>
      <w:r w:rsidRPr="00506EBE">
        <w:rPr>
          <w:rStyle w:val="StyleUnderline"/>
          <w:vanish/>
        </w:rPr>
        <w:t>For</w:t>
      </w:r>
      <w:r w:rsidRPr="00506EBE">
        <w:rPr>
          <w:rStyle w:val="StyleUnderline"/>
        </w:rPr>
        <w:t xml:space="preserve"> </w:t>
      </w:r>
      <w:r w:rsidRPr="00506EBE">
        <w:rPr>
          <w:rStyle w:val="StyleUnderline"/>
          <w:vanish/>
        </w:rPr>
        <w:t>example,</w:t>
      </w:r>
      <w:r w:rsidRPr="00506EBE">
        <w:rPr>
          <w:rStyle w:val="StyleUnderline"/>
        </w:rPr>
        <w:t xml:space="preserve"> </w:t>
      </w:r>
      <w:r w:rsidRPr="00506EBE">
        <w:rPr>
          <w:rStyle w:val="Emphasis"/>
          <w:highlight w:val="yellow"/>
        </w:rPr>
        <w:t>one study finds</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the</w:t>
      </w:r>
      <w:r w:rsidRPr="00506EBE">
        <w:rPr>
          <w:rStyle w:val="Emphasis"/>
        </w:rPr>
        <w:t xml:space="preserve"> </w:t>
      </w:r>
      <w:r w:rsidRPr="00506EBE">
        <w:rPr>
          <w:rStyle w:val="Emphasis"/>
          <w:highlight w:val="yellow"/>
        </w:rPr>
        <w:t>wage gap between Black and white women was significantly reduced</w:t>
      </w:r>
      <w:r w:rsidRPr="00506EBE">
        <w:rPr>
          <w:rStyle w:val="Emphasis"/>
        </w:rPr>
        <w:t xml:space="preserve"> </w:t>
      </w:r>
      <w:r w:rsidRPr="00506EBE">
        <w:rPr>
          <w:rStyle w:val="Emphasis"/>
          <w:vanish/>
        </w:rPr>
        <w:t>due</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union</w:t>
      </w:r>
      <w:r w:rsidRPr="00506EBE">
        <w:rPr>
          <w:rStyle w:val="Emphasis"/>
        </w:rPr>
        <w:t xml:space="preserve"> </w:t>
      </w:r>
      <w:r w:rsidRPr="00506EBE">
        <w:rPr>
          <w:rStyle w:val="Emphasis"/>
          <w:vanish/>
        </w:rPr>
        <w:t>measures</w:t>
      </w:r>
      <w:r w:rsidRPr="00506EBE">
        <w:rPr>
          <w:rStyle w:val="StyleUnderline"/>
          <w:vanish/>
        </w:rPr>
        <w:t>.</w:t>
      </w:r>
      <w:hyperlink r:id="rId30" w:anchor="ftn12" w:history="1">
        <w:r w:rsidRPr="00506EBE">
          <w:rPr>
            <w:rStyle w:val="StyleUnderline"/>
            <w:vanish/>
          </w:rPr>
          <w:t>[12]</w:t>
        </w:r>
      </w:hyperlink>
      <w:r w:rsidRPr="00506EBE">
        <w:rPr>
          <w:rStyle w:val="StyleUnderline"/>
        </w:rPr>
        <w:t xml:space="preserve"> </w:t>
      </w:r>
      <w:r w:rsidRPr="00506EBE">
        <w:rPr>
          <w:rStyle w:val="Emphasis"/>
          <w:vanish/>
        </w:rPr>
        <w:t>Another</w:t>
      </w:r>
      <w:r w:rsidRPr="00506EBE">
        <w:rPr>
          <w:rStyle w:val="Emphasis"/>
        </w:rPr>
        <w:t xml:space="preserve"> </w:t>
      </w:r>
      <w:r w:rsidRPr="00506EBE">
        <w:rPr>
          <w:rStyle w:val="Emphasis"/>
          <w:vanish/>
        </w:rPr>
        <w:t>study</w:t>
      </w:r>
      <w:r w:rsidRPr="00506EBE">
        <w:rPr>
          <w:rStyle w:val="Emphasis"/>
        </w:rPr>
        <w:t xml:space="preserve"> </w:t>
      </w:r>
      <w:r w:rsidRPr="00506EBE">
        <w:rPr>
          <w:rStyle w:val="Emphasis"/>
          <w:vanish/>
        </w:rPr>
        <w:t>provides</w:t>
      </w:r>
      <w:r w:rsidRPr="00506EBE">
        <w:rPr>
          <w:rStyle w:val="Emphasis"/>
        </w:rPr>
        <w:t xml:space="preserve"> </w:t>
      </w:r>
      <w:r w:rsidRPr="00506EBE">
        <w:rPr>
          <w:rStyle w:val="Emphasis"/>
          <w:vanish/>
        </w:rPr>
        <w:t>evidence</w:t>
      </w:r>
      <w:r w:rsidRPr="00506EBE">
        <w:rPr>
          <w:rStyle w:val="Emphasis"/>
        </w:rPr>
        <w:t xml:space="preserve"> </w:t>
      </w:r>
      <w:r w:rsidRPr="00506EBE">
        <w:rPr>
          <w:rStyle w:val="Emphasis"/>
          <w:vanish/>
        </w:rPr>
        <w:t>of</w:t>
      </w:r>
      <w:r w:rsidRPr="00506EBE">
        <w:rPr>
          <w:rStyle w:val="Emphasis"/>
        </w:rPr>
        <w:t xml:space="preserve"> </w:t>
      </w:r>
      <w:r w:rsidRPr="00506EBE">
        <w:rPr>
          <w:rStyle w:val="Emphasis"/>
          <w:vanish/>
        </w:rPr>
        <w:t>how</w:t>
      </w:r>
      <w:r w:rsidRPr="00506EBE">
        <w:rPr>
          <w:rStyle w:val="Emphasis"/>
        </w:rPr>
        <w:t xml:space="preserve"> </w:t>
      </w:r>
      <w:r w:rsidRPr="00506EBE">
        <w:rPr>
          <w:rStyle w:val="Emphasis"/>
          <w:vanish/>
        </w:rPr>
        <w:t>collective</w:t>
      </w:r>
      <w:r w:rsidRPr="00506EBE">
        <w:rPr>
          <w:rStyle w:val="Emphasis"/>
        </w:rPr>
        <w:t xml:space="preserve"> </w:t>
      </w:r>
      <w:r w:rsidRPr="00506EBE">
        <w:rPr>
          <w:rStyle w:val="Emphasis"/>
          <w:vanish/>
        </w:rPr>
        <w:t>bargaining</w:t>
      </w:r>
      <w:r w:rsidRPr="00506EBE">
        <w:rPr>
          <w:rStyle w:val="Emphasis"/>
        </w:rPr>
        <w:t xml:space="preserve"> </w:t>
      </w:r>
      <w:r w:rsidRPr="00506EBE">
        <w:rPr>
          <w:rStyle w:val="Emphasis"/>
          <w:vanish/>
        </w:rPr>
        <w:t>has</w:t>
      </w:r>
      <w:r w:rsidRPr="00506EBE">
        <w:rPr>
          <w:rStyle w:val="Emphasis"/>
        </w:rPr>
        <w:t xml:space="preserve"> </w:t>
      </w:r>
      <w:r w:rsidRPr="00506EBE">
        <w:rPr>
          <w:rStyle w:val="Emphasis"/>
          <w:vanish/>
        </w:rPr>
        <w:t>reduced</w:t>
      </w:r>
      <w:r w:rsidRPr="00506EBE">
        <w:rPr>
          <w:rStyle w:val="Emphasis"/>
        </w:rPr>
        <w:t xml:space="preserve"> </w:t>
      </w:r>
      <w:r w:rsidRPr="00506EBE">
        <w:rPr>
          <w:rStyle w:val="Emphasis"/>
          <w:vanish/>
        </w:rPr>
        <w:t>gender</w:t>
      </w:r>
      <w:r w:rsidRPr="00506EBE">
        <w:rPr>
          <w:rStyle w:val="Emphasis"/>
        </w:rPr>
        <w:t xml:space="preserve"> </w:t>
      </w:r>
      <w:r w:rsidRPr="00506EBE">
        <w:rPr>
          <w:rStyle w:val="Emphasis"/>
          <w:vanish/>
        </w:rPr>
        <w:t>wage</w:t>
      </w:r>
      <w:r w:rsidRPr="00506EBE">
        <w:rPr>
          <w:rStyle w:val="Emphasis"/>
        </w:rPr>
        <w:t xml:space="preserve"> </w:t>
      </w:r>
      <w:r w:rsidRPr="00506EBE">
        <w:rPr>
          <w:rStyle w:val="Emphasis"/>
          <w:vanish/>
        </w:rPr>
        <w:t>gaps</w:t>
      </w:r>
      <w:r w:rsidRPr="00506EBE">
        <w:rPr>
          <w:rStyle w:val="Emphasis"/>
        </w:rPr>
        <w:t xml:space="preserve"> </w:t>
      </w:r>
      <w:r w:rsidRPr="00506EBE">
        <w:rPr>
          <w:rStyle w:val="Emphasis"/>
          <w:vanish/>
        </w:rPr>
        <w:t>amongst</w:t>
      </w:r>
      <w:r w:rsidRPr="00506EBE">
        <w:rPr>
          <w:rStyle w:val="Emphasis"/>
        </w:rPr>
        <w:t xml:space="preserve"> </w:t>
      </w:r>
      <w:r w:rsidRPr="00506EBE">
        <w:rPr>
          <w:rStyle w:val="Emphasis"/>
          <w:vanish/>
        </w:rPr>
        <w:t>teachers</w:t>
      </w:r>
      <w:r w:rsidRPr="00506EBE">
        <w:rPr>
          <w:rStyle w:val="StyleUnderline"/>
          <w:vanish/>
        </w:rPr>
        <w:t>.</w:t>
      </w:r>
      <w:hyperlink r:id="rId31" w:anchor="ftn13" w:history="1">
        <w:r w:rsidRPr="00506EBE">
          <w:rPr>
            <w:rStyle w:val="StyleUnderline"/>
            <w:vanish/>
          </w:rPr>
          <w:t>[13]</w:t>
        </w:r>
      </w:hyperlink>
      <w:r w:rsidRPr="00506EBE">
        <w:rPr>
          <w:rStyle w:val="StyleUnderline"/>
        </w:rPr>
        <w:t xml:space="preserve"> </w:t>
      </w:r>
      <w:r w:rsidRPr="00506EBE">
        <w:rPr>
          <w:vanish/>
          <w:sz w:val="16"/>
        </w:rPr>
        <w:t>The</w:t>
      </w:r>
      <w:r w:rsidRPr="00506EBE">
        <w:rPr>
          <w:sz w:val="16"/>
        </w:rPr>
        <w:t xml:space="preserve"> </w:t>
      </w:r>
      <w:r w:rsidRPr="00506EBE">
        <w:rPr>
          <w:vanish/>
          <w:sz w:val="16"/>
        </w:rPr>
        <w:t>positive</w:t>
      </w:r>
      <w:r w:rsidRPr="00506EBE">
        <w:rPr>
          <w:sz w:val="16"/>
        </w:rPr>
        <w:t xml:space="preserve"> </w:t>
      </w:r>
      <w:r w:rsidRPr="00506EBE">
        <w:rPr>
          <w:vanish/>
          <w:sz w:val="16"/>
        </w:rPr>
        <w:t>effects</w:t>
      </w:r>
      <w:r w:rsidRPr="00506EBE">
        <w:rPr>
          <w:sz w:val="16"/>
        </w:rPr>
        <w:t xml:space="preserve"> </w:t>
      </w:r>
      <w:r w:rsidRPr="00506EBE">
        <w:rPr>
          <w:vanish/>
          <w:sz w:val="16"/>
        </w:rPr>
        <w:t>of</w:t>
      </w:r>
      <w:r w:rsidRPr="00506EBE">
        <w:rPr>
          <w:sz w:val="16"/>
        </w:rPr>
        <w:t xml:space="preserve"> </w:t>
      </w:r>
      <w:r w:rsidRPr="00506EBE">
        <w:rPr>
          <w:vanish/>
          <w:sz w:val="16"/>
        </w:rPr>
        <w:t>unions</w:t>
      </w:r>
      <w:r w:rsidRPr="00506EBE">
        <w:rPr>
          <w:sz w:val="16"/>
        </w:rPr>
        <w:t xml:space="preserve"> </w:t>
      </w:r>
      <w:r w:rsidRPr="00506EBE">
        <w:rPr>
          <w:vanish/>
          <w:sz w:val="16"/>
        </w:rPr>
        <w:t>are</w:t>
      </w:r>
      <w:r w:rsidRPr="00506EBE">
        <w:rPr>
          <w:sz w:val="16"/>
        </w:rPr>
        <w:t xml:space="preserve"> </w:t>
      </w:r>
      <w:r w:rsidRPr="00506EBE">
        <w:rPr>
          <w:vanish/>
          <w:sz w:val="16"/>
        </w:rPr>
        <w:t>not</w:t>
      </w:r>
      <w:r w:rsidRPr="00506EBE">
        <w:rPr>
          <w:sz w:val="16"/>
        </w:rPr>
        <w:t xml:space="preserve"> </w:t>
      </w:r>
      <w:r w:rsidRPr="00506EBE">
        <w:rPr>
          <w:vanish/>
          <w:sz w:val="16"/>
        </w:rPr>
        <w:t>limited</w:t>
      </w:r>
      <w:r w:rsidRPr="00506EBE">
        <w:rPr>
          <w:sz w:val="16"/>
        </w:rPr>
        <w:t xml:space="preserve"> </w:t>
      </w:r>
      <w:r w:rsidRPr="00506EBE">
        <w:rPr>
          <w:vanish/>
          <w:sz w:val="16"/>
        </w:rPr>
        <w:t>to</w:t>
      </w:r>
      <w:r w:rsidRPr="00506EBE">
        <w:rPr>
          <w:sz w:val="16"/>
        </w:rPr>
        <w:t xml:space="preserve"> </w:t>
      </w:r>
      <w:r w:rsidRPr="00506EBE">
        <w:rPr>
          <w:vanish/>
          <w:sz w:val="16"/>
        </w:rPr>
        <w:t>union</w:t>
      </w:r>
      <w:r w:rsidRPr="00506EBE">
        <w:rPr>
          <w:sz w:val="16"/>
        </w:rPr>
        <w:t xml:space="preserve"> </w:t>
      </w:r>
      <w:r w:rsidRPr="00506EBE">
        <w:rPr>
          <w:vanish/>
          <w:sz w:val="16"/>
        </w:rPr>
        <w:t>workers.</w:t>
      </w:r>
      <w:r w:rsidRPr="00506EBE">
        <w:rPr>
          <w:sz w:val="16"/>
        </w:rPr>
        <w:t xml:space="preserve"> </w:t>
      </w:r>
      <w:r w:rsidRPr="00506EBE">
        <w:rPr>
          <w:rStyle w:val="StyleUnderline"/>
          <w:vanish/>
        </w:rPr>
        <w:t>Nonunionized</w:t>
      </w:r>
      <w:r w:rsidRPr="00506EBE">
        <w:rPr>
          <w:rStyle w:val="StyleUnderline"/>
        </w:rPr>
        <w:t xml:space="preserve"> </w:t>
      </w:r>
      <w:r w:rsidRPr="00506EBE">
        <w:rPr>
          <w:rStyle w:val="StyleUnderline"/>
          <w:vanish/>
        </w:rPr>
        <w:t>firms</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competition</w:t>
      </w:r>
      <w:r w:rsidRPr="00506EBE">
        <w:rPr>
          <w:rStyle w:val="StyleUnderline"/>
        </w:rPr>
        <w:t xml:space="preserve"> </w:t>
      </w:r>
      <w:r w:rsidRPr="00506EBE">
        <w:rPr>
          <w:rStyle w:val="StyleUnderline"/>
          <w:vanish/>
        </w:rPr>
        <w:t>with</w:t>
      </w:r>
      <w:r w:rsidRPr="00506EBE">
        <w:rPr>
          <w:rStyle w:val="StyleUnderline"/>
        </w:rPr>
        <w:t xml:space="preserve"> </w:t>
      </w:r>
      <w:r w:rsidRPr="00506EBE">
        <w:rPr>
          <w:rStyle w:val="StyleUnderline"/>
          <w:vanish/>
        </w:rPr>
        <w:t>unionized</w:t>
      </w:r>
      <w:r w:rsidRPr="00506EBE">
        <w:rPr>
          <w:rStyle w:val="StyleUnderline"/>
        </w:rPr>
        <w:t xml:space="preserve"> </w:t>
      </w:r>
      <w:r w:rsidRPr="00506EBE">
        <w:rPr>
          <w:rStyle w:val="StyleUnderline"/>
          <w:vanish/>
        </w:rPr>
        <w:t>workplaces</w:t>
      </w:r>
      <w:r w:rsidRPr="00506EBE">
        <w:rPr>
          <w:rStyle w:val="StyleUnderline"/>
        </w:rPr>
        <w:t xml:space="preserve"> </w:t>
      </w:r>
      <w:r w:rsidRPr="00506EBE">
        <w:rPr>
          <w:rStyle w:val="StyleUnderline"/>
          <w:vanish/>
        </w:rPr>
        <w:t>may</w:t>
      </w:r>
      <w:r w:rsidRPr="00506EBE">
        <w:rPr>
          <w:rStyle w:val="StyleUnderline"/>
        </w:rPr>
        <w:t xml:space="preserve"> </w:t>
      </w:r>
      <w:r w:rsidRPr="00506EBE">
        <w:rPr>
          <w:rStyle w:val="StyleUnderline"/>
          <w:vanish/>
        </w:rPr>
        <w:t>choose</w:t>
      </w:r>
      <w:r w:rsidRPr="00506EBE">
        <w:rPr>
          <w:rStyle w:val="StyleUnderline"/>
        </w:rPr>
        <w:t xml:space="preserve"> </w:t>
      </w:r>
      <w:r w:rsidRPr="00506EBE">
        <w:rPr>
          <w:rStyle w:val="StyleUnderline"/>
          <w:vanish/>
        </w:rPr>
        <w:t>to</w:t>
      </w:r>
      <w:r w:rsidRPr="00506EBE">
        <w:rPr>
          <w:rStyle w:val="StyleUnderline"/>
        </w:rPr>
        <w:t xml:space="preserve"> </w:t>
      </w:r>
      <w:r w:rsidRPr="00506EBE">
        <w:rPr>
          <w:rStyle w:val="StyleUnderline"/>
          <w:vanish/>
        </w:rPr>
        <w:t>raise</w:t>
      </w:r>
      <w:r w:rsidRPr="00506EBE">
        <w:rPr>
          <w:rStyle w:val="StyleUnderline"/>
        </w:rPr>
        <w:t xml:space="preserve"> </w:t>
      </w:r>
      <w:r w:rsidRPr="00506EBE">
        <w:rPr>
          <w:rStyle w:val="StyleUnderline"/>
          <w:vanish/>
        </w:rPr>
        <w:t>wages,</w:t>
      </w:r>
      <w:r w:rsidRPr="00506EBE">
        <w:rPr>
          <w:rStyle w:val="StyleUnderline"/>
        </w:rPr>
        <w:t xml:space="preserve"> </w:t>
      </w:r>
      <w:r w:rsidRPr="00506EBE">
        <w:rPr>
          <w:rStyle w:val="StyleUnderline"/>
          <w:vanish/>
        </w:rPr>
        <w:t>change</w:t>
      </w:r>
      <w:r w:rsidRPr="00506EBE">
        <w:rPr>
          <w:rStyle w:val="StyleUnderline"/>
        </w:rPr>
        <w:t xml:space="preserve"> </w:t>
      </w:r>
      <w:r w:rsidRPr="00506EBE">
        <w:rPr>
          <w:rStyle w:val="StyleUnderline"/>
          <w:vanish/>
        </w:rPr>
        <w:t>hiring</w:t>
      </w:r>
      <w:r w:rsidRPr="00506EBE">
        <w:rPr>
          <w:rStyle w:val="StyleUnderline"/>
        </w:rPr>
        <w:t xml:space="preserve"> </w:t>
      </w:r>
      <w:r w:rsidRPr="00506EBE">
        <w:rPr>
          <w:rStyle w:val="StyleUnderline"/>
          <w:vanish/>
        </w:rPr>
        <w:t>practices,</w:t>
      </w:r>
      <w:r w:rsidRPr="00506EBE">
        <w:rPr>
          <w:rStyle w:val="StyleUnderline"/>
        </w:rPr>
        <w:t xml:space="preserve"> </w:t>
      </w:r>
      <w:r w:rsidRPr="00506EBE">
        <w:rPr>
          <w:rStyle w:val="StyleUnderline"/>
          <w:vanish/>
        </w:rPr>
        <w:t>or</w:t>
      </w:r>
      <w:r w:rsidRPr="00506EBE">
        <w:rPr>
          <w:rStyle w:val="StyleUnderline"/>
        </w:rPr>
        <w:t xml:space="preserve"> </w:t>
      </w:r>
      <w:r w:rsidRPr="00506EBE">
        <w:rPr>
          <w:rStyle w:val="StyleUnderline"/>
          <w:vanish/>
        </w:rPr>
        <w:t>improve</w:t>
      </w:r>
      <w:r w:rsidRPr="00506EBE">
        <w:rPr>
          <w:rStyle w:val="StyleUnderline"/>
        </w:rPr>
        <w:t xml:space="preserve"> </w:t>
      </w:r>
      <w:r w:rsidRPr="00506EBE">
        <w:rPr>
          <w:rStyle w:val="StyleUnderline"/>
          <w:vanish/>
        </w:rPr>
        <w:t>their</w:t>
      </w:r>
      <w:r w:rsidRPr="00506EBE">
        <w:rPr>
          <w:rStyle w:val="StyleUnderline"/>
        </w:rPr>
        <w:t xml:space="preserve"> </w:t>
      </w:r>
      <w:r w:rsidRPr="00506EBE">
        <w:rPr>
          <w:rStyle w:val="StyleUnderline"/>
          <w:vanish/>
        </w:rPr>
        <w:t>workplace</w:t>
      </w:r>
      <w:r w:rsidRPr="00506EBE">
        <w:rPr>
          <w:rStyle w:val="StyleUnderline"/>
        </w:rPr>
        <w:t xml:space="preserve"> </w:t>
      </w:r>
      <w:r w:rsidRPr="00506EBE">
        <w:rPr>
          <w:rStyle w:val="StyleUnderline"/>
          <w:vanish/>
        </w:rPr>
        <w:t>environment</w:t>
      </w:r>
      <w:r w:rsidRPr="00506EBE">
        <w:rPr>
          <w:rStyle w:val="StyleUnderline"/>
        </w:rPr>
        <w:t xml:space="preserve"> </w:t>
      </w:r>
      <w:r w:rsidRPr="00506EBE">
        <w:rPr>
          <w:rStyle w:val="StyleUnderline"/>
          <w:vanish/>
        </w:rPr>
        <w:t>to</w:t>
      </w:r>
      <w:r w:rsidRPr="00506EBE">
        <w:rPr>
          <w:rStyle w:val="StyleUnderline"/>
        </w:rPr>
        <w:t xml:space="preserve"> </w:t>
      </w:r>
      <w:r w:rsidRPr="00506EBE">
        <w:rPr>
          <w:rStyle w:val="StyleUnderline"/>
          <w:vanish/>
        </w:rPr>
        <w:t>attract</w:t>
      </w:r>
      <w:r w:rsidRPr="00506EBE">
        <w:rPr>
          <w:rStyle w:val="StyleUnderline"/>
        </w:rPr>
        <w:t xml:space="preserve"> </w:t>
      </w:r>
      <w:r w:rsidRPr="00506EBE">
        <w:rPr>
          <w:rStyle w:val="StyleUnderline"/>
          <w:vanish/>
        </w:rPr>
        <w:t>workers.</w:t>
      </w:r>
      <w:hyperlink r:id="rId32" w:anchor="ftn14" w:history="1">
        <w:r w:rsidRPr="00506EBE">
          <w:rPr>
            <w:rStyle w:val="StyleUnderline"/>
            <w:vanish/>
          </w:rPr>
          <w:t>[14]</w:t>
        </w:r>
      </w:hyperlink>
      <w:r w:rsidRPr="00506EBE">
        <w:rPr>
          <w:rStyle w:val="StyleUnderline"/>
        </w:rPr>
        <w:t xml:space="preserve"> </w:t>
      </w:r>
      <w:r w:rsidRPr="00506EBE">
        <w:rPr>
          <w:rStyle w:val="StyleUnderline"/>
          <w:vanish/>
        </w:rPr>
        <w:t>Unions</w:t>
      </w:r>
      <w:r w:rsidRPr="00506EBE">
        <w:rPr>
          <w:rStyle w:val="StyleUnderline"/>
        </w:rPr>
        <w:t xml:space="preserve"> </w:t>
      </w:r>
      <w:r w:rsidRPr="00506EBE">
        <w:rPr>
          <w:rStyle w:val="StyleUnderline"/>
          <w:vanish/>
        </w:rPr>
        <w:t>can</w:t>
      </w:r>
      <w:r w:rsidRPr="00506EBE">
        <w:rPr>
          <w:rStyle w:val="StyleUnderline"/>
        </w:rPr>
        <w:t xml:space="preserve"> </w:t>
      </w:r>
      <w:r w:rsidRPr="00506EBE">
        <w:rPr>
          <w:rStyle w:val="StyleUnderline"/>
          <w:vanish/>
        </w:rPr>
        <w:t>also</w:t>
      </w:r>
      <w:r w:rsidRPr="00506EBE">
        <w:rPr>
          <w:rStyle w:val="StyleUnderline"/>
        </w:rPr>
        <w:t xml:space="preserve"> </w:t>
      </w:r>
      <w:r w:rsidRPr="00506EBE">
        <w:rPr>
          <w:rStyle w:val="StyleUnderline"/>
          <w:vanish/>
        </w:rPr>
        <w:t>affect</w:t>
      </w:r>
      <w:r w:rsidRPr="00506EBE">
        <w:rPr>
          <w:rStyle w:val="StyleUnderline"/>
        </w:rPr>
        <w:t xml:space="preserve"> </w:t>
      </w:r>
      <w:r w:rsidRPr="00506EBE">
        <w:rPr>
          <w:rStyle w:val="StyleUnderline"/>
          <w:vanish/>
        </w:rPr>
        <w:t>workplace</w:t>
      </w:r>
      <w:r w:rsidRPr="00506EBE">
        <w:rPr>
          <w:rStyle w:val="StyleUnderline"/>
        </w:rPr>
        <w:t xml:space="preserve"> </w:t>
      </w:r>
      <w:r w:rsidRPr="00506EBE">
        <w:rPr>
          <w:rStyle w:val="StyleUnderline"/>
          <w:vanish/>
        </w:rPr>
        <w:t>norms</w:t>
      </w:r>
      <w:r w:rsidRPr="00506EBE">
        <w:rPr>
          <w:rStyle w:val="StyleUnderline"/>
        </w:rPr>
        <w:t xml:space="preserve"> </w:t>
      </w:r>
      <w:r w:rsidRPr="00506EBE">
        <w:rPr>
          <w:rStyle w:val="StyleUnderline"/>
          <w:vanish/>
        </w:rPr>
        <w:t>by,</w:t>
      </w:r>
      <w:r w:rsidRPr="00506EBE">
        <w:rPr>
          <w:rStyle w:val="StyleUnderline"/>
        </w:rPr>
        <w:t xml:space="preserve"> </w:t>
      </w:r>
      <w:r w:rsidRPr="00506EBE">
        <w:rPr>
          <w:rStyle w:val="StyleUnderline"/>
          <w:vanish/>
        </w:rPr>
        <w:t>say,</w:t>
      </w:r>
      <w:r w:rsidRPr="00506EBE">
        <w:rPr>
          <w:rStyle w:val="StyleUnderline"/>
        </w:rPr>
        <w:t xml:space="preserve"> </w:t>
      </w:r>
      <w:r w:rsidRPr="00506EBE">
        <w:rPr>
          <w:rStyle w:val="StyleUnderline"/>
          <w:vanish/>
        </w:rPr>
        <w:t>lobbying</w:t>
      </w:r>
      <w:r w:rsidRPr="00506EBE">
        <w:rPr>
          <w:rStyle w:val="StyleUnderline"/>
        </w:rPr>
        <w:t xml:space="preserve"> </w:t>
      </w:r>
      <w:r w:rsidRPr="00506EBE">
        <w:rPr>
          <w:rStyle w:val="StyleUnderline"/>
          <w:vanish/>
        </w:rPr>
        <w:t>for</w:t>
      </w:r>
      <w:r w:rsidRPr="00506EBE">
        <w:rPr>
          <w:rStyle w:val="StyleUnderline"/>
        </w:rPr>
        <w:t xml:space="preserve"> </w:t>
      </w:r>
      <w:r w:rsidRPr="00506EBE">
        <w:rPr>
          <w:rStyle w:val="StyleUnderline"/>
          <w:vanish/>
        </w:rPr>
        <w:t>workplace</w:t>
      </w:r>
      <w:r w:rsidRPr="00506EBE">
        <w:rPr>
          <w:rStyle w:val="StyleUnderline"/>
        </w:rPr>
        <w:t xml:space="preserve"> </w:t>
      </w:r>
      <w:r w:rsidRPr="00506EBE">
        <w:rPr>
          <w:rStyle w:val="StyleUnderline"/>
          <w:vanish/>
        </w:rPr>
        <w:t>safety</w:t>
      </w:r>
      <w:r w:rsidRPr="00506EBE">
        <w:rPr>
          <w:rStyle w:val="StyleUnderline"/>
        </w:rPr>
        <w:t xml:space="preserve"> </w:t>
      </w:r>
      <w:r w:rsidRPr="00506EBE">
        <w:rPr>
          <w:rStyle w:val="StyleUnderline"/>
          <w:vanish/>
        </w:rPr>
        <w:t>improvements,</w:t>
      </w:r>
      <w:r w:rsidRPr="00506EBE">
        <w:rPr>
          <w:rStyle w:val="StyleUnderline"/>
        </w:rPr>
        <w:t xml:space="preserve"> </w:t>
      </w:r>
      <w:r w:rsidRPr="00506EBE">
        <w:rPr>
          <w:rStyle w:val="StyleUnderline"/>
          <w:vanish/>
        </w:rPr>
        <w:t>or</w:t>
      </w:r>
      <w:r w:rsidRPr="00506EBE">
        <w:rPr>
          <w:rStyle w:val="StyleUnderline"/>
        </w:rPr>
        <w:t xml:space="preserve"> </w:t>
      </w:r>
      <w:r w:rsidRPr="00506EBE">
        <w:rPr>
          <w:rStyle w:val="StyleUnderline"/>
          <w:vanish/>
        </w:rPr>
        <w:t>advocating</w:t>
      </w:r>
      <w:r w:rsidRPr="00506EBE">
        <w:rPr>
          <w:rStyle w:val="StyleUnderline"/>
        </w:rPr>
        <w:t xml:space="preserve"> </w:t>
      </w:r>
      <w:r w:rsidRPr="00506EBE">
        <w:rPr>
          <w:rStyle w:val="StyleUnderline"/>
          <w:vanish/>
        </w:rPr>
        <w:t>for</w:t>
      </w:r>
      <w:r w:rsidRPr="00506EBE">
        <w:rPr>
          <w:rStyle w:val="StyleUnderline"/>
        </w:rPr>
        <w:t xml:space="preserve"> </w:t>
      </w:r>
      <w:r w:rsidRPr="00506EBE">
        <w:rPr>
          <w:rStyle w:val="StyleUnderline"/>
          <w:vanish/>
        </w:rPr>
        <w:t>changes</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minimum</w:t>
      </w:r>
      <w:r w:rsidRPr="00506EBE">
        <w:rPr>
          <w:rStyle w:val="StyleUnderline"/>
        </w:rPr>
        <w:t xml:space="preserve"> </w:t>
      </w:r>
      <w:r w:rsidRPr="00506EBE">
        <w:rPr>
          <w:rStyle w:val="StyleUnderline"/>
          <w:vanish/>
        </w:rPr>
        <w:t>wage</w:t>
      </w:r>
      <w:r w:rsidRPr="00506EBE">
        <w:rPr>
          <w:rStyle w:val="StyleUnderline"/>
        </w:rPr>
        <w:t xml:space="preserve"> </w:t>
      </w:r>
      <w:r w:rsidRPr="00506EBE">
        <w:rPr>
          <w:rStyle w:val="StyleUnderline"/>
          <w:vanish/>
        </w:rPr>
        <w:t>laws</w:t>
      </w:r>
      <w:r w:rsidRPr="00506EBE">
        <w:rPr>
          <w:vanish/>
          <w:sz w:val="16"/>
        </w:rPr>
        <w:t>.</w:t>
      </w:r>
      <w:hyperlink r:id="rId33" w:anchor="ftn15" w:history="1">
        <w:r w:rsidRPr="00506EBE">
          <w:rPr>
            <w:rStyle w:val="Hyperlink"/>
            <w:vanish/>
            <w:sz w:val="16"/>
            <w:vertAlign w:val="superscript"/>
          </w:rPr>
          <w:t>[15]</w:t>
        </w:r>
      </w:hyperlink>
      <w:r w:rsidRPr="00506EBE">
        <w:rPr>
          <w:sz w:val="16"/>
        </w:rPr>
        <w:t xml:space="preserve"> </w:t>
      </w:r>
      <w:r w:rsidRPr="00506EBE">
        <w:rPr>
          <w:rStyle w:val="StyleUnderline"/>
          <w:vanish/>
        </w:rPr>
        <w:t>The</w:t>
      </w:r>
      <w:r w:rsidRPr="00506EBE">
        <w:rPr>
          <w:rStyle w:val="StyleUnderline"/>
        </w:rPr>
        <w:t xml:space="preserve"> </w:t>
      </w:r>
      <w:r w:rsidRPr="00506EBE">
        <w:rPr>
          <w:rStyle w:val="StyleUnderline"/>
          <w:vanish/>
        </w:rPr>
        <w:t>empirical</w:t>
      </w:r>
      <w:r w:rsidRPr="00506EBE">
        <w:rPr>
          <w:rStyle w:val="StyleUnderline"/>
        </w:rPr>
        <w:t xml:space="preserve"> </w:t>
      </w:r>
      <w:r w:rsidRPr="00506EBE">
        <w:rPr>
          <w:rStyle w:val="StyleUnderline"/>
          <w:vanish/>
        </w:rPr>
        <w:t>evidence</w:t>
      </w:r>
      <w:r w:rsidRPr="00506EBE">
        <w:rPr>
          <w:rStyle w:val="StyleUnderline"/>
        </w:rPr>
        <w:t xml:space="preserve"> </w:t>
      </w:r>
      <w:r w:rsidRPr="00506EBE">
        <w:rPr>
          <w:rStyle w:val="StyleUnderline"/>
          <w:vanish/>
        </w:rPr>
        <w:t>finds</w:t>
      </w:r>
      <w:r w:rsidRPr="00506EBE">
        <w:rPr>
          <w:rStyle w:val="StyleUnderline"/>
        </w:rPr>
        <w:t xml:space="preserve"> </w:t>
      </w:r>
      <w:r w:rsidRPr="00506EBE">
        <w:rPr>
          <w:rStyle w:val="StyleUnderline"/>
          <w:vanish/>
        </w:rPr>
        <w:t>that</w:t>
      </w:r>
      <w:r w:rsidRPr="00506EBE">
        <w:rPr>
          <w:rStyle w:val="StyleUnderline"/>
        </w:rPr>
        <w:t xml:space="preserve"> </w:t>
      </w:r>
      <w:r w:rsidRPr="00506EBE">
        <w:rPr>
          <w:rStyle w:val="StyleUnderline"/>
          <w:vanish/>
        </w:rPr>
        <w:t>these</w:t>
      </w:r>
      <w:r w:rsidRPr="00506EBE">
        <w:rPr>
          <w:rStyle w:val="StyleUnderline"/>
        </w:rPr>
        <w:t xml:space="preserve"> </w:t>
      </w:r>
      <w:r w:rsidRPr="00506EBE">
        <w:rPr>
          <w:rStyle w:val="StyleUnderline"/>
          <w:vanish/>
        </w:rPr>
        <w:t>positive</w:t>
      </w:r>
      <w:r w:rsidRPr="00506EBE">
        <w:rPr>
          <w:rStyle w:val="StyleUnderline"/>
        </w:rPr>
        <w:t xml:space="preserve"> </w:t>
      </w:r>
      <w:r w:rsidRPr="00506EBE">
        <w:rPr>
          <w:rStyle w:val="StyleUnderline"/>
          <w:vanish/>
        </w:rPr>
        <w:t>spillovers</w:t>
      </w:r>
      <w:r w:rsidRPr="00506EBE">
        <w:rPr>
          <w:rStyle w:val="StyleUnderline"/>
        </w:rPr>
        <w:t xml:space="preserve"> </w:t>
      </w:r>
      <w:r w:rsidRPr="00506EBE">
        <w:rPr>
          <w:rStyle w:val="StyleUnderline"/>
          <w:vanish/>
        </w:rPr>
        <w:t>exist.</w:t>
      </w:r>
      <w:r w:rsidRPr="00506EBE">
        <w:rPr>
          <w:sz w:val="16"/>
        </w:rPr>
        <w:t xml:space="preserve"> </w:t>
      </w:r>
      <w:r w:rsidRPr="00506EBE">
        <w:rPr>
          <w:vanish/>
          <w:sz w:val="16"/>
        </w:rPr>
        <w:t>Each</w:t>
      </w:r>
      <w:r w:rsidRPr="00506EBE">
        <w:rPr>
          <w:sz w:val="16"/>
        </w:rPr>
        <w:t xml:space="preserve"> </w:t>
      </w:r>
      <w:r w:rsidRPr="00506EBE">
        <w:rPr>
          <w:vanish/>
          <w:sz w:val="16"/>
        </w:rPr>
        <w:t>1</w:t>
      </w:r>
      <w:r w:rsidRPr="00506EBE">
        <w:rPr>
          <w:sz w:val="16"/>
        </w:rPr>
        <w:t xml:space="preserve"> </w:t>
      </w:r>
      <w:r w:rsidRPr="00506EBE">
        <w:rPr>
          <w:vanish/>
          <w:sz w:val="16"/>
        </w:rPr>
        <w:t>percentage</w:t>
      </w:r>
      <w:r w:rsidRPr="00506EBE">
        <w:rPr>
          <w:sz w:val="16"/>
        </w:rPr>
        <w:t xml:space="preserve"> </w:t>
      </w:r>
      <w:r w:rsidRPr="00506EBE">
        <w:rPr>
          <w:vanish/>
          <w:sz w:val="16"/>
        </w:rPr>
        <w:t>point</w:t>
      </w:r>
      <w:r w:rsidRPr="00506EBE">
        <w:rPr>
          <w:sz w:val="16"/>
        </w:rPr>
        <w:t xml:space="preserve"> </w:t>
      </w:r>
      <w:r w:rsidRPr="00506EBE">
        <w:rPr>
          <w:vanish/>
          <w:sz w:val="16"/>
        </w:rPr>
        <w:t>increase</w:t>
      </w:r>
      <w:r w:rsidRPr="00506EBE">
        <w:rPr>
          <w:sz w:val="16"/>
        </w:rPr>
        <w:t xml:space="preserve"> </w:t>
      </w:r>
      <w:r w:rsidRPr="00506EBE">
        <w:rPr>
          <w:vanish/>
          <w:sz w:val="16"/>
        </w:rPr>
        <w:t>in</w:t>
      </w:r>
      <w:r w:rsidRPr="00506EBE">
        <w:rPr>
          <w:sz w:val="16"/>
        </w:rPr>
        <w:t xml:space="preserve"> </w:t>
      </w:r>
      <w:r w:rsidRPr="00506EBE">
        <w:rPr>
          <w:vanish/>
          <w:sz w:val="16"/>
        </w:rPr>
        <w:t>private-sector</w:t>
      </w:r>
      <w:r w:rsidRPr="00506EBE">
        <w:rPr>
          <w:sz w:val="16"/>
        </w:rPr>
        <w:t xml:space="preserve"> </w:t>
      </w:r>
      <w:r w:rsidRPr="00506EBE">
        <w:rPr>
          <w:vanish/>
          <w:sz w:val="16"/>
        </w:rPr>
        <w:t>union</w:t>
      </w:r>
      <w:r w:rsidRPr="00506EBE">
        <w:rPr>
          <w:sz w:val="16"/>
        </w:rPr>
        <w:t xml:space="preserve"> </w:t>
      </w:r>
      <w:r w:rsidRPr="00506EBE">
        <w:rPr>
          <w:vanish/>
          <w:sz w:val="16"/>
        </w:rPr>
        <w:t>membership</w:t>
      </w:r>
      <w:r w:rsidRPr="00506EBE">
        <w:rPr>
          <w:sz w:val="16"/>
        </w:rPr>
        <w:t xml:space="preserve"> </w:t>
      </w:r>
      <w:r w:rsidRPr="00506EBE">
        <w:rPr>
          <w:vanish/>
          <w:sz w:val="16"/>
        </w:rPr>
        <w:t>rates</w:t>
      </w:r>
      <w:r w:rsidRPr="00506EBE">
        <w:rPr>
          <w:sz w:val="16"/>
        </w:rPr>
        <w:t xml:space="preserve"> </w:t>
      </w:r>
      <w:r w:rsidRPr="00506EBE">
        <w:rPr>
          <w:vanish/>
          <w:sz w:val="16"/>
        </w:rPr>
        <w:t>translates</w:t>
      </w:r>
      <w:r w:rsidRPr="00506EBE">
        <w:rPr>
          <w:sz w:val="16"/>
        </w:rPr>
        <w:t xml:space="preserve"> </w:t>
      </w:r>
      <w:r w:rsidRPr="00506EBE">
        <w:rPr>
          <w:vanish/>
          <w:sz w:val="16"/>
        </w:rPr>
        <w:t>to</w:t>
      </w:r>
      <w:r w:rsidRPr="00506EBE">
        <w:rPr>
          <w:sz w:val="16"/>
        </w:rPr>
        <w:t xml:space="preserve"> </w:t>
      </w:r>
      <w:r w:rsidRPr="00506EBE">
        <w:rPr>
          <w:vanish/>
          <w:sz w:val="16"/>
        </w:rPr>
        <w:t>about</w:t>
      </w:r>
      <w:r w:rsidRPr="00506EBE">
        <w:rPr>
          <w:sz w:val="16"/>
        </w:rPr>
        <w:t xml:space="preserve"> </w:t>
      </w:r>
      <w:r w:rsidRPr="00506EBE">
        <w:rPr>
          <w:vanish/>
          <w:sz w:val="16"/>
        </w:rPr>
        <w:t>a</w:t>
      </w:r>
      <w:r w:rsidRPr="00506EBE">
        <w:rPr>
          <w:sz w:val="16"/>
        </w:rPr>
        <w:t xml:space="preserve"> </w:t>
      </w:r>
      <w:r w:rsidRPr="00506EBE">
        <w:rPr>
          <w:vanish/>
          <w:sz w:val="16"/>
        </w:rPr>
        <w:t>0.3</w:t>
      </w:r>
      <w:r w:rsidRPr="00506EBE">
        <w:rPr>
          <w:sz w:val="16"/>
        </w:rPr>
        <w:t xml:space="preserve"> </w:t>
      </w:r>
      <w:r w:rsidRPr="00506EBE">
        <w:rPr>
          <w:vanish/>
          <w:sz w:val="16"/>
        </w:rPr>
        <w:t>percent</w:t>
      </w:r>
      <w:r w:rsidRPr="00506EBE">
        <w:rPr>
          <w:sz w:val="16"/>
        </w:rPr>
        <w:t xml:space="preserve"> </w:t>
      </w:r>
      <w:r w:rsidRPr="00506EBE">
        <w:rPr>
          <w:vanish/>
          <w:sz w:val="16"/>
        </w:rPr>
        <w:t>increase</w:t>
      </w:r>
      <w:r w:rsidRPr="00506EBE">
        <w:rPr>
          <w:sz w:val="16"/>
        </w:rPr>
        <w:t xml:space="preserve"> </w:t>
      </w:r>
      <w:r w:rsidRPr="00506EBE">
        <w:rPr>
          <w:vanish/>
          <w:sz w:val="16"/>
        </w:rPr>
        <w:t>in</w:t>
      </w:r>
      <w:r w:rsidRPr="00506EBE">
        <w:rPr>
          <w:sz w:val="16"/>
        </w:rPr>
        <w:t xml:space="preserve"> </w:t>
      </w:r>
      <w:r w:rsidRPr="00506EBE">
        <w:rPr>
          <w:vanish/>
          <w:sz w:val="16"/>
        </w:rPr>
        <w:t>nonunion</w:t>
      </w:r>
      <w:r w:rsidRPr="00506EBE">
        <w:rPr>
          <w:sz w:val="16"/>
        </w:rPr>
        <w:t xml:space="preserve"> </w:t>
      </w:r>
      <w:r w:rsidRPr="00506EBE">
        <w:rPr>
          <w:vanish/>
          <w:sz w:val="16"/>
        </w:rPr>
        <w:t>wages.</w:t>
      </w:r>
      <w:r w:rsidRPr="00506EBE">
        <w:rPr>
          <w:sz w:val="16"/>
        </w:rPr>
        <w:t xml:space="preserve"> </w:t>
      </w:r>
      <w:r w:rsidRPr="00506EBE">
        <w:rPr>
          <w:vanish/>
          <w:sz w:val="16"/>
        </w:rPr>
        <w:t>These</w:t>
      </w:r>
      <w:r w:rsidRPr="00506EBE">
        <w:rPr>
          <w:sz w:val="16"/>
        </w:rPr>
        <w:t xml:space="preserve"> </w:t>
      </w:r>
      <w:r w:rsidRPr="00506EBE">
        <w:rPr>
          <w:vanish/>
          <w:sz w:val="16"/>
        </w:rPr>
        <w:t>estimates</w:t>
      </w:r>
      <w:r w:rsidRPr="00506EBE">
        <w:rPr>
          <w:sz w:val="16"/>
        </w:rPr>
        <w:t xml:space="preserve"> </w:t>
      </w:r>
      <w:r w:rsidRPr="00506EBE">
        <w:rPr>
          <w:vanish/>
          <w:sz w:val="16"/>
        </w:rPr>
        <w:t>are</w:t>
      </w:r>
      <w:r w:rsidRPr="00506EBE">
        <w:rPr>
          <w:sz w:val="16"/>
        </w:rPr>
        <w:t xml:space="preserve"> </w:t>
      </w:r>
      <w:r w:rsidRPr="00506EBE">
        <w:rPr>
          <w:vanish/>
          <w:sz w:val="16"/>
        </w:rPr>
        <w:t>larger</w:t>
      </w:r>
      <w:r w:rsidRPr="00506EBE">
        <w:rPr>
          <w:sz w:val="16"/>
        </w:rPr>
        <w:t xml:space="preserve"> </w:t>
      </w:r>
      <w:r w:rsidRPr="00506EBE">
        <w:rPr>
          <w:vanish/>
          <w:sz w:val="16"/>
        </w:rPr>
        <w:t>for</w:t>
      </w:r>
      <w:r w:rsidRPr="00506EBE">
        <w:rPr>
          <w:sz w:val="16"/>
        </w:rPr>
        <w:t xml:space="preserve"> </w:t>
      </w:r>
      <w:r w:rsidRPr="00506EBE">
        <w:rPr>
          <w:vanish/>
          <w:sz w:val="16"/>
        </w:rPr>
        <w:t>workers</w:t>
      </w:r>
      <w:r w:rsidRPr="00506EBE">
        <w:rPr>
          <w:sz w:val="16"/>
        </w:rPr>
        <w:t xml:space="preserve"> </w:t>
      </w:r>
      <w:r w:rsidRPr="00506EBE">
        <w:rPr>
          <w:vanish/>
          <w:sz w:val="16"/>
        </w:rPr>
        <w:t>without</w:t>
      </w:r>
      <w:r w:rsidRPr="00506EBE">
        <w:rPr>
          <w:sz w:val="16"/>
        </w:rPr>
        <w:t xml:space="preserve"> </w:t>
      </w:r>
      <w:r w:rsidRPr="00506EBE">
        <w:rPr>
          <w:vanish/>
          <w:sz w:val="16"/>
        </w:rPr>
        <w:t>a</w:t>
      </w:r>
      <w:r w:rsidRPr="00506EBE">
        <w:rPr>
          <w:sz w:val="16"/>
        </w:rPr>
        <w:t xml:space="preserve"> </w:t>
      </w:r>
      <w:r w:rsidRPr="00506EBE">
        <w:rPr>
          <w:vanish/>
          <w:sz w:val="16"/>
        </w:rPr>
        <w:t>college</w:t>
      </w:r>
      <w:r w:rsidRPr="00506EBE">
        <w:rPr>
          <w:sz w:val="16"/>
        </w:rPr>
        <w:t xml:space="preserve"> </w:t>
      </w:r>
      <w:r w:rsidRPr="00506EBE">
        <w:rPr>
          <w:vanish/>
          <w:sz w:val="16"/>
        </w:rPr>
        <w:t>degree,</w:t>
      </w:r>
      <w:r w:rsidRPr="00506EBE">
        <w:rPr>
          <w:sz w:val="16"/>
        </w:rPr>
        <w:t xml:space="preserve"> </w:t>
      </w:r>
      <w:r w:rsidRPr="00506EBE">
        <w:rPr>
          <w:vanish/>
          <w:sz w:val="16"/>
        </w:rPr>
        <w:t>the</w:t>
      </w:r>
      <w:r w:rsidRPr="00506EBE">
        <w:rPr>
          <w:sz w:val="16"/>
        </w:rPr>
        <w:t xml:space="preserve"> </w:t>
      </w:r>
      <w:r w:rsidRPr="00506EBE">
        <w:rPr>
          <w:vanish/>
          <w:sz w:val="16"/>
        </w:rPr>
        <w:t>majority</w:t>
      </w:r>
      <w:r w:rsidRPr="00506EBE">
        <w:rPr>
          <w:sz w:val="16"/>
        </w:rPr>
        <w:t xml:space="preserve"> </w:t>
      </w:r>
      <w:r w:rsidRPr="00506EBE">
        <w:rPr>
          <w:vanish/>
          <w:sz w:val="16"/>
        </w:rPr>
        <w:t>of</w:t>
      </w:r>
      <w:r w:rsidRPr="00506EBE">
        <w:rPr>
          <w:sz w:val="16"/>
        </w:rPr>
        <w:t xml:space="preserve"> </w:t>
      </w:r>
      <w:r w:rsidRPr="00506EBE">
        <w:rPr>
          <w:vanish/>
          <w:sz w:val="16"/>
        </w:rPr>
        <w:t>America’s</w:t>
      </w:r>
      <w:r w:rsidRPr="00506EBE">
        <w:rPr>
          <w:sz w:val="16"/>
        </w:rPr>
        <w:t xml:space="preserve"> </w:t>
      </w:r>
      <w:r w:rsidRPr="00506EBE">
        <w:rPr>
          <w:vanish/>
          <w:sz w:val="16"/>
        </w:rPr>
        <w:t>workforce.</w:t>
      </w:r>
      <w:hyperlink r:id="rId34" w:anchor="ftn16" w:history="1">
        <w:r w:rsidRPr="00506EBE">
          <w:rPr>
            <w:rStyle w:val="Hyperlink"/>
            <w:vanish/>
            <w:sz w:val="16"/>
            <w:vertAlign w:val="superscript"/>
          </w:rPr>
          <w:t>[16]</w:t>
        </w:r>
      </w:hyperlink>
      <w:r w:rsidRPr="00506EBE">
        <w:rPr>
          <w:sz w:val="16"/>
          <w:vertAlign w:val="superscript"/>
        </w:rPr>
        <w:t xml:space="preserve"> </w:t>
      </w:r>
      <w:r w:rsidRPr="00506EBE">
        <w:rPr>
          <w:rStyle w:val="Emphasis"/>
          <w:vanish/>
        </w:rPr>
        <w:t>Unions</w:t>
      </w:r>
      <w:r w:rsidRPr="00506EBE">
        <w:rPr>
          <w:rStyle w:val="Emphasis"/>
        </w:rPr>
        <w:t xml:space="preserve"> </w:t>
      </w:r>
      <w:r w:rsidRPr="00506EBE">
        <w:rPr>
          <w:rStyle w:val="Emphasis"/>
          <w:vanish/>
        </w:rPr>
        <w:t>may</w:t>
      </w:r>
      <w:r w:rsidRPr="00506EBE">
        <w:rPr>
          <w:rStyle w:val="Emphasis"/>
        </w:rPr>
        <w:t xml:space="preserve"> </w:t>
      </w:r>
      <w:r w:rsidRPr="00506EBE">
        <w:rPr>
          <w:rStyle w:val="Emphasis"/>
          <w:vanish/>
        </w:rPr>
        <w:t>also</w:t>
      </w:r>
      <w:r w:rsidRPr="00506EBE">
        <w:rPr>
          <w:rStyle w:val="Emphasis"/>
        </w:rPr>
        <w:t xml:space="preserve"> </w:t>
      </w:r>
      <w:r w:rsidRPr="00506EBE">
        <w:rPr>
          <w:rStyle w:val="Emphasis"/>
          <w:vanish/>
        </w:rPr>
        <w:t>produce</w:t>
      </w:r>
      <w:r w:rsidRPr="00506EBE">
        <w:rPr>
          <w:rStyle w:val="Emphasis"/>
        </w:rPr>
        <w:t xml:space="preserve"> </w:t>
      </w:r>
      <w:r w:rsidRPr="00506EBE">
        <w:rPr>
          <w:rStyle w:val="Emphasis"/>
          <w:vanish/>
        </w:rPr>
        <w:t>benefits</w:t>
      </w:r>
      <w:r w:rsidRPr="00506EBE">
        <w:rPr>
          <w:rStyle w:val="Emphasis"/>
        </w:rPr>
        <w:t xml:space="preserve"> </w:t>
      </w:r>
      <w:r w:rsidRPr="00506EBE">
        <w:rPr>
          <w:rStyle w:val="Emphasis"/>
          <w:vanish/>
        </w:rPr>
        <w:t>for</w:t>
      </w:r>
      <w:r w:rsidRPr="00506EBE">
        <w:rPr>
          <w:rStyle w:val="Emphasis"/>
        </w:rPr>
        <w:t xml:space="preserve"> </w:t>
      </w:r>
      <w:r w:rsidRPr="00506EBE">
        <w:rPr>
          <w:rStyle w:val="Emphasis"/>
          <w:vanish/>
        </w:rPr>
        <w:t>communities</w:t>
      </w:r>
      <w:r w:rsidRPr="00506EBE">
        <w:rPr>
          <w:rStyle w:val="Emphasis"/>
        </w:rPr>
        <w:t xml:space="preserve"> </w:t>
      </w:r>
      <w:r w:rsidRPr="00506EBE">
        <w:rPr>
          <w:rStyle w:val="Emphasis"/>
          <w:vanish/>
        </w:rPr>
        <w:t>that</w:t>
      </w:r>
      <w:r w:rsidRPr="00506EBE">
        <w:rPr>
          <w:rStyle w:val="Emphasis"/>
        </w:rPr>
        <w:t xml:space="preserve"> </w:t>
      </w:r>
      <w:r w:rsidRPr="00506EBE">
        <w:rPr>
          <w:rStyle w:val="Emphasis"/>
          <w:vanish/>
        </w:rPr>
        <w:t>extend</w:t>
      </w:r>
      <w:r w:rsidRPr="00506EBE">
        <w:rPr>
          <w:rStyle w:val="Emphasis"/>
        </w:rPr>
        <w:t xml:space="preserve"> </w:t>
      </w:r>
      <w:r w:rsidRPr="00506EBE">
        <w:rPr>
          <w:rStyle w:val="Emphasis"/>
          <w:vanish/>
        </w:rPr>
        <w:t>beyond</w:t>
      </w:r>
      <w:r w:rsidRPr="00506EBE">
        <w:rPr>
          <w:rStyle w:val="Emphasis"/>
        </w:rPr>
        <w:t xml:space="preserve"> </w:t>
      </w:r>
      <w:r w:rsidRPr="00506EBE">
        <w:rPr>
          <w:rStyle w:val="Emphasis"/>
          <w:vanish/>
        </w:rPr>
        <w:t>individual</w:t>
      </w:r>
      <w:r w:rsidRPr="00506EBE">
        <w:rPr>
          <w:rStyle w:val="Emphasis"/>
        </w:rPr>
        <w:t xml:space="preserve"> </w:t>
      </w:r>
      <w:r w:rsidRPr="00506EBE">
        <w:rPr>
          <w:rStyle w:val="Emphasis"/>
          <w:vanish/>
        </w:rPr>
        <w:t>workers</w:t>
      </w:r>
      <w:r w:rsidRPr="00506EBE">
        <w:rPr>
          <w:rStyle w:val="StyleUnderline"/>
        </w:rPr>
        <w:t xml:space="preserve"> </w:t>
      </w:r>
      <w:r w:rsidRPr="00506EBE">
        <w:rPr>
          <w:rStyle w:val="StyleUnderline"/>
          <w:vanish/>
        </w:rPr>
        <w:t>and</w:t>
      </w:r>
      <w:r w:rsidRPr="00506EBE">
        <w:rPr>
          <w:rStyle w:val="StyleUnderline"/>
        </w:rPr>
        <w:t xml:space="preserve"> </w:t>
      </w:r>
      <w:r w:rsidRPr="00506EBE">
        <w:rPr>
          <w:rStyle w:val="StyleUnderline"/>
          <w:vanish/>
        </w:rPr>
        <w:t>employers</w:t>
      </w:r>
      <w:r w:rsidRPr="00506EBE">
        <w:rPr>
          <w:rStyle w:val="StyleUnderline"/>
        </w:rPr>
        <w:t xml:space="preserve"> </w:t>
      </w:r>
      <w:r w:rsidRPr="00506EBE">
        <w:rPr>
          <w:rStyle w:val="StyleUnderline"/>
          <w:vanish/>
        </w:rPr>
        <w:t>by</w:t>
      </w:r>
      <w:r w:rsidRPr="00506EBE">
        <w:rPr>
          <w:rStyle w:val="StyleUnderline"/>
        </w:rPr>
        <w:t xml:space="preserve"> </w:t>
      </w:r>
      <w:r w:rsidRPr="00506EBE">
        <w:rPr>
          <w:rStyle w:val="StyleUnderline"/>
          <w:vanish/>
        </w:rPr>
        <w:t>enhancing</w:t>
      </w:r>
      <w:r w:rsidRPr="00506EBE">
        <w:rPr>
          <w:rStyle w:val="StyleUnderline"/>
        </w:rPr>
        <w:t xml:space="preserve"> </w:t>
      </w:r>
      <w:r w:rsidRPr="00506EBE">
        <w:rPr>
          <w:rStyle w:val="StyleUnderline"/>
          <w:vanish/>
        </w:rPr>
        <w:t>social</w:t>
      </w:r>
      <w:r w:rsidRPr="00506EBE">
        <w:rPr>
          <w:rStyle w:val="StyleUnderline"/>
        </w:rPr>
        <w:t xml:space="preserve"> </w:t>
      </w:r>
      <w:r w:rsidRPr="00506EBE">
        <w:rPr>
          <w:rStyle w:val="StyleUnderline"/>
          <w:vanish/>
        </w:rPr>
        <w:t>capital</w:t>
      </w:r>
      <w:r w:rsidRPr="00506EBE">
        <w:rPr>
          <w:rStyle w:val="StyleUnderline"/>
        </w:rPr>
        <w:t xml:space="preserve"> </w:t>
      </w:r>
      <w:r w:rsidRPr="00506EBE">
        <w:rPr>
          <w:rStyle w:val="StyleUnderline"/>
          <w:vanish/>
        </w:rPr>
        <w:t>and</w:t>
      </w:r>
      <w:r w:rsidRPr="00506EBE">
        <w:rPr>
          <w:rStyle w:val="StyleUnderline"/>
        </w:rPr>
        <w:t xml:space="preserve"> </w:t>
      </w:r>
      <w:r w:rsidRPr="00506EBE">
        <w:rPr>
          <w:rStyle w:val="StyleUnderline"/>
          <w:vanish/>
        </w:rPr>
        <w:t>civic</w:t>
      </w:r>
      <w:r w:rsidRPr="00506EBE">
        <w:rPr>
          <w:rStyle w:val="StyleUnderline"/>
        </w:rPr>
        <w:t xml:space="preserve"> </w:t>
      </w:r>
      <w:r w:rsidRPr="00506EBE">
        <w:rPr>
          <w:rStyle w:val="StyleUnderline"/>
          <w:vanish/>
        </w:rPr>
        <w:t>engagement.</w:t>
      </w:r>
      <w:r w:rsidRPr="00506EBE">
        <w:rPr>
          <w:rStyle w:val="StyleUnderline"/>
        </w:rPr>
        <w:t xml:space="preserve"> </w:t>
      </w:r>
      <w:r w:rsidRPr="00506EBE">
        <w:rPr>
          <w:rStyle w:val="Emphasis"/>
          <w:vanish/>
        </w:rPr>
        <w:t>Union</w:t>
      </w:r>
      <w:r w:rsidRPr="00506EBE">
        <w:rPr>
          <w:rStyle w:val="Emphasis"/>
        </w:rPr>
        <w:t xml:space="preserve"> </w:t>
      </w:r>
      <w:r w:rsidRPr="00506EBE">
        <w:rPr>
          <w:rStyle w:val="Emphasis"/>
          <w:vanish/>
        </w:rPr>
        <w:t>members</w:t>
      </w:r>
      <w:r w:rsidRPr="00506EBE">
        <w:rPr>
          <w:rStyle w:val="Emphasis"/>
        </w:rPr>
        <w:t xml:space="preserve"> </w:t>
      </w:r>
      <w:r w:rsidRPr="00506EBE">
        <w:rPr>
          <w:rStyle w:val="Emphasis"/>
          <w:vanish/>
        </w:rPr>
        <w:t>vote</w:t>
      </w:r>
      <w:r w:rsidRPr="00506EBE">
        <w:rPr>
          <w:rStyle w:val="Emphasis"/>
        </w:rPr>
        <w:t xml:space="preserve"> </w:t>
      </w:r>
      <w:r w:rsidRPr="00506EBE">
        <w:rPr>
          <w:rStyle w:val="Emphasis"/>
          <w:vanish/>
        </w:rPr>
        <w:t>12</w:t>
      </w:r>
      <w:r w:rsidRPr="00506EBE">
        <w:rPr>
          <w:rStyle w:val="Emphasis"/>
        </w:rPr>
        <w:t xml:space="preserve"> </w:t>
      </w:r>
      <w:r w:rsidRPr="00506EBE">
        <w:rPr>
          <w:rStyle w:val="Emphasis"/>
          <w:vanish/>
        </w:rPr>
        <w:t>percentage</w:t>
      </w:r>
      <w:r w:rsidRPr="00506EBE">
        <w:rPr>
          <w:rStyle w:val="Emphasis"/>
        </w:rPr>
        <w:t xml:space="preserve"> </w:t>
      </w:r>
      <w:r w:rsidRPr="00506EBE">
        <w:rPr>
          <w:rStyle w:val="Emphasis"/>
          <w:vanish/>
        </w:rPr>
        <w:t>points</w:t>
      </w:r>
      <w:r w:rsidRPr="00506EBE">
        <w:rPr>
          <w:rStyle w:val="Emphasis"/>
        </w:rPr>
        <w:t xml:space="preserve"> </w:t>
      </w:r>
      <w:r w:rsidRPr="00506EBE">
        <w:rPr>
          <w:rStyle w:val="Emphasis"/>
          <w:vanish/>
        </w:rPr>
        <w:t>more</w:t>
      </w:r>
      <w:r w:rsidRPr="00506EBE">
        <w:rPr>
          <w:rStyle w:val="Emphasis"/>
        </w:rPr>
        <w:t xml:space="preserve"> </w:t>
      </w:r>
      <w:r w:rsidRPr="00506EBE">
        <w:rPr>
          <w:rStyle w:val="Emphasis"/>
          <w:vanish/>
        </w:rPr>
        <w:t>often</w:t>
      </w:r>
      <w:r w:rsidRPr="00506EBE">
        <w:rPr>
          <w:rStyle w:val="Emphasis"/>
        </w:rPr>
        <w:t xml:space="preserve"> </w:t>
      </w:r>
      <w:r w:rsidRPr="00506EBE">
        <w:rPr>
          <w:rStyle w:val="Emphasis"/>
          <w:vanish/>
        </w:rPr>
        <w:t>than</w:t>
      </w:r>
      <w:r w:rsidRPr="00506EBE">
        <w:rPr>
          <w:rStyle w:val="Emphasis"/>
        </w:rPr>
        <w:t xml:space="preserve"> </w:t>
      </w:r>
      <w:r w:rsidRPr="00506EBE">
        <w:rPr>
          <w:rStyle w:val="Emphasis"/>
          <w:vanish/>
        </w:rPr>
        <w:t>nonunion</w:t>
      </w:r>
      <w:r w:rsidRPr="00506EBE">
        <w:rPr>
          <w:rStyle w:val="Emphasis"/>
        </w:rPr>
        <w:t xml:space="preserve"> </w:t>
      </w:r>
      <w:r w:rsidRPr="00506EBE">
        <w:rPr>
          <w:rStyle w:val="Emphasis"/>
          <w:vanish/>
        </w:rPr>
        <w:t>members</w:t>
      </w:r>
      <w:r w:rsidRPr="00506EBE">
        <w:rPr>
          <w:rStyle w:val="StyleUnderline"/>
          <w:vanish/>
        </w:rPr>
        <w:t>,</w:t>
      </w:r>
      <w:r w:rsidRPr="00506EBE">
        <w:rPr>
          <w:rStyle w:val="StyleUnderline"/>
        </w:rPr>
        <w:t xml:space="preserve"> </w:t>
      </w:r>
      <w:r w:rsidRPr="00506EBE">
        <w:rPr>
          <w:rStyle w:val="StyleUnderline"/>
          <w:vanish/>
        </w:rPr>
        <w:t>and</w:t>
      </w:r>
      <w:r w:rsidRPr="00506EBE">
        <w:rPr>
          <w:rStyle w:val="StyleUnderline"/>
        </w:rPr>
        <w:t xml:space="preserve"> </w:t>
      </w:r>
      <w:r w:rsidRPr="00506EBE">
        <w:rPr>
          <w:rStyle w:val="StyleUnderline"/>
          <w:vanish/>
        </w:rPr>
        <w:t>nonunion</w:t>
      </w:r>
      <w:r w:rsidRPr="00506EBE">
        <w:rPr>
          <w:rStyle w:val="StyleUnderline"/>
        </w:rPr>
        <w:t xml:space="preserve"> </w:t>
      </w:r>
      <w:r w:rsidRPr="00506EBE">
        <w:rPr>
          <w:rStyle w:val="StyleUnderline"/>
          <w:vanish/>
        </w:rPr>
        <w:t>members</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union</w:t>
      </w:r>
      <w:r w:rsidRPr="00506EBE">
        <w:rPr>
          <w:rStyle w:val="StyleUnderline"/>
        </w:rPr>
        <w:t xml:space="preserve"> </w:t>
      </w:r>
      <w:r w:rsidRPr="00506EBE">
        <w:rPr>
          <w:rStyle w:val="StyleUnderline"/>
          <w:vanish/>
        </w:rPr>
        <w:t>households</w:t>
      </w:r>
      <w:r w:rsidRPr="00506EBE">
        <w:rPr>
          <w:rStyle w:val="StyleUnderline"/>
        </w:rPr>
        <w:t xml:space="preserve"> </w:t>
      </w:r>
      <w:r w:rsidRPr="00506EBE">
        <w:rPr>
          <w:rStyle w:val="StyleUnderline"/>
          <w:vanish/>
        </w:rPr>
        <w:t>vote</w:t>
      </w:r>
      <w:r w:rsidRPr="00506EBE">
        <w:rPr>
          <w:rStyle w:val="StyleUnderline"/>
        </w:rPr>
        <w:t xml:space="preserve"> </w:t>
      </w:r>
      <w:r w:rsidRPr="00506EBE">
        <w:rPr>
          <w:rStyle w:val="StyleUnderline"/>
          <w:vanish/>
        </w:rPr>
        <w:t>3</w:t>
      </w:r>
      <w:r w:rsidRPr="00506EBE">
        <w:rPr>
          <w:rStyle w:val="StyleUnderline"/>
        </w:rPr>
        <w:t xml:space="preserve"> </w:t>
      </w:r>
      <w:r w:rsidRPr="00506EBE">
        <w:rPr>
          <w:rStyle w:val="StyleUnderline"/>
          <w:vanish/>
        </w:rPr>
        <w:t>percentage</w:t>
      </w:r>
      <w:r w:rsidRPr="00506EBE">
        <w:rPr>
          <w:rStyle w:val="StyleUnderline"/>
        </w:rPr>
        <w:t xml:space="preserve"> </w:t>
      </w:r>
      <w:r w:rsidRPr="00506EBE">
        <w:rPr>
          <w:rStyle w:val="StyleUnderline"/>
          <w:vanish/>
        </w:rPr>
        <w:t>points</w:t>
      </w:r>
      <w:r w:rsidRPr="00506EBE">
        <w:rPr>
          <w:rStyle w:val="StyleUnderline"/>
        </w:rPr>
        <w:t xml:space="preserve"> </w:t>
      </w:r>
      <w:r w:rsidRPr="00506EBE">
        <w:rPr>
          <w:rStyle w:val="StyleUnderline"/>
          <w:vanish/>
        </w:rPr>
        <w:t>more</w:t>
      </w:r>
      <w:r w:rsidRPr="00506EBE">
        <w:rPr>
          <w:rStyle w:val="StyleUnderline"/>
        </w:rPr>
        <w:t xml:space="preserve"> </w:t>
      </w:r>
      <w:r w:rsidRPr="00506EBE">
        <w:rPr>
          <w:rStyle w:val="StyleUnderline"/>
          <w:vanish/>
        </w:rPr>
        <w:t>often</w:t>
      </w:r>
      <w:r w:rsidRPr="00506EBE">
        <w:rPr>
          <w:rStyle w:val="StyleUnderline"/>
        </w:rPr>
        <w:t xml:space="preserve"> </w:t>
      </w:r>
      <w:r w:rsidRPr="00506EBE">
        <w:rPr>
          <w:rStyle w:val="StyleUnderline"/>
          <w:vanish/>
        </w:rPr>
        <w:t>than</w:t>
      </w:r>
      <w:r w:rsidRPr="00506EBE">
        <w:rPr>
          <w:rStyle w:val="StyleUnderline"/>
        </w:rPr>
        <w:t xml:space="preserve"> </w:t>
      </w:r>
      <w:r w:rsidRPr="00506EBE">
        <w:rPr>
          <w:rStyle w:val="StyleUnderline"/>
          <w:vanish/>
        </w:rPr>
        <w:t>individuals</w:t>
      </w:r>
      <w:r w:rsidRPr="00506EBE">
        <w:rPr>
          <w:rStyle w:val="StyleUnderline"/>
        </w:rPr>
        <w:t xml:space="preserve"> </w:t>
      </w:r>
      <w:r w:rsidRPr="00506EBE">
        <w:rPr>
          <w:rStyle w:val="StyleUnderline"/>
          <w:vanish/>
        </w:rPr>
        <w:t>in</w:t>
      </w:r>
      <w:r w:rsidRPr="00506EBE">
        <w:rPr>
          <w:rStyle w:val="StyleUnderline"/>
        </w:rPr>
        <w:t xml:space="preserve"> </w:t>
      </w:r>
      <w:r w:rsidRPr="00506EBE">
        <w:rPr>
          <w:rStyle w:val="StyleUnderline"/>
          <w:vanish/>
        </w:rPr>
        <w:t>nonunion</w:t>
      </w:r>
      <w:r w:rsidRPr="00506EBE">
        <w:rPr>
          <w:rStyle w:val="StyleUnderline"/>
        </w:rPr>
        <w:t xml:space="preserve"> </w:t>
      </w:r>
      <w:r w:rsidRPr="00506EBE">
        <w:rPr>
          <w:rStyle w:val="StyleUnderline"/>
          <w:vanish/>
        </w:rPr>
        <w:t>households.</w:t>
      </w:r>
      <w:hyperlink r:id="rId35" w:anchor="ftn17" w:history="1">
        <w:r w:rsidRPr="00506EBE">
          <w:rPr>
            <w:rStyle w:val="StyleUnderline"/>
            <w:vanish/>
          </w:rPr>
          <w:t>[17]</w:t>
        </w:r>
      </w:hyperlink>
      <w:r w:rsidRPr="00506EBE">
        <w:rPr>
          <w:rStyle w:val="StyleUnderline"/>
          <w:vanish/>
        </w:rPr>
        <w:t> In</w:t>
      </w:r>
      <w:r w:rsidRPr="00506EBE">
        <w:rPr>
          <w:rStyle w:val="StyleUnderline"/>
        </w:rPr>
        <w:t xml:space="preserve"> </w:t>
      </w:r>
      <w:r w:rsidRPr="00506EBE">
        <w:rPr>
          <w:rStyle w:val="StyleUnderline"/>
          <w:vanish/>
        </w:rPr>
        <w:t>addition,</w:t>
      </w:r>
      <w:r w:rsidRPr="00506EBE">
        <w:rPr>
          <w:rStyle w:val="StyleUnderline"/>
        </w:rPr>
        <w:t xml:space="preserve"> </w:t>
      </w:r>
      <w:r w:rsidRPr="00506EBE">
        <w:rPr>
          <w:rStyle w:val="Emphasis"/>
          <w:vanish/>
        </w:rPr>
        <w:t>union</w:t>
      </w:r>
      <w:r w:rsidRPr="00506EBE">
        <w:rPr>
          <w:rStyle w:val="Emphasis"/>
        </w:rPr>
        <w:t xml:space="preserve"> </w:t>
      </w:r>
      <w:r w:rsidRPr="00506EBE">
        <w:rPr>
          <w:rStyle w:val="Emphasis"/>
          <w:vanish/>
        </w:rPr>
        <w:t>members</w:t>
      </w:r>
      <w:r w:rsidRPr="00506EBE">
        <w:rPr>
          <w:rStyle w:val="Emphasis"/>
        </w:rPr>
        <w:t xml:space="preserve"> </w:t>
      </w:r>
      <w:r w:rsidRPr="00506EBE">
        <w:rPr>
          <w:rStyle w:val="Emphasis"/>
          <w:vanish/>
        </w:rPr>
        <w:t>are</w:t>
      </w:r>
      <w:r w:rsidRPr="00506EBE">
        <w:rPr>
          <w:rStyle w:val="Emphasis"/>
        </w:rPr>
        <w:t xml:space="preserve"> </w:t>
      </w:r>
      <w:r w:rsidRPr="00506EBE">
        <w:rPr>
          <w:rStyle w:val="Emphasis"/>
          <w:vanish/>
        </w:rPr>
        <w:t>more</w:t>
      </w:r>
      <w:r w:rsidRPr="00506EBE">
        <w:rPr>
          <w:rStyle w:val="Emphasis"/>
        </w:rPr>
        <w:t xml:space="preserve"> </w:t>
      </w:r>
      <w:r w:rsidRPr="00506EBE">
        <w:rPr>
          <w:rStyle w:val="Emphasis"/>
          <w:vanish/>
        </w:rPr>
        <w:t>likely</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donate</w:t>
      </w:r>
      <w:r w:rsidRPr="00506EBE">
        <w:rPr>
          <w:rStyle w:val="Emphasis"/>
        </w:rPr>
        <w:t xml:space="preserve"> </w:t>
      </w:r>
      <w:r w:rsidRPr="00506EBE">
        <w:rPr>
          <w:rStyle w:val="Emphasis"/>
          <w:vanish/>
        </w:rPr>
        <w:t>to</w:t>
      </w:r>
      <w:r w:rsidRPr="00506EBE">
        <w:rPr>
          <w:rStyle w:val="Emphasis"/>
        </w:rPr>
        <w:t xml:space="preserve"> </w:t>
      </w:r>
      <w:r w:rsidRPr="00506EBE">
        <w:rPr>
          <w:rStyle w:val="Emphasis"/>
          <w:vanish/>
        </w:rPr>
        <w:t>charity,</w:t>
      </w:r>
      <w:r w:rsidRPr="00506EBE">
        <w:rPr>
          <w:rStyle w:val="Emphasis"/>
        </w:rPr>
        <w:t xml:space="preserve"> </w:t>
      </w:r>
      <w:r w:rsidRPr="00506EBE">
        <w:rPr>
          <w:rStyle w:val="Emphasis"/>
          <w:vanish/>
        </w:rPr>
        <w:t>attend</w:t>
      </w:r>
      <w:r w:rsidRPr="00506EBE">
        <w:rPr>
          <w:rStyle w:val="Emphasis"/>
        </w:rPr>
        <w:t xml:space="preserve"> </w:t>
      </w:r>
      <w:r w:rsidRPr="00506EBE">
        <w:rPr>
          <w:rStyle w:val="Emphasis"/>
          <w:vanish/>
        </w:rPr>
        <w:t>community</w:t>
      </w:r>
      <w:r w:rsidRPr="00506EBE">
        <w:rPr>
          <w:rStyle w:val="Emphasis"/>
        </w:rPr>
        <w:t xml:space="preserve"> </w:t>
      </w:r>
      <w:r w:rsidRPr="00506EBE">
        <w:rPr>
          <w:rStyle w:val="Emphasis"/>
          <w:vanish/>
        </w:rPr>
        <w:t>meetings,</w:t>
      </w:r>
      <w:r w:rsidRPr="00506EBE">
        <w:rPr>
          <w:rStyle w:val="Emphasis"/>
        </w:rPr>
        <w:t xml:space="preserve"> </w:t>
      </w:r>
      <w:r w:rsidRPr="00506EBE">
        <w:rPr>
          <w:rStyle w:val="Emphasis"/>
          <w:vanish/>
        </w:rPr>
        <w:t>participate</w:t>
      </w:r>
      <w:r w:rsidRPr="00506EBE">
        <w:rPr>
          <w:rStyle w:val="Emphasis"/>
        </w:rPr>
        <w:t xml:space="preserve"> </w:t>
      </w:r>
      <w:r w:rsidRPr="00506EBE">
        <w:rPr>
          <w:rStyle w:val="Emphasis"/>
          <w:vanish/>
        </w:rPr>
        <w:t>in</w:t>
      </w:r>
      <w:r w:rsidRPr="00506EBE">
        <w:rPr>
          <w:rStyle w:val="Emphasis"/>
        </w:rPr>
        <w:t xml:space="preserve"> </w:t>
      </w:r>
      <w:r w:rsidRPr="00506EBE">
        <w:rPr>
          <w:rStyle w:val="Emphasis"/>
          <w:vanish/>
        </w:rPr>
        <w:t>a</w:t>
      </w:r>
      <w:r w:rsidRPr="00506EBE">
        <w:rPr>
          <w:rStyle w:val="Emphasis"/>
        </w:rPr>
        <w:t xml:space="preserve"> </w:t>
      </w:r>
      <w:r w:rsidRPr="00506EBE">
        <w:rPr>
          <w:rStyle w:val="Emphasis"/>
          <w:vanish/>
        </w:rPr>
        <w:t>neighborhood</w:t>
      </w:r>
      <w:r w:rsidRPr="00506EBE">
        <w:rPr>
          <w:rStyle w:val="Emphasis"/>
        </w:rPr>
        <w:t xml:space="preserve"> </w:t>
      </w:r>
      <w:r w:rsidRPr="00506EBE">
        <w:rPr>
          <w:rStyle w:val="Emphasis"/>
          <w:vanish/>
        </w:rPr>
        <w:t>project,</w:t>
      </w:r>
      <w:r w:rsidRPr="00506EBE">
        <w:rPr>
          <w:rStyle w:val="Emphasis"/>
        </w:rPr>
        <w:t xml:space="preserve"> </w:t>
      </w:r>
      <w:r w:rsidRPr="00506EBE">
        <w:rPr>
          <w:rStyle w:val="Emphasis"/>
          <w:vanish/>
        </w:rPr>
        <w:t>and</w:t>
      </w:r>
      <w:r w:rsidRPr="00506EBE">
        <w:rPr>
          <w:rStyle w:val="Emphasis"/>
        </w:rPr>
        <w:t xml:space="preserve"> </w:t>
      </w:r>
      <w:r w:rsidRPr="00506EBE">
        <w:rPr>
          <w:rStyle w:val="Emphasis"/>
          <w:vanish/>
        </w:rPr>
        <w:t>volunteer</w:t>
      </w:r>
      <w:r w:rsidRPr="00506EBE">
        <w:rPr>
          <w:rStyle w:val="Emphasis"/>
        </w:rPr>
        <w:t xml:space="preserve"> </w:t>
      </w:r>
      <w:r w:rsidRPr="00506EBE">
        <w:rPr>
          <w:rStyle w:val="Emphasis"/>
          <w:vanish/>
        </w:rPr>
        <w:t>for</w:t>
      </w:r>
      <w:r w:rsidRPr="00506EBE">
        <w:rPr>
          <w:rStyle w:val="Emphasis"/>
        </w:rPr>
        <w:t xml:space="preserve"> </w:t>
      </w:r>
      <w:r w:rsidRPr="00506EBE">
        <w:rPr>
          <w:rStyle w:val="Emphasis"/>
          <w:vanish/>
        </w:rPr>
        <w:t>an</w:t>
      </w:r>
      <w:r w:rsidRPr="00506EBE">
        <w:rPr>
          <w:rStyle w:val="Emphasis"/>
        </w:rPr>
        <w:t xml:space="preserve"> </w:t>
      </w:r>
      <w:r w:rsidRPr="00506EBE">
        <w:rPr>
          <w:rStyle w:val="Emphasis"/>
          <w:vanish/>
        </w:rPr>
        <w:t>organization</w:t>
      </w:r>
      <w:r w:rsidRPr="00506EBE">
        <w:rPr>
          <w:vanish/>
          <w:sz w:val="16"/>
        </w:rPr>
        <w:t>.</w:t>
      </w:r>
      <w:hyperlink r:id="rId36" w:anchor="ftn18" w:history="1">
        <w:r w:rsidRPr="00506EBE">
          <w:rPr>
            <w:rStyle w:val="Hyperlink"/>
            <w:vanish/>
            <w:sz w:val="16"/>
            <w:vertAlign w:val="superscript"/>
          </w:rPr>
          <w:t>[18]</w:t>
        </w:r>
      </w:hyperlink>
    </w:p>
    <w:p w14:paraId="7B297E02" w14:textId="77777777" w:rsidR="001C0624" w:rsidRPr="00506EBE" w:rsidRDefault="001C0624" w:rsidP="001C0624"/>
    <w:p w14:paraId="7398BCEA" w14:textId="38FD10C2" w:rsidR="00C01C04" w:rsidRDefault="00C01C04" w:rsidP="00C01C04"/>
    <w:sectPr w:rsidR="00C01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4135908"/>
    <w:multiLevelType w:val="hybridMultilevel"/>
    <w:tmpl w:val="244867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847BD0"/>
    <w:multiLevelType w:val="hybridMultilevel"/>
    <w:tmpl w:val="F2A8C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7A1836"/>
    <w:multiLevelType w:val="hybridMultilevel"/>
    <w:tmpl w:val="AB50BC46"/>
    <w:lvl w:ilvl="0" w:tplc="C9FC5A7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433803">
    <w:abstractNumId w:val="9"/>
  </w:num>
  <w:num w:numId="2" w16cid:durableId="1495031340">
    <w:abstractNumId w:val="7"/>
  </w:num>
  <w:num w:numId="3" w16cid:durableId="1959069066">
    <w:abstractNumId w:val="6"/>
  </w:num>
  <w:num w:numId="4" w16cid:durableId="780997425">
    <w:abstractNumId w:val="5"/>
  </w:num>
  <w:num w:numId="5" w16cid:durableId="1245844973">
    <w:abstractNumId w:val="4"/>
  </w:num>
  <w:num w:numId="6" w16cid:durableId="1381400309">
    <w:abstractNumId w:val="8"/>
  </w:num>
  <w:num w:numId="7" w16cid:durableId="1300116305">
    <w:abstractNumId w:val="3"/>
  </w:num>
  <w:num w:numId="8" w16cid:durableId="243498312">
    <w:abstractNumId w:val="2"/>
  </w:num>
  <w:num w:numId="9" w16cid:durableId="1540438514">
    <w:abstractNumId w:val="1"/>
  </w:num>
  <w:num w:numId="10" w16cid:durableId="1144128124">
    <w:abstractNumId w:val="0"/>
  </w:num>
  <w:num w:numId="11" w16cid:durableId="1282493851">
    <w:abstractNumId w:val="11"/>
  </w:num>
  <w:num w:numId="12" w16cid:durableId="1371805899">
    <w:abstractNumId w:val="12"/>
  </w:num>
  <w:num w:numId="13" w16cid:durableId="1867861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hideSpellingErrors/>
  <w:hideGrammaticalError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57198154448"/>
  </w:docVars>
  <w:rsids>
    <w:rsidRoot w:val="00C01C04"/>
    <w:rsid w:val="000D3C9D"/>
    <w:rsid w:val="00125A86"/>
    <w:rsid w:val="001C0624"/>
    <w:rsid w:val="00237535"/>
    <w:rsid w:val="003043BC"/>
    <w:rsid w:val="00326FA4"/>
    <w:rsid w:val="0034722D"/>
    <w:rsid w:val="00502070"/>
    <w:rsid w:val="00506EBE"/>
    <w:rsid w:val="00532698"/>
    <w:rsid w:val="005D0128"/>
    <w:rsid w:val="006268DC"/>
    <w:rsid w:val="00637166"/>
    <w:rsid w:val="006C3A08"/>
    <w:rsid w:val="00841481"/>
    <w:rsid w:val="008759D3"/>
    <w:rsid w:val="008F1B96"/>
    <w:rsid w:val="00970FD0"/>
    <w:rsid w:val="009B3C46"/>
    <w:rsid w:val="009B5040"/>
    <w:rsid w:val="009F0546"/>
    <w:rsid w:val="00B00DD2"/>
    <w:rsid w:val="00B24F3B"/>
    <w:rsid w:val="00B74639"/>
    <w:rsid w:val="00BF26E2"/>
    <w:rsid w:val="00C01C04"/>
    <w:rsid w:val="00C2207C"/>
    <w:rsid w:val="00C55EE9"/>
    <w:rsid w:val="00C71708"/>
    <w:rsid w:val="00D32FDA"/>
    <w:rsid w:val="00D5050E"/>
    <w:rsid w:val="00D54F4E"/>
    <w:rsid w:val="00E85340"/>
    <w:rsid w:val="00F47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D68D"/>
  <w15:chartTrackingRefBased/>
  <w15:docId w15:val="{1F717BC2-856B-F84F-86F4-AD8DE644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2070"/>
    <w:pPr>
      <w:spacing w:line="259" w:lineRule="auto"/>
    </w:pPr>
    <w:rPr>
      <w:kern w:val="0"/>
      <w:sz w:val="22"/>
      <w:szCs w:val="22"/>
      <w14:ligatures w14:val="none"/>
    </w:rPr>
  </w:style>
  <w:style w:type="paragraph" w:styleId="Heading1">
    <w:name w:val="heading 1"/>
    <w:aliases w:val="Pocket"/>
    <w:basedOn w:val="Normal"/>
    <w:next w:val="Normal"/>
    <w:link w:val="Heading1Char"/>
    <w:autoRedefine/>
    <w:qFormat/>
    <w:rsid w:val="005020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20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20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5020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01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20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070"/>
  </w:style>
  <w:style w:type="character" w:customStyle="1" w:styleId="Heading1Char">
    <w:name w:val="Heading 1 Char"/>
    <w:aliases w:val="Pocket Char"/>
    <w:basedOn w:val="DefaultParagraphFont"/>
    <w:link w:val="Heading1"/>
    <w:rsid w:val="00502070"/>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02070"/>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02070"/>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502070"/>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C01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C04"/>
    <w:rPr>
      <w:rFonts w:eastAsiaTheme="majorEastAsia" w:cstheme="majorBidi"/>
      <w:color w:val="272727" w:themeColor="text1" w:themeTint="D8"/>
    </w:rPr>
  </w:style>
  <w:style w:type="paragraph" w:styleId="Title">
    <w:name w:val="Title"/>
    <w:basedOn w:val="Normal"/>
    <w:next w:val="Normal"/>
    <w:link w:val="TitleChar"/>
    <w:uiPriority w:val="10"/>
    <w:qFormat/>
    <w:rsid w:val="00C01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C04"/>
    <w:pPr>
      <w:spacing w:before="160"/>
      <w:jc w:val="center"/>
    </w:pPr>
    <w:rPr>
      <w:i/>
      <w:iCs/>
      <w:color w:val="404040" w:themeColor="text1" w:themeTint="BF"/>
    </w:rPr>
  </w:style>
  <w:style w:type="character" w:customStyle="1" w:styleId="QuoteChar">
    <w:name w:val="Quote Char"/>
    <w:basedOn w:val="DefaultParagraphFont"/>
    <w:link w:val="Quote"/>
    <w:uiPriority w:val="29"/>
    <w:rsid w:val="00C01C04"/>
    <w:rPr>
      <w:i/>
      <w:iCs/>
      <w:color w:val="404040" w:themeColor="text1" w:themeTint="BF"/>
    </w:rPr>
  </w:style>
  <w:style w:type="paragraph" w:styleId="ListParagraph">
    <w:name w:val="List Paragraph"/>
    <w:aliases w:val="6 font,List Paragraph1,List Paragraph2"/>
    <w:basedOn w:val="Normal"/>
    <w:uiPriority w:val="34"/>
    <w:qFormat/>
    <w:rsid w:val="00C01C04"/>
    <w:pPr>
      <w:ind w:left="720"/>
      <w:contextualSpacing/>
    </w:pPr>
  </w:style>
  <w:style w:type="character" w:styleId="IntenseEmphasis">
    <w:name w:val="Intense Emphasis"/>
    <w:basedOn w:val="DefaultParagraphFont"/>
    <w:uiPriority w:val="21"/>
    <w:qFormat/>
    <w:rsid w:val="00C01C04"/>
    <w:rPr>
      <w:i/>
      <w:iCs/>
      <w:color w:val="0F4761" w:themeColor="accent1" w:themeShade="BF"/>
    </w:rPr>
  </w:style>
  <w:style w:type="paragraph" w:styleId="IntenseQuote">
    <w:name w:val="Intense Quote"/>
    <w:basedOn w:val="Normal"/>
    <w:next w:val="Normal"/>
    <w:link w:val="IntenseQuoteChar"/>
    <w:uiPriority w:val="30"/>
    <w:qFormat/>
    <w:rsid w:val="00C01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C04"/>
    <w:rPr>
      <w:i/>
      <w:iCs/>
      <w:color w:val="0F4761" w:themeColor="accent1" w:themeShade="BF"/>
    </w:rPr>
  </w:style>
  <w:style w:type="character" w:styleId="IntenseReference">
    <w:name w:val="Intense Reference"/>
    <w:basedOn w:val="DefaultParagraphFont"/>
    <w:uiPriority w:val="32"/>
    <w:qFormat/>
    <w:rsid w:val="00C01C04"/>
    <w:rPr>
      <w:b/>
      <w:bCs/>
      <w:smallCaps/>
      <w:color w:val="0F4761" w:themeColor="accent1" w:themeShade="BF"/>
      <w:spacing w:val="5"/>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02070"/>
    <w:rPr>
      <w:color w:val="auto"/>
      <w:u w:val="none"/>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basedOn w:val="Heading1"/>
    <w:link w:val="Hyperlink"/>
    <w:autoRedefine/>
    <w:uiPriority w:val="99"/>
    <w:qFormat/>
    <w:rsid w:val="00125A86"/>
    <w:pPr>
      <w:keepNext w:val="0"/>
      <w:keepLines w:val="0"/>
      <w:spacing w:before="0" w:line="256" w:lineRule="auto"/>
      <w:contextualSpacing/>
      <w:outlineLvl w:val="9"/>
    </w:pPr>
    <w:rPr>
      <w:rFonts w:eastAsiaTheme="minorHAnsi" w:cstheme="minorBidi"/>
      <w:b w:val="0"/>
      <w:kern w:val="2"/>
      <w:sz w:val="24"/>
      <w:szCs w:val="24"/>
      <w14:ligatures w14:val="standardContextual"/>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02070"/>
    <w:rPr>
      <w:b/>
      <w:i w:val="0"/>
      <w:iCs/>
      <w:u w:val="single"/>
    </w:rPr>
  </w:style>
  <w:style w:type="character" w:customStyle="1" w:styleId="Style13ptBold">
    <w:name w:val="Style 13 pt Bold"/>
    <w:aliases w:val="Cite"/>
    <w:basedOn w:val="DefaultParagraphFont"/>
    <w:uiPriority w:val="5"/>
    <w:qFormat/>
    <w:rsid w:val="00502070"/>
    <w:rPr>
      <w:b/>
      <w:bCs/>
      <w:sz w:val="26"/>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02070"/>
    <w:rPr>
      <w:u w:val="single"/>
    </w:rPr>
  </w:style>
  <w:style w:type="character" w:styleId="FollowedHyperlink">
    <w:name w:val="FollowedHyperlink"/>
    <w:basedOn w:val="DefaultParagraphFont"/>
    <w:uiPriority w:val="99"/>
    <w:semiHidden/>
    <w:unhideWhenUsed/>
    <w:rsid w:val="00502070"/>
    <w:rPr>
      <w:color w:val="auto"/>
      <w:u w:val="none"/>
    </w:rPr>
  </w:style>
  <w:style w:type="paragraph" w:customStyle="1" w:styleId="UnderlinePara">
    <w:name w:val="Underline Para"/>
    <w:basedOn w:val="Normal"/>
    <w:link w:val="StyleUnderline"/>
    <w:uiPriority w:val="6"/>
    <w:qFormat/>
    <w:rsid w:val="001C0624"/>
    <w:pPr>
      <w:widowControl w:val="0"/>
      <w:suppressAutoHyphens/>
      <w:spacing w:after="200"/>
      <w:contextualSpacing/>
    </w:pPr>
    <w:rPr>
      <w:kern w:val="2"/>
      <w:sz w:val="24"/>
      <w:szCs w:val="24"/>
      <w:u w:val="single"/>
      <w14:ligatures w14:val="standardContextual"/>
    </w:rPr>
  </w:style>
  <w:style w:type="paragraph" w:customStyle="1" w:styleId="textbold">
    <w:name w:val="text bold"/>
    <w:basedOn w:val="Normal"/>
    <w:link w:val="Emphasis"/>
    <w:uiPriority w:val="7"/>
    <w:qFormat/>
    <w:rsid w:val="001C0624"/>
    <w:pPr>
      <w:widowControl w:val="0"/>
      <w:ind w:left="720"/>
    </w:pPr>
    <w:rPr>
      <w:b/>
      <w:iCs/>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irobserver.com/economics/are-americas-competitive-advantages-being-decimated/" TargetMode="External"/><Relationship Id="rId18" Type="http://schemas.openxmlformats.org/officeDocument/2006/relationships/hyperlink" Target="https://www.americanprogress.org/article/an-american-democracy-built-for-the-people-why-democracy-matters-and-how-to-make-it-work-for-the-21st-century/" TargetMode="External"/><Relationship Id="rId26" Type="http://schemas.openxmlformats.org/officeDocument/2006/relationships/hyperlink" Target="https://home.treasury.gov/news/featured-stories/labor-unions-and-the-us-economy?utm_source=chatgpt.com" TargetMode="External"/><Relationship Id="rId21" Type="http://schemas.openxmlformats.org/officeDocument/2006/relationships/hyperlink" Target="https://www.americanprogress.org/article/4-ways-unions-make-our-economy-and-democracy-stronger/" TargetMode="External"/><Relationship Id="rId34" Type="http://schemas.openxmlformats.org/officeDocument/2006/relationships/hyperlink" Target="https://home.treasury.gov/news/featured-stories/labor-unions-and-the-us-economy?utm_source=chatgpt.com" TargetMode="External"/><Relationship Id="rId7" Type="http://schemas.openxmlformats.org/officeDocument/2006/relationships/webSettings" Target="webSettings.xml"/><Relationship Id="rId12" Type="http://schemas.openxmlformats.org/officeDocument/2006/relationships/hyperlink" Target="https://home.treasury.gov/news/featured-stories/labor-unions-and-the-us-economy" TargetMode="External"/><Relationship Id="rId17" Type="http://schemas.openxmlformats.org/officeDocument/2006/relationships/hyperlink" Target="https://www.thenation.com/article/activism/labor-union-democracy/" TargetMode="External"/><Relationship Id="rId25" Type="http://schemas.openxmlformats.org/officeDocument/2006/relationships/hyperlink" Target="https://home.treasury.gov/news/featured-stories/labor-unions-and-the-us-economy?utm_source=chatgpt.com" TargetMode="External"/><Relationship Id="rId33" Type="http://schemas.openxmlformats.org/officeDocument/2006/relationships/hyperlink" Target="https://home.treasury.gov/news/featured-stories/labor-unions-and-the-us-economy?utm_source=chatgpt.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henation.com/article/archive/democracy-unions-workers-inequality/" TargetMode="External"/><Relationship Id="rId20" Type="http://schemas.openxmlformats.org/officeDocument/2006/relationships/hyperlink" Target="https://www.independent.org/tir/2025-spring/whats-the-worst-that-could-happen/" TargetMode="External"/><Relationship Id="rId29" Type="http://schemas.openxmlformats.org/officeDocument/2006/relationships/hyperlink" Target="https://home.treasury.gov/news/featured-stories/labor-unions-and-the-us-economy?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loradofiscal.org/wp-content/uploads/2025/01/Strong-Unions-Report.pdf" TargetMode="External"/><Relationship Id="rId24" Type="http://schemas.openxmlformats.org/officeDocument/2006/relationships/hyperlink" Target="https://home.treasury.gov/news/featured-stories/labor-unions-and-the-us-economy?utm_source=chatgpt.com" TargetMode="External"/><Relationship Id="rId32" Type="http://schemas.openxmlformats.org/officeDocument/2006/relationships/hyperlink" Target="https://home.treasury.gov/news/featured-stories/labor-unions-and-the-us-economy?utm_source=chatgpt.com"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thenation.com/article/archive/democracy-unions-workers-inequality/" TargetMode="External"/><Relationship Id="rId23" Type="http://schemas.openxmlformats.org/officeDocument/2006/relationships/hyperlink" Target="https://home.treasury.gov/news/featured-stories/labor-unions-and-the-us-economy?utm_source=chatgpt.com" TargetMode="External"/><Relationship Id="rId28" Type="http://schemas.openxmlformats.org/officeDocument/2006/relationships/hyperlink" Target="https://home.treasury.gov/news/featured-stories/labor-unions-and-the-us-economy?utm_source=chatgpt.com" TargetMode="External"/><Relationship Id="rId36" Type="http://schemas.openxmlformats.org/officeDocument/2006/relationships/hyperlink" Target="https://home.treasury.gov/news/featured-stories/labor-unions-and-the-us-economy?utm_source=chatgpt.com" TargetMode="External"/><Relationship Id="rId10" Type="http://schemas.openxmlformats.org/officeDocument/2006/relationships/hyperlink" Target="https://www.niskanencenter.org/charting-new-course-ways-build-labor-influence-moving-forward/" TargetMode="External"/><Relationship Id="rId19" Type="http://schemas.openxmlformats.org/officeDocument/2006/relationships/hyperlink" Target="https://www.americanprogress.org/article/an-american-democracy-built-for-the-people-why-democracy-matters-and-how-to-make-it-work-for-the-21st-century/" TargetMode="External"/><Relationship Id="rId31" Type="http://schemas.openxmlformats.org/officeDocument/2006/relationships/hyperlink" Target="https://home.treasury.gov/news/featured-stories/labor-unions-and-the-us-economy?utm_source=chatgpt.com" TargetMode="External"/><Relationship Id="rId4" Type="http://schemas.openxmlformats.org/officeDocument/2006/relationships/numbering" Target="numbering.xml"/><Relationship Id="rId9" Type="http://schemas.openxmlformats.org/officeDocument/2006/relationships/hyperlink" Target="https://www.pbs.org/newshour/economy/trumps-broad-tariffs-go-into-effect-just-as-u-s-economic-pain-is-surfacing" TargetMode="External"/><Relationship Id="rId14" Type="http://schemas.openxmlformats.org/officeDocument/2006/relationships/hyperlink" Target="https://progressive.org/public-schools-advocate/fight-for-american-democracy-unions-goodwin-20250328/" TargetMode="External"/><Relationship Id="rId22" Type="http://schemas.openxmlformats.org/officeDocument/2006/relationships/hyperlink" Target="https://home.treasury.gov/news/featured-stories/labor-unions-and-the-us-economy" TargetMode="External"/><Relationship Id="rId27" Type="http://schemas.openxmlformats.org/officeDocument/2006/relationships/hyperlink" Target="https://home.treasury.gov/news/featured-stories/labor-unions-and-the-us-economy?utm_source=chatgpt.com" TargetMode="External"/><Relationship Id="rId30" Type="http://schemas.openxmlformats.org/officeDocument/2006/relationships/hyperlink" Target="https://home.treasury.gov/news/featured-stories/labor-unions-and-the-us-economy?utm_source=chatgpt.com" TargetMode="External"/><Relationship Id="rId35" Type="http://schemas.openxmlformats.org/officeDocument/2006/relationships/hyperlink" Target="https://home.treasury.gov/news/featured-stories/labor-unions-and-the-us-economy?utm_source=chatgpt.com" TargetMode="External"/><Relationship Id="rId8" Type="http://schemas.openxmlformats.org/officeDocument/2006/relationships/hyperlink" Target="https://fedsoc.org/fedsoc-review/predistribution-labor-standards-and-ideological-drift-why-some-conservatives-are-embracing-labor-unions-and-why-they-shouldn-t"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77D3EC915A2B4DA5F2CFCFFB691D6A" ma:contentTypeVersion="3" ma:contentTypeDescription="Create a new document." ma:contentTypeScope="" ma:versionID="4037db0dc99829a493d45df03f7a0a1c">
  <xsd:schema xmlns:xsd="http://www.w3.org/2001/XMLSchema" xmlns:xs="http://www.w3.org/2001/XMLSchema" xmlns:p="http://schemas.microsoft.com/office/2006/metadata/properties" xmlns:ns2="323120eb-669f-4345-90bc-07810ad4e600" targetNamespace="http://schemas.microsoft.com/office/2006/metadata/properties" ma:root="true" ma:fieldsID="cc1d8ad72c4ecae1f5877e93df4ec808" ns2:_="">
    <xsd:import namespace="323120eb-669f-4345-90bc-07810ad4e60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120eb-669f-4345-90bc-07810ad4e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94AF46-A6E2-4418-B7B3-AAC82361C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120eb-669f-4345-90bc-07810ad4e6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022DB2-947B-4E0B-B48E-65D882F141BD}">
  <ds:schemaRefs>
    <ds:schemaRef ds:uri="http://www.w3.org/XML/1998/namespace"/>
    <ds:schemaRef ds:uri="323120eb-669f-4345-90bc-07810ad4e600"/>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purl.org/dc/elements/1.1/"/>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FC646F43-8B28-47A2-A17E-86C5B1165C5B}">
  <ds:schemaRefs>
    <ds:schemaRef ds:uri="http://schemas.microsoft.com/sharepoint/v3/contenttype/form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1</TotalTime>
  <Pages>2</Pages>
  <Words>11042</Words>
  <Characters>56538</Characters>
  <Application>Microsoft Office Word</Application>
  <DocSecurity>0</DocSecurity>
  <Lines>1130</Lines>
  <Paragraphs>407</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67173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Tinch, Jozzi</dc:creator>
  <cp:keywords/>
  <dc:description/>
  <cp:lastModifiedBy>Hall, Heather Holter (Debate)</cp:lastModifiedBy>
  <cp:revision>2</cp:revision>
  <cp:lastPrinted>2025-12-11T20:40:00Z</cp:lastPrinted>
  <dcterms:created xsi:type="dcterms:W3CDTF">2026-02-27T15:26:00Z</dcterms:created>
  <dcterms:modified xsi:type="dcterms:W3CDTF">2026-02-27T15:26:00Z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0x010100F377D3EC915A2B4DA5F2CFCFFB691D6A</vt:lpwstr>
  </property>
</Properties>
</file>