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B375" w14:textId="77777777" w:rsidR="004A34A1" w:rsidRPr="004A34A1" w:rsidRDefault="004A34A1" w:rsidP="004A34A1">
      <w:bookmarkStart w:id="0" w:name="_Toc206752443"/>
      <w:bookmarkStart w:id="1" w:name="_Hlk209790281"/>
    </w:p>
    <w:p w14:paraId="273E7196" w14:textId="77777777" w:rsidR="004A34A1" w:rsidRPr="004A34A1" w:rsidRDefault="004A34A1" w:rsidP="004A34A1"/>
    <w:p w14:paraId="2198586B" w14:textId="77777777" w:rsidR="004A34A1" w:rsidRPr="004A34A1" w:rsidRDefault="004A34A1" w:rsidP="004A34A1">
      <w:r w:rsidRPr="004A34A1">
        <w:t>=***INHERENCY***</w:t>
      </w:r>
      <w:bookmarkEnd w:id="0"/>
      <w:r w:rsidRPr="004A34A1">
        <w:t>=</w:t>
      </w:r>
    </w:p>
    <w:p w14:paraId="6C84BAF0" w14:textId="77777777" w:rsidR="004A34A1" w:rsidRPr="004A34A1" w:rsidRDefault="004A34A1" w:rsidP="004A34A1">
      <w:bookmarkStart w:id="2" w:name="_Toc206752444"/>
      <w:bookmarkEnd w:id="1"/>
    </w:p>
    <w:p w14:paraId="3B0480A0" w14:textId="77777777" w:rsidR="004A34A1" w:rsidRPr="004A34A1" w:rsidRDefault="004A34A1" w:rsidP="004A34A1"/>
    <w:p w14:paraId="36C74248" w14:textId="77777777" w:rsidR="004A34A1" w:rsidRPr="004A34A1" w:rsidRDefault="004A34A1" w:rsidP="004A34A1">
      <w:r w:rsidRPr="004A34A1">
        <w:t>==1AC</w:t>
      </w:r>
      <w:bookmarkEnd w:id="2"/>
      <w:r w:rsidRPr="004A34A1">
        <w:t>==</w:t>
      </w:r>
    </w:p>
    <w:p w14:paraId="15469AED" w14:textId="77777777" w:rsidR="004A34A1" w:rsidRPr="004A34A1" w:rsidRDefault="004A34A1" w:rsidP="004A34A1">
      <w:bookmarkStart w:id="3" w:name="_Hlk209788500"/>
    </w:p>
    <w:p w14:paraId="50B2369C" w14:textId="77777777" w:rsidR="004A34A1" w:rsidRPr="004A34A1" w:rsidRDefault="004A34A1" w:rsidP="004A34A1"/>
    <w:p w14:paraId="5FE5E792" w14:textId="77777777" w:rsidR="004A34A1" w:rsidRPr="004A34A1" w:rsidRDefault="004A34A1" w:rsidP="004A34A1">
      <w:r w:rsidRPr="004A34A1">
        <w:t>====US Labor bargaining units are small and fragmented due to the NLRA prohibition on sectoral bargaining and promotion of enterprise level bargaining; that ensures the terminal decline of unions in the US ====</w:t>
      </w:r>
    </w:p>
    <w:p w14:paraId="11F1B145" w14:textId="77777777" w:rsidR="004A34A1" w:rsidRPr="004A34A1" w:rsidRDefault="004A34A1" w:rsidP="004A34A1">
      <w:r w:rsidRPr="004A34A1">
        <w:t>Bigley, 25</w:t>
      </w:r>
    </w:p>
    <w:p w14:paraId="002A66C2" w14:textId="77777777" w:rsidR="004A34A1" w:rsidRPr="004A34A1" w:rsidRDefault="004A34A1" w:rsidP="004A34A1">
      <w:r w:rsidRPr="004A34A1">
        <w:t xml:space="preserve">(Kyle, </w:t>
      </w:r>
      <w:r w:rsidRPr="004A34A1">
        <w:t>"</w:t>
      </w:r>
      <w:r w:rsidRPr="004A34A1">
        <w:t>Power in Numbers: The NLRA, Bargaining-Unit Fragmentation, and Union Revival,</w:t>
      </w:r>
      <w:r w:rsidRPr="004A34A1">
        <w:t>"</w:t>
      </w:r>
      <w:r w:rsidRPr="004A34A1">
        <w:t xml:space="preserve"> 46 Berkeley J. Emp. &amp; Lab. L. 55, accessed 8-5-25, Nexis Uni) JFN </w:t>
      </w:r>
    </w:p>
    <w:p w14:paraId="75B4C6E9" w14:textId="77777777" w:rsidR="004A34A1" w:rsidRPr="004A34A1" w:rsidRDefault="004A34A1" w:rsidP="004A34A1">
      <w:r w:rsidRPr="004A34A1">
        <w:t xml:space="preserve">A. The U.S.'s Fragmented Bargaining-Unit Regime In comparative </w:t>
      </w:r>
    </w:p>
    <w:p w14:paraId="333FDFD1" w14:textId="77777777" w:rsidR="004A34A1" w:rsidRPr="004A34A1" w:rsidRDefault="004A34A1" w:rsidP="004A34A1">
      <w:r w:rsidRPr="004A34A1">
        <w:t>AND</w:t>
      </w:r>
    </w:p>
    <w:p w14:paraId="347A30DD" w14:textId="77777777" w:rsidR="004A34A1" w:rsidRPr="004A34A1" w:rsidRDefault="004A34A1" w:rsidP="004A34A1">
      <w:r w:rsidRPr="004A34A1">
        <w:t>that match employer power remains vital.103Link to the text of the note</w:t>
      </w:r>
    </w:p>
    <w:p w14:paraId="4EB16341" w14:textId="77777777" w:rsidR="004A34A1" w:rsidRPr="004A34A1" w:rsidRDefault="004A34A1" w:rsidP="004A34A1"/>
    <w:p w14:paraId="06398DB5" w14:textId="77777777" w:rsidR="004A34A1" w:rsidRPr="004A34A1" w:rsidRDefault="004A34A1" w:rsidP="004A34A1"/>
    <w:p w14:paraId="68FE0B1B" w14:textId="77777777" w:rsidR="004A34A1" w:rsidRPr="004A34A1" w:rsidRDefault="004A34A1" w:rsidP="004A34A1">
      <w:r w:rsidRPr="004A34A1">
        <w:t>====NLRA locks in the enterprise bargaining model====</w:t>
      </w:r>
    </w:p>
    <w:p w14:paraId="74FCE70B" w14:textId="77777777" w:rsidR="004A34A1" w:rsidRPr="004A34A1" w:rsidRDefault="004A34A1" w:rsidP="004A34A1">
      <w:r w:rsidRPr="004A34A1">
        <w:t>MacDonald, Co-Chair of the Workplace Policy Institute, 9-23-24</w:t>
      </w:r>
    </w:p>
    <w:p w14:paraId="253881D7" w14:textId="77777777" w:rsidR="004A34A1" w:rsidRPr="004A34A1" w:rsidRDefault="004A34A1" w:rsidP="004A34A1">
      <w:r w:rsidRPr="004A34A1">
        <w:t xml:space="preserve">(Alexander, </w:t>
      </w:r>
      <w:r w:rsidRPr="004A34A1">
        <w:t>"</w:t>
      </w:r>
      <w:proofErr w:type="spellStart"/>
      <w:r w:rsidRPr="004A34A1">
        <w:t>Predistribution</w:t>
      </w:r>
      <w:proofErr w:type="spellEnd"/>
      <w:r w:rsidRPr="004A34A1">
        <w:t>, Labor Standards, and Ideological Drift: Why Some Conservatives Are Embracing Labor Unions (and Why They Shouldn't),</w:t>
      </w:r>
      <w:r w:rsidRPr="004A34A1">
        <w:t>"</w:t>
      </w:r>
      <w:r w:rsidRPr="004A34A1">
        <w:t xml:space="preserve"> accessed 8-5-25, https://fedsoc.org/fedsoc-review/predistribution-labor-standards-and-ideological-drift-why-some-conservatives-are-embracing-labor-unions-and-why-they-shouldn-t) JFN</w:t>
      </w:r>
    </w:p>
    <w:p w14:paraId="03D9DDDD" w14:textId="77777777" w:rsidR="004A34A1" w:rsidRPr="004A34A1" w:rsidRDefault="004A34A1" w:rsidP="004A34A1">
      <w:r w:rsidRPr="004A34A1">
        <w:t xml:space="preserve">The state-approval structure also helps avoid another federal </w:t>
      </w:r>
      <w:proofErr w:type="gramStart"/>
      <w:r w:rsidRPr="004A34A1">
        <w:t>law—</w:t>
      </w:r>
      <w:proofErr w:type="gramEnd"/>
      <w:r w:rsidRPr="004A34A1">
        <w:t xml:space="preserve">the NLRA. </w:t>
      </w:r>
    </w:p>
    <w:p w14:paraId="58212912" w14:textId="77777777" w:rsidR="004A34A1" w:rsidRPr="004A34A1" w:rsidRDefault="004A34A1" w:rsidP="004A34A1">
      <w:r w:rsidRPr="004A34A1">
        <w:t>AND</w:t>
      </w:r>
    </w:p>
    <w:p w14:paraId="0B3183D0" w14:textId="77777777" w:rsidR="004A34A1" w:rsidRPr="004A34A1" w:rsidRDefault="004A34A1" w:rsidP="004A34A1">
      <w:r w:rsidRPr="004A34A1">
        <w:t xml:space="preserve">by the NLRA, the enterprise process is their only </w:t>
      </w:r>
      <w:proofErr w:type="gramStart"/>
      <w:r w:rsidRPr="004A34A1">
        <w:t>option.</w:t>
      </w:r>
      <w:r w:rsidRPr="004A34A1">
        <w:t>~~[</w:t>
      </w:r>
      <w:proofErr w:type="gramEnd"/>
      <w:r w:rsidRPr="004A34A1">
        <w:t>95</w:t>
      </w:r>
      <w:r w:rsidRPr="004A34A1">
        <w:t>~~]</w:t>
      </w:r>
      <w:bookmarkEnd w:id="3"/>
    </w:p>
    <w:p w14:paraId="059A881A" w14:textId="77777777" w:rsidR="004A34A1" w:rsidRPr="004A34A1" w:rsidRDefault="004A34A1" w:rsidP="004A34A1">
      <w:bookmarkStart w:id="4" w:name="_Toc206752441"/>
      <w:bookmarkStart w:id="5" w:name="_Hlk209788515"/>
    </w:p>
    <w:p w14:paraId="1463F024" w14:textId="77777777" w:rsidR="004A34A1" w:rsidRPr="004A34A1" w:rsidRDefault="004A34A1" w:rsidP="004A34A1"/>
    <w:p w14:paraId="59004C60" w14:textId="77777777" w:rsidR="004A34A1" w:rsidRPr="004A34A1" w:rsidRDefault="004A34A1" w:rsidP="004A34A1">
      <w:r w:rsidRPr="004A34A1">
        <w:t>=***PLAN TEXT***</w:t>
      </w:r>
      <w:bookmarkEnd w:id="4"/>
      <w:r w:rsidRPr="004A34A1">
        <w:t>=</w:t>
      </w:r>
    </w:p>
    <w:p w14:paraId="7B7EDAA9" w14:textId="77777777" w:rsidR="004A34A1" w:rsidRPr="004A34A1" w:rsidRDefault="004A34A1" w:rsidP="004A34A1">
      <w:bookmarkStart w:id="6" w:name="_Toc206752442"/>
      <w:bookmarkEnd w:id="5"/>
    </w:p>
    <w:p w14:paraId="4C9772CA" w14:textId="77777777" w:rsidR="004A34A1" w:rsidRPr="004A34A1" w:rsidRDefault="004A34A1" w:rsidP="004A34A1"/>
    <w:p w14:paraId="691B90B6" w14:textId="77777777" w:rsidR="004A34A1" w:rsidRPr="004A34A1" w:rsidRDefault="004A34A1" w:rsidP="004A34A1">
      <w:r w:rsidRPr="004A34A1">
        <w:t>==1AC</w:t>
      </w:r>
      <w:bookmarkEnd w:id="6"/>
      <w:r w:rsidRPr="004A34A1">
        <w:t xml:space="preserve"> ==</w:t>
      </w:r>
    </w:p>
    <w:p w14:paraId="618B9472" w14:textId="77777777" w:rsidR="004A34A1" w:rsidRPr="004A34A1" w:rsidRDefault="004A34A1" w:rsidP="004A34A1">
      <w:bookmarkStart w:id="7" w:name="_Hlk209788524"/>
    </w:p>
    <w:p w14:paraId="42CABCB2" w14:textId="77777777" w:rsidR="004A34A1" w:rsidRPr="004A34A1" w:rsidRDefault="004A34A1" w:rsidP="004A34A1"/>
    <w:p w14:paraId="76B5C5FD" w14:textId="77777777" w:rsidR="004A34A1" w:rsidRPr="004A34A1" w:rsidRDefault="004A34A1" w:rsidP="004A34A1">
      <w:r w:rsidRPr="004A34A1">
        <w:t xml:space="preserve">====The United States Federal Government should substantially strengthen collective bargaining rights for workers in the United States by amending the National Labor Relations Act to mandate a sectoral bargaining framework for collective bargaining </w:t>
      </w:r>
      <w:proofErr w:type="gramStart"/>
      <w:r w:rsidRPr="004A34A1">
        <w:t>negotiations.</w:t>
      </w:r>
      <w:bookmarkEnd w:id="7"/>
      <w:r w:rsidRPr="004A34A1">
        <w:t>=</w:t>
      </w:r>
      <w:proofErr w:type="gramEnd"/>
      <w:r w:rsidRPr="004A34A1">
        <w:t>===</w:t>
      </w:r>
    </w:p>
    <w:p w14:paraId="36796622" w14:textId="77777777" w:rsidR="004A34A1" w:rsidRPr="004A34A1" w:rsidRDefault="004A34A1" w:rsidP="004A34A1">
      <w:bookmarkStart w:id="8" w:name="_Toc206752446"/>
      <w:bookmarkStart w:id="9" w:name="_Hlk209788565"/>
    </w:p>
    <w:p w14:paraId="6A4FFD7E" w14:textId="77777777" w:rsidR="004A34A1" w:rsidRPr="004A34A1" w:rsidRDefault="004A34A1" w:rsidP="004A34A1"/>
    <w:p w14:paraId="19BCAE22" w14:textId="77777777" w:rsidR="004A34A1" w:rsidRPr="004A34A1" w:rsidRDefault="004A34A1" w:rsidP="004A34A1">
      <w:r w:rsidRPr="004A34A1">
        <w:t>=***ECONOMY ADVANTAGE***</w:t>
      </w:r>
      <w:bookmarkEnd w:id="8"/>
      <w:r w:rsidRPr="004A34A1">
        <w:t>=</w:t>
      </w:r>
    </w:p>
    <w:p w14:paraId="7670FC48" w14:textId="77777777" w:rsidR="004A34A1" w:rsidRPr="004A34A1" w:rsidRDefault="004A34A1" w:rsidP="004A34A1">
      <w:bookmarkStart w:id="10" w:name="_Toc206752447"/>
      <w:bookmarkEnd w:id="9"/>
    </w:p>
    <w:p w14:paraId="678B3D41" w14:textId="77777777" w:rsidR="004A34A1" w:rsidRPr="004A34A1" w:rsidRDefault="004A34A1" w:rsidP="004A34A1"/>
    <w:p w14:paraId="63B9E46B" w14:textId="77777777" w:rsidR="004A34A1" w:rsidRPr="004A34A1" w:rsidRDefault="004A34A1" w:rsidP="004A34A1">
      <w:r w:rsidRPr="004A34A1">
        <w:t>==1AC</w:t>
      </w:r>
      <w:bookmarkEnd w:id="10"/>
      <w:r w:rsidRPr="004A34A1">
        <w:t xml:space="preserve"> ==</w:t>
      </w:r>
    </w:p>
    <w:p w14:paraId="6D7CB5BC" w14:textId="77777777" w:rsidR="004A34A1" w:rsidRPr="004A34A1" w:rsidRDefault="004A34A1" w:rsidP="004A34A1"/>
    <w:p w14:paraId="6454D778" w14:textId="77777777" w:rsidR="004A34A1" w:rsidRPr="004A34A1" w:rsidRDefault="004A34A1" w:rsidP="004A34A1"/>
    <w:p w14:paraId="25DAFF45" w14:textId="77777777" w:rsidR="004A34A1" w:rsidRPr="004A34A1" w:rsidRDefault="004A34A1" w:rsidP="004A34A1">
      <w:r w:rsidRPr="004A34A1">
        <w:t xml:space="preserve">====1-Tariffs ensure imminent economic </w:t>
      </w:r>
      <w:proofErr w:type="spellStart"/>
      <w:r w:rsidRPr="004A34A1">
        <w:t>slow down</w:t>
      </w:r>
      <w:proofErr w:type="spellEnd"/>
      <w:r w:rsidRPr="004A34A1">
        <w:t xml:space="preserve"> ====</w:t>
      </w:r>
    </w:p>
    <w:p w14:paraId="5D7FCA63" w14:textId="77777777" w:rsidR="004A34A1" w:rsidRPr="004A34A1" w:rsidRDefault="004A34A1" w:rsidP="004A34A1">
      <w:r w:rsidRPr="004A34A1">
        <w:t>Kumar, 1-12-26</w:t>
      </w:r>
    </w:p>
    <w:p w14:paraId="0A842D62" w14:textId="77777777" w:rsidR="004A34A1" w:rsidRPr="004A34A1" w:rsidRDefault="004A34A1" w:rsidP="004A34A1">
      <w:r w:rsidRPr="004A34A1">
        <w:t xml:space="preserve">(Nishant, </w:t>
      </w:r>
      <w:r w:rsidRPr="004A34A1">
        <w:t>"</w:t>
      </w:r>
      <w:r w:rsidRPr="004A34A1">
        <w:t>US economy losing steam? What low unemployment, weak job growth mean for Indian stock market,</w:t>
      </w:r>
      <w:r w:rsidRPr="004A34A1">
        <w:t>"</w:t>
      </w:r>
      <w:r w:rsidRPr="004A34A1">
        <w:t xml:space="preserve"> accessed 1-14-26, https://www.msn.com/en-in/money/markets/us-economy-losing-steam-what-low-unemployment-weak-job-growth-mean-for-indian-stock-market/ar-AA1U2pMj?ocid=finance-verthp-feeds) JFN </w:t>
      </w:r>
    </w:p>
    <w:p w14:paraId="0BCDADEB" w14:textId="77777777" w:rsidR="004A34A1" w:rsidRPr="004A34A1" w:rsidRDefault="004A34A1" w:rsidP="004A34A1">
      <w:r w:rsidRPr="004A34A1">
        <w:t xml:space="preserve">The US tariff policy has begun to impact its economy, and further weakness is </w:t>
      </w:r>
    </w:p>
    <w:p w14:paraId="6C95D561" w14:textId="77777777" w:rsidR="004A34A1" w:rsidRPr="004A34A1" w:rsidRDefault="004A34A1" w:rsidP="004A34A1">
      <w:r w:rsidRPr="004A34A1">
        <w:t>AND</w:t>
      </w:r>
    </w:p>
    <w:p w14:paraId="4B27CF3E" w14:textId="77777777" w:rsidR="004A34A1" w:rsidRPr="004A34A1" w:rsidRDefault="004A34A1" w:rsidP="004A34A1">
      <w:r w:rsidRPr="004A34A1">
        <w:t xml:space="preserve">Chokkalingam, the founder and head of research at </w:t>
      </w:r>
      <w:proofErr w:type="spellStart"/>
      <w:r w:rsidRPr="004A34A1">
        <w:t>Equinomics</w:t>
      </w:r>
      <w:proofErr w:type="spellEnd"/>
      <w:r w:rsidRPr="004A34A1">
        <w:t xml:space="preserve"> Research Private Limited.</w:t>
      </w:r>
    </w:p>
    <w:p w14:paraId="514651AB" w14:textId="77777777" w:rsidR="004A34A1" w:rsidRPr="004A34A1" w:rsidRDefault="004A34A1" w:rsidP="004A34A1"/>
    <w:p w14:paraId="11B7E64A" w14:textId="77777777" w:rsidR="004A34A1" w:rsidRPr="004A34A1" w:rsidRDefault="004A34A1" w:rsidP="004A34A1"/>
    <w:p w14:paraId="570A5E34" w14:textId="77777777" w:rsidR="004A34A1" w:rsidRPr="004A34A1" w:rsidRDefault="004A34A1" w:rsidP="004A34A1">
      <w:r w:rsidRPr="004A34A1">
        <w:t>====2-Recession risk is high now====</w:t>
      </w:r>
    </w:p>
    <w:p w14:paraId="43CCC902" w14:textId="77777777" w:rsidR="004A34A1" w:rsidRPr="004A34A1" w:rsidRDefault="004A34A1" w:rsidP="004A34A1">
      <w:r w:rsidRPr="004A34A1">
        <w:t>Olya, 1-11-26</w:t>
      </w:r>
    </w:p>
    <w:p w14:paraId="22481C95" w14:textId="77777777" w:rsidR="004A34A1" w:rsidRPr="004A34A1" w:rsidRDefault="004A34A1" w:rsidP="004A34A1">
      <w:r w:rsidRPr="004A34A1">
        <w:t xml:space="preserve">(Gabrielle, </w:t>
      </w:r>
      <w:r w:rsidRPr="004A34A1">
        <w:t>"</w:t>
      </w:r>
      <w:r w:rsidRPr="004A34A1">
        <w:t>22 States Are Facing Recession or Already in One,</w:t>
      </w:r>
      <w:r w:rsidRPr="004A34A1">
        <w:t>"</w:t>
      </w:r>
      <w:r w:rsidRPr="004A34A1">
        <w:t xml:space="preserve"> accessed 1-14-26, https://www.gobankingrates.com/money/economy/states-facing-recession-or-already-in-one/) JFN </w:t>
      </w:r>
    </w:p>
    <w:p w14:paraId="437D4537" w14:textId="77777777" w:rsidR="004A34A1" w:rsidRPr="004A34A1" w:rsidRDefault="004A34A1" w:rsidP="004A34A1">
      <w:r w:rsidRPr="004A34A1">
        <w:t xml:space="preserve">Although the U.S. </w:t>
      </w:r>
      <w:proofErr w:type="gramStart"/>
      <w:r w:rsidRPr="004A34A1">
        <w:t>as a whole isn</w:t>
      </w:r>
      <w:r w:rsidRPr="004A34A1">
        <w:t>'</w:t>
      </w:r>
      <w:r w:rsidRPr="004A34A1">
        <w:t>t</w:t>
      </w:r>
      <w:proofErr w:type="gramEnd"/>
      <w:r w:rsidRPr="004A34A1">
        <w:t xml:space="preserve"> officially in a recession, </w:t>
      </w:r>
    </w:p>
    <w:p w14:paraId="37D51497" w14:textId="77777777" w:rsidR="004A34A1" w:rsidRPr="004A34A1" w:rsidRDefault="004A34A1" w:rsidP="004A34A1">
      <w:r w:rsidRPr="004A34A1">
        <w:t>AND</w:t>
      </w:r>
    </w:p>
    <w:p w14:paraId="0483B4E2" w14:textId="77777777" w:rsidR="004A34A1" w:rsidRPr="004A34A1" w:rsidRDefault="004A34A1" w:rsidP="004A34A1">
      <w:r w:rsidRPr="004A34A1">
        <w:t>and their stability is crucial for the national economy to avoid a downturn.</w:t>
      </w:r>
      <w:r w:rsidRPr="004A34A1">
        <w:t>"</w:t>
      </w:r>
    </w:p>
    <w:p w14:paraId="4BBEF547" w14:textId="77777777" w:rsidR="004A34A1" w:rsidRPr="004A34A1" w:rsidRDefault="004A34A1" w:rsidP="004A34A1">
      <w:bookmarkStart w:id="11" w:name="_Hlk209788738"/>
    </w:p>
    <w:p w14:paraId="77D480F4" w14:textId="77777777" w:rsidR="004A34A1" w:rsidRPr="004A34A1" w:rsidRDefault="004A34A1" w:rsidP="004A34A1"/>
    <w:p w14:paraId="2E63FA84" w14:textId="77777777" w:rsidR="004A34A1" w:rsidRPr="004A34A1" w:rsidRDefault="004A34A1" w:rsidP="004A34A1">
      <w:r w:rsidRPr="004A34A1">
        <w:t>====Sectoral bargaining incentivizes unionization and increases wages, flexibility and innovation====</w:t>
      </w:r>
    </w:p>
    <w:p w14:paraId="4C8E66C1" w14:textId="77777777" w:rsidR="004A34A1" w:rsidRPr="004A34A1" w:rsidRDefault="004A34A1" w:rsidP="004A34A1">
      <w:r w:rsidRPr="004A34A1">
        <w:t xml:space="preserve">Darling and </w:t>
      </w:r>
      <w:proofErr w:type="spellStart"/>
      <w:r w:rsidRPr="004A34A1">
        <w:t>Raderman</w:t>
      </w:r>
      <w:proofErr w:type="spellEnd"/>
      <w:r w:rsidRPr="004A34A1">
        <w:t>, 1-18-23</w:t>
      </w:r>
    </w:p>
    <w:p w14:paraId="0E08DAED" w14:textId="77777777" w:rsidR="004A34A1" w:rsidRPr="004A34A1" w:rsidRDefault="004A34A1" w:rsidP="004A34A1">
      <w:r w:rsidRPr="004A34A1">
        <w:t xml:space="preserve">(Matt and Will, </w:t>
      </w:r>
      <w:r w:rsidRPr="004A34A1">
        <w:t>"</w:t>
      </w:r>
      <w:r w:rsidRPr="004A34A1">
        <w:t>Charting a new course: ways to build up labor influence moving forward,</w:t>
      </w:r>
      <w:r w:rsidRPr="004A34A1">
        <w:t>"</w:t>
      </w:r>
      <w:r w:rsidRPr="004A34A1">
        <w:t xml:space="preserve"> accessed 8-8-25, https://www.niskanencenter.org/charting-new-course-ways-build-labor-influence-moving-forward/) JFN </w:t>
      </w:r>
    </w:p>
    <w:p w14:paraId="04C35D4A" w14:textId="77777777" w:rsidR="004A34A1" w:rsidRPr="004A34A1" w:rsidRDefault="004A34A1" w:rsidP="004A34A1">
      <w:r w:rsidRPr="004A34A1">
        <w:t xml:space="preserve">Unproductive conflict is baked into the structure of the NLRA. In the wake of </w:t>
      </w:r>
    </w:p>
    <w:p w14:paraId="55DE9348" w14:textId="77777777" w:rsidR="004A34A1" w:rsidRPr="004A34A1" w:rsidRDefault="004A34A1" w:rsidP="004A34A1">
      <w:r w:rsidRPr="004A34A1">
        <w:t>AND</w:t>
      </w:r>
    </w:p>
    <w:p w14:paraId="56C52239" w14:textId="77777777" w:rsidR="004A34A1" w:rsidRPr="004A34A1" w:rsidRDefault="004A34A1" w:rsidP="004A34A1">
      <w:r w:rsidRPr="004A34A1">
        <w:t>and requiring employers to compete on innovation and quality rather than wage costs.</w:t>
      </w:r>
      <w:bookmarkEnd w:id="11"/>
    </w:p>
    <w:p w14:paraId="63BEC237" w14:textId="77777777" w:rsidR="004A34A1" w:rsidRPr="004A34A1" w:rsidRDefault="004A34A1" w:rsidP="004A34A1">
      <w:bookmarkStart w:id="12" w:name="_Hlk209788848"/>
    </w:p>
    <w:p w14:paraId="282DAC32" w14:textId="77777777" w:rsidR="004A34A1" w:rsidRPr="004A34A1" w:rsidRDefault="004A34A1" w:rsidP="004A34A1"/>
    <w:p w14:paraId="7B33C96F" w14:textId="77777777" w:rsidR="004A34A1" w:rsidRPr="004A34A1" w:rsidRDefault="004A34A1" w:rsidP="004A34A1">
      <w:r w:rsidRPr="004A34A1">
        <w:t>====Unions are key to increasing economic productivity and broad-based economic growth ====</w:t>
      </w:r>
    </w:p>
    <w:p w14:paraId="0CC3AE46" w14:textId="77777777" w:rsidR="004A34A1" w:rsidRPr="004A34A1" w:rsidRDefault="004A34A1" w:rsidP="004A34A1">
      <w:r w:rsidRPr="004A34A1">
        <w:t>Mariam, Colorado Fiscal Institute Labor Policy Analyst, 24</w:t>
      </w:r>
    </w:p>
    <w:p w14:paraId="4A016C26" w14:textId="77777777" w:rsidR="004A34A1" w:rsidRPr="004A34A1" w:rsidRDefault="004A34A1" w:rsidP="004A34A1">
      <w:r w:rsidRPr="004A34A1">
        <w:t xml:space="preserve">(Sophie, </w:t>
      </w:r>
      <w:r w:rsidRPr="004A34A1">
        <w:t>"</w:t>
      </w:r>
      <w:r w:rsidRPr="004A34A1">
        <w:t>STRONG UNIONS MEAN STRONG ECONOMIC OUTCOMES FOR ALL COLORADANS,</w:t>
      </w:r>
      <w:r w:rsidRPr="004A34A1">
        <w:t>"</w:t>
      </w:r>
      <w:r w:rsidRPr="004A34A1">
        <w:t xml:space="preserve"> November 2024, accessed 8-4-25, https://coloradofiscal.org/wp-content/uploads/2025/01/Strong-Unions-Report.pdf) JFN </w:t>
      </w:r>
    </w:p>
    <w:p w14:paraId="339EDAE7" w14:textId="77777777" w:rsidR="004A34A1" w:rsidRPr="004A34A1" w:rsidRDefault="004A34A1" w:rsidP="004A34A1">
      <w:r w:rsidRPr="004A34A1">
        <w:t>Unions Benefit Workers and Help Businesses Thrive Unions are shown to increase U.S</w:t>
      </w:r>
    </w:p>
    <w:p w14:paraId="70409560" w14:textId="77777777" w:rsidR="004A34A1" w:rsidRPr="004A34A1" w:rsidRDefault="004A34A1" w:rsidP="004A34A1">
      <w:r w:rsidRPr="004A34A1">
        <w:t>AND</w:t>
      </w:r>
    </w:p>
    <w:p w14:paraId="78AF6C52" w14:textId="77777777" w:rsidR="004A34A1" w:rsidRPr="004A34A1" w:rsidRDefault="004A34A1" w:rsidP="004A34A1">
      <w:r w:rsidRPr="004A34A1">
        <w:t>effect on business dislocation rates over 1- to 18-year timeframes.</w:t>
      </w:r>
    </w:p>
    <w:p w14:paraId="7CDB8E15" w14:textId="77777777" w:rsidR="004A34A1" w:rsidRPr="004A34A1" w:rsidRDefault="004A34A1" w:rsidP="004A34A1"/>
    <w:p w14:paraId="0DE6A50E" w14:textId="77777777" w:rsidR="004A34A1" w:rsidRPr="004A34A1" w:rsidRDefault="004A34A1" w:rsidP="004A34A1"/>
    <w:p w14:paraId="6456D370" w14:textId="77777777" w:rsidR="004A34A1" w:rsidRPr="004A34A1" w:rsidRDefault="004A34A1" w:rsidP="004A34A1">
      <w:r w:rsidRPr="004A34A1">
        <w:t>====Unions boost the economy through increased wages, strengthening the middle class, and promoting economic resilience ====</w:t>
      </w:r>
    </w:p>
    <w:p w14:paraId="71FA6938" w14:textId="77777777" w:rsidR="004A34A1" w:rsidRPr="004A34A1" w:rsidRDefault="004A34A1" w:rsidP="004A34A1">
      <w:r w:rsidRPr="004A34A1">
        <w:t>Feiveson, US Department of the Treasury Deputy Assistant Secretary for Microeconomics, 8-28-23</w:t>
      </w:r>
    </w:p>
    <w:p w14:paraId="2EA37B03" w14:textId="77777777" w:rsidR="004A34A1" w:rsidRPr="004A34A1" w:rsidRDefault="004A34A1" w:rsidP="004A34A1">
      <w:r w:rsidRPr="004A34A1">
        <w:t xml:space="preserve">(Laura, </w:t>
      </w:r>
      <w:r w:rsidRPr="004A34A1">
        <w:t>"</w:t>
      </w:r>
      <w:r w:rsidRPr="004A34A1">
        <w:t>Labor Unions and the U.S. Economy,</w:t>
      </w:r>
      <w:r w:rsidRPr="004A34A1">
        <w:t>"</w:t>
      </w:r>
      <w:r w:rsidRPr="004A34A1">
        <w:t xml:space="preserve"> accessed 8-2-25, https://home.treasury.gov/news/featured-stories/labor-unions-and-the-us-economy) JFN </w:t>
      </w:r>
    </w:p>
    <w:p w14:paraId="50B2EAB2" w14:textId="77777777" w:rsidR="004A34A1" w:rsidRPr="004A34A1" w:rsidRDefault="004A34A1" w:rsidP="004A34A1">
      <w:r w:rsidRPr="004A34A1">
        <w:t xml:space="preserve">Today, the Treasury Department released a first-of-its-kind report </w:t>
      </w:r>
    </w:p>
    <w:p w14:paraId="7AE288E0" w14:textId="77777777" w:rsidR="004A34A1" w:rsidRPr="004A34A1" w:rsidRDefault="004A34A1" w:rsidP="004A34A1">
      <w:r w:rsidRPr="004A34A1">
        <w:t>AND</w:t>
      </w:r>
    </w:p>
    <w:p w14:paraId="5FA9EDE3" w14:textId="77777777" w:rsidR="004A34A1" w:rsidRPr="004A34A1" w:rsidRDefault="004A34A1" w:rsidP="004A34A1">
      <w:r w:rsidRPr="004A34A1">
        <w:t xml:space="preserve">found that patient outcomes improved in hospitals where registered nurses </w:t>
      </w:r>
      <w:proofErr w:type="gramStart"/>
      <w:r w:rsidRPr="004A34A1">
        <w:t>unionized.</w:t>
      </w:r>
      <w:r w:rsidRPr="004A34A1">
        <w:t>~~[</w:t>
      </w:r>
      <w:proofErr w:type="gramEnd"/>
      <w:r w:rsidRPr="004A34A1">
        <w:t>22</w:t>
      </w:r>
      <w:r w:rsidRPr="004A34A1">
        <w:t>~~]</w:t>
      </w:r>
    </w:p>
    <w:p w14:paraId="151808B1" w14:textId="77777777" w:rsidR="004A34A1" w:rsidRPr="004A34A1" w:rsidRDefault="004A34A1" w:rsidP="004A34A1"/>
    <w:p w14:paraId="56121F01" w14:textId="77777777" w:rsidR="004A34A1" w:rsidRPr="004A34A1" w:rsidRDefault="004A34A1" w:rsidP="004A34A1"/>
    <w:p w14:paraId="103C45C1" w14:textId="77777777" w:rsidR="004A34A1" w:rsidRPr="004A34A1" w:rsidRDefault="004A34A1" w:rsidP="004A34A1">
      <w:r w:rsidRPr="004A34A1">
        <w:t>====US economy is key to the global economy====</w:t>
      </w:r>
    </w:p>
    <w:p w14:paraId="734CAF2A" w14:textId="77777777" w:rsidR="004A34A1" w:rsidRPr="004A34A1" w:rsidRDefault="004A34A1" w:rsidP="004A34A1">
      <w:r w:rsidRPr="004A34A1">
        <w:t>Manzella, 7-8-25</w:t>
      </w:r>
    </w:p>
    <w:p w14:paraId="5FE8C4FC" w14:textId="77777777" w:rsidR="004A34A1" w:rsidRPr="004A34A1" w:rsidRDefault="004A34A1" w:rsidP="004A34A1">
      <w:r w:rsidRPr="004A34A1">
        <w:t xml:space="preserve">(John, </w:t>
      </w:r>
      <w:r w:rsidRPr="004A34A1">
        <w:t>"</w:t>
      </w:r>
      <w:r w:rsidRPr="004A34A1">
        <w:t>Are America</w:t>
      </w:r>
      <w:r w:rsidRPr="004A34A1">
        <w:t>'</w:t>
      </w:r>
      <w:r w:rsidRPr="004A34A1">
        <w:t xml:space="preserve">s Competitive Advantages Being </w:t>
      </w:r>
      <w:proofErr w:type="gramStart"/>
      <w:r w:rsidRPr="004A34A1">
        <w:t>Decimated?,</w:t>
      </w:r>
      <w:proofErr w:type="gramEnd"/>
      <w:r w:rsidRPr="004A34A1">
        <w:t>"</w:t>
      </w:r>
      <w:r w:rsidRPr="004A34A1">
        <w:t xml:space="preserve"> accessed 8-4-25, https://www.fairobserver.com/economics/are-americas-competitive-advantages-being-decimated/) JFN </w:t>
      </w:r>
    </w:p>
    <w:p w14:paraId="7FD9D295" w14:textId="77777777" w:rsidR="004A34A1" w:rsidRPr="004A34A1" w:rsidRDefault="004A34A1" w:rsidP="004A34A1">
      <w:r w:rsidRPr="004A34A1">
        <w:t xml:space="preserve">The US is an unrivaled economic powerhouse. It accounts for 4% of the </w:t>
      </w:r>
    </w:p>
    <w:p w14:paraId="62709291" w14:textId="77777777" w:rsidR="004A34A1" w:rsidRPr="004A34A1" w:rsidRDefault="004A34A1" w:rsidP="004A34A1">
      <w:r w:rsidRPr="004A34A1">
        <w:t>AND</w:t>
      </w:r>
    </w:p>
    <w:p w14:paraId="13B3A902" w14:textId="77777777" w:rsidR="004A34A1" w:rsidRPr="004A34A1" w:rsidRDefault="004A34A1" w:rsidP="004A34A1">
      <w:r w:rsidRPr="004A34A1">
        <w:t>large, writes Michael Beckley, Senior Fellow at the American Enterprise Institute.</w:t>
      </w:r>
    </w:p>
    <w:p w14:paraId="6E676D84" w14:textId="77777777" w:rsidR="004A34A1" w:rsidRPr="004A34A1" w:rsidRDefault="004A34A1" w:rsidP="004A34A1"/>
    <w:p w14:paraId="10E15F36" w14:textId="77777777" w:rsidR="004A34A1" w:rsidRPr="004A34A1" w:rsidRDefault="004A34A1" w:rsidP="004A34A1"/>
    <w:p w14:paraId="310E50A4" w14:textId="77777777" w:rsidR="004A34A1" w:rsidRPr="004A34A1" w:rsidRDefault="004A34A1" w:rsidP="004A34A1">
      <w:r w:rsidRPr="004A34A1">
        <w:t>====A global economic collapse will be sudden – descends into global war. ====</w:t>
      </w:r>
    </w:p>
    <w:p w14:paraId="0D387BFF" w14:textId="77777777" w:rsidR="004A34A1" w:rsidRPr="004A34A1" w:rsidRDefault="004A34A1" w:rsidP="004A34A1">
      <w:r w:rsidRPr="004A34A1">
        <w:t>The Economist, 24</w:t>
      </w:r>
    </w:p>
    <w:p w14:paraId="4AF9A600" w14:textId="77777777" w:rsidR="004A34A1" w:rsidRPr="004A34A1" w:rsidRDefault="004A34A1" w:rsidP="004A34A1">
      <w:r w:rsidRPr="004A34A1">
        <w:t xml:space="preserve">(5-9, </w:t>
      </w:r>
      <w:r w:rsidRPr="004A34A1">
        <w:t>"</w:t>
      </w:r>
      <w:r w:rsidRPr="004A34A1">
        <w:t>The liberal international order is slowly coming apart,</w:t>
      </w:r>
      <w:r w:rsidRPr="004A34A1">
        <w:t>"</w:t>
      </w:r>
      <w:r w:rsidRPr="004A34A1">
        <w:t xml:space="preserve"> The Economist, Vo. 451, </w:t>
      </w:r>
      <w:proofErr w:type="spellStart"/>
      <w:r w:rsidRPr="004A34A1">
        <w:t>Iss</w:t>
      </w:r>
      <w:proofErr w:type="spellEnd"/>
      <w:r w:rsidRPr="004A34A1">
        <w:t xml:space="preserve">. 9396, https://www.proquest.com/docview/3052586980?accountid=12085&amp;sourcetype=Magazines) </w:t>
      </w:r>
      <w:proofErr w:type="spellStart"/>
      <w:r w:rsidRPr="004A34A1">
        <w:t>jmt</w:t>
      </w:r>
      <w:proofErr w:type="spellEnd"/>
    </w:p>
    <w:p w14:paraId="666228F6" w14:textId="77777777" w:rsidR="004A34A1" w:rsidRPr="004A34A1" w:rsidRDefault="004A34A1" w:rsidP="004A34A1">
      <w:r w:rsidRPr="004A34A1">
        <w:t>*</w:t>
      </w:r>
      <w:proofErr w:type="gramStart"/>
      <w:r w:rsidRPr="004A34A1">
        <w:t>edited</w:t>
      </w:r>
      <w:proofErr w:type="gramEnd"/>
      <w:r w:rsidRPr="004A34A1">
        <w:t xml:space="preserve"> for ableist language</w:t>
      </w:r>
    </w:p>
    <w:p w14:paraId="5ECA52D6" w14:textId="77777777" w:rsidR="004A34A1" w:rsidRPr="004A34A1" w:rsidRDefault="004A34A1" w:rsidP="004A34A1">
      <w:r w:rsidRPr="004A34A1">
        <w:t xml:space="preserve">At first glance, the world economy looks </w:t>
      </w:r>
      <w:proofErr w:type="gramStart"/>
      <w:r w:rsidRPr="004A34A1">
        <w:t>reassuringly</w:t>
      </w:r>
      <w:proofErr w:type="gramEnd"/>
      <w:r w:rsidRPr="004A34A1">
        <w:t xml:space="preserve"> </w:t>
      </w:r>
    </w:p>
    <w:p w14:paraId="12D8C40C" w14:textId="77777777" w:rsidR="004A34A1" w:rsidRPr="004A34A1" w:rsidRDefault="004A34A1" w:rsidP="004A34A1">
      <w:r w:rsidRPr="004A34A1">
        <w:t>AND</w:t>
      </w:r>
    </w:p>
    <w:p w14:paraId="20E5ADD8" w14:textId="77777777" w:rsidR="004A34A1" w:rsidRPr="004A34A1" w:rsidRDefault="004A34A1" w:rsidP="004A34A1">
      <w:r w:rsidRPr="004A34A1">
        <w:t>world economy can survive everything that is thrown at it. It can</w:t>
      </w:r>
      <w:r w:rsidRPr="004A34A1">
        <w:t>'</w:t>
      </w:r>
      <w:r w:rsidRPr="004A34A1">
        <w:t>t.</w:t>
      </w:r>
      <w:bookmarkEnd w:id="12"/>
    </w:p>
    <w:p w14:paraId="264AF4C3" w14:textId="77777777" w:rsidR="004A34A1" w:rsidRPr="004A34A1" w:rsidRDefault="004A34A1" w:rsidP="004A34A1">
      <w:bookmarkStart w:id="13" w:name="_Toc213338421"/>
    </w:p>
    <w:p w14:paraId="249CA6A5" w14:textId="77777777" w:rsidR="004A34A1" w:rsidRPr="004A34A1" w:rsidRDefault="004A34A1" w:rsidP="004A34A1"/>
    <w:p w14:paraId="28B1DE8F" w14:textId="77777777" w:rsidR="004A34A1" w:rsidRPr="004A34A1" w:rsidRDefault="004A34A1" w:rsidP="004A34A1">
      <w:r w:rsidRPr="004A34A1">
        <w:t>=***Defense Industrial Base Advantage***</w:t>
      </w:r>
      <w:bookmarkEnd w:id="13"/>
      <w:r w:rsidRPr="004A34A1">
        <w:t>=</w:t>
      </w:r>
    </w:p>
    <w:p w14:paraId="4AB3ECE4" w14:textId="77777777" w:rsidR="004A34A1" w:rsidRPr="004A34A1" w:rsidRDefault="004A34A1" w:rsidP="004A34A1">
      <w:bookmarkStart w:id="14" w:name="_Toc213338422"/>
    </w:p>
    <w:p w14:paraId="7393B19B" w14:textId="77777777" w:rsidR="004A34A1" w:rsidRPr="004A34A1" w:rsidRDefault="004A34A1" w:rsidP="004A34A1"/>
    <w:p w14:paraId="04116BCB" w14:textId="77777777" w:rsidR="004A34A1" w:rsidRPr="004A34A1" w:rsidRDefault="004A34A1" w:rsidP="004A34A1">
      <w:r w:rsidRPr="004A34A1">
        <w:t>==1AC</w:t>
      </w:r>
      <w:bookmarkEnd w:id="14"/>
      <w:r w:rsidRPr="004A34A1">
        <w:t xml:space="preserve"> ==</w:t>
      </w:r>
    </w:p>
    <w:p w14:paraId="2B60EE30" w14:textId="77777777" w:rsidR="004A34A1" w:rsidRPr="004A34A1" w:rsidRDefault="004A34A1" w:rsidP="004A34A1"/>
    <w:p w14:paraId="409E7E0E" w14:textId="77777777" w:rsidR="004A34A1" w:rsidRPr="004A34A1" w:rsidRDefault="004A34A1" w:rsidP="004A34A1"/>
    <w:p w14:paraId="1B56B807" w14:textId="77777777" w:rsidR="004A34A1" w:rsidRPr="004A34A1" w:rsidRDefault="004A34A1" w:rsidP="004A34A1">
      <w:r w:rsidRPr="004A34A1">
        <w:t xml:space="preserve">====US defense industry production is declining due </w:t>
      </w:r>
      <w:proofErr w:type="gramStart"/>
      <w:r w:rsidRPr="004A34A1">
        <w:t>low</w:t>
      </w:r>
      <w:proofErr w:type="gramEnd"/>
      <w:r w:rsidRPr="004A34A1">
        <w:t xml:space="preserve"> worker pay and lack of strong collective bargaining rights; continued labor problems </w:t>
      </w:r>
      <w:proofErr w:type="gramStart"/>
      <w:r w:rsidRPr="004A34A1">
        <w:t>guarantees</w:t>
      </w:r>
      <w:proofErr w:type="gramEnd"/>
      <w:r w:rsidRPr="004A34A1">
        <w:t xml:space="preserve"> the US and its allies don't have enough weapons to fight and win future conflicts ====</w:t>
      </w:r>
    </w:p>
    <w:p w14:paraId="68DEAF52" w14:textId="77777777" w:rsidR="004A34A1" w:rsidRPr="004A34A1" w:rsidRDefault="004A34A1" w:rsidP="004A34A1">
      <w:r w:rsidRPr="004A34A1">
        <w:t>Leonard, 10-27-25</w:t>
      </w:r>
    </w:p>
    <w:p w14:paraId="41F8C145" w14:textId="77777777" w:rsidR="004A34A1" w:rsidRPr="004A34A1" w:rsidRDefault="004A34A1" w:rsidP="004A34A1">
      <w:r w:rsidRPr="004A34A1">
        <w:t xml:space="preserve">(Christopher, </w:t>
      </w:r>
      <w:r w:rsidRPr="004A34A1">
        <w:t>"</w:t>
      </w:r>
      <w:r w:rsidRPr="004A34A1">
        <w:t>America Doesn</w:t>
      </w:r>
      <w:r w:rsidRPr="004A34A1">
        <w:t>'</w:t>
      </w:r>
      <w:r w:rsidRPr="004A34A1">
        <w:t>t Have Enough Weapons for a Major Conflict. These Workers Know Why.</w:t>
      </w:r>
      <w:r w:rsidRPr="004A34A1">
        <w:t>"</w:t>
      </w:r>
      <w:r w:rsidRPr="004A34A1">
        <w:t xml:space="preserve"> Accessed 11-6-26, https://www.politico.com/news/magazine/2025/10/27/lockheed-martin-strike-orlando-weapons-missiles-00514386) JFN</w:t>
      </w:r>
    </w:p>
    <w:p w14:paraId="7F1B3DCB" w14:textId="77777777" w:rsidR="004A34A1" w:rsidRPr="004A34A1" w:rsidRDefault="004A34A1" w:rsidP="004A34A1">
      <w:r w:rsidRPr="004A34A1">
        <w:t xml:space="preserve">He was citing his past career in the military: Tejada is </w:t>
      </w:r>
      <w:proofErr w:type="gramStart"/>
      <w:r w:rsidRPr="004A34A1">
        <w:t>a 32</w:t>
      </w:r>
      <w:proofErr w:type="gramEnd"/>
      <w:r w:rsidRPr="004A34A1">
        <w:t>-</w:t>
      </w:r>
    </w:p>
    <w:p w14:paraId="531E8AC2" w14:textId="77777777" w:rsidR="004A34A1" w:rsidRPr="004A34A1" w:rsidRDefault="004A34A1" w:rsidP="004A34A1">
      <w:r w:rsidRPr="004A34A1">
        <w:t>AND</w:t>
      </w:r>
    </w:p>
    <w:p w14:paraId="55BE119D" w14:textId="77777777" w:rsidR="004A34A1" w:rsidRPr="004A34A1" w:rsidRDefault="004A34A1" w:rsidP="004A34A1">
      <w:r w:rsidRPr="004A34A1">
        <w:t xml:space="preserve">, from another angle, </w:t>
      </w:r>
      <w:proofErr w:type="gramStart"/>
      <w:r w:rsidRPr="004A34A1">
        <w:t>is</w:t>
      </w:r>
      <w:proofErr w:type="gramEnd"/>
      <w:r w:rsidRPr="004A34A1">
        <w:t xml:space="preserve"> also a growing national-security problem.</w:t>
      </w:r>
    </w:p>
    <w:p w14:paraId="77B68567" w14:textId="77777777" w:rsidR="004A34A1" w:rsidRPr="004A34A1" w:rsidRDefault="004A34A1" w:rsidP="004A34A1"/>
    <w:p w14:paraId="3028CAA9" w14:textId="77777777" w:rsidR="004A34A1" w:rsidRPr="004A34A1" w:rsidRDefault="004A34A1" w:rsidP="004A34A1"/>
    <w:p w14:paraId="27F3942E" w14:textId="77777777" w:rsidR="004A34A1" w:rsidRPr="004A34A1" w:rsidRDefault="004A34A1" w:rsidP="004A34A1">
      <w:r w:rsidRPr="004A34A1">
        <w:t xml:space="preserve">====Increased collective bargaining rights for defense workers is key to </w:t>
      </w:r>
      <w:proofErr w:type="gramStart"/>
      <w:r w:rsidRPr="004A34A1">
        <w:t>revitalize</w:t>
      </w:r>
      <w:proofErr w:type="gramEnd"/>
      <w:r w:rsidRPr="004A34A1">
        <w:t xml:space="preserve"> the US defense sector ====</w:t>
      </w:r>
    </w:p>
    <w:p w14:paraId="468879EF" w14:textId="77777777" w:rsidR="004A34A1" w:rsidRPr="004A34A1" w:rsidRDefault="004A34A1" w:rsidP="004A34A1">
      <w:r w:rsidRPr="004A34A1">
        <w:t>Courtney, 6-5-25</w:t>
      </w:r>
    </w:p>
    <w:p w14:paraId="7CBA9BC3" w14:textId="77777777" w:rsidR="004A34A1" w:rsidRPr="004A34A1" w:rsidRDefault="004A34A1" w:rsidP="004A34A1">
      <w:r w:rsidRPr="004A34A1">
        <w:t xml:space="preserve">(Joe, </w:t>
      </w:r>
      <w:r w:rsidRPr="004A34A1">
        <w:t>"</w:t>
      </w:r>
      <w:r w:rsidRPr="004A34A1">
        <w:t>Collective bargaining is rebuilding America</w:t>
      </w:r>
      <w:r w:rsidRPr="004A34A1">
        <w:t>'</w:t>
      </w:r>
      <w:r w:rsidRPr="004A34A1">
        <w:t>s defense industrial base,</w:t>
      </w:r>
      <w:r w:rsidRPr="004A34A1">
        <w:t>"</w:t>
      </w:r>
      <w:r w:rsidRPr="004A34A1">
        <w:t xml:space="preserve"> accessed 11-4-25, https://ctmirror.org/2025/06/05/collective-bargaining-is-rebuilding-americas-defense-industrial-base/) JFN</w:t>
      </w:r>
    </w:p>
    <w:p w14:paraId="1DF69528" w14:textId="77777777" w:rsidR="004A34A1" w:rsidRPr="004A34A1" w:rsidRDefault="004A34A1" w:rsidP="004A34A1">
      <w:r w:rsidRPr="004A34A1">
        <w:t xml:space="preserve">As the dust settles following the hard-fought, months-long negotiations between </w:t>
      </w:r>
    </w:p>
    <w:p w14:paraId="17C4E930" w14:textId="77777777" w:rsidR="004A34A1" w:rsidRPr="004A34A1" w:rsidRDefault="004A34A1" w:rsidP="004A34A1">
      <w:r w:rsidRPr="004A34A1">
        <w:t>AND</w:t>
      </w:r>
    </w:p>
    <w:p w14:paraId="78329F1D" w14:textId="77777777" w:rsidR="004A34A1" w:rsidRPr="004A34A1" w:rsidRDefault="004A34A1" w:rsidP="004A34A1">
      <w:r w:rsidRPr="004A34A1">
        <w:t>how to build a strong middle-class economy that</w:t>
      </w:r>
      <w:r w:rsidRPr="004A34A1">
        <w:t>'</w:t>
      </w:r>
      <w:r w:rsidRPr="004A34A1">
        <w:t>s here to stay.</w:t>
      </w:r>
    </w:p>
    <w:p w14:paraId="490F2315" w14:textId="77777777" w:rsidR="004A34A1" w:rsidRPr="004A34A1" w:rsidRDefault="004A34A1" w:rsidP="004A34A1"/>
    <w:p w14:paraId="64C1A6BB" w14:textId="77777777" w:rsidR="004A34A1" w:rsidRPr="004A34A1" w:rsidRDefault="004A34A1" w:rsidP="004A34A1"/>
    <w:p w14:paraId="7426466C" w14:textId="77777777" w:rsidR="004A34A1" w:rsidRPr="004A34A1" w:rsidRDefault="004A34A1" w:rsidP="004A34A1">
      <w:r w:rsidRPr="004A34A1">
        <w:t>====Sectoral bargaining supercharges industrial sectors by increasing wages and worker productivity ====</w:t>
      </w:r>
    </w:p>
    <w:p w14:paraId="7B688C0D" w14:textId="77777777" w:rsidR="004A34A1" w:rsidRPr="004A34A1" w:rsidRDefault="004A34A1" w:rsidP="004A34A1">
      <w:r w:rsidRPr="004A34A1">
        <w:t>Iden, 4-19-22</w:t>
      </w:r>
    </w:p>
    <w:p w14:paraId="74D1C16F" w14:textId="77777777" w:rsidR="004A34A1" w:rsidRPr="004A34A1" w:rsidRDefault="004A34A1" w:rsidP="004A34A1">
      <w:r w:rsidRPr="004A34A1">
        <w:t xml:space="preserve">(Shana, </w:t>
      </w:r>
      <w:r w:rsidRPr="004A34A1">
        <w:t>"</w:t>
      </w:r>
      <w:r w:rsidRPr="004A34A1">
        <w:t>Sectoral Bargaining: The Benefits of the European Model for Collective Bargaining,</w:t>
      </w:r>
      <w:r w:rsidRPr="004A34A1">
        <w:t>"</w:t>
      </w:r>
      <w:r w:rsidRPr="004A34A1">
        <w:t xml:space="preserve"> accessed 11-4-25, https://www.fordhamilj.org/iljonline/sectoral-bargaining-the-benefits-of-the-european-model-for-collective-bargaining) JFN</w:t>
      </w:r>
    </w:p>
    <w:p w14:paraId="2DF6C320" w14:textId="77777777" w:rsidR="004A34A1" w:rsidRPr="004A34A1" w:rsidRDefault="004A34A1" w:rsidP="004A34A1">
      <w:r w:rsidRPr="004A34A1">
        <w:t>However, despite being the country</w:t>
      </w:r>
      <w:r w:rsidRPr="004A34A1">
        <w:t>'</w:t>
      </w:r>
      <w:r w:rsidRPr="004A34A1">
        <w:t xml:space="preserve">s second largest private </w:t>
      </w:r>
      <w:proofErr w:type="gramStart"/>
      <w:r w:rsidRPr="004A34A1">
        <w:t>employer,</w:t>
      </w:r>
      <w:r w:rsidRPr="004A34A1">
        <w:t>~~[</w:t>
      </w:r>
      <w:proofErr w:type="gramEnd"/>
      <w:r w:rsidRPr="004A34A1">
        <w:t>4</w:t>
      </w:r>
      <w:r w:rsidRPr="004A34A1">
        <w:t>~~]</w:t>
      </w:r>
      <w:r w:rsidRPr="004A34A1">
        <w:t xml:space="preserve"> Amazon Labor </w:t>
      </w:r>
    </w:p>
    <w:p w14:paraId="6EA86994" w14:textId="77777777" w:rsidR="004A34A1" w:rsidRPr="004A34A1" w:rsidRDefault="004A34A1" w:rsidP="004A34A1">
      <w:r w:rsidRPr="004A34A1">
        <w:t>AND</w:t>
      </w:r>
    </w:p>
    <w:p w14:paraId="4DE7537E" w14:textId="77777777" w:rsidR="004A34A1" w:rsidRPr="004A34A1" w:rsidRDefault="004A34A1" w:rsidP="004A34A1">
      <w:r w:rsidRPr="004A34A1">
        <w:t xml:space="preserve">policymakers ought to consider implementing sectoral bargaining to better empower </w:t>
      </w:r>
      <w:proofErr w:type="gramStart"/>
      <w:r w:rsidRPr="004A34A1">
        <w:t>workers.</w:t>
      </w:r>
      <w:r w:rsidRPr="004A34A1">
        <w:t>~~[</w:t>
      </w:r>
      <w:proofErr w:type="gramEnd"/>
      <w:r w:rsidRPr="004A34A1">
        <w:t>16</w:t>
      </w:r>
      <w:r w:rsidRPr="004A34A1">
        <w:t>~~]</w:t>
      </w:r>
    </w:p>
    <w:p w14:paraId="3E7AE503" w14:textId="77777777" w:rsidR="004A34A1" w:rsidRPr="004A34A1" w:rsidRDefault="004A34A1" w:rsidP="004A34A1"/>
    <w:p w14:paraId="0BB06E92" w14:textId="77777777" w:rsidR="004A34A1" w:rsidRPr="004A34A1" w:rsidRDefault="004A34A1" w:rsidP="004A34A1"/>
    <w:p w14:paraId="0A8E9FA6" w14:textId="77777777" w:rsidR="004A34A1" w:rsidRPr="004A34A1" w:rsidRDefault="004A34A1" w:rsidP="004A34A1">
      <w:r w:rsidRPr="004A34A1">
        <w:t>====Weak US defense industrial base undermines US deterrent credibility and greenlights adversary aggression ====</w:t>
      </w:r>
    </w:p>
    <w:p w14:paraId="1C8F5728" w14:textId="77777777" w:rsidR="004A34A1" w:rsidRPr="004A34A1" w:rsidRDefault="004A34A1" w:rsidP="004A34A1">
      <w:r w:rsidRPr="004A34A1">
        <w:t>Glickman, 23</w:t>
      </w:r>
    </w:p>
    <w:p w14:paraId="420F67AF" w14:textId="77777777" w:rsidR="004A34A1" w:rsidRPr="004A34A1" w:rsidRDefault="004A34A1" w:rsidP="004A34A1">
      <w:r w:rsidRPr="004A34A1">
        <w:t xml:space="preserve">(Eli, </w:t>
      </w:r>
      <w:r w:rsidRPr="004A34A1">
        <w:t>"</w:t>
      </w:r>
      <w:r w:rsidRPr="004A34A1">
        <w:t>Supplying the Arsenal of Democracy,</w:t>
      </w:r>
      <w:r w:rsidRPr="004A34A1">
        <w:t>"</w:t>
      </w:r>
      <w:r w:rsidRPr="004A34A1">
        <w:t xml:space="preserve"> accessed 11-6-25, https://hamiltonian.alexanderhamiltonsociety.org/issue-three/supplying-the-arsenal-of-democracy/) JFN</w:t>
      </w:r>
    </w:p>
    <w:p w14:paraId="6409695B" w14:textId="77777777" w:rsidR="004A34A1" w:rsidRPr="004A34A1" w:rsidRDefault="004A34A1" w:rsidP="004A34A1">
      <w:r w:rsidRPr="004A34A1">
        <w:t>The United States, in its accelerating competition with the People</w:t>
      </w:r>
      <w:r w:rsidRPr="004A34A1">
        <w:t>'</w:t>
      </w:r>
      <w:r w:rsidRPr="004A34A1">
        <w:t xml:space="preserve">s Republic of China, </w:t>
      </w:r>
    </w:p>
    <w:p w14:paraId="581BBE85" w14:textId="77777777" w:rsidR="004A34A1" w:rsidRPr="004A34A1" w:rsidRDefault="004A34A1" w:rsidP="004A34A1">
      <w:r w:rsidRPr="004A34A1">
        <w:t>AND</w:t>
      </w:r>
    </w:p>
    <w:p w14:paraId="3B68D4D3" w14:textId="77777777" w:rsidR="004A34A1" w:rsidRPr="004A34A1" w:rsidRDefault="004A34A1" w:rsidP="004A34A1">
      <w:r w:rsidRPr="004A34A1">
        <w:t>its domestic defense contractors while reaping the benefits of its allies</w:t>
      </w:r>
      <w:r w:rsidRPr="004A34A1">
        <w:t>'</w:t>
      </w:r>
      <w:r w:rsidRPr="004A34A1">
        <w:t xml:space="preserve"> innovative capabilities.</w:t>
      </w:r>
    </w:p>
    <w:p w14:paraId="3FB97AB2" w14:textId="77777777" w:rsidR="004A34A1" w:rsidRPr="004A34A1" w:rsidRDefault="004A34A1" w:rsidP="004A34A1"/>
    <w:p w14:paraId="49A4C28D" w14:textId="77777777" w:rsidR="004A34A1" w:rsidRPr="004A34A1" w:rsidRDefault="004A34A1" w:rsidP="004A34A1"/>
    <w:p w14:paraId="50C8646D" w14:textId="77777777" w:rsidR="004A34A1" w:rsidRPr="004A34A1" w:rsidRDefault="004A34A1" w:rsidP="004A34A1">
      <w:r w:rsidRPr="004A34A1">
        <w:t xml:space="preserve">====Conflict over Taiwan goes nuclear. It's on the brink and the risk is </w:t>
      </w:r>
      <w:proofErr w:type="gramStart"/>
      <w:r w:rsidRPr="004A34A1">
        <w:t>underestimated.=</w:t>
      </w:r>
      <w:proofErr w:type="gramEnd"/>
      <w:r w:rsidRPr="004A34A1">
        <w:t>===</w:t>
      </w:r>
    </w:p>
    <w:p w14:paraId="32C19532" w14:textId="77777777" w:rsidR="004A34A1" w:rsidRPr="004A34A1" w:rsidRDefault="004A34A1" w:rsidP="004A34A1">
      <w:r w:rsidRPr="004A34A1">
        <w:t>**</w:t>
      </w:r>
      <w:r w:rsidRPr="004A34A1">
        <w:t>Khan 24</w:t>
      </w:r>
      <w:r w:rsidRPr="004A34A1">
        <w:t>**</w:t>
      </w:r>
      <w:r w:rsidRPr="004A34A1">
        <w:t>, Denison chair of international history and diplomacy at Tufts University</w:t>
      </w:r>
      <w:r w:rsidRPr="004A34A1">
        <w:t>'</w:t>
      </w:r>
      <w:r w:rsidRPr="004A34A1">
        <w:t>s Fletcher School (</w:t>
      </w:r>
      <w:proofErr w:type="spellStart"/>
      <w:r w:rsidRPr="004A34A1">
        <w:t>Sulmaan</w:t>
      </w:r>
      <w:proofErr w:type="spellEnd"/>
      <w:r w:rsidRPr="004A34A1">
        <w:t xml:space="preserve">, </w:t>
      </w:r>
      <w:r w:rsidRPr="004A34A1">
        <w:t>"</w:t>
      </w:r>
      <w:r w:rsidRPr="004A34A1">
        <w:t>China and the U.S. Are Numb to the Real Risk of War: The pair are dangerously close to the edge of nuclear war over Taiwan—again.,</w:t>
      </w:r>
      <w:r w:rsidRPr="004A34A1">
        <w:t>"</w:t>
      </w:r>
      <w:r w:rsidRPr="004A34A1">
        <w:t xml:space="preserve"> Foreign Policy, https://archive.ph/J8LHf</w:t>
      </w:r>
      <w:r w:rsidRPr="004A34A1">
        <w:t>~~#</w:t>
      </w:r>
      <w:r w:rsidRPr="004A34A1">
        <w:t>selection-3053.0-3059.76)</w:t>
      </w:r>
    </w:p>
    <w:p w14:paraId="478572B5" w14:textId="77777777" w:rsidR="004A34A1" w:rsidRPr="004A34A1" w:rsidRDefault="004A34A1" w:rsidP="004A34A1">
      <w:r w:rsidRPr="004A34A1">
        <w:t xml:space="preserve">Beijing and Washington have become desensitized to the risk these circumstances pose. But in </w:t>
      </w:r>
    </w:p>
    <w:p w14:paraId="658E77E6" w14:textId="77777777" w:rsidR="004A34A1" w:rsidRPr="004A34A1" w:rsidRDefault="004A34A1" w:rsidP="004A34A1">
      <w:r w:rsidRPr="004A34A1">
        <w:t>AND</w:t>
      </w:r>
    </w:p>
    <w:p w14:paraId="259A8CD8" w14:textId="77777777" w:rsidR="004A34A1" w:rsidRPr="004A34A1" w:rsidRDefault="004A34A1" w:rsidP="004A34A1">
      <w:r w:rsidRPr="004A34A1">
        <w:t>the historical record—and all its unrealized possibilities—firmly in mind.</w:t>
      </w:r>
    </w:p>
    <w:p w14:paraId="351A0F97" w14:textId="77777777" w:rsidR="004A34A1" w:rsidRPr="004A34A1" w:rsidRDefault="004A34A1" w:rsidP="004A34A1"/>
    <w:p w14:paraId="43D4D485" w14:textId="77777777" w:rsidR="004A34A1" w:rsidRPr="004A34A1" w:rsidRDefault="004A34A1" w:rsidP="004A34A1"/>
    <w:p w14:paraId="56E9C2CA" w14:textId="77777777" w:rsidR="004A34A1" w:rsidRPr="004A34A1" w:rsidRDefault="004A34A1" w:rsidP="004A34A1">
      <w:r w:rsidRPr="004A34A1">
        <w:t>====Possible CCP invasion of Taiwan is a short-term scenario ====</w:t>
      </w:r>
    </w:p>
    <w:p w14:paraId="60E29C5E" w14:textId="77777777" w:rsidR="004A34A1" w:rsidRPr="004A34A1" w:rsidRDefault="004A34A1" w:rsidP="004A34A1">
      <w:r w:rsidRPr="004A34A1">
        <w:t>Brar, 3-21-24</w:t>
      </w:r>
    </w:p>
    <w:p w14:paraId="7095ABF2" w14:textId="77777777" w:rsidR="004A34A1" w:rsidRPr="004A34A1" w:rsidRDefault="004A34A1" w:rsidP="004A34A1">
      <w:r w:rsidRPr="004A34A1">
        <w:t xml:space="preserve">(Aadil, </w:t>
      </w:r>
      <w:r w:rsidRPr="004A34A1">
        <w:t>"</w:t>
      </w:r>
      <w:r w:rsidRPr="004A34A1">
        <w:t>China Will Be Ready to Invade Taiwan in Three Years, Top US Admiral Says,</w:t>
      </w:r>
      <w:r w:rsidRPr="004A34A1">
        <w:t>"</w:t>
      </w:r>
      <w:r w:rsidRPr="004A34A1">
        <w:t xml:space="preserve"> accessed 1-26-25, https://www.newsweek.com/china-ready-invade-taiwan-three-years-aquilino-1881654) JFN </w:t>
      </w:r>
    </w:p>
    <w:p w14:paraId="38F24F09" w14:textId="77777777" w:rsidR="004A34A1" w:rsidRPr="004A34A1" w:rsidRDefault="004A34A1" w:rsidP="004A34A1">
      <w:r w:rsidRPr="004A34A1">
        <w:t xml:space="preserve">A top United States admiral has said Chinese leadership has directed the military to prepare </w:t>
      </w:r>
    </w:p>
    <w:p w14:paraId="42CEEA4E" w14:textId="77777777" w:rsidR="004A34A1" w:rsidRPr="004A34A1" w:rsidRDefault="004A34A1" w:rsidP="004A34A1">
      <w:r w:rsidRPr="004A34A1">
        <w:t>AND</w:t>
      </w:r>
    </w:p>
    <w:p w14:paraId="16FF8A9B" w14:textId="77777777" w:rsidR="004A34A1" w:rsidRPr="004A34A1" w:rsidRDefault="004A34A1" w:rsidP="004A34A1">
      <w:r w:rsidRPr="004A34A1">
        <w:t>more than doubled its inventory of ballistic and cruise missiles," Aquilino said.</w:t>
      </w:r>
    </w:p>
    <w:p w14:paraId="64750EBC" w14:textId="77777777" w:rsidR="004A34A1" w:rsidRPr="004A34A1" w:rsidRDefault="004A34A1" w:rsidP="004A34A1"/>
    <w:p w14:paraId="79C32580" w14:textId="77777777" w:rsidR="004A34A1" w:rsidRPr="004A34A1" w:rsidRDefault="004A34A1" w:rsidP="004A34A1"/>
    <w:p w14:paraId="4E828C38" w14:textId="77777777" w:rsidR="004A34A1" w:rsidRPr="004A34A1" w:rsidRDefault="004A34A1" w:rsidP="004A34A1">
      <w:r w:rsidRPr="004A34A1">
        <w:t>====Great power war accesses every impact and ensures runaway climate change, nuclear war, cyber-attacks, bioweapons use and reckless AI development ====</w:t>
      </w:r>
    </w:p>
    <w:p w14:paraId="014A2FC4" w14:textId="77777777" w:rsidR="004A34A1" w:rsidRPr="004A34A1" w:rsidRDefault="004A34A1" w:rsidP="004A34A1">
      <w:r w:rsidRPr="004A34A1">
        <w:t>Klein, Vox Editor at Large, 5-18-20</w:t>
      </w:r>
    </w:p>
    <w:p w14:paraId="16172981" w14:textId="77777777" w:rsidR="004A34A1" w:rsidRPr="004A34A1" w:rsidRDefault="004A34A1" w:rsidP="004A34A1">
      <w:r w:rsidRPr="004A34A1">
        <w:t xml:space="preserve">(Ezra, </w:t>
      </w:r>
      <w:r w:rsidRPr="004A34A1">
        <w:t>"</w:t>
      </w:r>
      <w:r w:rsidRPr="004A34A1">
        <w:t>The president</w:t>
      </w:r>
      <w:r w:rsidRPr="004A34A1">
        <w:t>'</w:t>
      </w:r>
      <w:r w:rsidRPr="004A34A1">
        <w:t>s job is to manage risk. But Trump is the risk,</w:t>
      </w:r>
      <w:r w:rsidRPr="004A34A1">
        <w:t>"</w:t>
      </w:r>
      <w:r w:rsidRPr="004A34A1">
        <w:t xml:space="preserve"> accessed 5-19-20, https://www.vox.com/2020/5/18/21251370/donald-trump-risk-coronavirus-2020-reelection-nuclear-china) JFN </w:t>
      </w:r>
    </w:p>
    <w:p w14:paraId="119FEF4B" w14:textId="77777777" w:rsidR="004A34A1" w:rsidRPr="004A34A1" w:rsidRDefault="004A34A1" w:rsidP="004A34A1">
      <w:r w:rsidRPr="004A34A1">
        <w:t xml:space="preserve">But the most important argument Ord makes is this: Risks, even across vastly </w:t>
      </w:r>
    </w:p>
    <w:p w14:paraId="3FABBC6B" w14:textId="77777777" w:rsidR="004A34A1" w:rsidRPr="004A34A1" w:rsidRDefault="004A34A1" w:rsidP="004A34A1">
      <w:r w:rsidRPr="004A34A1">
        <w:t>AND</w:t>
      </w:r>
    </w:p>
    <w:p w14:paraId="3A681E7D" w14:textId="77777777" w:rsidR="004A34A1" w:rsidRPr="004A34A1" w:rsidRDefault="004A34A1" w:rsidP="004A34A1">
      <w:r w:rsidRPr="004A34A1">
        <w:t>who covers China for the New Yorker. Now the situation is much worse</w:t>
      </w:r>
    </w:p>
    <w:p w14:paraId="476679D3" w14:textId="77777777" w:rsidR="004A34A1" w:rsidRPr="004A34A1" w:rsidRDefault="004A34A1" w:rsidP="004A34A1">
      <w:bookmarkStart w:id="15" w:name="_Toc213338426"/>
    </w:p>
    <w:p w14:paraId="415C7A61" w14:textId="77777777" w:rsidR="004A34A1" w:rsidRPr="004A34A1" w:rsidRDefault="004A34A1" w:rsidP="004A34A1"/>
    <w:p w14:paraId="13CFB634" w14:textId="77777777" w:rsidR="004A34A1" w:rsidRPr="004A34A1" w:rsidRDefault="004A34A1" w:rsidP="004A34A1">
      <w:r w:rsidRPr="004A34A1">
        <w:t>=***Janitorial Workers Advantage***</w:t>
      </w:r>
      <w:bookmarkEnd w:id="15"/>
      <w:r w:rsidRPr="004A34A1">
        <w:t>=</w:t>
      </w:r>
    </w:p>
    <w:p w14:paraId="228DB000" w14:textId="77777777" w:rsidR="004A34A1" w:rsidRPr="004A34A1" w:rsidRDefault="004A34A1" w:rsidP="004A34A1">
      <w:bookmarkStart w:id="16" w:name="_Toc213338427"/>
    </w:p>
    <w:p w14:paraId="30A5B1F0" w14:textId="77777777" w:rsidR="004A34A1" w:rsidRPr="004A34A1" w:rsidRDefault="004A34A1" w:rsidP="004A34A1"/>
    <w:p w14:paraId="5FA81808" w14:textId="77777777" w:rsidR="004A34A1" w:rsidRPr="004A34A1" w:rsidRDefault="004A34A1" w:rsidP="004A34A1">
      <w:r w:rsidRPr="004A34A1">
        <w:t>==1AC</w:t>
      </w:r>
      <w:bookmarkEnd w:id="16"/>
      <w:r w:rsidRPr="004A34A1">
        <w:t xml:space="preserve"> ==</w:t>
      </w:r>
    </w:p>
    <w:p w14:paraId="4EAECE8F" w14:textId="77777777" w:rsidR="004A34A1" w:rsidRPr="004A34A1" w:rsidRDefault="004A34A1" w:rsidP="004A34A1"/>
    <w:p w14:paraId="2337341E" w14:textId="77777777" w:rsidR="004A34A1" w:rsidRPr="004A34A1" w:rsidRDefault="004A34A1" w:rsidP="004A34A1"/>
    <w:p w14:paraId="17D73985" w14:textId="77777777" w:rsidR="004A34A1" w:rsidRPr="004A34A1" w:rsidRDefault="004A34A1" w:rsidP="004A34A1">
      <w:r w:rsidRPr="004A34A1">
        <w:t xml:space="preserve">====Sectoral bargaining is key to </w:t>
      </w:r>
      <w:proofErr w:type="gramStart"/>
      <w:r w:rsidRPr="004A34A1">
        <w:t>increase</w:t>
      </w:r>
      <w:proofErr w:type="gramEnd"/>
      <w:r w:rsidRPr="004A34A1">
        <w:t xml:space="preserve"> wages and benefits for janitors and overall working conditions ====</w:t>
      </w:r>
    </w:p>
    <w:p w14:paraId="36C655E5" w14:textId="77777777" w:rsidR="004A34A1" w:rsidRPr="004A34A1" w:rsidRDefault="004A34A1" w:rsidP="004A34A1">
      <w:r w:rsidRPr="004A34A1">
        <w:t>Gunn, 10-2-21</w:t>
      </w:r>
    </w:p>
    <w:p w14:paraId="71D9FCF8" w14:textId="77777777" w:rsidR="004A34A1" w:rsidRPr="004A34A1" w:rsidRDefault="004A34A1" w:rsidP="004A34A1">
      <w:r w:rsidRPr="004A34A1">
        <w:t xml:space="preserve">(Erik, </w:t>
      </w:r>
      <w:r w:rsidRPr="004A34A1">
        <w:t>"</w:t>
      </w:r>
      <w:r w:rsidRPr="004A34A1">
        <w:t xml:space="preserve">Did a Janitors Union Create a Model for Rebuilding the Middle </w:t>
      </w:r>
      <w:proofErr w:type="gramStart"/>
      <w:r w:rsidRPr="004A34A1">
        <w:t>Class?,</w:t>
      </w:r>
      <w:proofErr w:type="gramEnd"/>
      <w:r w:rsidRPr="004A34A1">
        <w:t>"</w:t>
      </w:r>
      <w:r w:rsidRPr="004A34A1">
        <w:t xml:space="preserve"> accessed 11-6-25, https://urbanmilwaukee.com/2021/10/02/did-a-janitors-union-create-a-model-for-rebuilding-the-middle-class/) JFN</w:t>
      </w:r>
    </w:p>
    <w:p w14:paraId="52CA9A92" w14:textId="77777777" w:rsidR="004A34A1" w:rsidRPr="004A34A1" w:rsidRDefault="004A34A1" w:rsidP="004A34A1">
      <w:r w:rsidRPr="004A34A1">
        <w:t xml:space="preserve">As a janitor in a downtown Milwaukee office building, James Rudd has often felt </w:t>
      </w:r>
    </w:p>
    <w:p w14:paraId="4198C335" w14:textId="77777777" w:rsidR="004A34A1" w:rsidRPr="004A34A1" w:rsidRDefault="004A34A1" w:rsidP="004A34A1">
      <w:r w:rsidRPr="004A34A1">
        <w:t>AND</w:t>
      </w:r>
    </w:p>
    <w:p w14:paraId="1C859EE0" w14:textId="77777777" w:rsidR="004A34A1" w:rsidRPr="004A34A1" w:rsidRDefault="004A34A1" w:rsidP="004A34A1">
      <w:r w:rsidRPr="004A34A1">
        <w:t>just some servant cleaning up after you — they do this job professionally.</w:t>
      </w:r>
      <w:r w:rsidRPr="004A34A1">
        <w:t>"</w:t>
      </w:r>
    </w:p>
    <w:p w14:paraId="4D2CA9F3" w14:textId="77777777" w:rsidR="004A34A1" w:rsidRPr="004A34A1" w:rsidRDefault="004A34A1" w:rsidP="004A34A1"/>
    <w:p w14:paraId="4580C06B" w14:textId="77777777" w:rsidR="004A34A1" w:rsidRPr="004A34A1" w:rsidRDefault="004A34A1" w:rsidP="004A34A1"/>
    <w:p w14:paraId="7762AD59" w14:textId="77777777" w:rsidR="004A34A1" w:rsidRPr="004A34A1" w:rsidRDefault="004A34A1" w:rsidP="004A34A1">
      <w:r w:rsidRPr="004A34A1">
        <w:t>====Robust janitorial sector is vital to preventing the emergence and spread of disease pandemics ====</w:t>
      </w:r>
    </w:p>
    <w:p w14:paraId="1FA11F6D" w14:textId="77777777" w:rsidR="004A34A1" w:rsidRPr="004A34A1" w:rsidRDefault="004A34A1" w:rsidP="004A34A1">
      <w:r w:rsidRPr="004A34A1">
        <w:t>Vanguard Cleaning Systems of the Southern Valley, 12-19-23</w:t>
      </w:r>
    </w:p>
    <w:p w14:paraId="033F6840" w14:textId="77777777" w:rsidR="004A34A1" w:rsidRPr="004A34A1" w:rsidRDefault="004A34A1" w:rsidP="004A34A1">
      <w:r w:rsidRPr="004A34A1">
        <w:t>(</w:t>
      </w:r>
      <w:r w:rsidRPr="004A34A1">
        <w:t>"</w:t>
      </w:r>
      <w:r w:rsidRPr="004A34A1">
        <w:t>The Essential Role of Janitorial Services in Enhancing Public Health,</w:t>
      </w:r>
      <w:r w:rsidRPr="004A34A1">
        <w:t>"</w:t>
      </w:r>
      <w:r w:rsidRPr="004A34A1">
        <w:t xml:space="preserve"> accessed 11-6-25, https://www.vanguardsv.com/2023/12/the-essential-role-of-janitorial-services-in-enhancing-public-health/) JFN</w:t>
      </w:r>
    </w:p>
    <w:p w14:paraId="328F15F3" w14:textId="77777777" w:rsidR="004A34A1" w:rsidRPr="004A34A1" w:rsidRDefault="004A34A1" w:rsidP="004A34A1">
      <w:r w:rsidRPr="004A34A1">
        <w:t xml:space="preserve">Unveiling the Hidden Guardians of Public Health: The Impact of Janitorial Services The significance </w:t>
      </w:r>
    </w:p>
    <w:p w14:paraId="3649D5AF" w14:textId="77777777" w:rsidR="004A34A1" w:rsidRPr="004A34A1" w:rsidRDefault="004A34A1" w:rsidP="004A34A1">
      <w:r w:rsidRPr="004A34A1">
        <w:t>AND</w:t>
      </w:r>
    </w:p>
    <w:p w14:paraId="49977337" w14:textId="77777777" w:rsidR="004A34A1" w:rsidRPr="004A34A1" w:rsidRDefault="004A34A1" w:rsidP="004A34A1">
      <w:r w:rsidRPr="004A34A1">
        <w:t>role in maintaining public health in an increasingly complex world of emerging pathogens.</w:t>
      </w:r>
    </w:p>
    <w:p w14:paraId="522BDA40" w14:textId="77777777" w:rsidR="004A34A1" w:rsidRPr="004A34A1" w:rsidRDefault="004A34A1" w:rsidP="004A34A1"/>
    <w:p w14:paraId="776097D9" w14:textId="77777777" w:rsidR="004A34A1" w:rsidRPr="004A34A1" w:rsidRDefault="004A34A1" w:rsidP="004A34A1"/>
    <w:p w14:paraId="4FAE4E6D" w14:textId="77777777" w:rsidR="004A34A1" w:rsidRPr="004A34A1" w:rsidRDefault="004A34A1" w:rsidP="004A34A1">
      <w:r w:rsidRPr="004A34A1">
        <w:t>====Risk of disease pandemics is high in the short term====</w:t>
      </w:r>
    </w:p>
    <w:p w14:paraId="6D038955" w14:textId="77777777" w:rsidR="004A34A1" w:rsidRPr="004A34A1" w:rsidRDefault="004A34A1" w:rsidP="004A34A1">
      <w:r w:rsidRPr="004A34A1">
        <w:t>World Health Organization, 2-5-25</w:t>
      </w:r>
    </w:p>
    <w:p w14:paraId="3BB864A3" w14:textId="77777777" w:rsidR="004A34A1" w:rsidRPr="004A34A1" w:rsidRDefault="004A34A1" w:rsidP="004A34A1">
      <w:r w:rsidRPr="004A34A1">
        <w:t>(</w:t>
      </w:r>
      <w:r w:rsidRPr="004A34A1">
        <w:t>"</w:t>
      </w:r>
      <w:r w:rsidRPr="004A34A1">
        <w:t>The changing face of pandemic risk: how we need to adapt, protect and connect,</w:t>
      </w:r>
      <w:r w:rsidRPr="004A34A1">
        <w:t>"</w:t>
      </w:r>
      <w:r w:rsidRPr="004A34A1">
        <w:t xml:space="preserve"> accessed 8-12-25</w:t>
      </w:r>
      <w:proofErr w:type="gramStart"/>
      <w:r w:rsidRPr="004A34A1">
        <w:t>, https://www.who.int/news/item/05-02-2025-the-changing-face-of-pandemic-risk</w:t>
      </w:r>
      <w:r w:rsidRPr="004A34A1">
        <w:t>—</w:t>
      </w:r>
      <w:r w:rsidRPr="004A34A1">
        <w:t>how-we-need-to-adapt</w:t>
      </w:r>
      <w:r w:rsidRPr="004A34A1">
        <w:t>—</w:t>
      </w:r>
      <w:r w:rsidRPr="004A34A1">
        <w:t>protect-and-connect) JFN</w:t>
      </w:r>
      <w:proofErr w:type="gramEnd"/>
    </w:p>
    <w:p w14:paraId="2BF98447" w14:textId="77777777" w:rsidR="004A34A1" w:rsidRPr="004A34A1" w:rsidRDefault="004A34A1" w:rsidP="004A34A1">
      <w:r w:rsidRPr="004A34A1">
        <w:t xml:space="preserve">In the wake of COVID-19, pandemic preparedness is an urgent priority for </w:t>
      </w:r>
    </w:p>
    <w:p w14:paraId="1E546113" w14:textId="77777777" w:rsidR="004A34A1" w:rsidRPr="004A34A1" w:rsidRDefault="004A34A1" w:rsidP="004A34A1">
      <w:r w:rsidRPr="004A34A1">
        <w:t>AND</w:t>
      </w:r>
    </w:p>
    <w:p w14:paraId="261CE21B" w14:textId="77777777" w:rsidR="004A34A1" w:rsidRPr="004A34A1" w:rsidRDefault="004A34A1" w:rsidP="004A34A1">
      <w:r w:rsidRPr="004A34A1">
        <w:t>and integrate them into preparedness strategies that respond and evolve with emerging threats.</w:t>
      </w:r>
    </w:p>
    <w:p w14:paraId="3D1AF53C" w14:textId="77777777" w:rsidR="004A34A1" w:rsidRPr="004A34A1" w:rsidRDefault="004A34A1" w:rsidP="004A34A1"/>
    <w:p w14:paraId="4E3EC6F4" w14:textId="77777777" w:rsidR="004A34A1" w:rsidRPr="004A34A1" w:rsidRDefault="004A34A1" w:rsidP="004A34A1"/>
    <w:p w14:paraId="59635568" w14:textId="77777777" w:rsidR="004A34A1" w:rsidRPr="004A34A1" w:rsidRDefault="004A34A1" w:rsidP="004A34A1">
      <w:r w:rsidRPr="004A34A1">
        <w:t>====Disease pandemics cause extinction ====</w:t>
      </w:r>
    </w:p>
    <w:p w14:paraId="52D05DA8" w14:textId="77777777" w:rsidR="004A34A1" w:rsidRPr="004A34A1" w:rsidRDefault="004A34A1" w:rsidP="004A34A1">
      <w:r w:rsidRPr="004A34A1">
        <w:t>Diamandis, 22</w:t>
      </w:r>
    </w:p>
    <w:p w14:paraId="1EA5DEEF" w14:textId="77777777" w:rsidR="004A34A1" w:rsidRPr="004A34A1" w:rsidRDefault="004A34A1" w:rsidP="004A34A1">
      <w:r w:rsidRPr="004A34A1">
        <w:t xml:space="preserve">(Eleftherios, biochemist, professor, and clinical chemistry specialist, 01/29/22, </w:t>
      </w:r>
      <w:r w:rsidRPr="004A34A1">
        <w:t>"</w:t>
      </w:r>
      <w:r w:rsidRPr="004A34A1">
        <w:t>The Mother of All Battles: Viruses vs. Humans. Can Humans Avoid Extinction in 50-100 Years?</w:t>
      </w:r>
      <w:r w:rsidRPr="004A34A1">
        <w:t>"</w:t>
      </w:r>
      <w:r w:rsidRPr="004A34A1">
        <w:t xml:space="preserve"> https://www.ncbi.nlm.nih.gov/pmc/articles/PMC8802343/, accessed 3/2/22) JPR</w:t>
      </w:r>
    </w:p>
    <w:p w14:paraId="5C6635B0" w14:textId="77777777" w:rsidR="004A34A1" w:rsidRPr="004A34A1" w:rsidRDefault="004A34A1" w:rsidP="004A34A1">
      <w:r w:rsidRPr="004A34A1">
        <w:t xml:space="preserve">The recent SARS-CoV-2 pandemic, which is causing COVID-19 </w:t>
      </w:r>
    </w:p>
    <w:p w14:paraId="582689FC" w14:textId="77777777" w:rsidR="004A34A1" w:rsidRPr="004A34A1" w:rsidRDefault="004A34A1" w:rsidP="004A34A1">
      <w:r w:rsidRPr="004A34A1">
        <w:t>AND</w:t>
      </w:r>
    </w:p>
    <w:p w14:paraId="59887BB6" w14:textId="77777777" w:rsidR="004A34A1" w:rsidRPr="004A34A1" w:rsidRDefault="004A34A1" w:rsidP="004A34A1">
      <w:r w:rsidRPr="004A34A1">
        <w:t>will trigger preventative measures that could reverse or delay the projected adverse outcomes.</w:t>
      </w:r>
    </w:p>
    <w:p w14:paraId="63FED5EC" w14:textId="77777777" w:rsidR="004A34A1" w:rsidRPr="004A34A1" w:rsidRDefault="004A34A1" w:rsidP="004A34A1">
      <w:bookmarkStart w:id="17" w:name="_Toc206752465"/>
    </w:p>
    <w:p w14:paraId="4261B2A6" w14:textId="77777777" w:rsidR="004A34A1" w:rsidRPr="004A34A1" w:rsidRDefault="004A34A1" w:rsidP="004A34A1"/>
    <w:p w14:paraId="390F6412" w14:textId="77777777" w:rsidR="004A34A1" w:rsidRPr="004A34A1" w:rsidRDefault="004A34A1" w:rsidP="004A34A1">
      <w:r w:rsidRPr="004A34A1">
        <w:t>=***SOLVENCY***</w:t>
      </w:r>
      <w:bookmarkEnd w:id="17"/>
      <w:r w:rsidRPr="004A34A1">
        <w:t>=</w:t>
      </w:r>
    </w:p>
    <w:p w14:paraId="1E7ED13F" w14:textId="77777777" w:rsidR="004A34A1" w:rsidRPr="004A34A1" w:rsidRDefault="004A34A1" w:rsidP="004A34A1">
      <w:bookmarkStart w:id="18" w:name="_Hlk209789245"/>
    </w:p>
    <w:p w14:paraId="022E150A" w14:textId="77777777" w:rsidR="004A34A1" w:rsidRPr="004A34A1" w:rsidRDefault="004A34A1" w:rsidP="004A34A1"/>
    <w:p w14:paraId="3CE9C81F" w14:textId="77777777" w:rsidR="004A34A1" w:rsidRPr="004A34A1" w:rsidRDefault="004A34A1" w:rsidP="004A34A1">
      <w:r w:rsidRPr="004A34A1">
        <w:t xml:space="preserve">====Sectoral bargaining reduces gender and racial income inequality, </w:t>
      </w:r>
      <w:proofErr w:type="gramStart"/>
      <w:r w:rsidRPr="004A34A1">
        <w:t>solves for</w:t>
      </w:r>
      <w:proofErr w:type="gramEnd"/>
      <w:r w:rsidRPr="004A34A1">
        <w:t xml:space="preserve"> employer opposition to unionization, solves for fissured workplace, and increases economic productivity and efficiency ====</w:t>
      </w:r>
    </w:p>
    <w:p w14:paraId="6FAF1C89" w14:textId="77777777" w:rsidR="004A34A1" w:rsidRPr="004A34A1" w:rsidRDefault="004A34A1" w:rsidP="004A34A1">
      <w:r w:rsidRPr="004A34A1">
        <w:t>Block and Sachs, Executive Director, of the Labor and Worklife Program @ Harvard Law School and Professor of Labor and Industry and Faculty Codirector of the Labor and Worklife Program @ Harvard Law School, 20</w:t>
      </w:r>
    </w:p>
    <w:p w14:paraId="2BE6AB5B" w14:textId="77777777" w:rsidR="004A34A1" w:rsidRPr="004A34A1" w:rsidRDefault="004A34A1" w:rsidP="004A34A1">
      <w:r w:rsidRPr="004A34A1">
        <w:t xml:space="preserve">(Sharon and Benjamin, </w:t>
      </w:r>
      <w:r w:rsidRPr="004A34A1">
        <w:t>"</w:t>
      </w:r>
      <w:r w:rsidRPr="004A34A1">
        <w:t>CLEAN SLATE FOR WORKER POWER: BUILDING A JUST ECONOMY AND DEMOCRACY,</w:t>
      </w:r>
      <w:r w:rsidRPr="004A34A1">
        <w:t>"</w:t>
      </w:r>
      <w:r w:rsidRPr="004A34A1">
        <w:t xml:space="preserve"> accessed 7-31-25, https://assets.website-files.com/5ddc262b91f2a95f326520bd/5e3096b9feb8524936752fe0_CleanSlate_SinglePages_ForWeb_noemptyspace.pdf) JFN </w:t>
      </w:r>
    </w:p>
    <w:bookmarkEnd w:id="18"/>
    <w:p w14:paraId="4B489800" w14:textId="77777777" w:rsidR="004A34A1" w:rsidRPr="004A34A1" w:rsidRDefault="004A34A1" w:rsidP="004A34A1">
      <w:r w:rsidRPr="004A34A1">
        <w:t>As discussed in the Introduction, collective bargaining in the United States has historically—</w:t>
      </w:r>
    </w:p>
    <w:p w14:paraId="3AFC1EF4" w14:textId="77777777" w:rsidR="004A34A1" w:rsidRPr="004A34A1" w:rsidRDefault="004A34A1" w:rsidP="004A34A1">
      <w:r w:rsidRPr="004A34A1">
        <w:t>AND</w:t>
      </w:r>
    </w:p>
    <w:p w14:paraId="753C4024" w14:textId="77777777" w:rsidR="004A34A1" w:rsidRPr="004A34A1" w:rsidRDefault="004A34A1" w:rsidP="004A34A1">
      <w:r w:rsidRPr="004A34A1">
        <w:t>and racial equity—including, but not limited to, pay equity.</w:t>
      </w:r>
    </w:p>
    <w:sectPr w:rsidR="004A34A1" w:rsidRPr="004A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65819">
    <w:abstractNumId w:val="9"/>
  </w:num>
  <w:num w:numId="2" w16cid:durableId="1418550832">
    <w:abstractNumId w:val="7"/>
  </w:num>
  <w:num w:numId="3" w16cid:durableId="1426266325">
    <w:abstractNumId w:val="6"/>
  </w:num>
  <w:num w:numId="4" w16cid:durableId="429351185">
    <w:abstractNumId w:val="5"/>
  </w:num>
  <w:num w:numId="5" w16cid:durableId="516819517">
    <w:abstractNumId w:val="4"/>
  </w:num>
  <w:num w:numId="6" w16cid:durableId="1829128756">
    <w:abstractNumId w:val="8"/>
  </w:num>
  <w:num w:numId="7" w16cid:durableId="398554021">
    <w:abstractNumId w:val="3"/>
  </w:num>
  <w:num w:numId="8" w16cid:durableId="2054839913">
    <w:abstractNumId w:val="2"/>
  </w:num>
  <w:num w:numId="9" w16cid:durableId="1874415204">
    <w:abstractNumId w:val="1"/>
  </w:num>
  <w:num w:numId="10" w16cid:durableId="8533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48602888"/>
  </w:docVars>
  <w:rsids>
    <w:rsidRoot w:val="004A34A1"/>
    <w:rsid w:val="000139A3"/>
    <w:rsid w:val="00082A3B"/>
    <w:rsid w:val="00100833"/>
    <w:rsid w:val="00104529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605D6"/>
    <w:rsid w:val="004A34A1"/>
    <w:rsid w:val="004C60E8"/>
    <w:rsid w:val="004E3579"/>
    <w:rsid w:val="004F39E0"/>
    <w:rsid w:val="00537BD5"/>
    <w:rsid w:val="006065BD"/>
    <w:rsid w:val="00665003"/>
    <w:rsid w:val="006F2A7F"/>
    <w:rsid w:val="007F5B66"/>
    <w:rsid w:val="008009B5"/>
    <w:rsid w:val="00823A1C"/>
    <w:rsid w:val="00845B9D"/>
    <w:rsid w:val="00860984"/>
    <w:rsid w:val="008B3ECB"/>
    <w:rsid w:val="008C1B2E"/>
    <w:rsid w:val="0091627E"/>
    <w:rsid w:val="009E1922"/>
    <w:rsid w:val="00A93661"/>
    <w:rsid w:val="00A95652"/>
    <w:rsid w:val="00B33C6D"/>
    <w:rsid w:val="00B4508F"/>
    <w:rsid w:val="00B8057C"/>
    <w:rsid w:val="00BF593B"/>
    <w:rsid w:val="00C83417"/>
    <w:rsid w:val="00CD736E"/>
    <w:rsid w:val="00CE161E"/>
    <w:rsid w:val="00CF59A8"/>
    <w:rsid w:val="00D325A9"/>
    <w:rsid w:val="00D36A8A"/>
    <w:rsid w:val="00D71170"/>
    <w:rsid w:val="00DA6538"/>
    <w:rsid w:val="00ED30CF"/>
    <w:rsid w:val="00F176EF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EB45"/>
  <w15:chartTrackingRefBased/>
  <w15:docId w15:val="{E0AA5959-3BF3-48F5-A326-D06EC24B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4A34A1"/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4A34A1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4A34A1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4A34A1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ig card,body,small text,Normal Tag,heading 2,Heading 2 Char2 Char,Heading 2 Char1 Char Char,Ch, Ch,TAG,no read,No Spacing211,No Spacing12,No Spacing2111,No Spacing4,No Spacing11111,No Spacing5,No Spacing21,Tags,tags,No Spacing1111,ta,Card"/>
    <w:basedOn w:val="Normal"/>
    <w:next w:val="Normal"/>
    <w:link w:val="Heading4Char"/>
    <w:autoRedefine/>
    <w:uiPriority w:val="3"/>
    <w:unhideWhenUsed/>
    <w:qFormat/>
    <w:rsid w:val="004A34A1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unhideWhenUsed/>
    <w:rsid w:val="004A34A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A34A1"/>
  </w:style>
  <w:style w:type="character" w:customStyle="1" w:styleId="Heading1Char">
    <w:name w:val="Heading 1 Char"/>
    <w:aliases w:val="Pocket Char"/>
    <w:basedOn w:val="DefaultParagraphFont"/>
    <w:link w:val="Heading1"/>
    <w:rsid w:val="004A34A1"/>
    <w:rPr>
      <w:rFonts w:eastAsiaTheme="majorEastAs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4A34A1"/>
    <w:rPr>
      <w:rFonts w:eastAsiaTheme="majorEastAs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4A34A1"/>
    <w:rPr>
      <w:rFonts w:eastAsiaTheme="majorEastAs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ig card Char,body Char,small text Char,Normal Tag Char,heading 2 Char,Heading 2 Char2 Char Char,Heading 2 Char1 Char Char Char,Ch Char, Ch Char,TAG Char,no read Char,No Spacing211 Char,No Spacing12 Char,No Spacing2111 Char"/>
    <w:basedOn w:val="DefaultParagraphFont"/>
    <w:link w:val="Heading4"/>
    <w:uiPriority w:val="3"/>
    <w:rsid w:val="004A34A1"/>
    <w:rPr>
      <w:rFonts w:eastAsiaTheme="majorEastAsia" w:cstheme="majorBidi"/>
      <w:b/>
      <w:iCs/>
      <w:sz w:val="26"/>
    </w:rPr>
  </w:style>
  <w:style w:type="character" w:styleId="Emphasis">
    <w:name w:val="Emphasis"/>
    <w:aliases w:val="Evidence,Minimized,minimized,Highlighted,tag2,Size 10,emphasis in card,Underlined,CD Card,ED - Tag,emphasis,Bold Underline,Emphasis!!,small,Qualifications,normal card text,bold underline,Shrunk,qualifications in card,qualifications,Style1,Box,s"/>
    <w:basedOn w:val="DefaultParagraphFont"/>
    <w:link w:val="textbold"/>
    <w:uiPriority w:val="7"/>
    <w:qFormat/>
    <w:rsid w:val="004A34A1"/>
    <w:rPr>
      <w:b/>
      <w:i w:val="0"/>
      <w:iCs/>
      <w:u w:val="single"/>
    </w:rPr>
  </w:style>
  <w:style w:type="character" w:customStyle="1" w:styleId="Style13ptBold">
    <w:name w:val="Style 13 pt Bold"/>
    <w:aliases w:val="Cite,Style Style Bold + 12 pt,Style Style Bold,Style Style Bold + 12pt,Style Style + 12 pt,Style Style Bo... +,Old Cite,Style Style Bold + 10 pt,Style Style Bold + 11 pt,tagld + 12 pt,Style Style Bold + 13 pt,tag + 12 pt,Not...,Not.,Not"/>
    <w:basedOn w:val="DefaultParagraphFont"/>
    <w:uiPriority w:val="5"/>
    <w:qFormat/>
    <w:rsid w:val="004A34A1"/>
    <w:rPr>
      <w:b/>
      <w:bCs/>
      <w:sz w:val="26"/>
    </w:rPr>
  </w:style>
  <w:style w:type="character" w:customStyle="1" w:styleId="StyleUnderline">
    <w:name w:val="Style Underline"/>
    <w:aliases w:val="Underline,Style Bold Underline,Intense Emphasis1,apple-style-span + 6 pt,Kern at 16 pt,Bold,Intense Emphasis11,Intense Emphasis2,HHeading 3 + 12 pt,Cards + Font: 12 pt Char,ci,Bold Cite Char,Citation Char Char Char,c,Style,Underline Char"/>
    <w:basedOn w:val="DefaultParagraphFont"/>
    <w:uiPriority w:val="6"/>
    <w:qFormat/>
    <w:rsid w:val="004A34A1"/>
    <w:rPr>
      <w:u w:val="single"/>
    </w:rPr>
  </w:style>
  <w:style w:type="character" w:styleId="Hyperlink">
    <w:name w:val="Hyperlink"/>
    <w:aliases w:val="No Spacing Char,Card Format Char,DDI Tag Char,Tag Title Char,No Spacing6 Char,No Spacing tnr Char,ClearFormatting Char,Hidden Block Title Char,No Spacing311 Char,No Spacing51 Char,No Spacing8 Char,Dont u Char,No Spacing1111111 Char"/>
    <w:basedOn w:val="DefaultParagraphFont"/>
    <w:link w:val="NoSpacing"/>
    <w:uiPriority w:val="99"/>
    <w:unhideWhenUsed/>
    <w:rsid w:val="004A34A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34A1"/>
    <w:rPr>
      <w:color w:val="auto"/>
      <w:u w:val="none"/>
    </w:rPr>
  </w:style>
  <w:style w:type="paragraph" w:styleId="NoSpacing">
    <w:name w:val="No Spacing"/>
    <w:aliases w:val="Card Format,DDI Tag,Tag Title,No Spacing6,No Spacing tnr,ClearFormatting,Hidden Block Title,No Spacing311,No Spacing51,No Spacing8,Dont u,No Spacing1111111,No Spacing2,Read stuff,No Spacing11,No Spacing3,No Spacing111,Debate Text,No Spacing31"/>
    <w:basedOn w:val="Heading1"/>
    <w:link w:val="Hyperlink"/>
    <w:autoRedefine/>
    <w:uiPriority w:val="99"/>
    <w:qFormat/>
    <w:rsid w:val="004A34A1"/>
    <w:pPr>
      <w:keepNext w:val="0"/>
      <w:keepLines w:val="0"/>
      <w:pageBreakBefore w:val="0"/>
      <w:spacing w:line="256" w:lineRule="auto"/>
      <w:jc w:val="left"/>
      <w:outlineLvl w:val="9"/>
    </w:pPr>
    <w:rPr>
      <w:rFonts w:eastAsiaTheme="minorHAnsi" w:cstheme="minorBidi"/>
      <w:b w:val="0"/>
      <w:sz w:val="22"/>
      <w:szCs w:val="22"/>
    </w:rPr>
  </w:style>
  <w:style w:type="paragraph" w:customStyle="1" w:styleId="textbold">
    <w:name w:val="text bold"/>
    <w:basedOn w:val="Normal"/>
    <w:link w:val="Emphasis"/>
    <w:uiPriority w:val="7"/>
    <w:qFormat/>
    <w:rsid w:val="004A34A1"/>
    <w:pPr>
      <w:ind w:left="720"/>
      <w:jc w:val="both"/>
    </w:pPr>
    <w:rPr>
      <w:b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hha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Heather Holter (Debate)</dc:creator>
  <cp:keywords>5.0</cp:keywords>
  <dc:description/>
  <cp:lastModifiedBy>Hall, Heather Holter (Debate)</cp:lastModifiedBy>
  <cp:revision>1</cp:revision>
  <dcterms:created xsi:type="dcterms:W3CDTF">2026-01-28T19:06:00Z</dcterms:created>
  <dcterms:modified xsi:type="dcterms:W3CDTF">2026-01-28T19:07:00Z</dcterms:modified>
</cp:coreProperties>
</file>