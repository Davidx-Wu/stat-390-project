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2A86" w14:textId="77777777" w:rsidR="00D61C49" w:rsidRPr="00D61C49" w:rsidRDefault="00D61C49" w:rsidP="00D61C49">
      <w:bookmarkStart w:id="0" w:name="_Toc206752443"/>
    </w:p>
    <w:p w14:paraId="29632B80" w14:textId="77777777" w:rsidR="00D61C49" w:rsidRPr="00D61C49" w:rsidRDefault="00D61C49" w:rsidP="00D61C49"/>
    <w:p w14:paraId="5C8898A7" w14:textId="77777777" w:rsidR="00D61C49" w:rsidRPr="00D61C49" w:rsidRDefault="00D61C49" w:rsidP="00D61C49">
      <w:r w:rsidRPr="00D61C49">
        <w:t>=***INHERENCY***</w:t>
      </w:r>
      <w:bookmarkEnd w:id="0"/>
      <w:r w:rsidRPr="00D61C49">
        <w:t>=</w:t>
      </w:r>
    </w:p>
    <w:p w14:paraId="7F551F9F" w14:textId="77777777" w:rsidR="00D61C49" w:rsidRPr="00D61C49" w:rsidRDefault="00D61C49" w:rsidP="00D61C49">
      <w:bookmarkStart w:id="1" w:name="_Toc206752444"/>
    </w:p>
    <w:p w14:paraId="7FAB189C" w14:textId="77777777" w:rsidR="00D61C49" w:rsidRPr="00D61C49" w:rsidRDefault="00D61C49" w:rsidP="00D61C49"/>
    <w:p w14:paraId="61DC10A1" w14:textId="77777777" w:rsidR="00D61C49" w:rsidRPr="00D61C49" w:rsidRDefault="00D61C49" w:rsidP="00D61C49">
      <w:r w:rsidRPr="00D61C49">
        <w:t>==1AC</w:t>
      </w:r>
      <w:bookmarkEnd w:id="1"/>
      <w:r w:rsidRPr="00D61C49">
        <w:t>==</w:t>
      </w:r>
    </w:p>
    <w:p w14:paraId="5276E959" w14:textId="77777777" w:rsidR="00D61C49" w:rsidRPr="00D61C49" w:rsidRDefault="00D61C49" w:rsidP="00D61C49"/>
    <w:p w14:paraId="36E2D4A6" w14:textId="77777777" w:rsidR="00D61C49" w:rsidRPr="00D61C49" w:rsidRDefault="00D61C49" w:rsidP="00D61C49"/>
    <w:p w14:paraId="3704AB90" w14:textId="77777777" w:rsidR="00D61C49" w:rsidRPr="00D61C49" w:rsidRDefault="00D61C49" w:rsidP="00D61C49">
      <w:r w:rsidRPr="00D61C49">
        <w:t>====Labor bargaining units in the US are small and fragmented due to the NLRA prohibition on sectoral bargaining and promotion of enterprise level bargaining; that ensures the terminal decline of unions in the US ====</w:t>
      </w:r>
    </w:p>
    <w:p w14:paraId="49368330" w14:textId="77777777" w:rsidR="00D61C49" w:rsidRPr="00D61C49" w:rsidRDefault="00D61C49" w:rsidP="00D61C49">
      <w:r w:rsidRPr="00D61C49">
        <w:t>Bigley, 25</w:t>
      </w:r>
    </w:p>
    <w:p w14:paraId="4B53940A" w14:textId="77777777" w:rsidR="00D61C49" w:rsidRPr="00D61C49" w:rsidRDefault="00D61C49" w:rsidP="00D61C49">
      <w:r w:rsidRPr="00D61C49">
        <w:t xml:space="preserve">(Kyle, </w:t>
      </w:r>
      <w:r w:rsidRPr="00D61C49">
        <w:t>"</w:t>
      </w:r>
      <w:r w:rsidRPr="00D61C49">
        <w:t>Power in Numbers: The NLRA, Bargaining-Unit Fragmentation, and Union Revival,</w:t>
      </w:r>
      <w:r w:rsidRPr="00D61C49">
        <w:t>"</w:t>
      </w:r>
      <w:r w:rsidRPr="00D61C49">
        <w:t xml:space="preserve"> 46 Berkeley J. Emp. &amp; Lab. L. 55, accessed 8-5-25, Nexis Uni) JFN </w:t>
      </w:r>
    </w:p>
    <w:p w14:paraId="60632809" w14:textId="77777777" w:rsidR="00D61C49" w:rsidRPr="00D61C49" w:rsidRDefault="00D61C49" w:rsidP="00D61C49">
      <w:r w:rsidRPr="00D61C49">
        <w:t xml:space="preserve">A. The U.S.'s Fragmented Bargaining-Unit Regime In comparative </w:t>
      </w:r>
    </w:p>
    <w:p w14:paraId="5703CA65" w14:textId="77777777" w:rsidR="00D61C49" w:rsidRPr="00D61C49" w:rsidRDefault="00D61C49" w:rsidP="00D61C49">
      <w:r w:rsidRPr="00D61C49">
        <w:t>AND</w:t>
      </w:r>
    </w:p>
    <w:p w14:paraId="47785876" w14:textId="77777777" w:rsidR="00D61C49" w:rsidRPr="00D61C49" w:rsidRDefault="00D61C49" w:rsidP="00D61C49">
      <w:r w:rsidRPr="00D61C49">
        <w:t>that match employer power remains vital.103Link to the text of the note</w:t>
      </w:r>
    </w:p>
    <w:p w14:paraId="6EE6838D" w14:textId="77777777" w:rsidR="00D61C49" w:rsidRPr="00D61C49" w:rsidRDefault="00D61C49" w:rsidP="00D61C49"/>
    <w:p w14:paraId="1C51AC84" w14:textId="77777777" w:rsidR="00D61C49" w:rsidRPr="00D61C49" w:rsidRDefault="00D61C49" w:rsidP="00D61C49"/>
    <w:p w14:paraId="0453F3D6" w14:textId="77777777" w:rsidR="00D61C49" w:rsidRPr="00D61C49" w:rsidRDefault="00D61C49" w:rsidP="00D61C49">
      <w:r w:rsidRPr="00D61C49">
        <w:t>====NLRA locks in the enterprise bargaining model====</w:t>
      </w:r>
    </w:p>
    <w:p w14:paraId="23BE0ED8" w14:textId="77777777" w:rsidR="00D61C49" w:rsidRPr="00D61C49" w:rsidRDefault="00D61C49" w:rsidP="00D61C49">
      <w:r w:rsidRPr="00D61C49">
        <w:t>MacDonald, Co-Chair of the Workplace Policy Institute, 9-23-24</w:t>
      </w:r>
    </w:p>
    <w:p w14:paraId="4D4C2D7D" w14:textId="77777777" w:rsidR="00D61C49" w:rsidRPr="00D61C49" w:rsidRDefault="00D61C49" w:rsidP="00D61C49">
      <w:r w:rsidRPr="00D61C49">
        <w:t xml:space="preserve">(Alexander, </w:t>
      </w:r>
      <w:r w:rsidRPr="00D61C49">
        <w:t>"</w:t>
      </w:r>
      <w:proofErr w:type="spellStart"/>
      <w:r w:rsidRPr="00D61C49">
        <w:t>Predistribution</w:t>
      </w:r>
      <w:proofErr w:type="spellEnd"/>
      <w:r w:rsidRPr="00D61C49">
        <w:t>, Labor Standards, and Ideological Drift: Why Some Conservatives Are Embracing Labor Unions (and Why They Shouldn't),</w:t>
      </w:r>
      <w:r w:rsidRPr="00D61C49">
        <w:t>"</w:t>
      </w:r>
      <w:r w:rsidRPr="00D61C49">
        <w:t xml:space="preserve"> accessed 8-5-25, https://fedsoc.org/fedsoc-review/predistribution-labor-standards-and-ideological-drift-why-some-conservatives-are-embracing-labor-unions-and-why-they-shouldn-t) JFN</w:t>
      </w:r>
    </w:p>
    <w:p w14:paraId="7E79F703" w14:textId="77777777" w:rsidR="00D61C49" w:rsidRPr="00D61C49" w:rsidRDefault="00D61C49" w:rsidP="00D61C49">
      <w:r w:rsidRPr="00D61C49">
        <w:t xml:space="preserve">The state-approval structure also helps avoid another federal </w:t>
      </w:r>
      <w:proofErr w:type="gramStart"/>
      <w:r w:rsidRPr="00D61C49">
        <w:t>law—</w:t>
      </w:r>
      <w:proofErr w:type="gramEnd"/>
      <w:r w:rsidRPr="00D61C49">
        <w:t xml:space="preserve">the NLRA. </w:t>
      </w:r>
    </w:p>
    <w:p w14:paraId="28062FCB" w14:textId="77777777" w:rsidR="00D61C49" w:rsidRPr="00D61C49" w:rsidRDefault="00D61C49" w:rsidP="00D61C49">
      <w:r w:rsidRPr="00D61C49">
        <w:t>AND</w:t>
      </w:r>
    </w:p>
    <w:p w14:paraId="10644269" w14:textId="77777777" w:rsidR="00D61C49" w:rsidRPr="00D61C49" w:rsidRDefault="00D61C49" w:rsidP="00D61C49">
      <w:r w:rsidRPr="00D61C49">
        <w:t xml:space="preserve">by the NLRA, the enterprise process is their only </w:t>
      </w:r>
      <w:proofErr w:type="gramStart"/>
      <w:r w:rsidRPr="00D61C49">
        <w:t>option.</w:t>
      </w:r>
      <w:r w:rsidRPr="00D61C49">
        <w:t>~~[</w:t>
      </w:r>
      <w:proofErr w:type="gramEnd"/>
      <w:r w:rsidRPr="00D61C49">
        <w:t>95</w:t>
      </w:r>
      <w:r w:rsidRPr="00D61C49">
        <w:t>~~]</w:t>
      </w:r>
    </w:p>
    <w:p w14:paraId="71546A71" w14:textId="77777777" w:rsidR="00D61C49" w:rsidRPr="00D61C49" w:rsidRDefault="00D61C49" w:rsidP="00D61C49">
      <w:bookmarkStart w:id="2" w:name="_Toc206752441"/>
    </w:p>
    <w:p w14:paraId="4E846903" w14:textId="77777777" w:rsidR="00D61C49" w:rsidRPr="00D61C49" w:rsidRDefault="00D61C49" w:rsidP="00D61C49"/>
    <w:p w14:paraId="48BD6A96" w14:textId="77777777" w:rsidR="00D61C49" w:rsidRPr="00D61C49" w:rsidRDefault="00D61C49" w:rsidP="00D61C49">
      <w:r w:rsidRPr="00D61C49">
        <w:t>=***PLAN TEXT***</w:t>
      </w:r>
      <w:bookmarkEnd w:id="2"/>
      <w:r w:rsidRPr="00D61C49">
        <w:t>=</w:t>
      </w:r>
    </w:p>
    <w:p w14:paraId="25AED5CF" w14:textId="77777777" w:rsidR="00D61C49" w:rsidRPr="00D61C49" w:rsidRDefault="00D61C49" w:rsidP="00D61C49">
      <w:bookmarkStart w:id="3" w:name="_Toc206752442"/>
    </w:p>
    <w:p w14:paraId="3F4D2D75" w14:textId="77777777" w:rsidR="00D61C49" w:rsidRPr="00D61C49" w:rsidRDefault="00D61C49" w:rsidP="00D61C49"/>
    <w:p w14:paraId="0ED5B161" w14:textId="77777777" w:rsidR="00D61C49" w:rsidRPr="00D61C49" w:rsidRDefault="00D61C49" w:rsidP="00D61C49">
      <w:r w:rsidRPr="00D61C49">
        <w:t>==1AC</w:t>
      </w:r>
      <w:bookmarkEnd w:id="3"/>
      <w:r w:rsidRPr="00D61C49">
        <w:t xml:space="preserve"> ==</w:t>
      </w:r>
    </w:p>
    <w:p w14:paraId="3702A1D8" w14:textId="77777777" w:rsidR="00D61C49" w:rsidRPr="00D61C49" w:rsidRDefault="00D61C49" w:rsidP="00D61C49"/>
    <w:p w14:paraId="7B079982" w14:textId="77777777" w:rsidR="00D61C49" w:rsidRPr="00D61C49" w:rsidRDefault="00D61C49" w:rsidP="00D61C49"/>
    <w:p w14:paraId="6D98F959" w14:textId="77777777" w:rsidR="00D61C49" w:rsidRPr="00D61C49" w:rsidRDefault="00D61C49" w:rsidP="00D61C49">
      <w:r w:rsidRPr="00D61C49">
        <w:t xml:space="preserve">====The United States Federal Government should substantially strengthen collective bargaining rights for workers in the United States by amending the National Labor Relations Act to mandate a sectoral bargaining framework   for collective bargaining </w:t>
      </w:r>
      <w:proofErr w:type="gramStart"/>
      <w:r w:rsidRPr="00D61C49">
        <w:t>negotiations.=</w:t>
      </w:r>
      <w:proofErr w:type="gramEnd"/>
      <w:r w:rsidRPr="00D61C49">
        <w:t>===</w:t>
      </w:r>
    </w:p>
    <w:p w14:paraId="20A2C58B" w14:textId="77777777" w:rsidR="00D61C49" w:rsidRPr="00D61C49" w:rsidRDefault="00D61C49" w:rsidP="00D61C49">
      <w:bookmarkStart w:id="4" w:name="_Toc206752449"/>
    </w:p>
    <w:p w14:paraId="1F8122DD" w14:textId="77777777" w:rsidR="00D61C49" w:rsidRPr="00D61C49" w:rsidRDefault="00D61C49" w:rsidP="00D61C49"/>
    <w:p w14:paraId="3823490F" w14:textId="77777777" w:rsidR="00D61C49" w:rsidRPr="00D61C49" w:rsidRDefault="00D61C49" w:rsidP="00D61C49">
      <w:r w:rsidRPr="00D61C49">
        <w:t>=***DEMOCRACY ADVANTAGE***</w:t>
      </w:r>
      <w:bookmarkEnd w:id="4"/>
      <w:r w:rsidRPr="00D61C49">
        <w:t>=</w:t>
      </w:r>
    </w:p>
    <w:p w14:paraId="3CB696F2" w14:textId="77777777" w:rsidR="00D61C49" w:rsidRPr="00D61C49" w:rsidRDefault="00D61C49" w:rsidP="00D61C49">
      <w:r w:rsidRPr="00D61C49">
        <w:tab/>
      </w:r>
    </w:p>
    <w:p w14:paraId="43C99B3B" w14:textId="77777777" w:rsidR="00D61C49" w:rsidRPr="00D61C49" w:rsidRDefault="00D61C49" w:rsidP="00D61C49">
      <w:bookmarkStart w:id="5" w:name="_Toc206752450"/>
    </w:p>
    <w:p w14:paraId="2854EDB1" w14:textId="77777777" w:rsidR="00D61C49" w:rsidRPr="00D61C49" w:rsidRDefault="00D61C49" w:rsidP="00D61C49"/>
    <w:p w14:paraId="5D2F6F2C" w14:textId="77777777" w:rsidR="00D61C49" w:rsidRPr="00D61C49" w:rsidRDefault="00D61C49" w:rsidP="00D61C49">
      <w:r w:rsidRPr="00D61C49">
        <w:t>==1AC</w:t>
      </w:r>
      <w:bookmarkEnd w:id="5"/>
      <w:r w:rsidRPr="00D61C49">
        <w:t>==</w:t>
      </w:r>
    </w:p>
    <w:p w14:paraId="7FC8DCF2" w14:textId="77777777" w:rsidR="00D61C49" w:rsidRPr="00D61C49" w:rsidRDefault="00D61C49" w:rsidP="00D61C49"/>
    <w:p w14:paraId="57D13AAE" w14:textId="77777777" w:rsidR="00D61C49" w:rsidRPr="00D61C49" w:rsidRDefault="00D61C49" w:rsidP="00D61C49"/>
    <w:p w14:paraId="10C50E57" w14:textId="77777777" w:rsidR="00D61C49" w:rsidRPr="00D61C49" w:rsidRDefault="00D61C49" w:rsidP="00D61C49">
      <w:r w:rsidRPr="00D61C49">
        <w:t xml:space="preserve">====US democracy is on the brink now; strong unions are key to </w:t>
      </w:r>
      <w:proofErr w:type="gramStart"/>
      <w:r w:rsidRPr="00D61C49">
        <w:t>preserve</w:t>
      </w:r>
      <w:proofErr w:type="gramEnd"/>
      <w:r w:rsidRPr="00D61C49">
        <w:t xml:space="preserve"> it ====</w:t>
      </w:r>
    </w:p>
    <w:p w14:paraId="72C3CD02" w14:textId="77777777" w:rsidR="00D61C49" w:rsidRPr="00D61C49" w:rsidRDefault="00D61C49" w:rsidP="00D61C49">
      <w:r w:rsidRPr="00D61C49">
        <w:t>Goodwin, 3-28-25</w:t>
      </w:r>
    </w:p>
    <w:p w14:paraId="5C9CC8C6" w14:textId="77777777" w:rsidR="00D61C49" w:rsidRPr="00D61C49" w:rsidRDefault="00D61C49" w:rsidP="00D61C49">
      <w:r w:rsidRPr="00D61C49">
        <w:t xml:space="preserve">(Jacob, </w:t>
      </w:r>
      <w:r w:rsidRPr="00D61C49">
        <w:t>"</w:t>
      </w:r>
      <w:r w:rsidRPr="00D61C49">
        <w:t>How the Fight for American Democracy Can Start with Unions,</w:t>
      </w:r>
      <w:r w:rsidRPr="00D61C49">
        <w:t>"</w:t>
      </w:r>
      <w:r w:rsidRPr="00D61C49">
        <w:t xml:space="preserve"> accessed 8-4-25, https://progressive.org/public-schools-advocate/fight-for-american-democracy-unions-goodwin-20250328/) JFN </w:t>
      </w:r>
    </w:p>
    <w:p w14:paraId="05CF484C" w14:textId="77777777" w:rsidR="00D61C49" w:rsidRPr="00D61C49" w:rsidRDefault="00D61C49" w:rsidP="00D61C49">
      <w:r w:rsidRPr="00D61C49">
        <w:t xml:space="preserve">Labor researchers have long argued that America needs unions to preserve and strengthen the middle </w:t>
      </w:r>
    </w:p>
    <w:p w14:paraId="7C154274" w14:textId="77777777" w:rsidR="00D61C49" w:rsidRPr="00D61C49" w:rsidRDefault="00D61C49" w:rsidP="00D61C49">
      <w:r w:rsidRPr="00D61C49">
        <w:t>AND</w:t>
      </w:r>
    </w:p>
    <w:p w14:paraId="56A35AD8" w14:textId="77777777" w:rsidR="00D61C49" w:rsidRPr="00D61C49" w:rsidRDefault="00D61C49" w:rsidP="00D61C49">
      <w:r w:rsidRPr="00D61C49">
        <w:t>effective, but can make unions a social and political pillar of democracy.</w:t>
      </w:r>
    </w:p>
    <w:p w14:paraId="53E0F04D" w14:textId="77777777" w:rsidR="00D61C49" w:rsidRPr="00D61C49" w:rsidRDefault="00D61C49" w:rsidP="00D61C49"/>
    <w:p w14:paraId="776FA006" w14:textId="77777777" w:rsidR="00D61C49" w:rsidRPr="00D61C49" w:rsidRDefault="00D61C49" w:rsidP="00D61C49"/>
    <w:p w14:paraId="105AEF28" w14:textId="77777777" w:rsidR="00D61C49" w:rsidRPr="00D61C49" w:rsidRDefault="00D61C49" w:rsidP="00D61C49">
      <w:r w:rsidRPr="00D61C49">
        <w:t>====Sectoral bargaining boosts economic democracy ====</w:t>
      </w:r>
    </w:p>
    <w:p w14:paraId="0B959771" w14:textId="77777777" w:rsidR="00D61C49" w:rsidRPr="00D61C49" w:rsidRDefault="00D61C49" w:rsidP="00D61C49">
      <w:proofErr w:type="spellStart"/>
      <w:r w:rsidRPr="00D61C49">
        <w:t>Nwanevu</w:t>
      </w:r>
      <w:proofErr w:type="spellEnd"/>
      <w:r w:rsidRPr="00D61C49">
        <w:t>, 8-14-25</w:t>
      </w:r>
    </w:p>
    <w:p w14:paraId="04DF8F97" w14:textId="77777777" w:rsidR="00D61C49" w:rsidRPr="00D61C49" w:rsidRDefault="00D61C49" w:rsidP="00D61C49">
      <w:r w:rsidRPr="00D61C49">
        <w:t xml:space="preserve">(Osita, </w:t>
      </w:r>
      <w:r w:rsidRPr="00D61C49">
        <w:t>"</w:t>
      </w:r>
      <w:r w:rsidRPr="00D61C49">
        <w:t>To Make Democracy Work, Give More of It to Workers,</w:t>
      </w:r>
      <w:r w:rsidRPr="00D61C49">
        <w:t>"</w:t>
      </w:r>
      <w:r w:rsidRPr="00D61C49">
        <w:t xml:space="preserve"> The Nation, accessed 8-21-25, https://www.thenation.com/article/archive/democracy-unions-workers-inequality/</w:t>
      </w:r>
      <w:r w:rsidRPr="00D61C49">
        <w:t>~~#</w:t>
      </w:r>
      <w:r w:rsidRPr="00D61C49">
        <w:t>) JFN</w:t>
      </w:r>
    </w:p>
    <w:p w14:paraId="0F94368D" w14:textId="77777777" w:rsidR="00D61C49" w:rsidRPr="00D61C49" w:rsidRDefault="00D61C49" w:rsidP="00D61C49">
      <w:r w:rsidRPr="00D61C49">
        <w:t xml:space="preserve">But perhaps most important of all, sectoral bargaining panels—each a kind of </w:t>
      </w:r>
    </w:p>
    <w:p w14:paraId="43FD7685" w14:textId="77777777" w:rsidR="00D61C49" w:rsidRPr="00D61C49" w:rsidRDefault="00D61C49" w:rsidP="00D61C49">
      <w:r w:rsidRPr="00D61C49">
        <w:t>AND</w:t>
      </w:r>
    </w:p>
    <w:p w14:paraId="6DB8A81A" w14:textId="77777777" w:rsidR="00D61C49" w:rsidRPr="00D61C49" w:rsidRDefault="00D61C49" w:rsidP="00D61C49">
      <w:r w:rsidRPr="00D61C49">
        <w:t>by workers themselves—on the way to true sectoral bargaining in America.</w:t>
      </w:r>
    </w:p>
    <w:p w14:paraId="6015DAD7" w14:textId="77777777" w:rsidR="00D61C49" w:rsidRPr="00D61C49" w:rsidRDefault="00D61C49" w:rsidP="00D61C49"/>
    <w:p w14:paraId="41794B70" w14:textId="77777777" w:rsidR="00D61C49" w:rsidRPr="00D61C49" w:rsidRDefault="00D61C49" w:rsidP="00D61C49"/>
    <w:p w14:paraId="654FDFA7" w14:textId="77777777" w:rsidR="00D61C49" w:rsidRPr="00D61C49" w:rsidRDefault="00D61C49" w:rsidP="00D61C49">
      <w:r w:rsidRPr="00D61C49">
        <w:t>====Robust economic democracy spills-over to stronger political democratic norms ====</w:t>
      </w:r>
    </w:p>
    <w:p w14:paraId="4443ECF3" w14:textId="77777777" w:rsidR="00D61C49" w:rsidRPr="00D61C49" w:rsidRDefault="00D61C49" w:rsidP="00D61C49">
      <w:proofErr w:type="spellStart"/>
      <w:r w:rsidRPr="00D61C49">
        <w:t>Nwanevu</w:t>
      </w:r>
      <w:proofErr w:type="spellEnd"/>
      <w:r w:rsidRPr="00D61C49">
        <w:t>, 8-14-25</w:t>
      </w:r>
    </w:p>
    <w:p w14:paraId="7CE5F39A" w14:textId="77777777" w:rsidR="00D61C49" w:rsidRPr="00D61C49" w:rsidRDefault="00D61C49" w:rsidP="00D61C49">
      <w:r w:rsidRPr="00D61C49">
        <w:t xml:space="preserve">(Osita, </w:t>
      </w:r>
      <w:r w:rsidRPr="00D61C49">
        <w:t>"</w:t>
      </w:r>
      <w:r w:rsidRPr="00D61C49">
        <w:t>To Make Democracy Work, Give More of It to Workers,</w:t>
      </w:r>
      <w:r w:rsidRPr="00D61C49">
        <w:t>"</w:t>
      </w:r>
      <w:r w:rsidRPr="00D61C49">
        <w:t xml:space="preserve"> The Nation, accessed 8-21-25, https://www.thenation.com/article/archive/democracy-unions-workers-inequality/</w:t>
      </w:r>
      <w:r w:rsidRPr="00D61C49">
        <w:t>~~#</w:t>
      </w:r>
      <w:r w:rsidRPr="00D61C49">
        <w:t>) JFN</w:t>
      </w:r>
    </w:p>
    <w:p w14:paraId="1CBF462C" w14:textId="77777777" w:rsidR="00D61C49" w:rsidRPr="00D61C49" w:rsidRDefault="00D61C49" w:rsidP="00D61C49">
      <w:r w:rsidRPr="00D61C49">
        <w:t xml:space="preserve">But economic democracy would bolster political democracy in another way. Democracy </w:t>
      </w:r>
      <w:proofErr w:type="gramStart"/>
      <w:r w:rsidRPr="00D61C49">
        <w:t>is a</w:t>
      </w:r>
      <w:proofErr w:type="gramEnd"/>
      <w:r w:rsidRPr="00D61C49">
        <w:t xml:space="preserve"> vastly </w:t>
      </w:r>
    </w:p>
    <w:p w14:paraId="70F3B6C3" w14:textId="77777777" w:rsidR="00D61C49" w:rsidRPr="00D61C49" w:rsidRDefault="00D61C49" w:rsidP="00D61C49">
      <w:r w:rsidRPr="00D61C49">
        <w:t>AND</w:t>
      </w:r>
    </w:p>
    <w:p w14:paraId="50B73A32" w14:textId="77777777" w:rsidR="00D61C49" w:rsidRPr="00D61C49" w:rsidRDefault="00D61C49" w:rsidP="00D61C49">
      <w:r w:rsidRPr="00D61C49">
        <w:t>by politicians who always seem to promise more than they accomplish.</w:t>
      </w:r>
    </w:p>
    <w:p w14:paraId="2040649C" w14:textId="77777777" w:rsidR="00D61C49" w:rsidRPr="00D61C49" w:rsidRDefault="00D61C49" w:rsidP="00D61C49">
      <w:r w:rsidRPr="00D61C49">
        <w:tab/>
      </w:r>
    </w:p>
    <w:p w14:paraId="61608358" w14:textId="77777777" w:rsidR="00D61C49" w:rsidRPr="00D61C49" w:rsidRDefault="00D61C49" w:rsidP="00D61C49"/>
    <w:p w14:paraId="4E9BBC88" w14:textId="77777777" w:rsidR="00D61C49" w:rsidRPr="00D61C49" w:rsidRDefault="00D61C49" w:rsidP="00D61C49"/>
    <w:p w14:paraId="479C8705" w14:textId="77777777" w:rsidR="00D61C49" w:rsidRPr="00D61C49" w:rsidRDefault="00D61C49" w:rsidP="00D61C49">
      <w:r w:rsidRPr="00D61C49">
        <w:t>====Robust unions are vital to the preservation of democracy in the US ====</w:t>
      </w:r>
    </w:p>
    <w:p w14:paraId="5AF4ADF2" w14:textId="77777777" w:rsidR="00D61C49" w:rsidRPr="00D61C49" w:rsidRDefault="00D61C49" w:rsidP="00D61C49">
      <w:proofErr w:type="spellStart"/>
      <w:r w:rsidRPr="00D61C49">
        <w:t>Brisack</w:t>
      </w:r>
      <w:proofErr w:type="spellEnd"/>
      <w:r w:rsidRPr="00D61C49">
        <w:t>, 4-16-25</w:t>
      </w:r>
    </w:p>
    <w:p w14:paraId="77C202AA" w14:textId="77777777" w:rsidR="00D61C49" w:rsidRPr="00D61C49" w:rsidRDefault="00D61C49" w:rsidP="00D61C49">
      <w:r w:rsidRPr="00D61C49">
        <w:t xml:space="preserve">(Jaz, </w:t>
      </w:r>
      <w:r w:rsidRPr="00D61C49">
        <w:t>"</w:t>
      </w:r>
      <w:r w:rsidRPr="00D61C49">
        <w:t>Want to Save Democracy? Organize a Union in Your Workplace,</w:t>
      </w:r>
      <w:r w:rsidRPr="00D61C49">
        <w:t>"</w:t>
      </w:r>
      <w:r w:rsidRPr="00D61C49">
        <w:t xml:space="preserve"> The Nation, accessed 8-4-25, https://www.thenation.com/article/activism/labor-union-democracy/) JFN</w:t>
      </w:r>
    </w:p>
    <w:p w14:paraId="68ED2738" w14:textId="77777777" w:rsidR="00D61C49" w:rsidRPr="00D61C49" w:rsidRDefault="00D61C49" w:rsidP="00D61C49">
      <w:r w:rsidRPr="00D61C49">
        <w:t>It</w:t>
      </w:r>
      <w:r w:rsidRPr="00D61C49">
        <w:t>'</w:t>
      </w:r>
      <w:r w:rsidRPr="00D61C49">
        <w:t>s easy to feel powerless. The US government is enabling Israel</w:t>
      </w:r>
      <w:r w:rsidRPr="00D61C49">
        <w:t>'</w:t>
      </w:r>
      <w:r w:rsidRPr="00D61C49">
        <w:t xml:space="preserve">s genocide in Palestine </w:t>
      </w:r>
    </w:p>
    <w:p w14:paraId="6D068C19" w14:textId="77777777" w:rsidR="00D61C49" w:rsidRPr="00D61C49" w:rsidRDefault="00D61C49" w:rsidP="00D61C49">
      <w:r w:rsidRPr="00D61C49">
        <w:t>AND</w:t>
      </w:r>
    </w:p>
    <w:p w14:paraId="2F39857B" w14:textId="77777777" w:rsidR="00D61C49" w:rsidRPr="00D61C49" w:rsidRDefault="00D61C49" w:rsidP="00D61C49">
      <w:r w:rsidRPr="00D61C49">
        <w:t>a means of putting their beliefs into action and helping to save lives.</w:t>
      </w:r>
    </w:p>
    <w:p w14:paraId="4CC296D3" w14:textId="77777777" w:rsidR="00D61C49" w:rsidRPr="00D61C49" w:rsidRDefault="00D61C49" w:rsidP="00D61C49"/>
    <w:p w14:paraId="60210001" w14:textId="77777777" w:rsidR="00D61C49" w:rsidRPr="00D61C49" w:rsidRDefault="00D61C49" w:rsidP="00D61C49"/>
    <w:p w14:paraId="6D0A2105" w14:textId="77777777" w:rsidR="00D61C49" w:rsidRPr="00D61C49" w:rsidRDefault="00D61C49" w:rsidP="00D61C49">
      <w:r w:rsidRPr="00D61C49">
        <w:t xml:space="preserve">====Democracy increases economic growth, life expectancy, access to education, gender equality, and </w:t>
      </w:r>
      <w:proofErr w:type="gramStart"/>
      <w:r w:rsidRPr="00D61C49">
        <w:t>reduce</w:t>
      </w:r>
      <w:proofErr w:type="gramEnd"/>
      <w:r w:rsidRPr="00D61C49">
        <w:t xml:space="preserve"> the risk of existential climate change and global wars ====</w:t>
      </w:r>
    </w:p>
    <w:p w14:paraId="38A1A3EB" w14:textId="77777777" w:rsidR="00D61C49" w:rsidRPr="00D61C49" w:rsidRDefault="00D61C49" w:rsidP="00D61C49">
      <w:r w:rsidRPr="00D61C49">
        <w:t>Sozan, Center for American Progress, 9-26-24</w:t>
      </w:r>
    </w:p>
    <w:p w14:paraId="2C1A45D0" w14:textId="77777777" w:rsidR="00D61C49" w:rsidRPr="00D61C49" w:rsidRDefault="00D61C49" w:rsidP="00D61C49">
      <w:r w:rsidRPr="00D61C49">
        <w:t xml:space="preserve">(Michael, </w:t>
      </w:r>
      <w:r w:rsidRPr="00D61C49">
        <w:t>"</w:t>
      </w:r>
      <w:r w:rsidRPr="00D61C49">
        <w:t xml:space="preserve">An American Democracy Built for the People: Why Democracy Matters and How </w:t>
      </w:r>
      <w:proofErr w:type="gramStart"/>
      <w:r w:rsidRPr="00D61C49">
        <w:t>To</w:t>
      </w:r>
      <w:proofErr w:type="gramEnd"/>
      <w:r w:rsidRPr="00D61C49">
        <w:t xml:space="preserve"> Make It Work for the 21st Century,</w:t>
      </w:r>
      <w:r w:rsidRPr="00D61C49">
        <w:t>"</w:t>
      </w:r>
      <w:r w:rsidRPr="00D61C49">
        <w:t xml:space="preserve"> accessed 8-3-25, https://www.americanprogress.org/article/an-american-democracy-built-for-the-people-why-democracy-matters-and-how-to-make-it-work-for-the-21st-century/) JFN </w:t>
      </w:r>
    </w:p>
    <w:p w14:paraId="06F5156E" w14:textId="77777777" w:rsidR="00D61C49" w:rsidRPr="00D61C49" w:rsidRDefault="00D61C49" w:rsidP="00D61C49">
      <w:r w:rsidRPr="00D61C49">
        <w:t>Governments in democratic nations produce more peace and prosperity Although democracy</w:t>
      </w:r>
      <w:r w:rsidRPr="00D61C49">
        <w:t>'</w:t>
      </w:r>
      <w:r w:rsidRPr="00D61C49">
        <w:t xml:space="preserve">s foundational values and the </w:t>
      </w:r>
    </w:p>
    <w:p w14:paraId="0343E0C6" w14:textId="77777777" w:rsidR="00D61C49" w:rsidRPr="00D61C49" w:rsidRDefault="00D61C49" w:rsidP="00D61C49">
      <w:r w:rsidRPr="00D61C49">
        <w:t>AND</w:t>
      </w:r>
    </w:p>
    <w:p w14:paraId="5E12CE2A" w14:textId="77777777" w:rsidR="00D61C49" w:rsidRPr="00D61C49" w:rsidRDefault="00D61C49" w:rsidP="00D61C49">
      <w:r w:rsidRPr="00D61C49">
        <w:t>best system of government invented by humankind, especially when measured against autocracy.</w:t>
      </w:r>
    </w:p>
    <w:p w14:paraId="127C10FB" w14:textId="77777777" w:rsidR="00D61C49" w:rsidRPr="00D61C49" w:rsidRDefault="00D61C49" w:rsidP="00D61C49"/>
    <w:p w14:paraId="3CA430FF" w14:textId="77777777" w:rsidR="00D61C49" w:rsidRPr="00D61C49" w:rsidRDefault="00D61C49" w:rsidP="00D61C49"/>
    <w:p w14:paraId="01F868E1" w14:textId="77777777" w:rsidR="00D61C49" w:rsidRPr="00D61C49" w:rsidRDefault="00D61C49" w:rsidP="00D61C49">
      <w:r w:rsidRPr="00D61C49">
        <w:t>====Strong US democracy is key to a robust global democracy movement ====</w:t>
      </w:r>
    </w:p>
    <w:p w14:paraId="31DC22BB" w14:textId="77777777" w:rsidR="00D61C49" w:rsidRPr="00D61C49" w:rsidRDefault="00D61C49" w:rsidP="00D61C49">
      <w:r w:rsidRPr="00D61C49">
        <w:t>Sozan, Center for American Progress, 9-26-24</w:t>
      </w:r>
    </w:p>
    <w:p w14:paraId="652D331B" w14:textId="77777777" w:rsidR="00D61C49" w:rsidRPr="00D61C49" w:rsidRDefault="00D61C49" w:rsidP="00D61C49">
      <w:r w:rsidRPr="00D61C49">
        <w:t xml:space="preserve">(Michael, </w:t>
      </w:r>
      <w:r w:rsidRPr="00D61C49">
        <w:t>"</w:t>
      </w:r>
      <w:r w:rsidRPr="00D61C49">
        <w:t xml:space="preserve">An American Democracy Built for the People: Why Democracy Matters and How </w:t>
      </w:r>
      <w:proofErr w:type="gramStart"/>
      <w:r w:rsidRPr="00D61C49">
        <w:t>To</w:t>
      </w:r>
      <w:proofErr w:type="gramEnd"/>
      <w:r w:rsidRPr="00D61C49">
        <w:t xml:space="preserve"> Make It Work for the 21st Century,</w:t>
      </w:r>
      <w:r w:rsidRPr="00D61C49">
        <w:t>"</w:t>
      </w:r>
      <w:r w:rsidRPr="00D61C49">
        <w:t xml:space="preserve"> accessed 8-3-25, https://www.americanprogress.org/article/an-american-democracy-built-for-the-people-why-democracy-matters-and-how-to-make-it-work-for-the-21st-century/) JFN </w:t>
      </w:r>
    </w:p>
    <w:p w14:paraId="120E751E" w14:textId="77777777" w:rsidR="00D61C49" w:rsidRPr="00D61C49" w:rsidRDefault="00D61C49" w:rsidP="00D61C49">
      <w:r w:rsidRPr="00D61C49">
        <w:t>Openness to autocracy is not only an American phenomenon. In nations around the globe</w:t>
      </w:r>
    </w:p>
    <w:p w14:paraId="4FAFBF5D" w14:textId="77777777" w:rsidR="00D61C49" w:rsidRPr="00D61C49" w:rsidRDefault="00D61C49" w:rsidP="00D61C49">
      <w:r w:rsidRPr="00D61C49">
        <w:t>AND</w:t>
      </w:r>
    </w:p>
    <w:p w14:paraId="244D26DB" w14:textId="77777777" w:rsidR="00D61C49" w:rsidRPr="00D61C49" w:rsidRDefault="00D61C49" w:rsidP="00D61C49">
      <w:r w:rsidRPr="00D61C49">
        <w:t>it impairs the United States</w:t>
      </w:r>
      <w:r w:rsidRPr="00D61C49">
        <w:t>'</w:t>
      </w:r>
      <w:r w:rsidRPr="00D61C49">
        <w:t xml:space="preserve"> ability to strengthen democracy around the world.87</w:t>
      </w:r>
    </w:p>
    <w:p w14:paraId="3ED871C1" w14:textId="77777777" w:rsidR="00D61C49" w:rsidRPr="00D61C49" w:rsidRDefault="00D61C49" w:rsidP="00D61C49"/>
    <w:p w14:paraId="1090DCEC" w14:textId="77777777" w:rsidR="00D61C49" w:rsidRPr="00D61C49" w:rsidRDefault="00D61C49" w:rsidP="00D61C49"/>
    <w:p w14:paraId="2077FB1D" w14:textId="77777777" w:rsidR="00D61C49" w:rsidRPr="00D61C49" w:rsidRDefault="00D61C49" w:rsidP="00D61C49">
      <w:r w:rsidRPr="00D61C49">
        <w:t>====Decline in democracy ensures global extinction via numerous existential threats that only robust democracies can solve ====</w:t>
      </w:r>
    </w:p>
    <w:p w14:paraId="35E955E9" w14:textId="77777777" w:rsidR="00D61C49" w:rsidRPr="00D61C49" w:rsidRDefault="00D61C49" w:rsidP="00D61C49">
      <w:r w:rsidRPr="00D61C49">
        <w:t>Coyne, Independent Institute Senior Fellow, 25</w:t>
      </w:r>
    </w:p>
    <w:p w14:paraId="5391A555" w14:textId="77777777" w:rsidR="00D61C49" w:rsidRPr="00D61C49" w:rsidRDefault="00D61C49" w:rsidP="00D61C49">
      <w:r w:rsidRPr="00D61C49">
        <w:t xml:space="preserve">(Christopher, </w:t>
      </w:r>
      <w:r w:rsidRPr="00D61C49">
        <w:t>"</w:t>
      </w:r>
      <w:r w:rsidRPr="00D61C49">
        <w:t>What</w:t>
      </w:r>
      <w:r w:rsidRPr="00D61C49">
        <w:t>'</w:t>
      </w:r>
      <w:r w:rsidRPr="00D61C49">
        <w:t>s the Worst That Could Happen? Existential Risk and Extreme Politics,</w:t>
      </w:r>
      <w:r w:rsidRPr="00D61C49">
        <w:t>"</w:t>
      </w:r>
      <w:r w:rsidRPr="00D61C49">
        <w:t xml:space="preserve"> accessed 8-3-25, https://www.independent.org/tir/2025-spring/whats-the-worst-that-could-happen/) JFN </w:t>
      </w:r>
    </w:p>
    <w:p w14:paraId="158097FB" w14:textId="77777777" w:rsidR="00D61C49" w:rsidRPr="00D61C49" w:rsidRDefault="00D61C49" w:rsidP="00D61C49">
      <w:r w:rsidRPr="00D61C49">
        <w:t xml:space="preserve">How can societies best deal with risks that are potentially catastrophic? Andrew Leigh, </w:t>
      </w:r>
    </w:p>
    <w:p w14:paraId="01533375" w14:textId="77777777" w:rsidR="00D61C49" w:rsidRPr="00D61C49" w:rsidRDefault="00D61C49" w:rsidP="00D61C49">
      <w:r w:rsidRPr="00D61C49">
        <w:t>AND</w:t>
      </w:r>
    </w:p>
    <w:p w14:paraId="6FE9B69D" w14:textId="77777777" w:rsidR="00D61C49" w:rsidRPr="00D61C49" w:rsidRDefault="00D61C49" w:rsidP="00D61C49">
      <w:r w:rsidRPr="00D61C49">
        <w:t>populism can result in the death of democracy and the rise of totalitarianism.</w:t>
      </w:r>
    </w:p>
    <w:p w14:paraId="740F9E31" w14:textId="77777777" w:rsidR="00D61C49" w:rsidRPr="00D61C49" w:rsidRDefault="00D61C49" w:rsidP="00D61C49">
      <w:bookmarkStart w:id="6" w:name="_Toc206752446"/>
    </w:p>
    <w:p w14:paraId="1634BE9B" w14:textId="77777777" w:rsidR="00D61C49" w:rsidRPr="00D61C49" w:rsidRDefault="00D61C49" w:rsidP="00D61C49"/>
    <w:p w14:paraId="0080FD14" w14:textId="77777777" w:rsidR="00D61C49" w:rsidRPr="00D61C49" w:rsidRDefault="00D61C49" w:rsidP="00D61C49">
      <w:r w:rsidRPr="00D61C49">
        <w:t>=***ECONOMY ADVANTAGE***</w:t>
      </w:r>
      <w:bookmarkEnd w:id="6"/>
      <w:r w:rsidRPr="00D61C49">
        <w:t>=</w:t>
      </w:r>
    </w:p>
    <w:p w14:paraId="6F79A7A7" w14:textId="77777777" w:rsidR="00D61C49" w:rsidRPr="00D61C49" w:rsidRDefault="00D61C49" w:rsidP="00D61C49"/>
    <w:p w14:paraId="2921A523" w14:textId="77777777" w:rsidR="00D61C49" w:rsidRPr="00D61C49" w:rsidRDefault="00D61C49" w:rsidP="00D61C49"/>
    <w:p w14:paraId="0AC8EB49" w14:textId="77777777" w:rsidR="00D61C49" w:rsidRPr="00D61C49" w:rsidRDefault="00D61C49" w:rsidP="00D61C49">
      <w:r w:rsidRPr="00D61C49">
        <w:t>====US economy is declining now; wages and productivity are down ====</w:t>
      </w:r>
    </w:p>
    <w:p w14:paraId="58F71281" w14:textId="77777777" w:rsidR="00D61C49" w:rsidRPr="00D61C49" w:rsidRDefault="00D61C49" w:rsidP="00D61C49">
      <w:r w:rsidRPr="00D61C49">
        <w:t>Boak, Associated Press Reporter, 8-7-25</w:t>
      </w:r>
    </w:p>
    <w:p w14:paraId="198DC78A" w14:textId="77777777" w:rsidR="00D61C49" w:rsidRPr="00D61C49" w:rsidRDefault="00D61C49" w:rsidP="00D61C49">
      <w:r w:rsidRPr="00D61C49">
        <w:t xml:space="preserve">(Josh, </w:t>
      </w:r>
      <w:r w:rsidRPr="00D61C49">
        <w:t>"</w:t>
      </w:r>
      <w:r w:rsidRPr="00D61C49">
        <w:t>Trump</w:t>
      </w:r>
      <w:r w:rsidRPr="00D61C49">
        <w:t>'</w:t>
      </w:r>
      <w:r w:rsidRPr="00D61C49">
        <w:t>s broad tariffs go into effect just as U.S. economic pain is surfacing,</w:t>
      </w:r>
      <w:r w:rsidRPr="00D61C49">
        <w:t>"</w:t>
      </w:r>
      <w:r w:rsidRPr="00D61C49">
        <w:t xml:space="preserve"> accessed 8-8-25, https://www.pbs.org/newshour/economy/trumps-broad-tariffs-go-into-effect-just-as-u-s-economic-pain-is-surfacing) JFN</w:t>
      </w:r>
    </w:p>
    <w:p w14:paraId="6F2CC974" w14:textId="77777777" w:rsidR="00D61C49" w:rsidRPr="00D61C49" w:rsidRDefault="00D61C49" w:rsidP="00D61C49">
      <w:r w:rsidRPr="00D61C49">
        <w:t xml:space="preserve">WASHINGTON (AP) — President Donald Trump began imposing higher import taxes on dozens </w:t>
      </w:r>
    </w:p>
    <w:p w14:paraId="24395C8E" w14:textId="77777777" w:rsidR="00D61C49" w:rsidRPr="00D61C49" w:rsidRDefault="00D61C49" w:rsidP="00D61C49">
      <w:r w:rsidRPr="00D61C49">
        <w:t>AND</w:t>
      </w:r>
    </w:p>
    <w:p w14:paraId="47A07F57" w14:textId="77777777" w:rsidR="00D61C49" w:rsidRPr="00D61C49" w:rsidRDefault="00D61C49" w:rsidP="00D61C49">
      <w:r w:rsidRPr="00D61C49">
        <w:t>slow things down,</w:t>
      </w:r>
      <w:r w:rsidRPr="00D61C49">
        <w:t>"</w:t>
      </w:r>
      <w:r w:rsidRPr="00D61C49">
        <w:t xml:space="preserve"> said Brad Jensen, a professor at Georgetown University.</w:t>
      </w:r>
    </w:p>
    <w:p w14:paraId="7341F894" w14:textId="77777777" w:rsidR="00D61C49" w:rsidRPr="00D61C49" w:rsidRDefault="00D61C49" w:rsidP="00D61C49"/>
    <w:p w14:paraId="44EA4D03" w14:textId="77777777" w:rsidR="00D61C49" w:rsidRPr="00D61C49" w:rsidRDefault="00D61C49" w:rsidP="00D61C49"/>
    <w:p w14:paraId="6B9940AE" w14:textId="77777777" w:rsidR="00D61C49" w:rsidRPr="00D61C49" w:rsidRDefault="00D61C49" w:rsidP="00D61C49">
      <w:r w:rsidRPr="00D61C49">
        <w:t>====Sectoral bargaining incentivizes unionization and increases wages, flexibility and innovation====</w:t>
      </w:r>
    </w:p>
    <w:p w14:paraId="7153562F" w14:textId="77777777" w:rsidR="00D61C49" w:rsidRPr="00D61C49" w:rsidRDefault="00D61C49" w:rsidP="00D61C49">
      <w:r w:rsidRPr="00D61C49">
        <w:t xml:space="preserve">Darling and </w:t>
      </w:r>
      <w:proofErr w:type="spellStart"/>
      <w:r w:rsidRPr="00D61C49">
        <w:t>Raderman</w:t>
      </w:r>
      <w:proofErr w:type="spellEnd"/>
      <w:r w:rsidRPr="00D61C49">
        <w:t>, 1-18-23</w:t>
      </w:r>
    </w:p>
    <w:p w14:paraId="251E3666" w14:textId="77777777" w:rsidR="00D61C49" w:rsidRPr="00D61C49" w:rsidRDefault="00D61C49" w:rsidP="00D61C49">
      <w:r w:rsidRPr="00D61C49">
        <w:t xml:space="preserve">(Matt and </w:t>
      </w:r>
      <w:proofErr w:type="gramStart"/>
      <w:r w:rsidRPr="00D61C49">
        <w:t>Will</w:t>
      </w:r>
      <w:proofErr w:type="gramEnd"/>
      <w:r w:rsidRPr="00D61C49">
        <w:t xml:space="preserve">, </w:t>
      </w:r>
      <w:r w:rsidRPr="00D61C49">
        <w:t>"</w:t>
      </w:r>
      <w:r w:rsidRPr="00D61C49">
        <w:t>Charting a new course: ways to build up labor influence moving forward,</w:t>
      </w:r>
      <w:r w:rsidRPr="00D61C49">
        <w:t>"</w:t>
      </w:r>
      <w:r w:rsidRPr="00D61C49">
        <w:t xml:space="preserve"> accessed 8-8-25, https://www.niskanencenter.org/charting-new-course-ways-build-labor-influence-moving-forward/) JFN </w:t>
      </w:r>
    </w:p>
    <w:p w14:paraId="13199B22" w14:textId="77777777" w:rsidR="00D61C49" w:rsidRPr="00D61C49" w:rsidRDefault="00D61C49" w:rsidP="00D61C49">
      <w:r w:rsidRPr="00D61C49">
        <w:t xml:space="preserve">Unproductive conflict is baked into the structure of the NLRA. In the wake of </w:t>
      </w:r>
    </w:p>
    <w:p w14:paraId="5861240B" w14:textId="77777777" w:rsidR="00D61C49" w:rsidRPr="00D61C49" w:rsidRDefault="00D61C49" w:rsidP="00D61C49">
      <w:r w:rsidRPr="00D61C49">
        <w:t>AND</w:t>
      </w:r>
    </w:p>
    <w:p w14:paraId="21B098C8" w14:textId="77777777" w:rsidR="00D61C49" w:rsidRPr="00D61C49" w:rsidRDefault="00D61C49" w:rsidP="00D61C49">
      <w:r w:rsidRPr="00D61C49">
        <w:t>and requiring employers to compete on innovation and quality rather than wage costs.</w:t>
      </w:r>
    </w:p>
    <w:p w14:paraId="0EE201E2" w14:textId="77777777" w:rsidR="00D61C49" w:rsidRPr="00D61C49" w:rsidRDefault="00D61C49" w:rsidP="00D61C49"/>
    <w:p w14:paraId="0F6EEAAF" w14:textId="77777777" w:rsidR="00D61C49" w:rsidRPr="00D61C49" w:rsidRDefault="00D61C49" w:rsidP="00D61C49"/>
    <w:p w14:paraId="2D2DFC2A" w14:textId="77777777" w:rsidR="00D61C49" w:rsidRPr="00D61C49" w:rsidRDefault="00D61C49" w:rsidP="00D61C49">
      <w:r w:rsidRPr="00D61C49">
        <w:t>====Unions are key to increasing economic productivity and broad-based economic growth ====</w:t>
      </w:r>
    </w:p>
    <w:p w14:paraId="582FA0C3" w14:textId="77777777" w:rsidR="00D61C49" w:rsidRPr="00D61C49" w:rsidRDefault="00D61C49" w:rsidP="00D61C49">
      <w:r w:rsidRPr="00D61C49">
        <w:t>Mariam, Colorado Fiscal Institute Labor Policy Analyst, 24</w:t>
      </w:r>
    </w:p>
    <w:p w14:paraId="363739F3" w14:textId="77777777" w:rsidR="00D61C49" w:rsidRPr="00D61C49" w:rsidRDefault="00D61C49" w:rsidP="00D61C49">
      <w:r w:rsidRPr="00D61C49">
        <w:t xml:space="preserve">(Sophie, </w:t>
      </w:r>
      <w:r w:rsidRPr="00D61C49">
        <w:t>"</w:t>
      </w:r>
      <w:r w:rsidRPr="00D61C49">
        <w:t>STRONG UNIONS MEAN STRONG ECONOMIC OUTCOMES FOR ALL COLORADANS,</w:t>
      </w:r>
      <w:r w:rsidRPr="00D61C49">
        <w:t>"</w:t>
      </w:r>
      <w:r w:rsidRPr="00D61C49">
        <w:t xml:space="preserve"> November 2024, accessed 8-4-25, https://coloradofiscal.org/wp-content/uploads/2025/01/Strong-Unions-Report.pdf) JFN </w:t>
      </w:r>
    </w:p>
    <w:p w14:paraId="7FB6E256" w14:textId="77777777" w:rsidR="00D61C49" w:rsidRPr="00D61C49" w:rsidRDefault="00D61C49" w:rsidP="00D61C49">
      <w:r w:rsidRPr="00D61C49">
        <w:t>Unions Benefit Workers and Help Businesses Thrive Unions are shown to increase U.S</w:t>
      </w:r>
    </w:p>
    <w:p w14:paraId="2615ECE3" w14:textId="77777777" w:rsidR="00D61C49" w:rsidRPr="00D61C49" w:rsidRDefault="00D61C49" w:rsidP="00D61C49">
      <w:r w:rsidRPr="00D61C49">
        <w:t>AND</w:t>
      </w:r>
    </w:p>
    <w:p w14:paraId="322D8CD1" w14:textId="77777777" w:rsidR="00D61C49" w:rsidRPr="00D61C49" w:rsidRDefault="00D61C49" w:rsidP="00D61C49">
      <w:r w:rsidRPr="00D61C49">
        <w:t>effect on business dislocation rates over 1- to 18-year timeframes.</w:t>
      </w:r>
    </w:p>
    <w:p w14:paraId="18800B4A" w14:textId="77777777" w:rsidR="00D61C49" w:rsidRPr="00D61C49" w:rsidRDefault="00D61C49" w:rsidP="00D61C49"/>
    <w:p w14:paraId="033DD5CD" w14:textId="77777777" w:rsidR="00D61C49" w:rsidRPr="00D61C49" w:rsidRDefault="00D61C49" w:rsidP="00D61C49"/>
    <w:p w14:paraId="763FCA9F" w14:textId="77777777" w:rsidR="00D61C49" w:rsidRPr="00D61C49" w:rsidRDefault="00D61C49" w:rsidP="00D61C49">
      <w:r w:rsidRPr="00D61C49">
        <w:t>====Unions boost the economy through increased wages, strengthening the middle class, and promoting economic resilience ====</w:t>
      </w:r>
    </w:p>
    <w:p w14:paraId="084D3BF7" w14:textId="77777777" w:rsidR="00D61C49" w:rsidRPr="00D61C49" w:rsidRDefault="00D61C49" w:rsidP="00D61C49">
      <w:proofErr w:type="spellStart"/>
      <w:r w:rsidRPr="00D61C49">
        <w:t>Feiveson</w:t>
      </w:r>
      <w:proofErr w:type="spellEnd"/>
      <w:r w:rsidRPr="00D61C49">
        <w:t>, US Department of the Treasury Deputy Assistant Secretary for Microeconomics, 8-28-23</w:t>
      </w:r>
    </w:p>
    <w:p w14:paraId="16022310" w14:textId="77777777" w:rsidR="00D61C49" w:rsidRPr="00D61C49" w:rsidRDefault="00D61C49" w:rsidP="00D61C49">
      <w:r w:rsidRPr="00D61C49">
        <w:t xml:space="preserve">(Laura, </w:t>
      </w:r>
      <w:r w:rsidRPr="00D61C49">
        <w:t>"</w:t>
      </w:r>
      <w:r w:rsidRPr="00D61C49">
        <w:t>Labor Unions and the U.S. Economy,</w:t>
      </w:r>
      <w:r w:rsidRPr="00D61C49">
        <w:t>"</w:t>
      </w:r>
      <w:r w:rsidRPr="00D61C49">
        <w:t xml:space="preserve"> accessed 8-2-25, https://home.treasury.gov/news/featured-stories/labor-unions-and-the-us-economy) JFN </w:t>
      </w:r>
    </w:p>
    <w:p w14:paraId="6B07D65B" w14:textId="77777777" w:rsidR="00D61C49" w:rsidRPr="00D61C49" w:rsidRDefault="00D61C49" w:rsidP="00D61C49">
      <w:r w:rsidRPr="00D61C49">
        <w:t xml:space="preserve">Today, the Treasury Department released a first-of-its-kind report </w:t>
      </w:r>
    </w:p>
    <w:p w14:paraId="26B74E15" w14:textId="77777777" w:rsidR="00D61C49" w:rsidRPr="00D61C49" w:rsidRDefault="00D61C49" w:rsidP="00D61C49">
      <w:r w:rsidRPr="00D61C49">
        <w:t>AND</w:t>
      </w:r>
    </w:p>
    <w:p w14:paraId="613B3A31" w14:textId="77777777" w:rsidR="00D61C49" w:rsidRPr="00D61C49" w:rsidRDefault="00D61C49" w:rsidP="00D61C49">
      <w:r w:rsidRPr="00D61C49">
        <w:t xml:space="preserve">found that patient outcomes improved in hospitals where registered nurses </w:t>
      </w:r>
      <w:proofErr w:type="gramStart"/>
      <w:r w:rsidRPr="00D61C49">
        <w:t>unionized.</w:t>
      </w:r>
      <w:r w:rsidRPr="00D61C49">
        <w:t>~~[</w:t>
      </w:r>
      <w:proofErr w:type="gramEnd"/>
      <w:r w:rsidRPr="00D61C49">
        <w:t>22</w:t>
      </w:r>
      <w:r w:rsidRPr="00D61C49">
        <w:t>~~]</w:t>
      </w:r>
    </w:p>
    <w:p w14:paraId="38345D57" w14:textId="77777777" w:rsidR="00D61C49" w:rsidRPr="00D61C49" w:rsidRDefault="00D61C49" w:rsidP="00D61C49"/>
    <w:p w14:paraId="4BEDAFE4" w14:textId="77777777" w:rsidR="00D61C49" w:rsidRPr="00D61C49" w:rsidRDefault="00D61C49" w:rsidP="00D61C49"/>
    <w:p w14:paraId="78819D22" w14:textId="77777777" w:rsidR="00D61C49" w:rsidRPr="00D61C49" w:rsidRDefault="00D61C49" w:rsidP="00D61C49">
      <w:r w:rsidRPr="00D61C49">
        <w:t>====US economy is key to the global economy====</w:t>
      </w:r>
    </w:p>
    <w:p w14:paraId="1F76235B" w14:textId="77777777" w:rsidR="00D61C49" w:rsidRPr="00D61C49" w:rsidRDefault="00D61C49" w:rsidP="00D61C49">
      <w:r w:rsidRPr="00D61C49">
        <w:t>Manzella, 7-8-25</w:t>
      </w:r>
    </w:p>
    <w:p w14:paraId="1237133B" w14:textId="77777777" w:rsidR="00D61C49" w:rsidRPr="00D61C49" w:rsidRDefault="00D61C49" w:rsidP="00D61C49">
      <w:r w:rsidRPr="00D61C49">
        <w:t xml:space="preserve">(John, </w:t>
      </w:r>
      <w:r w:rsidRPr="00D61C49">
        <w:t>"</w:t>
      </w:r>
      <w:r w:rsidRPr="00D61C49">
        <w:t>Are America</w:t>
      </w:r>
      <w:r w:rsidRPr="00D61C49">
        <w:t>'</w:t>
      </w:r>
      <w:r w:rsidRPr="00D61C49">
        <w:t xml:space="preserve">s Competitive Advantages Being </w:t>
      </w:r>
      <w:proofErr w:type="gramStart"/>
      <w:r w:rsidRPr="00D61C49">
        <w:t>Decimated?,</w:t>
      </w:r>
      <w:proofErr w:type="gramEnd"/>
      <w:r w:rsidRPr="00D61C49">
        <w:t>"</w:t>
      </w:r>
      <w:r w:rsidRPr="00D61C49">
        <w:t xml:space="preserve"> accessed 8-4-25, https://www.fairobserver.com/economics/are-americas-competitive-advantages-being-decimated/) JFN </w:t>
      </w:r>
    </w:p>
    <w:p w14:paraId="65E9889C" w14:textId="77777777" w:rsidR="00D61C49" w:rsidRPr="00D61C49" w:rsidRDefault="00D61C49" w:rsidP="00D61C49">
      <w:r w:rsidRPr="00D61C49">
        <w:t xml:space="preserve">The US is an unrivaled economic powerhouse. It accounts for 4% of the </w:t>
      </w:r>
    </w:p>
    <w:p w14:paraId="4B2AC221" w14:textId="77777777" w:rsidR="00D61C49" w:rsidRPr="00D61C49" w:rsidRDefault="00D61C49" w:rsidP="00D61C49">
      <w:r w:rsidRPr="00D61C49">
        <w:t>AND</w:t>
      </w:r>
    </w:p>
    <w:p w14:paraId="426656B0" w14:textId="77777777" w:rsidR="00D61C49" w:rsidRPr="00D61C49" w:rsidRDefault="00D61C49" w:rsidP="00D61C49">
      <w:r w:rsidRPr="00D61C49">
        <w:t>large, writes Michael Beckley, Senior Fellow at the American Enterprise Institute.</w:t>
      </w:r>
    </w:p>
    <w:p w14:paraId="6B186A96" w14:textId="77777777" w:rsidR="00D61C49" w:rsidRPr="00D61C49" w:rsidRDefault="00D61C49" w:rsidP="00D61C49"/>
    <w:p w14:paraId="22BDF5BA" w14:textId="77777777" w:rsidR="00D61C49" w:rsidRPr="00D61C49" w:rsidRDefault="00D61C49" w:rsidP="00D61C49"/>
    <w:p w14:paraId="6C88B683" w14:textId="77777777" w:rsidR="00D61C49" w:rsidRPr="00D61C49" w:rsidRDefault="00D61C49" w:rsidP="00D61C49">
      <w:r w:rsidRPr="00D61C49">
        <w:t>====A global economic collapse will be sudden – descends into global war. ====</w:t>
      </w:r>
    </w:p>
    <w:p w14:paraId="53CEA68A" w14:textId="77777777" w:rsidR="00D61C49" w:rsidRPr="00D61C49" w:rsidRDefault="00D61C49" w:rsidP="00D61C49">
      <w:r w:rsidRPr="00D61C49">
        <w:t>The Economist, 24</w:t>
      </w:r>
    </w:p>
    <w:p w14:paraId="39D7EC27" w14:textId="77777777" w:rsidR="00D61C49" w:rsidRPr="00D61C49" w:rsidRDefault="00D61C49" w:rsidP="00D61C49">
      <w:r w:rsidRPr="00D61C49">
        <w:t xml:space="preserve">(5-9, </w:t>
      </w:r>
      <w:r w:rsidRPr="00D61C49">
        <w:t>"</w:t>
      </w:r>
      <w:r w:rsidRPr="00D61C49">
        <w:t>The liberal international order is slowly coming apart,</w:t>
      </w:r>
      <w:r w:rsidRPr="00D61C49">
        <w:t>"</w:t>
      </w:r>
      <w:r w:rsidRPr="00D61C49">
        <w:t xml:space="preserve"> The Economist, Vo. 451, </w:t>
      </w:r>
      <w:proofErr w:type="spellStart"/>
      <w:r w:rsidRPr="00D61C49">
        <w:t>Iss</w:t>
      </w:r>
      <w:proofErr w:type="spellEnd"/>
      <w:r w:rsidRPr="00D61C49">
        <w:t xml:space="preserve">. 9396, https://www.proquest.com/docview/3052586980?accountid=12085&amp;sourcetype=Magazines) </w:t>
      </w:r>
      <w:proofErr w:type="spellStart"/>
      <w:r w:rsidRPr="00D61C49">
        <w:t>jmt</w:t>
      </w:r>
      <w:proofErr w:type="spellEnd"/>
    </w:p>
    <w:p w14:paraId="2B8B5CDA" w14:textId="77777777" w:rsidR="00D61C49" w:rsidRPr="00D61C49" w:rsidRDefault="00D61C49" w:rsidP="00D61C49">
      <w:r w:rsidRPr="00D61C49">
        <w:t>*</w:t>
      </w:r>
      <w:proofErr w:type="gramStart"/>
      <w:r w:rsidRPr="00D61C49">
        <w:t>edited</w:t>
      </w:r>
      <w:proofErr w:type="gramEnd"/>
      <w:r w:rsidRPr="00D61C49">
        <w:t xml:space="preserve"> for ableist language</w:t>
      </w:r>
    </w:p>
    <w:p w14:paraId="1C75D204" w14:textId="77777777" w:rsidR="00D61C49" w:rsidRPr="00D61C49" w:rsidRDefault="00D61C49" w:rsidP="00D61C49">
      <w:r w:rsidRPr="00D61C49">
        <w:t xml:space="preserve">At first glance, the world economy looks </w:t>
      </w:r>
      <w:proofErr w:type="gramStart"/>
      <w:r w:rsidRPr="00D61C49">
        <w:t>reassuringly</w:t>
      </w:r>
      <w:proofErr w:type="gramEnd"/>
      <w:r w:rsidRPr="00D61C49">
        <w:t xml:space="preserve"> </w:t>
      </w:r>
    </w:p>
    <w:p w14:paraId="6F06AD7B" w14:textId="77777777" w:rsidR="00D61C49" w:rsidRPr="00D61C49" w:rsidRDefault="00D61C49" w:rsidP="00D61C49">
      <w:r w:rsidRPr="00D61C49">
        <w:t>AND</w:t>
      </w:r>
    </w:p>
    <w:p w14:paraId="6E3A3334" w14:textId="77777777" w:rsidR="00D61C49" w:rsidRPr="00D61C49" w:rsidRDefault="00D61C49" w:rsidP="00D61C49">
      <w:proofErr w:type="gramStart"/>
      <w:r w:rsidRPr="00D61C49">
        <w:t>world</w:t>
      </w:r>
      <w:proofErr w:type="gramEnd"/>
      <w:r w:rsidRPr="00D61C49">
        <w:t xml:space="preserve"> economy can survive everything that is thrown at it. It can</w:t>
      </w:r>
      <w:r w:rsidRPr="00D61C49">
        <w:t>'</w:t>
      </w:r>
      <w:r w:rsidRPr="00D61C49">
        <w:t>t.</w:t>
      </w:r>
    </w:p>
    <w:sectPr w:rsidR="00D61C49" w:rsidRPr="00D6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565819">
    <w:abstractNumId w:val="9"/>
  </w:num>
  <w:num w:numId="2" w16cid:durableId="1418550832">
    <w:abstractNumId w:val="7"/>
  </w:num>
  <w:num w:numId="3" w16cid:durableId="1426266325">
    <w:abstractNumId w:val="6"/>
  </w:num>
  <w:num w:numId="4" w16cid:durableId="429351185">
    <w:abstractNumId w:val="5"/>
  </w:num>
  <w:num w:numId="5" w16cid:durableId="516819517">
    <w:abstractNumId w:val="4"/>
  </w:num>
  <w:num w:numId="6" w16cid:durableId="1829128756">
    <w:abstractNumId w:val="8"/>
  </w:num>
  <w:num w:numId="7" w16cid:durableId="398554021">
    <w:abstractNumId w:val="3"/>
  </w:num>
  <w:num w:numId="8" w16cid:durableId="2054839913">
    <w:abstractNumId w:val="2"/>
  </w:num>
  <w:num w:numId="9" w16cid:durableId="1874415204">
    <w:abstractNumId w:val="1"/>
  </w:num>
  <w:num w:numId="10" w16cid:durableId="8533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48602888"/>
    <w:docVar w:name="VerbatimVersion" w:val="5.0"/>
  </w:docVars>
  <w:rsids>
    <w:rsidRoot w:val="00D61C49"/>
    <w:rsid w:val="000139A3"/>
    <w:rsid w:val="00100833"/>
    <w:rsid w:val="00104529"/>
    <w:rsid w:val="00177B7D"/>
    <w:rsid w:val="0018322D"/>
    <w:rsid w:val="001B5776"/>
    <w:rsid w:val="00251FC7"/>
    <w:rsid w:val="002855A7"/>
    <w:rsid w:val="00315690"/>
    <w:rsid w:val="00325646"/>
    <w:rsid w:val="003902BA"/>
    <w:rsid w:val="003A09E2"/>
    <w:rsid w:val="00407037"/>
    <w:rsid w:val="0042122E"/>
    <w:rsid w:val="004605D6"/>
    <w:rsid w:val="004C60E8"/>
    <w:rsid w:val="004E3579"/>
    <w:rsid w:val="004F39E0"/>
    <w:rsid w:val="00537BD5"/>
    <w:rsid w:val="006065BD"/>
    <w:rsid w:val="00665003"/>
    <w:rsid w:val="006F2A7F"/>
    <w:rsid w:val="007F5B66"/>
    <w:rsid w:val="008009B5"/>
    <w:rsid w:val="00823A1C"/>
    <w:rsid w:val="00845B9D"/>
    <w:rsid w:val="00860984"/>
    <w:rsid w:val="008B3ECB"/>
    <w:rsid w:val="008C1B2E"/>
    <w:rsid w:val="0091627E"/>
    <w:rsid w:val="009E1922"/>
    <w:rsid w:val="00A93661"/>
    <w:rsid w:val="00A95652"/>
    <w:rsid w:val="00B33C6D"/>
    <w:rsid w:val="00B4508F"/>
    <w:rsid w:val="00B8057C"/>
    <w:rsid w:val="00BF593B"/>
    <w:rsid w:val="00C83417"/>
    <w:rsid w:val="00CD736E"/>
    <w:rsid w:val="00CE161E"/>
    <w:rsid w:val="00CF59A8"/>
    <w:rsid w:val="00D325A9"/>
    <w:rsid w:val="00D36A8A"/>
    <w:rsid w:val="00D61C49"/>
    <w:rsid w:val="00D71170"/>
    <w:rsid w:val="00DA6538"/>
    <w:rsid w:val="00EA237F"/>
    <w:rsid w:val="00ED30CF"/>
    <w:rsid w:val="00F176EF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7BEB"/>
  <w15:chartTrackingRefBased/>
  <w15:docId w15:val="{6FBEDFD1-8CB1-42A5-88D8-34EA5E38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D61C49"/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D61C4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D61C4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D61C4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Big card,body,small text,Normal Tag,heading 2,Heading 2 Char2 Char,Heading 2 Char1 Char Char,Ch, Ch,TAG,no read,No Spacing211,No Spacing12,No Spacing2111,No Spacing4,No Spacing11111,No Spacing5,No Spacing21,Tags,tags,No Spacing1111,ta,Card"/>
    <w:basedOn w:val="Normal"/>
    <w:next w:val="Normal"/>
    <w:link w:val="Heading4Char"/>
    <w:autoRedefine/>
    <w:uiPriority w:val="3"/>
    <w:unhideWhenUsed/>
    <w:qFormat/>
    <w:rsid w:val="00D61C4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unhideWhenUsed/>
    <w:rsid w:val="00D61C4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61C49"/>
  </w:style>
  <w:style w:type="character" w:customStyle="1" w:styleId="Heading1Char">
    <w:name w:val="Heading 1 Char"/>
    <w:aliases w:val="Pocket Char"/>
    <w:basedOn w:val="DefaultParagraphFont"/>
    <w:link w:val="Heading1"/>
    <w:rsid w:val="00D61C49"/>
    <w:rPr>
      <w:rFonts w:eastAsiaTheme="majorEastAs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D61C49"/>
    <w:rPr>
      <w:rFonts w:eastAsiaTheme="majorEastAs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D61C49"/>
    <w:rPr>
      <w:rFonts w:eastAsiaTheme="majorEastAs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Big card Char,body Char,small text Char,Normal Tag Char,heading 2 Char,Heading 2 Char2 Char Char,Heading 2 Char1 Char Char Char,Ch Char, Ch Char,TAG Char,no read Char,No Spacing211 Char,No Spacing12 Char,No Spacing2111 Char"/>
    <w:basedOn w:val="DefaultParagraphFont"/>
    <w:link w:val="Heading4"/>
    <w:uiPriority w:val="3"/>
    <w:rsid w:val="00D61C49"/>
    <w:rPr>
      <w:rFonts w:eastAsiaTheme="majorEastAsia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D61C49"/>
    <w:rPr>
      <w:b/>
      <w:i w:val="0"/>
      <w:iCs/>
      <w:u w:val="single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D61C49"/>
    <w:rPr>
      <w:b/>
      <w:bCs/>
      <w:sz w:val="26"/>
    </w:rPr>
  </w:style>
  <w:style w:type="character" w:customStyle="1" w:styleId="StyleUnderline">
    <w:name w:val="Style Underline"/>
    <w:aliases w:val="Underline"/>
    <w:basedOn w:val="DefaultParagraphFont"/>
    <w:uiPriority w:val="6"/>
    <w:qFormat/>
    <w:rsid w:val="00D61C49"/>
    <w:rPr>
      <w:u w:val="single"/>
    </w:rPr>
  </w:style>
  <w:style w:type="character" w:styleId="Hyperlink">
    <w:name w:val="Hyperlink"/>
    <w:aliases w:val="No Spacing Char,Card Format Char,DDI Tag Char,Tag Title Char,No Spacing6 Char,No Spacing tnr Char,ClearFormatting Char,Hidden Block Title Char,No Spacing311 Char,No Spacing51 Char,No Spacing8 Char,Dont u Char,No Spacing1111111 Char"/>
    <w:basedOn w:val="DefaultParagraphFont"/>
    <w:link w:val="NoSpacing"/>
    <w:uiPriority w:val="99"/>
    <w:unhideWhenUsed/>
    <w:rsid w:val="00D61C49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61C49"/>
    <w:rPr>
      <w:color w:val="auto"/>
      <w:u w:val="none"/>
    </w:rPr>
  </w:style>
  <w:style w:type="paragraph" w:styleId="NoSpacing">
    <w:name w:val="No Spacing"/>
    <w:aliases w:val="Card Format,DDI Tag,Tag Title,No Spacing6,No Spacing tnr,ClearFormatting,Hidden Block Title,No Spacing311,No Spacing51,No Spacing8,Dont u,No Spacing1111111,No Spacing2,Read stuff,No Spacing11,No Spacing3,No Spacing111,Debate Text,No Spacing31"/>
    <w:basedOn w:val="Heading1"/>
    <w:link w:val="Hyperlink"/>
    <w:autoRedefine/>
    <w:uiPriority w:val="99"/>
    <w:qFormat/>
    <w:rsid w:val="00D61C49"/>
    <w:pPr>
      <w:keepNext w:val="0"/>
      <w:keepLines w:val="0"/>
      <w:spacing w:line="256" w:lineRule="auto"/>
      <w:outlineLvl w:val="9"/>
    </w:pPr>
    <w:rPr>
      <w:rFonts w:eastAsiaTheme="minorHAnsi" w:cstheme="minorBidi"/>
      <w:b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hhall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Heather Holter (Debate)</dc:creator>
  <cp:keywords>5.0</cp:keywords>
  <dc:description/>
  <cp:lastModifiedBy>Hall, Heather Holter (Debate)</cp:lastModifiedBy>
  <cp:revision>2</cp:revision>
  <dcterms:created xsi:type="dcterms:W3CDTF">2025-09-26T19:43:00Z</dcterms:created>
  <dcterms:modified xsi:type="dcterms:W3CDTF">2025-09-26T19:43:00Z</dcterms:modified>
</cp:coreProperties>
</file>