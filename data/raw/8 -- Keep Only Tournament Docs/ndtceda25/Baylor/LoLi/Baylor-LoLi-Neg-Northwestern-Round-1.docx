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52127" w14:textId="77777777" w:rsidR="00261DC2" w:rsidRDefault="00261DC2" w:rsidP="00261DC2">
      <w:pPr>
        <w:pStyle w:val="Heading1"/>
      </w:pPr>
      <w:r>
        <w:t>1NC</w:t>
      </w:r>
    </w:p>
    <w:p w14:paraId="7245AFE7" w14:textId="77777777" w:rsidR="00261DC2" w:rsidRPr="005D27E2" w:rsidRDefault="00261DC2" w:rsidP="00261DC2">
      <w:pPr>
        <w:pStyle w:val="Heading2"/>
      </w:pPr>
      <w:r>
        <w:t>1</w:t>
      </w:r>
    </w:p>
    <w:p w14:paraId="767A2FD8" w14:textId="77777777" w:rsidR="00261DC2" w:rsidRPr="006A2729" w:rsidRDefault="00261DC2" w:rsidP="00261DC2">
      <w:pPr>
        <w:pStyle w:val="Heading4"/>
      </w:pPr>
      <w:r>
        <w:t>The fifty states and all relevant territories should substantially strengthen collective bargaining rights for secondary actions.</w:t>
      </w:r>
    </w:p>
    <w:p w14:paraId="488A6622" w14:textId="77777777" w:rsidR="00261DC2" w:rsidRDefault="00261DC2" w:rsidP="00261DC2">
      <w:pPr>
        <w:pStyle w:val="Heading4"/>
      </w:pPr>
      <w:r>
        <w:t>States have already provided sweeping reforms for public sector employees to engage in collective bargaining</w:t>
      </w:r>
    </w:p>
    <w:p w14:paraId="007CF927" w14:textId="77777777" w:rsidR="00261DC2" w:rsidRPr="00F20589" w:rsidRDefault="00261DC2" w:rsidP="00261DC2">
      <w:r w:rsidRPr="00F20589">
        <w:rPr>
          <w:sz w:val="16"/>
        </w:rPr>
        <w:t xml:space="preserve">Aurelia </w:t>
      </w:r>
      <w:r w:rsidRPr="00F20589">
        <w:rPr>
          <w:rStyle w:val="Style13ptBold"/>
        </w:rPr>
        <w:t>Glass and</w:t>
      </w:r>
      <w:r>
        <w:t xml:space="preserve"> </w:t>
      </w:r>
      <w:r w:rsidRPr="00F20589">
        <w:rPr>
          <w:sz w:val="16"/>
        </w:rPr>
        <w:t xml:space="preserve">Karla </w:t>
      </w:r>
      <w:r w:rsidRPr="00F20589">
        <w:rPr>
          <w:rStyle w:val="Style13ptBold"/>
        </w:rPr>
        <w:t>Walter</w:t>
      </w:r>
      <w:r w:rsidRPr="00F20589">
        <w:t>,</w:t>
      </w:r>
      <w:r>
        <w:rPr>
          <w:rStyle w:val="Style13ptBold"/>
        </w:rPr>
        <w:t>25</w:t>
      </w:r>
      <w:r w:rsidRPr="00F20589">
        <w:t xml:space="preserve">, </w:t>
      </w:r>
      <w:r w:rsidRPr="00F20589">
        <w:rPr>
          <w:sz w:val="16"/>
        </w:rPr>
        <w:t>01-14-2025, "7 Ways State Lawmakers Can Build Public Sector Union Power," Center for American Progress, https://www.americanprogress.org/article/7-ways-state-lawmakers-can-build-public-sector-union-power/, accessed 7-4-2025 |TP</w:t>
      </w:r>
    </w:p>
    <w:p w14:paraId="556EF5A1" w14:textId="77777777" w:rsidR="00261DC2" w:rsidRPr="00F20589" w:rsidRDefault="00261DC2" w:rsidP="00261DC2">
      <w:pPr>
        <w:rPr>
          <w:sz w:val="16"/>
        </w:rPr>
      </w:pPr>
      <w:r w:rsidRPr="000152CC">
        <w:rPr>
          <w:rStyle w:val="StyleUnderline"/>
          <w:highlight w:val="green"/>
        </w:rPr>
        <w:t>After</w:t>
      </w:r>
      <w:r w:rsidRPr="00F20589">
        <w:rPr>
          <w:sz w:val="16"/>
        </w:rPr>
        <w:t xml:space="preserve"> </w:t>
      </w:r>
      <w:r w:rsidRPr="00DB3466">
        <w:rPr>
          <w:rStyle w:val="StyleUnderline"/>
        </w:rPr>
        <w:t xml:space="preserve">the 2018 U.S. Supreme Court decision in </w:t>
      </w:r>
      <w:r w:rsidRPr="000152CC">
        <w:rPr>
          <w:rStyle w:val="StyleUnderline"/>
          <w:highlight w:val="green"/>
        </w:rPr>
        <w:t>Janus</w:t>
      </w:r>
      <w:r w:rsidRPr="00DB3466">
        <w:rPr>
          <w:rStyle w:val="StyleUnderline"/>
        </w:rPr>
        <w:t xml:space="preserve"> v. the American Federation of State, County and Municipal Employees, Council 31 (Janus v. AFSCME) threatened to undermine government workers’ right to come together in strong unions, </w:t>
      </w:r>
      <w:r w:rsidRPr="000152CC">
        <w:rPr>
          <w:rStyle w:val="StyleUnderline"/>
          <w:highlight w:val="green"/>
        </w:rPr>
        <w:t>pro-worker state policymakers</w:t>
      </w:r>
      <w:r w:rsidRPr="00DB3466">
        <w:rPr>
          <w:rStyle w:val="StyleUnderline"/>
        </w:rPr>
        <w:t xml:space="preserve"> across the country </w:t>
      </w:r>
      <w:r w:rsidRPr="000152CC">
        <w:rPr>
          <w:rStyle w:val="StyleUnderline"/>
          <w:highlight w:val="green"/>
        </w:rPr>
        <w:t>responded by enacting</w:t>
      </w:r>
      <w:r w:rsidRPr="00DB3466">
        <w:rPr>
          <w:rStyle w:val="StyleUnderline"/>
        </w:rPr>
        <w:t xml:space="preserve"> a suite of </w:t>
      </w:r>
      <w:r w:rsidRPr="000152CC">
        <w:rPr>
          <w:rStyle w:val="StyleUnderline"/>
          <w:highlight w:val="green"/>
        </w:rPr>
        <w:t>laws to</w:t>
      </w:r>
      <w:r w:rsidRPr="00DB3466">
        <w:rPr>
          <w:rStyle w:val="StyleUnderline"/>
        </w:rPr>
        <w:t xml:space="preserve"> counteract the negative impacts of the decision and </w:t>
      </w:r>
      <w:r w:rsidRPr="000152CC">
        <w:rPr>
          <w:rStyle w:val="StyleUnderline"/>
          <w:highlight w:val="green"/>
        </w:rPr>
        <w:t>maintain strong state-level protections</w:t>
      </w:r>
      <w:r w:rsidRPr="00F20589">
        <w:rPr>
          <w:sz w:val="16"/>
        </w:rPr>
        <w:t xml:space="preserve">.1 </w:t>
      </w:r>
      <w:r w:rsidRPr="00DB3466">
        <w:rPr>
          <w:rStyle w:val="StyleUnderline"/>
        </w:rPr>
        <w:t>Six years later, leaders have continued to innovate with policies designed to strengthen public sector collective bargaining rights, extend these protections to more workers, raise pay for the workforce, and partner with unions to train the next generation of public workers</w:t>
      </w:r>
      <w:r w:rsidRPr="00F20589">
        <w:rPr>
          <w:sz w:val="16"/>
        </w:rPr>
        <w:t xml:space="preserve">.2 The public benefits from unions’ actions to improve job quality because higher standards and strong labor-management partnerships help to attract and retain well-qualified workers and train the next generation of public servants. </w:t>
      </w:r>
      <w:r w:rsidRPr="00470C88">
        <w:rPr>
          <w:rStyle w:val="StyleUnderline"/>
        </w:rPr>
        <w:t xml:space="preserve">Yet </w:t>
      </w:r>
      <w:r w:rsidRPr="000152CC">
        <w:rPr>
          <w:rStyle w:val="StyleUnderline"/>
          <w:highlight w:val="green"/>
        </w:rPr>
        <w:t>many</w:t>
      </w:r>
      <w:r w:rsidRPr="00470C88">
        <w:rPr>
          <w:rStyle w:val="StyleUnderline"/>
        </w:rPr>
        <w:t xml:space="preserve"> recent </w:t>
      </w:r>
      <w:r w:rsidRPr="000152CC">
        <w:rPr>
          <w:rStyle w:val="StyleUnderline"/>
          <w:highlight w:val="green"/>
        </w:rPr>
        <w:t>advances to support public sector</w:t>
      </w:r>
      <w:r w:rsidRPr="00470C88">
        <w:rPr>
          <w:rStyle w:val="StyleUnderline"/>
        </w:rPr>
        <w:t xml:space="preserve"> </w:t>
      </w:r>
      <w:r w:rsidRPr="000152CC">
        <w:rPr>
          <w:rStyle w:val="StyleUnderline"/>
          <w:highlight w:val="green"/>
        </w:rPr>
        <w:t>bargaining rights</w:t>
      </w:r>
      <w:r w:rsidRPr="00470C88">
        <w:rPr>
          <w:rStyle w:val="StyleUnderline"/>
        </w:rPr>
        <w:t xml:space="preserve"> and strengthen partnerships with unionized workers </w:t>
      </w:r>
      <w:r w:rsidRPr="000152CC">
        <w:rPr>
          <w:rStyle w:val="StyleUnderline"/>
          <w:highlight w:val="green"/>
        </w:rPr>
        <w:t>have</w:t>
      </w:r>
      <w:r w:rsidRPr="00470C88">
        <w:rPr>
          <w:rStyle w:val="StyleUnderline"/>
        </w:rPr>
        <w:t xml:space="preserve"> been </w:t>
      </w:r>
      <w:r w:rsidRPr="000152CC">
        <w:rPr>
          <w:rStyle w:val="StyleUnderline"/>
          <w:highlight w:val="green"/>
        </w:rPr>
        <w:t>enacted</w:t>
      </w:r>
      <w:r w:rsidRPr="00470C88">
        <w:rPr>
          <w:rStyle w:val="StyleUnderline"/>
        </w:rPr>
        <w:t xml:space="preserve"> </w:t>
      </w:r>
      <w:r w:rsidRPr="000152CC">
        <w:rPr>
          <w:rStyle w:val="StyleUnderline"/>
          <w:highlight w:val="green"/>
        </w:rPr>
        <w:t>in</w:t>
      </w:r>
      <w:r w:rsidRPr="00470C88">
        <w:rPr>
          <w:rStyle w:val="StyleUnderline"/>
        </w:rPr>
        <w:t xml:space="preserve"> only </w:t>
      </w:r>
      <w:r w:rsidRPr="000152CC">
        <w:rPr>
          <w:rStyle w:val="StyleUnderline"/>
          <w:highlight w:val="green"/>
        </w:rPr>
        <w:t>a handful of states</w:t>
      </w:r>
      <w:r w:rsidRPr="00470C88">
        <w:rPr>
          <w:rStyle w:val="StyleUnderline"/>
        </w:rPr>
        <w:t>, and in some states, government workers have no bargaining rights at all.</w:t>
      </w:r>
    </w:p>
    <w:p w14:paraId="1CD1FEA1" w14:textId="77777777" w:rsidR="00261DC2" w:rsidRPr="002F5F3B" w:rsidRDefault="00261DC2" w:rsidP="00261DC2">
      <w:pPr>
        <w:spacing w:line="240" w:lineRule="auto"/>
        <w:rPr>
          <w:sz w:val="10"/>
          <w:szCs w:val="10"/>
        </w:rPr>
      </w:pPr>
      <w:r w:rsidRPr="002F5F3B">
        <w:rPr>
          <w:sz w:val="10"/>
          <w:szCs w:val="10"/>
        </w:rPr>
        <w:t>Janus v. AFSCME</w:t>
      </w:r>
    </w:p>
    <w:p w14:paraId="3F221CF6" w14:textId="77777777" w:rsidR="00261DC2" w:rsidRPr="002F5F3B" w:rsidRDefault="00261DC2" w:rsidP="00261DC2">
      <w:pPr>
        <w:spacing w:line="240" w:lineRule="auto"/>
        <w:rPr>
          <w:sz w:val="10"/>
          <w:szCs w:val="10"/>
        </w:rPr>
      </w:pPr>
      <w:r w:rsidRPr="002F5F3B">
        <w:rPr>
          <w:sz w:val="10"/>
          <w:szCs w:val="10"/>
        </w:rPr>
        <w:t>The Supreme Court’s 2018 decision in Janus v. AFSCME overturned an almost 50-year-old ruling that protected the power of states to enact strong public sector bargaining laws that promoted labor peace and prevented nonmembers from benefiting from union gains without paying for them.3 The decision prevents public sector unions from collecting fees from workers who benefit from collective bargaining agreements but are not union members, much like private sector “right-to-work” laws that have been shown to hurt unions and the economy and reduce wages for all workers.4</w:t>
      </w:r>
    </w:p>
    <w:p w14:paraId="1ABDE53B" w14:textId="77777777" w:rsidR="00261DC2" w:rsidRPr="002F5F3B" w:rsidRDefault="00261DC2" w:rsidP="00261DC2">
      <w:pPr>
        <w:spacing w:line="240" w:lineRule="auto"/>
        <w:rPr>
          <w:sz w:val="10"/>
          <w:szCs w:val="10"/>
        </w:rPr>
      </w:pPr>
      <w:r w:rsidRPr="002F5F3B">
        <w:rPr>
          <w:rStyle w:val="StyleUnderline"/>
          <w:sz w:val="10"/>
          <w:szCs w:val="10"/>
        </w:rPr>
        <w:t>Research shows that strong public sector collective bargaining laws help state and local government workers achieve better wages, benefits, and working conditions, and in turn help public employers attract, train, and retain a well-qualified workforce and provide high-quality services to the public</w:t>
      </w:r>
      <w:r w:rsidRPr="002F5F3B">
        <w:rPr>
          <w:sz w:val="10"/>
          <w:szCs w:val="10"/>
        </w:rPr>
        <w:t>.5</w:t>
      </w:r>
    </w:p>
    <w:p w14:paraId="020FD670" w14:textId="77777777" w:rsidR="00261DC2" w:rsidRPr="002F5F3B" w:rsidRDefault="00261DC2" w:rsidP="00261DC2">
      <w:pPr>
        <w:spacing w:line="240" w:lineRule="auto"/>
        <w:rPr>
          <w:sz w:val="10"/>
          <w:szCs w:val="10"/>
        </w:rPr>
      </w:pPr>
      <w:r w:rsidRPr="002F5F3B">
        <w:rPr>
          <w:sz w:val="10"/>
          <w:szCs w:val="10"/>
        </w:rPr>
        <w:t>This report is a toolkit for state policymakers who are looking for reforms that can improve wages and working conditions and address hiring shortages in the public sector by strengthening workers’ ability to come together in unions. It updates previous work by the Center for American Progress Action Fund and offers insights for state policymakers by incorporating baseline best practices adopted post-Janus with new innovations in an accessible format.6 Specifically, the report recommends that pro-worker policymakers:</w:t>
      </w:r>
    </w:p>
    <w:p w14:paraId="34A23D89" w14:textId="77777777" w:rsidR="00261DC2" w:rsidRPr="002F5F3B" w:rsidRDefault="00261DC2" w:rsidP="00261DC2">
      <w:pPr>
        <w:spacing w:line="240" w:lineRule="auto"/>
        <w:rPr>
          <w:rStyle w:val="StyleUnderline"/>
          <w:sz w:val="10"/>
          <w:szCs w:val="10"/>
        </w:rPr>
      </w:pPr>
      <w:r w:rsidRPr="002F5F3B">
        <w:rPr>
          <w:rStyle w:val="StyleUnderline"/>
          <w:sz w:val="10"/>
          <w:szCs w:val="10"/>
        </w:rPr>
        <w:t>Train new public employees about the benefits of union membership: Allow unionized workers to meet with new hires and educate them on the benefits of union membership at the worksite and online.</w:t>
      </w:r>
    </w:p>
    <w:p w14:paraId="4F1F891D" w14:textId="77777777" w:rsidR="00261DC2" w:rsidRPr="002F5F3B" w:rsidRDefault="00261DC2" w:rsidP="00261DC2">
      <w:pPr>
        <w:spacing w:line="240" w:lineRule="auto"/>
        <w:rPr>
          <w:rStyle w:val="StyleUnderline"/>
          <w:sz w:val="10"/>
          <w:szCs w:val="10"/>
        </w:rPr>
      </w:pPr>
      <w:r w:rsidRPr="002F5F3B">
        <w:rPr>
          <w:rStyle w:val="StyleUnderline"/>
          <w:sz w:val="10"/>
          <w:szCs w:val="10"/>
        </w:rPr>
        <w:t>Facilitate efficient communication between unions and workers: Ensure unions regularly receive updated contact information lists for workers, including email addresses, while protecting workers’ privacy.</w:t>
      </w:r>
    </w:p>
    <w:p w14:paraId="07DBEDF0" w14:textId="77777777" w:rsidR="00261DC2" w:rsidRPr="002F5F3B" w:rsidRDefault="00261DC2" w:rsidP="00261DC2">
      <w:pPr>
        <w:spacing w:line="240" w:lineRule="auto"/>
        <w:rPr>
          <w:rStyle w:val="StyleUnderline"/>
          <w:sz w:val="10"/>
          <w:szCs w:val="10"/>
        </w:rPr>
      </w:pPr>
      <w:r w:rsidRPr="002F5F3B">
        <w:rPr>
          <w:rStyle w:val="StyleUnderline"/>
          <w:sz w:val="10"/>
          <w:szCs w:val="10"/>
        </w:rPr>
        <w:t>Modernize union dues collection: Allow workers to deduct dues from payroll automatically so that workers deal with one less bill and unions have access to stable finances.</w:t>
      </w:r>
    </w:p>
    <w:p w14:paraId="1B43BFD8" w14:textId="77777777" w:rsidR="00261DC2" w:rsidRPr="002F5F3B" w:rsidRDefault="00261DC2" w:rsidP="00261DC2">
      <w:pPr>
        <w:spacing w:line="240" w:lineRule="auto"/>
        <w:rPr>
          <w:rStyle w:val="StyleUnderline"/>
          <w:sz w:val="10"/>
          <w:szCs w:val="10"/>
        </w:rPr>
      </w:pPr>
      <w:r w:rsidRPr="002F5F3B">
        <w:rPr>
          <w:rStyle w:val="StyleUnderline"/>
          <w:sz w:val="10"/>
          <w:szCs w:val="10"/>
        </w:rPr>
        <w:t>Strengthen workers’ power at the bargaining table: Respect the right of public sector workers who are not essential to public safety to strike; ensure workers can access critical benefits such as unemployment and health insurance during a strike; and efficiently resolve bargaining conflicts through binding arbitration.</w:t>
      </w:r>
    </w:p>
    <w:p w14:paraId="11238907" w14:textId="77777777" w:rsidR="00261DC2" w:rsidRPr="002F5F3B" w:rsidRDefault="00261DC2" w:rsidP="00261DC2">
      <w:pPr>
        <w:spacing w:line="240" w:lineRule="auto"/>
        <w:rPr>
          <w:rStyle w:val="StyleUnderline"/>
          <w:sz w:val="10"/>
          <w:szCs w:val="10"/>
        </w:rPr>
      </w:pPr>
      <w:r w:rsidRPr="002F5F3B">
        <w:rPr>
          <w:rStyle w:val="StyleUnderline"/>
          <w:sz w:val="10"/>
          <w:szCs w:val="10"/>
        </w:rPr>
        <w:t>Extend bargaining rights to more workers and make it easier to unionize: Grant collective bargaining rights to all public sector workers—including home care and child care workers as well as workers at state and local colleges and universities—and modernize methods of unionizing.</w:t>
      </w:r>
    </w:p>
    <w:p w14:paraId="1B4C96EE" w14:textId="77777777" w:rsidR="00261DC2" w:rsidRPr="002F5F3B" w:rsidRDefault="00261DC2" w:rsidP="00261DC2">
      <w:pPr>
        <w:spacing w:line="240" w:lineRule="auto"/>
        <w:rPr>
          <w:rStyle w:val="StyleUnderline"/>
          <w:sz w:val="10"/>
          <w:szCs w:val="10"/>
        </w:rPr>
      </w:pPr>
      <w:r w:rsidRPr="002F5F3B">
        <w:rPr>
          <w:rStyle w:val="StyleUnderline"/>
          <w:sz w:val="10"/>
          <w:szCs w:val="10"/>
        </w:rPr>
        <w:t>Partner with unions to train the next generation of public workers: Build training opportunities and occupation-specific career pathways to attract workers to the public sector, develop a skilled workforce, give workers an opportunity for career growth, and deepen their understanding of essential benefits.</w:t>
      </w:r>
    </w:p>
    <w:p w14:paraId="6446E394" w14:textId="77777777" w:rsidR="00261DC2" w:rsidRPr="002F5F3B" w:rsidRDefault="00261DC2" w:rsidP="00261DC2">
      <w:pPr>
        <w:spacing w:line="240" w:lineRule="auto"/>
        <w:rPr>
          <w:rStyle w:val="StyleUnderline"/>
          <w:sz w:val="10"/>
          <w:szCs w:val="10"/>
        </w:rPr>
      </w:pPr>
      <w:r w:rsidRPr="002F5F3B">
        <w:rPr>
          <w:rStyle w:val="StyleUnderline"/>
          <w:sz w:val="10"/>
          <w:szCs w:val="10"/>
        </w:rPr>
        <w:t>Protect public sector jobs with careful review of decisions to contract out: Adopt consistent procedures for determining whether it is in the public’s best interest to contract work out.</w:t>
      </w:r>
    </w:p>
    <w:p w14:paraId="0E958AAC" w14:textId="77777777" w:rsidR="00261DC2" w:rsidRPr="002F5F3B" w:rsidRDefault="00261DC2" w:rsidP="00261DC2">
      <w:pPr>
        <w:spacing w:line="240" w:lineRule="auto"/>
        <w:rPr>
          <w:sz w:val="10"/>
          <w:szCs w:val="10"/>
        </w:rPr>
      </w:pPr>
      <w:r w:rsidRPr="002F5F3B">
        <w:rPr>
          <w:rStyle w:val="StyleUnderline"/>
          <w:sz w:val="10"/>
          <w:szCs w:val="10"/>
        </w:rPr>
        <w:t>Adopting these reforms will boost wages and empower public service workers to negotiate for better working conditions. These reforms will also help attract and retain a well-qualified public sector workforce and strengthen local communities for years to come.</w:t>
      </w:r>
    </w:p>
    <w:p w14:paraId="19F59D29" w14:textId="77777777" w:rsidR="00261DC2" w:rsidRPr="002F5F3B" w:rsidRDefault="00261DC2" w:rsidP="00261DC2">
      <w:pPr>
        <w:spacing w:line="240" w:lineRule="auto"/>
        <w:rPr>
          <w:sz w:val="10"/>
          <w:szCs w:val="10"/>
        </w:rPr>
      </w:pPr>
      <w:r w:rsidRPr="002F5F3B">
        <w:rPr>
          <w:sz w:val="10"/>
          <w:szCs w:val="10"/>
        </w:rPr>
        <w:t>Strong unions benefit government workers and the public</w:t>
      </w:r>
    </w:p>
    <w:p w14:paraId="7E9AFBF7" w14:textId="77777777" w:rsidR="00261DC2" w:rsidRPr="002F5F3B" w:rsidRDefault="00261DC2" w:rsidP="00261DC2">
      <w:pPr>
        <w:spacing w:line="240" w:lineRule="auto"/>
        <w:rPr>
          <w:sz w:val="10"/>
          <w:szCs w:val="10"/>
        </w:rPr>
      </w:pPr>
      <w:r w:rsidRPr="002F5F3B">
        <w:rPr>
          <w:sz w:val="10"/>
          <w:szCs w:val="10"/>
        </w:rPr>
        <w:t>Public sector unions benefit workers by allowing them to negotiate together for better wages and working conditions. This is particularly important because public sector workers earn less than workers with similar levels of education in the private sector. While the public sector pay gap has expanded in recent years, unions reduce it by increasing wages and benefits for public sector workers. One study from the Economic Policy Institute found that in states where state and local government workers have strong bargaining rights, the earnings gap—depicted in this analysis using public sector earnings as a percentage of earnings for comparable workers in the private sector—is far narrower than in states where collective bargaining is banned and unions can negotiate for high-quality benefits. The analysis found that public sector workers earn 19 percent less than in the private sector in states where public sector collective bargaining is banned, compared with only 8.7 percent less in states where public employers are required to negotiate with unions.7 For Black workers, Hispanic workers, and workers without a college degree, public sector earnings exceed private sector earnings after controlling for demographic factors in states with stronger public sector union laws. (see Figure 1)</w:t>
      </w:r>
    </w:p>
    <w:p w14:paraId="1AC13D47" w14:textId="77777777" w:rsidR="00261DC2" w:rsidRPr="002F5F3B" w:rsidRDefault="00261DC2" w:rsidP="00261DC2">
      <w:pPr>
        <w:spacing w:line="240" w:lineRule="auto"/>
        <w:rPr>
          <w:sz w:val="10"/>
          <w:szCs w:val="10"/>
        </w:rPr>
      </w:pPr>
      <w:r w:rsidRPr="002F5F3B">
        <w:rPr>
          <w:sz w:val="10"/>
          <w:szCs w:val="10"/>
        </w:rPr>
        <w:t>Higher compensation through strong unions—along with other benefits of unions such as labor-management training and recruitment partnerships—in turn help government agencies reduce turnover and fill vacancies. Research shows that higher pay and union membership alike reduce turnover for state government workers.8 Another study finds that school districts with strong teachers’ unions do a better job of retaining high-quality teachers than districts with weaker unions.9</w:t>
      </w:r>
    </w:p>
    <w:p w14:paraId="02587ABA" w14:textId="77777777" w:rsidR="00261DC2" w:rsidRPr="002F5F3B" w:rsidRDefault="00261DC2" w:rsidP="00261DC2">
      <w:pPr>
        <w:spacing w:line="240" w:lineRule="auto"/>
        <w:rPr>
          <w:sz w:val="10"/>
          <w:szCs w:val="10"/>
        </w:rPr>
      </w:pPr>
      <w:r w:rsidRPr="002F5F3B">
        <w:rPr>
          <w:sz w:val="10"/>
          <w:szCs w:val="10"/>
        </w:rPr>
        <w:t>Recruitment partnerships have proven effective for filling vacancies at public employers.10 Unions are also valuable partners for training workers: By giving workers a voice in the design of training and increasing access to paid on-the-job training, public sector unions help build a skilled workforce, enable new workers to obtain the skills necessary for public employment, and create a viable long-term career pathway in the public sector.11</w:t>
      </w:r>
    </w:p>
    <w:p w14:paraId="1768F250" w14:textId="77777777" w:rsidR="00261DC2" w:rsidRPr="002F5F3B" w:rsidRDefault="00261DC2" w:rsidP="00261DC2">
      <w:pPr>
        <w:spacing w:line="240" w:lineRule="auto"/>
        <w:rPr>
          <w:sz w:val="10"/>
          <w:szCs w:val="10"/>
        </w:rPr>
      </w:pPr>
      <w:r w:rsidRPr="002F5F3B">
        <w:rPr>
          <w:rStyle w:val="StyleUnderline"/>
          <w:sz w:val="10"/>
          <w:szCs w:val="10"/>
        </w:rPr>
        <w:t>Strong public sector organizing rights benefit the wider community by increasing the quality of public services and ensuring local communities receive good value in these services. For example, teachers’ unions often advocate for smaller class sizes, expansion of public preschool programs, more classroom resources,12 and reduction of traffic injuries at school crossings</w:t>
      </w:r>
      <w:r w:rsidRPr="002F5F3B">
        <w:rPr>
          <w:sz w:val="10"/>
          <w:szCs w:val="10"/>
        </w:rPr>
        <w:t xml:space="preserve">.13 </w:t>
      </w:r>
      <w:r w:rsidRPr="002F5F3B">
        <w:rPr>
          <w:rStyle w:val="StyleUnderline"/>
          <w:sz w:val="10"/>
          <w:szCs w:val="10"/>
        </w:rPr>
        <w:t>Similarly, government workers have negotiated for additional resources to ensure qualifying residents are enrolled in state benefits program and price reductions for transit passes</w:t>
      </w:r>
      <w:r w:rsidRPr="002F5F3B">
        <w:rPr>
          <w:sz w:val="10"/>
          <w:szCs w:val="10"/>
        </w:rPr>
        <w:t>.14</w:t>
      </w:r>
    </w:p>
    <w:p w14:paraId="30249825" w14:textId="77777777" w:rsidR="00261DC2" w:rsidRPr="002F5F3B" w:rsidRDefault="00261DC2" w:rsidP="00261DC2">
      <w:pPr>
        <w:spacing w:line="240" w:lineRule="auto"/>
        <w:rPr>
          <w:sz w:val="10"/>
          <w:szCs w:val="10"/>
        </w:rPr>
      </w:pPr>
      <w:r w:rsidRPr="002F5F3B">
        <w:rPr>
          <w:sz w:val="10"/>
          <w:szCs w:val="10"/>
        </w:rPr>
        <w:t xml:space="preserve">7 </w:t>
      </w:r>
      <w:r w:rsidRPr="002F5F3B">
        <w:rPr>
          <w:rStyle w:val="StyleUnderline"/>
          <w:sz w:val="10"/>
          <w:szCs w:val="10"/>
        </w:rPr>
        <w:t>key elements of a successful public employer pro-worker agenda</w:t>
      </w:r>
    </w:p>
    <w:p w14:paraId="06ED8CF3" w14:textId="77777777" w:rsidR="00261DC2" w:rsidRPr="002F5F3B" w:rsidRDefault="00261DC2" w:rsidP="00261DC2">
      <w:pPr>
        <w:spacing w:line="240" w:lineRule="auto"/>
        <w:rPr>
          <w:sz w:val="10"/>
          <w:szCs w:val="10"/>
        </w:rPr>
      </w:pPr>
      <w:r w:rsidRPr="002F5F3B">
        <w:rPr>
          <w:sz w:val="10"/>
          <w:szCs w:val="10"/>
        </w:rPr>
        <w:t xml:space="preserve">1. </w:t>
      </w:r>
      <w:r w:rsidRPr="002F5F3B">
        <w:rPr>
          <w:rStyle w:val="StyleUnderline"/>
          <w:sz w:val="10"/>
          <w:szCs w:val="10"/>
        </w:rPr>
        <w:t>Train new public employees about the benefits of union membership</w:t>
      </w:r>
    </w:p>
    <w:p w14:paraId="62450105" w14:textId="77777777" w:rsidR="00261DC2" w:rsidRPr="002F5F3B" w:rsidRDefault="00261DC2" w:rsidP="00261DC2">
      <w:pPr>
        <w:spacing w:line="240" w:lineRule="auto"/>
        <w:rPr>
          <w:sz w:val="10"/>
          <w:szCs w:val="10"/>
        </w:rPr>
      </w:pPr>
      <w:r w:rsidRPr="002F5F3B">
        <w:rPr>
          <w:sz w:val="10"/>
          <w:szCs w:val="10"/>
        </w:rPr>
        <w:t>By giving unions access to new hire orientations, workers can learn about the benefits of union membership and how they can become active participants in their union.</w:t>
      </w:r>
    </w:p>
    <w:p w14:paraId="0C45063E" w14:textId="77777777" w:rsidR="00261DC2" w:rsidRPr="002F5F3B" w:rsidRDefault="00261DC2" w:rsidP="00261DC2">
      <w:pPr>
        <w:spacing w:line="240" w:lineRule="auto"/>
        <w:rPr>
          <w:sz w:val="10"/>
          <w:szCs w:val="10"/>
        </w:rPr>
      </w:pPr>
      <w:r w:rsidRPr="002F5F3B">
        <w:rPr>
          <w:sz w:val="10"/>
          <w:szCs w:val="10"/>
        </w:rPr>
        <w:t>Why states should adopt this reform</w:t>
      </w:r>
    </w:p>
    <w:p w14:paraId="4F0D41CD" w14:textId="77777777" w:rsidR="00261DC2" w:rsidRPr="002F5F3B" w:rsidRDefault="00261DC2" w:rsidP="00261DC2">
      <w:pPr>
        <w:spacing w:line="240" w:lineRule="auto"/>
        <w:rPr>
          <w:rStyle w:val="StyleUnderline"/>
          <w:sz w:val="10"/>
          <w:szCs w:val="10"/>
        </w:rPr>
      </w:pPr>
      <w:r w:rsidRPr="002F5F3B">
        <w:rPr>
          <w:sz w:val="10"/>
          <w:szCs w:val="10"/>
        </w:rPr>
        <w:t xml:space="preserve">For many workers, </w:t>
      </w:r>
      <w:r w:rsidRPr="002F5F3B">
        <w:rPr>
          <w:rStyle w:val="StyleUnderline"/>
          <w:sz w:val="10"/>
          <w:szCs w:val="10"/>
        </w:rPr>
        <w:t>government work offers their first opportunity to join a union. Many workers start their jobs unfamiliar with how the union negotiates contracts to improve wages and working conditions on their behalf or feel unfamiliar with their legal rights at work.</w:t>
      </w:r>
    </w:p>
    <w:p w14:paraId="4AA2480A" w14:textId="77777777" w:rsidR="00261DC2" w:rsidRPr="002F5F3B" w:rsidRDefault="00261DC2" w:rsidP="00261DC2">
      <w:pPr>
        <w:spacing w:line="240" w:lineRule="auto"/>
        <w:rPr>
          <w:sz w:val="10"/>
          <w:szCs w:val="10"/>
        </w:rPr>
      </w:pPr>
      <w:r w:rsidRPr="002F5F3B">
        <w:rPr>
          <w:sz w:val="10"/>
          <w:szCs w:val="10"/>
        </w:rPr>
        <w:t>New hire orientations allow unions to educate workers on the benefits of joining a union, and a 2020 study found that high-quality new member orientations can increase membership and participation in union activities and lead to a lasting positive relationship between workers and their unions.15However, in the absence of laws requiring public employers to grant unions access to new hire orientations, workers may miss this opportunity. Orientations about union membership frequently occur during lunch or after hours, when it is much harder for new employees to participate. According to a 2017 study, about one-third of new union members report having participated in an orientation regarding their union, and nearly half of new members had no contact with their union in their first month on the job.16</w:t>
      </w:r>
    </w:p>
    <w:p w14:paraId="4EB2770E" w14:textId="77777777" w:rsidR="00261DC2" w:rsidRPr="002F5F3B" w:rsidRDefault="00261DC2" w:rsidP="00261DC2">
      <w:pPr>
        <w:spacing w:line="240" w:lineRule="auto"/>
        <w:rPr>
          <w:sz w:val="10"/>
          <w:szCs w:val="10"/>
        </w:rPr>
      </w:pPr>
      <w:r w:rsidRPr="002F5F3B">
        <w:rPr>
          <w:sz w:val="10"/>
          <w:szCs w:val="10"/>
        </w:rPr>
        <w:t>How it works</w:t>
      </w:r>
    </w:p>
    <w:p w14:paraId="2F8E429B" w14:textId="77777777" w:rsidR="00261DC2" w:rsidRPr="002F5F3B" w:rsidRDefault="00261DC2" w:rsidP="00261DC2">
      <w:pPr>
        <w:spacing w:line="240" w:lineRule="auto"/>
        <w:rPr>
          <w:sz w:val="10"/>
          <w:szCs w:val="10"/>
        </w:rPr>
      </w:pPr>
      <w:r w:rsidRPr="002F5F3B">
        <w:rPr>
          <w:rStyle w:val="StyleUnderline"/>
          <w:sz w:val="10"/>
          <w:szCs w:val="10"/>
        </w:rPr>
        <w:t>State and local employers should be required to give unions access to new hire orientation sessions and opportunities to meet new employees on-site, during regular working hours</w:t>
      </w:r>
      <w:r w:rsidRPr="002F5F3B">
        <w:rPr>
          <w:sz w:val="10"/>
          <w:szCs w:val="10"/>
        </w:rPr>
        <w:t>. In addition, unions should be given adequate notice for the orientations, the ability to schedule substitute meetings as needed, and the opportunity to negotiate over the terms of their access to new employees—including through online meetings—to reach a solution that works best for the workplace.</w:t>
      </w:r>
    </w:p>
    <w:p w14:paraId="7F9E0B12" w14:textId="77777777" w:rsidR="00261DC2" w:rsidRPr="002F5F3B" w:rsidRDefault="00261DC2" w:rsidP="00261DC2">
      <w:pPr>
        <w:spacing w:line="240" w:lineRule="auto"/>
        <w:rPr>
          <w:sz w:val="10"/>
          <w:szCs w:val="10"/>
        </w:rPr>
      </w:pPr>
      <w:r w:rsidRPr="002F5F3B">
        <w:rPr>
          <w:sz w:val="10"/>
          <w:szCs w:val="10"/>
        </w:rPr>
        <w:t>How lawmakers can build a successful policy:</w:t>
      </w:r>
    </w:p>
    <w:p w14:paraId="6D1BBEC7" w14:textId="77777777" w:rsidR="00261DC2" w:rsidRPr="002F5F3B" w:rsidRDefault="00261DC2" w:rsidP="00261DC2">
      <w:pPr>
        <w:spacing w:line="240" w:lineRule="auto"/>
        <w:rPr>
          <w:sz w:val="10"/>
          <w:szCs w:val="10"/>
        </w:rPr>
      </w:pPr>
      <w:r w:rsidRPr="002F5F3B">
        <w:rPr>
          <w:sz w:val="10"/>
          <w:szCs w:val="10"/>
        </w:rPr>
        <w:t>Require orientations hosted by the union during official new hire orientations that explain workers’ legal rights and outline the benefits of joining a union. Unions should be given advance notice of new hire orientations to prepare and be able to negotiate over the terms of access to new hire orientations, creating a system that works for both unions and public employers.</w:t>
      </w:r>
    </w:p>
    <w:p w14:paraId="5C72C144" w14:textId="77777777" w:rsidR="00261DC2" w:rsidRPr="002F5F3B" w:rsidRDefault="00261DC2" w:rsidP="00261DC2">
      <w:pPr>
        <w:spacing w:line="240" w:lineRule="auto"/>
        <w:rPr>
          <w:sz w:val="10"/>
          <w:szCs w:val="10"/>
        </w:rPr>
      </w:pPr>
      <w:r w:rsidRPr="002F5F3B">
        <w:rPr>
          <w:sz w:val="10"/>
          <w:szCs w:val="10"/>
        </w:rPr>
        <w:t>Guarantee that union orientations last at least 30 minutes and are delivered on-site during regular working hours within 30 days of hire. Time to meet with union representatives gives workers a chance to learn more about the benefits of joining a union, ask questions about the workplace, and seek help in the onboarding process, all of which can help workers settle into a new role and encourage a healthy relationship between workers and their representatives. Trainings during working hours should not result in deductions from a worker’s pay or leave time.</w:t>
      </w:r>
    </w:p>
    <w:p w14:paraId="396D39FA" w14:textId="77777777" w:rsidR="00261DC2" w:rsidRPr="002F5F3B" w:rsidRDefault="00261DC2" w:rsidP="00261DC2">
      <w:pPr>
        <w:spacing w:line="240" w:lineRule="auto"/>
        <w:rPr>
          <w:sz w:val="10"/>
          <w:szCs w:val="10"/>
        </w:rPr>
      </w:pPr>
      <w:r w:rsidRPr="002F5F3B">
        <w:rPr>
          <w:sz w:val="10"/>
          <w:szCs w:val="10"/>
        </w:rPr>
        <w:t>Grant unions the option of joining online orientations and the ability to schedule a meeting with a new hire during working hours if outside circumstances prevent new hire orientations from being conducted or make it difficult to host on-site meetings with employees. During the COVID-19 pandemic, remote work and limits on the size of gatherings prevented many new hire orientations from being held in person. Some states passed laws allowing unions to schedule makeup meetings. Unions should have the choice of whether orientations occur in person or online based on workers’ needs.</w:t>
      </w:r>
    </w:p>
    <w:p w14:paraId="2E55F15B" w14:textId="77777777" w:rsidR="00261DC2" w:rsidRPr="002F5F3B" w:rsidRDefault="00261DC2" w:rsidP="00261DC2">
      <w:pPr>
        <w:spacing w:line="240" w:lineRule="auto"/>
        <w:rPr>
          <w:sz w:val="10"/>
          <w:szCs w:val="10"/>
        </w:rPr>
      </w:pPr>
      <w:r w:rsidRPr="002F5F3B">
        <w:rPr>
          <w:rStyle w:val="StyleUnderline"/>
          <w:sz w:val="10"/>
          <w:szCs w:val="10"/>
        </w:rPr>
        <w:t>Examples of successful policies</w:t>
      </w:r>
      <w:r w:rsidRPr="002F5F3B">
        <w:rPr>
          <w:sz w:val="10"/>
          <w:szCs w:val="10"/>
        </w:rPr>
        <w:t>:</w:t>
      </w:r>
    </w:p>
    <w:p w14:paraId="3218F91D" w14:textId="77777777" w:rsidR="00261DC2" w:rsidRPr="002F5F3B" w:rsidRDefault="00261DC2" w:rsidP="00261DC2">
      <w:pPr>
        <w:spacing w:line="240" w:lineRule="auto"/>
        <w:rPr>
          <w:sz w:val="10"/>
          <w:szCs w:val="10"/>
        </w:rPr>
      </w:pPr>
      <w:r w:rsidRPr="002F5F3B">
        <w:rPr>
          <w:rStyle w:val="StyleUnderline"/>
          <w:sz w:val="10"/>
          <w:szCs w:val="10"/>
        </w:rPr>
        <w:t>Maryland</w:t>
      </w:r>
      <w:r w:rsidRPr="002F5F3B">
        <w:rPr>
          <w:sz w:val="10"/>
          <w:szCs w:val="10"/>
        </w:rPr>
        <w:t xml:space="preserve"> S.B. 819 (2018), </w:t>
      </w:r>
      <w:r w:rsidRPr="002F5F3B">
        <w:rPr>
          <w:rStyle w:val="StyleUnderline"/>
          <w:sz w:val="10"/>
          <w:szCs w:val="10"/>
        </w:rPr>
        <w:t>a comprehensive reform of labor law for teachers at public schools, requires public schools to grant unions access to new employee processing</w:t>
      </w:r>
      <w:r w:rsidRPr="002F5F3B">
        <w:rPr>
          <w:sz w:val="10"/>
          <w:szCs w:val="10"/>
        </w:rPr>
        <w:t>.17</w:t>
      </w:r>
    </w:p>
    <w:p w14:paraId="0319AB33" w14:textId="77777777" w:rsidR="00261DC2" w:rsidRPr="002F5F3B" w:rsidRDefault="00261DC2" w:rsidP="00261DC2">
      <w:pPr>
        <w:spacing w:line="240" w:lineRule="auto"/>
        <w:rPr>
          <w:sz w:val="10"/>
          <w:szCs w:val="10"/>
        </w:rPr>
      </w:pPr>
      <w:r w:rsidRPr="002F5F3B">
        <w:rPr>
          <w:rStyle w:val="StyleUnderline"/>
          <w:sz w:val="10"/>
          <w:szCs w:val="10"/>
        </w:rPr>
        <w:t>New Jersey</w:t>
      </w:r>
      <w:r w:rsidRPr="002F5F3B">
        <w:rPr>
          <w:sz w:val="10"/>
          <w:szCs w:val="10"/>
        </w:rPr>
        <w:t xml:space="preserve"> A3686 (2018) </w:t>
      </w:r>
      <w:r w:rsidRPr="002F5F3B">
        <w:rPr>
          <w:rStyle w:val="StyleUnderline"/>
          <w:sz w:val="10"/>
          <w:szCs w:val="10"/>
        </w:rPr>
        <w:t>gives unions the right to meet with newly hired employees during work hours for 30 minutes within 30 days of the hire</w:t>
      </w:r>
      <w:r w:rsidRPr="002F5F3B">
        <w:rPr>
          <w:sz w:val="10"/>
          <w:szCs w:val="10"/>
        </w:rPr>
        <w:t xml:space="preserve">;18 </w:t>
      </w:r>
      <w:r w:rsidRPr="002F5F3B">
        <w:rPr>
          <w:rStyle w:val="StyleUnderline"/>
          <w:sz w:val="10"/>
          <w:szCs w:val="10"/>
        </w:rPr>
        <w:t>Washington</w:t>
      </w:r>
      <w:r w:rsidRPr="002F5F3B">
        <w:rPr>
          <w:sz w:val="10"/>
          <w:szCs w:val="10"/>
        </w:rPr>
        <w:t xml:space="preserve"> S.B. 6229 (2018) </w:t>
      </w:r>
      <w:r w:rsidRPr="002F5F3B">
        <w:rPr>
          <w:rStyle w:val="StyleUnderline"/>
          <w:sz w:val="10"/>
          <w:szCs w:val="10"/>
        </w:rPr>
        <w:t>allows union representation to take place during work hours at the worksite or a negotiated location</w:t>
      </w:r>
      <w:r w:rsidRPr="002F5F3B">
        <w:rPr>
          <w:sz w:val="10"/>
          <w:szCs w:val="10"/>
        </w:rPr>
        <w:t>.19</w:t>
      </w:r>
    </w:p>
    <w:p w14:paraId="0AC978F4" w14:textId="77777777" w:rsidR="00261DC2" w:rsidRPr="002F5F3B" w:rsidRDefault="00261DC2" w:rsidP="00261DC2">
      <w:pPr>
        <w:spacing w:line="240" w:lineRule="auto"/>
        <w:rPr>
          <w:sz w:val="10"/>
          <w:szCs w:val="10"/>
        </w:rPr>
      </w:pPr>
      <w:r w:rsidRPr="002F5F3B">
        <w:rPr>
          <w:rStyle w:val="StyleUnderline"/>
          <w:sz w:val="10"/>
          <w:szCs w:val="10"/>
        </w:rPr>
        <w:t>California</w:t>
      </w:r>
      <w:r w:rsidRPr="002F5F3B">
        <w:rPr>
          <w:sz w:val="10"/>
          <w:szCs w:val="10"/>
        </w:rPr>
        <w:t xml:space="preserve"> S.B. 191 (2022) </w:t>
      </w:r>
      <w:r w:rsidRPr="002F5F3B">
        <w:rPr>
          <w:rStyle w:val="StyleUnderline"/>
          <w:sz w:val="10"/>
          <w:szCs w:val="10"/>
        </w:rPr>
        <w:t>entitles union representatives to a 30-minute meeting with new hires at the worksite if no orientation takes place and to schedule makeup meetings if an order limits the size of in-person gatherings; however, California’s provisions for makeup orientations will expire in 2025. Lawmakers should consider making such a policy permanent to anticipate future interruptions to in-person orientations</w:t>
      </w:r>
      <w:r w:rsidRPr="002F5F3B">
        <w:rPr>
          <w:sz w:val="10"/>
          <w:szCs w:val="10"/>
        </w:rPr>
        <w:t>.20</w:t>
      </w:r>
    </w:p>
    <w:p w14:paraId="6E31EFAC" w14:textId="77777777" w:rsidR="00261DC2" w:rsidRPr="002F5F3B" w:rsidRDefault="00261DC2" w:rsidP="00261DC2">
      <w:pPr>
        <w:spacing w:line="240" w:lineRule="auto"/>
        <w:rPr>
          <w:rStyle w:val="StyleUnderline"/>
          <w:sz w:val="10"/>
          <w:szCs w:val="10"/>
        </w:rPr>
      </w:pPr>
      <w:r w:rsidRPr="002F5F3B">
        <w:rPr>
          <w:sz w:val="10"/>
          <w:szCs w:val="10"/>
        </w:rPr>
        <w:t xml:space="preserve">2. </w:t>
      </w:r>
      <w:r w:rsidRPr="002F5F3B">
        <w:rPr>
          <w:rStyle w:val="StyleUnderline"/>
          <w:sz w:val="10"/>
          <w:szCs w:val="10"/>
        </w:rPr>
        <w:t>Facilitate efficient communication between unions and workers</w:t>
      </w:r>
    </w:p>
    <w:p w14:paraId="0CC491D0" w14:textId="77777777" w:rsidR="00261DC2" w:rsidRPr="002F5F3B" w:rsidRDefault="00261DC2" w:rsidP="00261DC2">
      <w:pPr>
        <w:spacing w:line="240" w:lineRule="auto"/>
        <w:rPr>
          <w:sz w:val="10"/>
          <w:szCs w:val="10"/>
        </w:rPr>
      </w:pPr>
      <w:r w:rsidRPr="002F5F3B">
        <w:rPr>
          <w:rStyle w:val="StyleUnderline"/>
          <w:sz w:val="10"/>
          <w:szCs w:val="10"/>
        </w:rPr>
        <w:t>State policymakers should facilitate communication between public sector workers and unions by requiring public employers to provide them with the email addresses and phone numbers of workers within possible bargaining units and ensuring representatives can speak to workers during convenient times. To protect the privacy of public workers, policymakers should bar outside lobbying groups from accessing this information.</w:t>
      </w:r>
    </w:p>
    <w:p w14:paraId="6C1A982D" w14:textId="77777777" w:rsidR="00261DC2" w:rsidRPr="002F5F3B" w:rsidRDefault="00261DC2" w:rsidP="00261DC2">
      <w:pPr>
        <w:spacing w:line="240" w:lineRule="auto"/>
        <w:rPr>
          <w:sz w:val="10"/>
          <w:szCs w:val="10"/>
        </w:rPr>
      </w:pPr>
      <w:r w:rsidRPr="002F5F3B">
        <w:rPr>
          <w:sz w:val="10"/>
          <w:szCs w:val="10"/>
        </w:rPr>
        <w:t>Why states should adopt this reform</w:t>
      </w:r>
    </w:p>
    <w:p w14:paraId="534CD85A" w14:textId="77777777" w:rsidR="00261DC2" w:rsidRPr="002F5F3B" w:rsidRDefault="00261DC2" w:rsidP="00261DC2">
      <w:pPr>
        <w:spacing w:line="240" w:lineRule="auto"/>
        <w:rPr>
          <w:sz w:val="10"/>
          <w:szCs w:val="10"/>
        </w:rPr>
      </w:pPr>
      <w:r w:rsidRPr="002F5F3B">
        <w:rPr>
          <w:sz w:val="10"/>
          <w:szCs w:val="10"/>
        </w:rPr>
        <w:t>Workers and labor organizations must be able to communicate with each other as they work to form unions and collectively bargain for wages and benefits. Effective communication ensures that unions are bargaining in the interest of workers, providing important details on the union’s activities, sharing resources with coworkers, and allowing workers to easily reach union representatives. Unions also offer a formal channel for workers and employers to communicate their needs and concerns with one another. Research shows that ongoing worker engagement programs—including worker surveys, bargaining committees, and house calls—lead to higher union win rates and increases in post-election membership levels.21</w:t>
      </w:r>
    </w:p>
    <w:p w14:paraId="4614E503" w14:textId="77777777" w:rsidR="00261DC2" w:rsidRPr="002F5F3B" w:rsidRDefault="00261DC2" w:rsidP="00261DC2">
      <w:pPr>
        <w:spacing w:line="240" w:lineRule="auto"/>
        <w:rPr>
          <w:sz w:val="10"/>
          <w:szCs w:val="10"/>
        </w:rPr>
      </w:pPr>
      <w:r w:rsidRPr="002F5F3B">
        <w:rPr>
          <w:sz w:val="10"/>
          <w:szCs w:val="10"/>
        </w:rPr>
        <w:t>Most workers prefer to communicate via email or phone rather than bulletin boards or mail. However, not all states require employers to give unions access to up-to-date directories of current and potential bargaining unit members, and employees’ personal information is not adequately protected in many states.22 Anti-worker organizations have attempted to obtain employees’ private information—including their full names, birthdates, email addresses, and salaries.23 Limiting access to this information is particularly important for victims of domestic violence, stalking, and sexual harassment.24</w:t>
      </w:r>
    </w:p>
    <w:p w14:paraId="2AA288A5" w14:textId="77777777" w:rsidR="00261DC2" w:rsidRPr="002F5F3B" w:rsidRDefault="00261DC2" w:rsidP="00261DC2">
      <w:pPr>
        <w:spacing w:line="240" w:lineRule="auto"/>
        <w:rPr>
          <w:sz w:val="10"/>
          <w:szCs w:val="10"/>
        </w:rPr>
      </w:pPr>
      <w:r w:rsidRPr="002F5F3B">
        <w:rPr>
          <w:sz w:val="10"/>
          <w:szCs w:val="10"/>
        </w:rPr>
        <w:t>How it works</w:t>
      </w:r>
    </w:p>
    <w:p w14:paraId="3860F2A4" w14:textId="77777777" w:rsidR="00261DC2" w:rsidRPr="002F5F3B" w:rsidRDefault="00261DC2" w:rsidP="00261DC2">
      <w:pPr>
        <w:spacing w:line="240" w:lineRule="auto"/>
        <w:rPr>
          <w:sz w:val="10"/>
          <w:szCs w:val="10"/>
        </w:rPr>
      </w:pPr>
      <w:r w:rsidRPr="002F5F3B">
        <w:rPr>
          <w:sz w:val="10"/>
          <w:szCs w:val="10"/>
        </w:rPr>
        <w:t>Employers should be required to regularly provide unions with up-to-date contact information, including workers’ personal cell phones and email addresses, and allow communication via official work email systems. To assure worker privacy and prevent misuse, this information should be exempt from access via freedom of information laws, and communication should be protected from exposure via lawsuit.</w:t>
      </w:r>
    </w:p>
    <w:p w14:paraId="7A49491A" w14:textId="77777777" w:rsidR="00261DC2" w:rsidRPr="002F5F3B" w:rsidRDefault="00261DC2" w:rsidP="00261DC2">
      <w:pPr>
        <w:spacing w:line="240" w:lineRule="auto"/>
        <w:rPr>
          <w:sz w:val="10"/>
          <w:szCs w:val="10"/>
        </w:rPr>
      </w:pPr>
      <w:r w:rsidRPr="002F5F3B">
        <w:rPr>
          <w:sz w:val="10"/>
          <w:szCs w:val="10"/>
        </w:rPr>
        <w:t>Additionally, worker representatives should have regular access to worksites to communicate with existing and potential members. It may be necessary to meet on-site during work hours, but unless laws are passed that grant union representatives access to the workplace, employers may be able to prevent or make it inconvenient for union representatives to meet in person with members during work hours.</w:t>
      </w:r>
    </w:p>
    <w:p w14:paraId="68866E3E" w14:textId="77777777" w:rsidR="00261DC2" w:rsidRPr="002F5F3B" w:rsidRDefault="00261DC2" w:rsidP="00261DC2">
      <w:pPr>
        <w:spacing w:line="240" w:lineRule="auto"/>
        <w:rPr>
          <w:sz w:val="10"/>
          <w:szCs w:val="10"/>
        </w:rPr>
      </w:pPr>
      <w:r w:rsidRPr="002F5F3B">
        <w:rPr>
          <w:rStyle w:val="StyleUnderline"/>
          <w:sz w:val="10"/>
          <w:szCs w:val="10"/>
        </w:rPr>
        <w:t>How lawmakers can build a successful policy</w:t>
      </w:r>
      <w:r w:rsidRPr="002F5F3B">
        <w:rPr>
          <w:sz w:val="10"/>
          <w:szCs w:val="10"/>
        </w:rPr>
        <w:t>:</w:t>
      </w:r>
    </w:p>
    <w:p w14:paraId="08402DD9" w14:textId="77777777" w:rsidR="00261DC2" w:rsidRPr="002F5F3B" w:rsidRDefault="00261DC2" w:rsidP="00261DC2">
      <w:pPr>
        <w:spacing w:line="240" w:lineRule="auto"/>
        <w:rPr>
          <w:sz w:val="10"/>
          <w:szCs w:val="10"/>
        </w:rPr>
      </w:pPr>
      <w:r w:rsidRPr="002F5F3B">
        <w:rPr>
          <w:rStyle w:val="StyleUnderline"/>
          <w:sz w:val="10"/>
          <w:szCs w:val="10"/>
        </w:rPr>
        <w:t>Require public employers to share the name, position, mailing address, work and personal phone numbers, and work and personal email addresses of all employees in potential bargaining units with unions. Employers should provide the information for a new employee in a convenient electronic format within 10 days of hiring, with updated information for all employees at least every 30 days and upon request from a bargaining representative</w:t>
      </w:r>
      <w:r w:rsidRPr="002F5F3B">
        <w:rPr>
          <w:sz w:val="10"/>
          <w:szCs w:val="10"/>
        </w:rPr>
        <w:t>.</w:t>
      </w:r>
    </w:p>
    <w:p w14:paraId="212B91D6" w14:textId="77777777" w:rsidR="00261DC2" w:rsidRPr="002F5F3B" w:rsidRDefault="00261DC2" w:rsidP="00261DC2">
      <w:pPr>
        <w:spacing w:line="240" w:lineRule="auto"/>
        <w:rPr>
          <w:sz w:val="10"/>
          <w:szCs w:val="10"/>
        </w:rPr>
      </w:pPr>
      <w:r w:rsidRPr="002F5F3B">
        <w:rPr>
          <w:sz w:val="10"/>
          <w:szCs w:val="10"/>
        </w:rPr>
        <w:t>Explicitly exclude public employees’ contact information from information requests and define union communication as privileged information. Not all state laws facilitating communication between unions and workers adequately protect worker contact information from public access. Policymakers should prevent the personal information of public employees from being shared as part of a freedom of information request or during legal proceedings unrelated to lawbreaking activity.</w:t>
      </w:r>
    </w:p>
    <w:p w14:paraId="1F867478" w14:textId="77777777" w:rsidR="00261DC2" w:rsidRPr="002F5F3B" w:rsidRDefault="00261DC2" w:rsidP="00261DC2">
      <w:pPr>
        <w:spacing w:line="240" w:lineRule="auto"/>
        <w:rPr>
          <w:sz w:val="10"/>
          <w:szCs w:val="10"/>
        </w:rPr>
      </w:pPr>
      <w:r w:rsidRPr="002F5F3B">
        <w:rPr>
          <w:sz w:val="10"/>
          <w:szCs w:val="10"/>
        </w:rPr>
        <w:t>Permit unions to contact and meet with members or potential members on-site and during work hours. Allow union meetings to occur at worksites; ensure union leaders can access worksites without prior approval; and grant unions access to worksite bulletin boards, allow unions to use employer-provided email systems for communication, and allow union information to be posted on human resources platforms.</w:t>
      </w:r>
    </w:p>
    <w:p w14:paraId="042EDC24" w14:textId="77777777" w:rsidR="00261DC2" w:rsidRPr="002F5F3B" w:rsidRDefault="00261DC2" w:rsidP="00261DC2">
      <w:pPr>
        <w:spacing w:line="240" w:lineRule="auto"/>
        <w:rPr>
          <w:sz w:val="10"/>
          <w:szCs w:val="10"/>
        </w:rPr>
      </w:pPr>
      <w:r w:rsidRPr="002F5F3B">
        <w:rPr>
          <w:rStyle w:val="StyleUnderline"/>
          <w:sz w:val="10"/>
          <w:szCs w:val="10"/>
        </w:rPr>
        <w:t>Examples of successful policies</w:t>
      </w:r>
      <w:r w:rsidRPr="002F5F3B">
        <w:rPr>
          <w:sz w:val="10"/>
          <w:szCs w:val="10"/>
        </w:rPr>
        <w:t>:</w:t>
      </w:r>
    </w:p>
    <w:p w14:paraId="14BFFB91" w14:textId="77777777" w:rsidR="00261DC2" w:rsidRPr="002F5F3B" w:rsidRDefault="00261DC2" w:rsidP="00261DC2">
      <w:pPr>
        <w:spacing w:line="240" w:lineRule="auto"/>
        <w:rPr>
          <w:sz w:val="10"/>
          <w:szCs w:val="10"/>
        </w:rPr>
      </w:pPr>
      <w:r w:rsidRPr="002F5F3B">
        <w:rPr>
          <w:rStyle w:val="StyleUnderline"/>
          <w:sz w:val="10"/>
          <w:szCs w:val="10"/>
        </w:rPr>
        <w:t>A number of states have passed laws that require public employers to give unions access to contact information for new employees including name, position, address, work and personal phones, work and personal emails in a convenient and electronic format</w:t>
      </w:r>
      <w:r w:rsidRPr="002F5F3B">
        <w:rPr>
          <w:sz w:val="10"/>
          <w:szCs w:val="10"/>
        </w:rPr>
        <w:t xml:space="preserve">. </w:t>
      </w:r>
      <w:r w:rsidRPr="002F5F3B">
        <w:rPr>
          <w:rStyle w:val="StyleUnderline"/>
          <w:sz w:val="10"/>
          <w:szCs w:val="10"/>
        </w:rPr>
        <w:t>These laws include California</w:t>
      </w:r>
      <w:r w:rsidRPr="002F5F3B">
        <w:rPr>
          <w:sz w:val="10"/>
          <w:szCs w:val="10"/>
        </w:rPr>
        <w:t xml:space="preserve"> A.B. 119 (2017);25 </w:t>
      </w:r>
      <w:r w:rsidRPr="002F5F3B">
        <w:rPr>
          <w:rStyle w:val="StyleUnderline"/>
          <w:sz w:val="10"/>
          <w:szCs w:val="10"/>
        </w:rPr>
        <w:t>Maryland</w:t>
      </w:r>
      <w:r w:rsidRPr="002F5F3B">
        <w:rPr>
          <w:sz w:val="10"/>
          <w:szCs w:val="10"/>
        </w:rPr>
        <w:t xml:space="preserve"> S.B. 819 (2018),26 </w:t>
      </w:r>
      <w:r w:rsidRPr="002F5F3B">
        <w:rPr>
          <w:rStyle w:val="StyleUnderline"/>
          <w:sz w:val="10"/>
          <w:szCs w:val="10"/>
        </w:rPr>
        <w:t>Illinois</w:t>
      </w:r>
      <w:r w:rsidRPr="002F5F3B">
        <w:rPr>
          <w:sz w:val="10"/>
          <w:szCs w:val="10"/>
        </w:rPr>
        <w:t xml:space="preserve"> S.B. 1784 (2019),27 </w:t>
      </w:r>
      <w:r w:rsidRPr="002F5F3B">
        <w:rPr>
          <w:rStyle w:val="StyleUnderline"/>
          <w:sz w:val="10"/>
          <w:szCs w:val="10"/>
        </w:rPr>
        <w:t>Washington</w:t>
      </w:r>
      <w:r w:rsidRPr="002F5F3B">
        <w:rPr>
          <w:sz w:val="10"/>
          <w:szCs w:val="10"/>
        </w:rPr>
        <w:t xml:space="preserve"> H1200 (2023),28 </w:t>
      </w:r>
      <w:r w:rsidRPr="002F5F3B">
        <w:rPr>
          <w:rStyle w:val="StyleUnderline"/>
          <w:sz w:val="10"/>
          <w:szCs w:val="10"/>
        </w:rPr>
        <w:t>and Michigan</w:t>
      </w:r>
      <w:r w:rsidRPr="002F5F3B">
        <w:rPr>
          <w:sz w:val="10"/>
          <w:szCs w:val="10"/>
        </w:rPr>
        <w:t xml:space="preserve"> S.B. 169 (2023).29</w:t>
      </w:r>
    </w:p>
    <w:p w14:paraId="24229CC7" w14:textId="77777777" w:rsidR="00261DC2" w:rsidRPr="002F5F3B" w:rsidRDefault="00261DC2" w:rsidP="00261DC2">
      <w:pPr>
        <w:spacing w:line="240" w:lineRule="auto"/>
        <w:rPr>
          <w:sz w:val="10"/>
          <w:szCs w:val="10"/>
        </w:rPr>
      </w:pPr>
      <w:r w:rsidRPr="002F5F3B">
        <w:rPr>
          <w:rStyle w:val="StyleUnderline"/>
          <w:sz w:val="10"/>
          <w:szCs w:val="10"/>
        </w:rPr>
        <w:t>New Jersey</w:t>
      </w:r>
      <w:r w:rsidRPr="002F5F3B">
        <w:rPr>
          <w:sz w:val="10"/>
          <w:szCs w:val="10"/>
        </w:rPr>
        <w:t xml:space="preserve"> A3686 (2018) </w:t>
      </w:r>
      <w:r w:rsidRPr="002F5F3B">
        <w:rPr>
          <w:rStyle w:val="StyleUnderline"/>
          <w:sz w:val="10"/>
          <w:szCs w:val="10"/>
        </w:rPr>
        <w:t>allows unions to meet in government buildings and communicate with members using the public employee email system</w:t>
      </w:r>
      <w:r w:rsidRPr="002F5F3B">
        <w:rPr>
          <w:sz w:val="10"/>
          <w:szCs w:val="10"/>
        </w:rPr>
        <w:t xml:space="preserve">.30 </w:t>
      </w:r>
      <w:r w:rsidRPr="002F5F3B">
        <w:rPr>
          <w:rStyle w:val="StyleUnderline"/>
          <w:sz w:val="10"/>
          <w:szCs w:val="10"/>
        </w:rPr>
        <w:t>Several states have passed laws that protect public sector workers’ personal information from freedom of information requests, including Oregon</w:t>
      </w:r>
      <w:r w:rsidRPr="002F5F3B">
        <w:rPr>
          <w:sz w:val="10"/>
          <w:szCs w:val="10"/>
        </w:rPr>
        <w:t xml:space="preserve"> H.B. 3037 (2015),31 </w:t>
      </w:r>
      <w:r w:rsidRPr="002F5F3B">
        <w:rPr>
          <w:rStyle w:val="StyleUnderline"/>
          <w:sz w:val="10"/>
          <w:szCs w:val="10"/>
        </w:rPr>
        <w:t>Illinois</w:t>
      </w:r>
      <w:r w:rsidRPr="002F5F3B">
        <w:rPr>
          <w:sz w:val="10"/>
          <w:szCs w:val="10"/>
        </w:rPr>
        <w:t xml:space="preserve"> S.B. 1784 (2020),32 </w:t>
      </w:r>
      <w:r w:rsidRPr="002F5F3B">
        <w:rPr>
          <w:rStyle w:val="StyleUnderline"/>
          <w:sz w:val="10"/>
          <w:szCs w:val="10"/>
        </w:rPr>
        <w:t>and Washington</w:t>
      </w:r>
      <w:r w:rsidRPr="002F5F3B">
        <w:rPr>
          <w:sz w:val="10"/>
          <w:szCs w:val="10"/>
        </w:rPr>
        <w:t xml:space="preserve"> H.B. 1533 (2023).33</w:t>
      </w:r>
    </w:p>
    <w:p w14:paraId="5EE5537C" w14:textId="77777777" w:rsidR="00261DC2" w:rsidRPr="002F5F3B" w:rsidRDefault="00261DC2" w:rsidP="00261DC2">
      <w:pPr>
        <w:spacing w:line="240" w:lineRule="auto"/>
        <w:rPr>
          <w:sz w:val="10"/>
          <w:szCs w:val="10"/>
        </w:rPr>
      </w:pPr>
      <w:r w:rsidRPr="002F5F3B">
        <w:rPr>
          <w:sz w:val="10"/>
          <w:szCs w:val="10"/>
        </w:rPr>
        <w:t>Washington H1187 (2023) counts union communications with members for representation as “privileged” so the judiciary cannot compel its use in court cases, in the same way courts cannot compel lawyers to testify against their clients and advocates for victims of domestic violence cannot be forced to release information about victims in court.34</w:t>
      </w:r>
    </w:p>
    <w:p w14:paraId="1EC0AA0B" w14:textId="77777777" w:rsidR="00261DC2" w:rsidRPr="002F5F3B" w:rsidRDefault="00261DC2" w:rsidP="00261DC2">
      <w:pPr>
        <w:spacing w:line="240" w:lineRule="auto"/>
        <w:rPr>
          <w:sz w:val="10"/>
          <w:szCs w:val="10"/>
        </w:rPr>
      </w:pPr>
      <w:r w:rsidRPr="002F5F3B">
        <w:rPr>
          <w:sz w:val="10"/>
          <w:szCs w:val="10"/>
        </w:rPr>
        <w:t xml:space="preserve">3. </w:t>
      </w:r>
      <w:r w:rsidRPr="002F5F3B">
        <w:rPr>
          <w:rStyle w:val="StyleUnderline"/>
          <w:sz w:val="10"/>
          <w:szCs w:val="10"/>
        </w:rPr>
        <w:t>Modernize union dues collection</w:t>
      </w:r>
    </w:p>
    <w:p w14:paraId="60483459" w14:textId="77777777" w:rsidR="00261DC2" w:rsidRPr="002F5F3B" w:rsidRDefault="00261DC2" w:rsidP="00261DC2">
      <w:pPr>
        <w:spacing w:line="240" w:lineRule="auto"/>
        <w:rPr>
          <w:sz w:val="10"/>
          <w:szCs w:val="10"/>
        </w:rPr>
      </w:pPr>
      <w:r w:rsidRPr="002F5F3B">
        <w:rPr>
          <w:rStyle w:val="StyleUnderline"/>
          <w:sz w:val="10"/>
          <w:szCs w:val="10"/>
        </w:rPr>
        <w:t>State policymakers should make paying union dues as simple as signing up for other employment benefits. This means allowing workers to automatically deduct their union dues and other payments as part of the normal payroll process, allowing unions to initiate the process, and permitting workers to authorize automatic payroll deductions electronically.</w:t>
      </w:r>
    </w:p>
    <w:p w14:paraId="4D0D17B1" w14:textId="77777777" w:rsidR="00261DC2" w:rsidRPr="002F5F3B" w:rsidRDefault="00261DC2" w:rsidP="00261DC2">
      <w:pPr>
        <w:spacing w:line="240" w:lineRule="auto"/>
        <w:rPr>
          <w:rStyle w:val="StyleUnderline"/>
          <w:sz w:val="10"/>
          <w:szCs w:val="10"/>
        </w:rPr>
      </w:pPr>
      <w:r w:rsidRPr="002F5F3B">
        <w:rPr>
          <w:rStyle w:val="StyleUnderline"/>
          <w:sz w:val="10"/>
          <w:szCs w:val="10"/>
        </w:rPr>
        <w:t>Why states should adopt this reform</w:t>
      </w:r>
    </w:p>
    <w:p w14:paraId="0A52C795" w14:textId="77777777" w:rsidR="00261DC2" w:rsidRPr="002F5F3B" w:rsidRDefault="00261DC2" w:rsidP="00261DC2">
      <w:pPr>
        <w:spacing w:line="240" w:lineRule="auto"/>
        <w:rPr>
          <w:sz w:val="10"/>
          <w:szCs w:val="10"/>
        </w:rPr>
      </w:pPr>
      <w:r w:rsidRPr="002F5F3B">
        <w:rPr>
          <w:rStyle w:val="StyleUnderline"/>
          <w:sz w:val="10"/>
          <w:szCs w:val="10"/>
        </w:rPr>
        <w:t>Automatic payroll deductions make paying dues convenient and predictable for workers and employers</w:t>
      </w:r>
      <w:r w:rsidRPr="002F5F3B">
        <w:rPr>
          <w:sz w:val="10"/>
          <w:szCs w:val="10"/>
        </w:rPr>
        <w:t xml:space="preserve">: Workers have one less bill to pay, and worker organizations can manage their finances more reliably. </w:t>
      </w:r>
      <w:r w:rsidRPr="002F5F3B">
        <w:rPr>
          <w:rStyle w:val="StyleUnderline"/>
          <w:sz w:val="10"/>
          <w:szCs w:val="10"/>
        </w:rPr>
        <w:t>Automatic dues deduction costs the state very little to administer and helps overcome the barriers created by the Supreme Court’s Janus</w:t>
      </w:r>
      <w:r w:rsidRPr="002F5F3B">
        <w:rPr>
          <w:sz w:val="10"/>
          <w:szCs w:val="10"/>
        </w:rPr>
        <w:t xml:space="preserve"> v. </w:t>
      </w:r>
      <w:r w:rsidRPr="002F5F3B">
        <w:rPr>
          <w:rStyle w:val="StyleUnderline"/>
          <w:sz w:val="10"/>
          <w:szCs w:val="10"/>
        </w:rPr>
        <w:t>AFSCME decision</w:t>
      </w:r>
      <w:r w:rsidRPr="002F5F3B">
        <w:rPr>
          <w:sz w:val="10"/>
          <w:szCs w:val="10"/>
        </w:rPr>
        <w:t>.35 Allowing workers to sign up for dues deduction in the most convenient way ensures that administrative barriers or simple oversight do not prevent workers from signing up for union membership. This allows unions to focus on important goals other than dues collection—in fact, payroll dues deduction has been shown to have a small positive effect on wages.36 Although allowing deductions through payroll is the norm in the private sector, the policy has come under attack since the Janus decision, with Arkansas, Florida, and Kentucky all passing laws that limit or ban dues deduction in 2023.37</w:t>
      </w:r>
    </w:p>
    <w:p w14:paraId="24BF5049" w14:textId="77777777" w:rsidR="00261DC2" w:rsidRPr="002F5F3B" w:rsidRDefault="00261DC2" w:rsidP="00261DC2">
      <w:pPr>
        <w:spacing w:line="240" w:lineRule="auto"/>
        <w:rPr>
          <w:sz w:val="10"/>
          <w:szCs w:val="10"/>
        </w:rPr>
      </w:pPr>
      <w:r w:rsidRPr="002F5F3B">
        <w:rPr>
          <w:sz w:val="10"/>
          <w:szCs w:val="10"/>
        </w:rPr>
        <w:t>How it works</w:t>
      </w:r>
    </w:p>
    <w:p w14:paraId="5A77B9FD" w14:textId="77777777" w:rsidR="00261DC2" w:rsidRPr="002F5F3B" w:rsidRDefault="00261DC2" w:rsidP="00261DC2">
      <w:pPr>
        <w:spacing w:line="240" w:lineRule="auto"/>
        <w:rPr>
          <w:sz w:val="10"/>
          <w:szCs w:val="10"/>
        </w:rPr>
      </w:pPr>
      <w:r w:rsidRPr="002F5F3B">
        <w:rPr>
          <w:sz w:val="10"/>
          <w:szCs w:val="10"/>
        </w:rPr>
        <w:t>Union dues are paid via automatic payroll deductions. Workers sign up via an online portal—typically the same portal used for health insurance and retirement benefits. This allows workers to start deductions as part of the onboarding process and establishes an annual window to opt out. A similar process can even be set up for nonmembers represented by a union if Janus v. AFSCME is overruled in the future.</w:t>
      </w:r>
    </w:p>
    <w:p w14:paraId="3E2704F7" w14:textId="77777777" w:rsidR="00261DC2" w:rsidRPr="002F5F3B" w:rsidRDefault="00261DC2" w:rsidP="00261DC2">
      <w:pPr>
        <w:spacing w:line="240" w:lineRule="auto"/>
        <w:rPr>
          <w:sz w:val="10"/>
          <w:szCs w:val="10"/>
        </w:rPr>
      </w:pPr>
      <w:r w:rsidRPr="002F5F3B">
        <w:rPr>
          <w:sz w:val="10"/>
          <w:szCs w:val="10"/>
        </w:rPr>
        <w:t>How lawmakers can build a successful policy:</w:t>
      </w:r>
    </w:p>
    <w:p w14:paraId="79F63A57" w14:textId="77777777" w:rsidR="00261DC2" w:rsidRPr="002F5F3B" w:rsidRDefault="00261DC2" w:rsidP="00261DC2">
      <w:pPr>
        <w:spacing w:line="240" w:lineRule="auto"/>
        <w:rPr>
          <w:sz w:val="10"/>
          <w:szCs w:val="10"/>
        </w:rPr>
      </w:pPr>
      <w:r w:rsidRPr="002F5F3B">
        <w:rPr>
          <w:sz w:val="10"/>
          <w:szCs w:val="10"/>
        </w:rPr>
        <w:t>Give all employees the option to automatically deduct their union dues payments as part of payroll. Both workers and employee organizations should be able to make requests to initiate payroll deductions, and workers should be able to submit dues deduction electronically. Retired employees also should be able to make deductions from their retirement allowances to cover retiree dues.</w:t>
      </w:r>
    </w:p>
    <w:p w14:paraId="762907CD" w14:textId="77777777" w:rsidR="00261DC2" w:rsidRPr="002F5F3B" w:rsidRDefault="00261DC2" w:rsidP="00261DC2">
      <w:pPr>
        <w:spacing w:line="240" w:lineRule="auto"/>
        <w:rPr>
          <w:sz w:val="10"/>
          <w:szCs w:val="10"/>
        </w:rPr>
      </w:pPr>
      <w:r w:rsidRPr="002F5F3B">
        <w:rPr>
          <w:sz w:val="10"/>
          <w:szCs w:val="10"/>
        </w:rPr>
        <w:t>Allow workers to authorize automatic union due deductions from payroll electronically, in the same way they currently authorize automatic deductions for other benefits such as health insurance. Employers should be required to allow deductions to create a window of time each year when workers may opt out of dues payments, further ensuring dues collection is predictable and reliable for unions while making it convenient for workers to manage.</w:t>
      </w:r>
    </w:p>
    <w:p w14:paraId="1F1D2867" w14:textId="77777777" w:rsidR="00261DC2" w:rsidRPr="002F5F3B" w:rsidRDefault="00261DC2" w:rsidP="00261DC2">
      <w:pPr>
        <w:spacing w:line="240" w:lineRule="auto"/>
        <w:rPr>
          <w:sz w:val="10"/>
          <w:szCs w:val="10"/>
        </w:rPr>
      </w:pPr>
      <w:r w:rsidRPr="002F5F3B">
        <w:rPr>
          <w:sz w:val="10"/>
          <w:szCs w:val="10"/>
        </w:rPr>
        <w:t>Enact trigger laws requiring nonmembers benefitting from union-negotiated contracts to pay fair share fees. While Janus v. AFSCME bans states from collecting fair share fees, states should enact trigger laws allowing unions to negotiate to restart fee collection if the decision is overturned via the courts or an act of Congress.</w:t>
      </w:r>
    </w:p>
    <w:p w14:paraId="3CA3C4AB" w14:textId="77777777" w:rsidR="00261DC2" w:rsidRPr="002F5F3B" w:rsidRDefault="00261DC2" w:rsidP="00261DC2">
      <w:pPr>
        <w:spacing w:line="240" w:lineRule="auto"/>
        <w:rPr>
          <w:rStyle w:val="StyleUnderline"/>
          <w:sz w:val="10"/>
          <w:szCs w:val="10"/>
        </w:rPr>
      </w:pPr>
      <w:r w:rsidRPr="002F5F3B">
        <w:rPr>
          <w:rStyle w:val="StyleUnderline"/>
          <w:sz w:val="10"/>
          <w:szCs w:val="10"/>
        </w:rPr>
        <w:t>Examples of successful policies:</w:t>
      </w:r>
    </w:p>
    <w:p w14:paraId="71BCB85F" w14:textId="77777777" w:rsidR="00261DC2" w:rsidRPr="002F5F3B" w:rsidRDefault="00261DC2" w:rsidP="00261DC2">
      <w:pPr>
        <w:spacing w:line="240" w:lineRule="auto"/>
        <w:rPr>
          <w:sz w:val="10"/>
          <w:szCs w:val="10"/>
        </w:rPr>
      </w:pPr>
      <w:r w:rsidRPr="002F5F3B">
        <w:rPr>
          <w:rStyle w:val="StyleUnderline"/>
          <w:sz w:val="10"/>
          <w:szCs w:val="10"/>
        </w:rPr>
        <w:t>California</w:t>
      </w:r>
      <w:r w:rsidRPr="002F5F3B">
        <w:rPr>
          <w:sz w:val="10"/>
          <w:szCs w:val="10"/>
        </w:rPr>
        <w:t xml:space="preserve"> A.B. 1937 (2018) allows unions and other employee organizations to request payroll deductions.38</w:t>
      </w:r>
    </w:p>
    <w:p w14:paraId="6FFA160F" w14:textId="77777777" w:rsidR="00261DC2" w:rsidRPr="002F5F3B" w:rsidRDefault="00261DC2" w:rsidP="00261DC2">
      <w:pPr>
        <w:spacing w:line="240" w:lineRule="auto"/>
        <w:rPr>
          <w:sz w:val="10"/>
          <w:szCs w:val="10"/>
        </w:rPr>
      </w:pPr>
      <w:r w:rsidRPr="002F5F3B">
        <w:rPr>
          <w:rStyle w:val="StyleUnderline"/>
          <w:sz w:val="10"/>
          <w:szCs w:val="10"/>
        </w:rPr>
        <w:t>Illinois</w:t>
      </w:r>
      <w:r w:rsidRPr="002F5F3B">
        <w:rPr>
          <w:sz w:val="10"/>
          <w:szCs w:val="10"/>
        </w:rPr>
        <w:t xml:space="preserve"> S.B. 1784 (2020) allows workers to submit dues deduction authorization electronically.39 </w:t>
      </w:r>
      <w:r w:rsidRPr="002F5F3B">
        <w:rPr>
          <w:rStyle w:val="StyleUnderline"/>
          <w:sz w:val="10"/>
          <w:szCs w:val="10"/>
        </w:rPr>
        <w:t>New Jersey</w:t>
      </w:r>
      <w:r w:rsidRPr="002F5F3B">
        <w:rPr>
          <w:sz w:val="10"/>
          <w:szCs w:val="10"/>
        </w:rPr>
        <w:t xml:space="preserve"> A368640 and </w:t>
      </w:r>
      <w:r w:rsidRPr="002F5F3B">
        <w:rPr>
          <w:rStyle w:val="StyleUnderline"/>
          <w:sz w:val="10"/>
          <w:szCs w:val="10"/>
        </w:rPr>
        <w:t>Delaware</w:t>
      </w:r>
      <w:r w:rsidRPr="002F5F3B">
        <w:rPr>
          <w:sz w:val="10"/>
          <w:szCs w:val="10"/>
        </w:rPr>
        <w:t xml:space="preserve"> HB314,41 both passed in 2018, create a time window each year when workers can opt out of dues payments.</w:t>
      </w:r>
    </w:p>
    <w:p w14:paraId="682D3FE6" w14:textId="77777777" w:rsidR="00261DC2" w:rsidRPr="002F5F3B" w:rsidRDefault="00261DC2" w:rsidP="00261DC2">
      <w:pPr>
        <w:spacing w:line="240" w:lineRule="auto"/>
        <w:rPr>
          <w:sz w:val="10"/>
          <w:szCs w:val="10"/>
        </w:rPr>
      </w:pPr>
      <w:r w:rsidRPr="002F5F3B">
        <w:rPr>
          <w:rStyle w:val="StyleUnderline"/>
          <w:sz w:val="10"/>
          <w:szCs w:val="10"/>
        </w:rPr>
        <w:t>Michigan</w:t>
      </w:r>
      <w:r w:rsidRPr="002F5F3B">
        <w:rPr>
          <w:sz w:val="10"/>
          <w:szCs w:val="10"/>
        </w:rPr>
        <w:t xml:space="preserve"> H4004 (2023) enacts a trigger clause that would allow unions to negotiate agreements requiring workers in bargaining units that benefit from collective bargaining agreements to pay “fair share” agreements if the Janus decision is overturned.42</w:t>
      </w:r>
    </w:p>
    <w:p w14:paraId="2AF93D89" w14:textId="77777777" w:rsidR="00261DC2" w:rsidRPr="00F20589" w:rsidRDefault="00261DC2" w:rsidP="00261DC2">
      <w:pPr>
        <w:rPr>
          <w:sz w:val="16"/>
        </w:rPr>
      </w:pPr>
      <w:r w:rsidRPr="00F20589">
        <w:rPr>
          <w:sz w:val="16"/>
        </w:rPr>
        <w:t xml:space="preserve">4. </w:t>
      </w:r>
      <w:r w:rsidRPr="000152CC">
        <w:rPr>
          <w:rStyle w:val="StyleUnderline"/>
          <w:highlight w:val="green"/>
        </w:rPr>
        <w:t>Strengthen workers’ power at the bargaining table</w:t>
      </w:r>
    </w:p>
    <w:p w14:paraId="36BA8896" w14:textId="77777777" w:rsidR="00261DC2" w:rsidRPr="00470C88" w:rsidRDefault="00261DC2" w:rsidP="00261DC2">
      <w:pPr>
        <w:rPr>
          <w:u w:val="single"/>
        </w:rPr>
      </w:pPr>
      <w:r w:rsidRPr="00470C88">
        <w:rPr>
          <w:rStyle w:val="StyleUnderline"/>
        </w:rPr>
        <w:t>States should enact robust dispute resolution mechanisms such as granting public sector workers in non-public-safety roles the right to strike and enacting strong binding impasse resolution standards</w:t>
      </w:r>
      <w:r w:rsidRPr="00F20589">
        <w:rPr>
          <w:sz w:val="16"/>
        </w:rPr>
        <w:t xml:space="preserve">. </w:t>
      </w:r>
      <w:r w:rsidRPr="00470C88">
        <w:rPr>
          <w:rStyle w:val="StyleUnderline"/>
        </w:rPr>
        <w:t>This would help equalize power between workers and employers and allow for more productive bargaining.</w:t>
      </w:r>
    </w:p>
    <w:p w14:paraId="2D16B7D6" w14:textId="77777777" w:rsidR="00261DC2" w:rsidRPr="00470C88" w:rsidRDefault="00261DC2" w:rsidP="00261DC2">
      <w:pPr>
        <w:rPr>
          <w:rStyle w:val="StyleUnderline"/>
        </w:rPr>
      </w:pPr>
      <w:r w:rsidRPr="00470C88">
        <w:rPr>
          <w:rStyle w:val="StyleUnderline"/>
        </w:rPr>
        <w:t>Why states should adopt this reform</w:t>
      </w:r>
    </w:p>
    <w:p w14:paraId="5B97624F" w14:textId="77777777" w:rsidR="00261DC2" w:rsidRPr="00F20589" w:rsidRDefault="00261DC2" w:rsidP="00261DC2">
      <w:pPr>
        <w:rPr>
          <w:sz w:val="16"/>
        </w:rPr>
      </w:pPr>
      <w:r w:rsidRPr="00470C88">
        <w:rPr>
          <w:rStyle w:val="StyleUnderline"/>
        </w:rPr>
        <w:t>Workplace negotiations are fair and efficient when workers and employers have power at the bargaining table and incentives to compromise</w:t>
      </w:r>
      <w:r w:rsidRPr="00F20589">
        <w:rPr>
          <w:sz w:val="16"/>
        </w:rPr>
        <w:t xml:space="preserve">. </w:t>
      </w:r>
      <w:r w:rsidRPr="00470C88">
        <w:rPr>
          <w:rStyle w:val="StyleUnderline"/>
        </w:rPr>
        <w:t>While employers’ power in this relationship is derived from provision of pay and benefits, workers’ power comes from their ability to withhold labor</w:t>
      </w:r>
      <w:r w:rsidRPr="00F20589">
        <w:rPr>
          <w:sz w:val="16"/>
        </w:rPr>
        <w:t xml:space="preserve">. </w:t>
      </w:r>
      <w:r w:rsidRPr="00470C88">
        <w:rPr>
          <w:rStyle w:val="StyleUnderline"/>
        </w:rPr>
        <w:t xml:space="preserve">Yet, many state laws stack the deck against workers. Only </w:t>
      </w:r>
      <w:r w:rsidRPr="000152CC">
        <w:rPr>
          <w:rStyle w:val="StyleUnderline"/>
          <w:highlight w:val="green"/>
        </w:rPr>
        <w:t>12 states permit public sector workers to strike</w:t>
      </w:r>
      <w:r w:rsidRPr="00470C88">
        <w:rPr>
          <w:rStyle w:val="StyleUnderline"/>
        </w:rPr>
        <w:t>, and no state has passed a law expanding strike rights to public sector workers since the Janus decision</w:t>
      </w:r>
      <w:r w:rsidRPr="00F20589">
        <w:rPr>
          <w:sz w:val="16"/>
        </w:rPr>
        <w:t xml:space="preserve"> </w:t>
      </w:r>
      <w:r w:rsidRPr="00470C88">
        <w:rPr>
          <w:rStyle w:val="StyleUnderline"/>
        </w:rPr>
        <w:t>in 2018</w:t>
      </w:r>
      <w:r w:rsidRPr="00F20589">
        <w:rPr>
          <w:sz w:val="16"/>
        </w:rPr>
        <w:t xml:space="preserve">.43 </w:t>
      </w:r>
      <w:r w:rsidRPr="00470C88">
        <w:rPr>
          <w:rStyle w:val="StyleUnderline"/>
        </w:rPr>
        <w:t>Even when workers can legally strike, they are discouraged from doing so if penalties against employers who break the law are weak or they are prohibited from accessing unemployment or health insurance to support themselves and care for their family members during a strike</w:t>
      </w:r>
      <w:r w:rsidRPr="00F20589">
        <w:rPr>
          <w:sz w:val="16"/>
        </w:rPr>
        <w:t xml:space="preserve">. </w:t>
      </w:r>
      <w:r w:rsidRPr="00470C88">
        <w:rPr>
          <w:rStyle w:val="StyleUnderline"/>
        </w:rPr>
        <w:t>Moreover, while arbitration requirements are often used as an alternative resolution procedure for workers without strike rights, too often these laws provide only weak incentives for recalcitrant employers to negotiate in good faith</w:t>
      </w:r>
      <w:r w:rsidRPr="00F20589">
        <w:rPr>
          <w:sz w:val="16"/>
        </w:rPr>
        <w:t>.</w:t>
      </w:r>
    </w:p>
    <w:p w14:paraId="59A35B2C" w14:textId="77777777" w:rsidR="00261DC2" w:rsidRPr="00F20589" w:rsidRDefault="00261DC2" w:rsidP="00261DC2">
      <w:pPr>
        <w:rPr>
          <w:sz w:val="16"/>
        </w:rPr>
      </w:pPr>
      <w:r w:rsidRPr="00470C88">
        <w:rPr>
          <w:rStyle w:val="StyleUnderline"/>
        </w:rPr>
        <w:t>Rather than minimizing strike costs, weak dispute resolution laws force workers to resort to unregulated strikes and allow the costs of striking to spiral out of control while weakening workers’ ability to bargain for the common good</w:t>
      </w:r>
      <w:r w:rsidRPr="00F20589">
        <w:rPr>
          <w:sz w:val="16"/>
        </w:rPr>
        <w:t>.44 By contrast, research shows that strikes help workers raise pay while keeping costs of negotiation to a minimum—for example, research finds that teacher strikes increase compensation and improve student-teacher ratios, and they do not reduce student achievement outcomes.45</w:t>
      </w:r>
    </w:p>
    <w:p w14:paraId="6AED8518" w14:textId="77777777" w:rsidR="00261DC2" w:rsidRPr="00470C88" w:rsidRDefault="00261DC2" w:rsidP="00261DC2">
      <w:pPr>
        <w:rPr>
          <w:rStyle w:val="StyleUnderline"/>
        </w:rPr>
      </w:pPr>
      <w:r w:rsidRPr="00470C88">
        <w:rPr>
          <w:rStyle w:val="StyleUnderline"/>
        </w:rPr>
        <w:t>How it works</w:t>
      </w:r>
    </w:p>
    <w:p w14:paraId="3517C8F4" w14:textId="77777777" w:rsidR="00261DC2" w:rsidRPr="00470C88" w:rsidRDefault="00261DC2" w:rsidP="00261DC2">
      <w:pPr>
        <w:rPr>
          <w:u w:val="single"/>
        </w:rPr>
      </w:pPr>
      <w:r w:rsidRPr="000152CC">
        <w:rPr>
          <w:rStyle w:val="StyleUnderline"/>
          <w:highlight w:val="green"/>
        </w:rPr>
        <w:t>Policymakers should grant public employees</w:t>
      </w:r>
      <w:r w:rsidRPr="00470C88">
        <w:rPr>
          <w:rStyle w:val="StyleUnderline"/>
        </w:rPr>
        <w:t xml:space="preserve"> </w:t>
      </w:r>
      <w:r w:rsidRPr="000152CC">
        <w:rPr>
          <w:rStyle w:val="StyleUnderline"/>
          <w:highlight w:val="green"/>
        </w:rPr>
        <w:t>who are not essential</w:t>
      </w:r>
      <w:r w:rsidRPr="00470C88">
        <w:rPr>
          <w:rStyle w:val="StyleUnderline"/>
        </w:rPr>
        <w:t xml:space="preserve"> for public safety </w:t>
      </w:r>
      <w:r w:rsidRPr="000152CC">
        <w:rPr>
          <w:rStyle w:val="StyleUnderline"/>
          <w:highlight w:val="green"/>
        </w:rPr>
        <w:t>the</w:t>
      </w:r>
      <w:r w:rsidRPr="00470C88">
        <w:rPr>
          <w:rStyle w:val="StyleUnderline"/>
        </w:rPr>
        <w:t xml:space="preserve"> </w:t>
      </w:r>
      <w:r w:rsidRPr="000152CC">
        <w:rPr>
          <w:rStyle w:val="StyleUnderline"/>
          <w:highlight w:val="green"/>
        </w:rPr>
        <w:t>power to strike when contract negotiations fail</w:t>
      </w:r>
      <w:r w:rsidRPr="00470C88">
        <w:rPr>
          <w:rStyle w:val="StyleUnderline"/>
        </w:rPr>
        <w:t xml:space="preserve"> and provide them access to essential benefits during work stoppages</w:t>
      </w:r>
      <w:r w:rsidRPr="00F20589">
        <w:rPr>
          <w:sz w:val="16"/>
        </w:rPr>
        <w:t xml:space="preserve">. </w:t>
      </w:r>
      <w:r w:rsidRPr="00470C88">
        <w:rPr>
          <w:rStyle w:val="StyleUnderline"/>
        </w:rPr>
        <w:t>In addition, strong arbitration requirements, with enforceable timelines and binding standards requiring both parties to adhere to an arbiter’s findings, will encourage good faith negotiations. Illegal activity that undermines productive negotiations can be discouraged by enforcing these labor laws with meaningful civil penalties.</w:t>
      </w:r>
    </w:p>
    <w:p w14:paraId="6C850D62" w14:textId="77777777" w:rsidR="00261DC2" w:rsidRPr="00470C88" w:rsidRDefault="00261DC2" w:rsidP="00261DC2">
      <w:pPr>
        <w:rPr>
          <w:rStyle w:val="StyleUnderline"/>
        </w:rPr>
      </w:pPr>
      <w:r w:rsidRPr="00470C88">
        <w:rPr>
          <w:rStyle w:val="StyleUnderline"/>
        </w:rPr>
        <w:t>How lawmakers can build a successful policy:</w:t>
      </w:r>
    </w:p>
    <w:p w14:paraId="475F5326" w14:textId="77777777" w:rsidR="00261DC2" w:rsidRPr="00F20589" w:rsidRDefault="00261DC2" w:rsidP="00261DC2">
      <w:pPr>
        <w:rPr>
          <w:sz w:val="16"/>
        </w:rPr>
      </w:pPr>
      <w:r w:rsidRPr="00470C88">
        <w:rPr>
          <w:rStyle w:val="StyleUnderline"/>
        </w:rPr>
        <w:t>Extend the right to strike to all public sector workers who are not essential for public safety. The right to strike is fundamental and should be recognized for all public employees who are not firefighters or police, or are essential for upholding public safety or have custodial responsibility for patients.</w:t>
      </w:r>
      <w:r w:rsidRPr="00F20589">
        <w:rPr>
          <w:sz w:val="16"/>
        </w:rPr>
        <w:t xml:space="preserve"> </w:t>
      </w:r>
      <w:r w:rsidRPr="00470C88">
        <w:rPr>
          <w:rStyle w:val="StyleUnderline"/>
        </w:rPr>
        <w:t>Workers should be allowed to strike over failure to bargain, contract noncompliance, and legislative actions that affect working conditions</w:t>
      </w:r>
      <w:r w:rsidRPr="00F20589">
        <w:rPr>
          <w:sz w:val="16"/>
        </w:rPr>
        <w:t>.</w:t>
      </w:r>
    </w:p>
    <w:p w14:paraId="2F05BDE2" w14:textId="77777777" w:rsidR="00261DC2" w:rsidRPr="00F20589" w:rsidRDefault="00261DC2" w:rsidP="00261DC2">
      <w:pPr>
        <w:rPr>
          <w:sz w:val="16"/>
        </w:rPr>
      </w:pPr>
      <w:r w:rsidRPr="00470C88">
        <w:rPr>
          <w:rStyle w:val="StyleUnderline"/>
        </w:rPr>
        <w:t>Use strong arbitration standards to facilitate negotiation. Arbitration laws should require employers and workers to submit to mandatory mediation and binding arbitration if negotiations run past a fixed period of time</w:t>
      </w:r>
      <w:r w:rsidRPr="00F20589">
        <w:rPr>
          <w:sz w:val="16"/>
        </w:rPr>
        <w:t>.46 Arbitration procedures should require both sides to adhere to the arbiter’s finding when negotiations do not produce an agreement. In most cases, binding arbitration should function as a compliment rather than a substitute for strike rights.</w:t>
      </w:r>
    </w:p>
    <w:p w14:paraId="0A526238" w14:textId="77777777" w:rsidR="00261DC2" w:rsidRPr="00470C88" w:rsidRDefault="00261DC2" w:rsidP="00261DC2">
      <w:pPr>
        <w:rPr>
          <w:rStyle w:val="StyleUnderline"/>
        </w:rPr>
      </w:pPr>
      <w:r w:rsidRPr="00470C88">
        <w:rPr>
          <w:rStyle w:val="StyleUnderline"/>
        </w:rPr>
        <w:t>Guarantee continued access for workers to health care coverage and unemployment benefits. Workers should be entitled to retroactive pay and benefits increases after a new contract is negotiated, and they should be able to submit health insurance claims for care received during a strike and use state unemployment benefits.</w:t>
      </w:r>
    </w:p>
    <w:p w14:paraId="158EAD07" w14:textId="77777777" w:rsidR="00261DC2" w:rsidRPr="00470C88" w:rsidRDefault="00261DC2" w:rsidP="00261DC2">
      <w:pPr>
        <w:rPr>
          <w:rStyle w:val="StyleUnderline"/>
        </w:rPr>
      </w:pPr>
      <w:r w:rsidRPr="00470C88">
        <w:rPr>
          <w:rStyle w:val="StyleUnderline"/>
        </w:rPr>
        <w:t>Incentivize public employers to negotiate efficiently</w:t>
      </w:r>
      <w:r w:rsidRPr="00F20589">
        <w:rPr>
          <w:sz w:val="16"/>
        </w:rPr>
        <w:t xml:space="preserve">. </w:t>
      </w:r>
      <w:r w:rsidRPr="00470C88">
        <w:rPr>
          <w:rStyle w:val="StyleUnderline"/>
        </w:rPr>
        <w:t>Public employers should be prevented from replacing striking workers with temporary or permanent replacements</w:t>
      </w:r>
      <w:r w:rsidRPr="00F20589">
        <w:rPr>
          <w:sz w:val="16"/>
        </w:rPr>
        <w:t xml:space="preserve">. </w:t>
      </w:r>
      <w:r w:rsidRPr="00470C88">
        <w:rPr>
          <w:rStyle w:val="StyleUnderline"/>
        </w:rPr>
        <w:t>In addition, employers and unions should be required to reach an agreement within 120 days from the start of negotiations, after which the negotiations should automatically go to binding arbitration.</w:t>
      </w:r>
    </w:p>
    <w:p w14:paraId="1D909F3D" w14:textId="77777777" w:rsidR="00261DC2" w:rsidRPr="00470C88" w:rsidRDefault="00261DC2" w:rsidP="00261DC2">
      <w:pPr>
        <w:rPr>
          <w:rStyle w:val="StyleUnderline"/>
        </w:rPr>
      </w:pPr>
      <w:r w:rsidRPr="00470C88">
        <w:rPr>
          <w:rStyle w:val="StyleUnderline"/>
        </w:rPr>
        <w:t>Assess meaningful penalties for unfair labor practices and empower unions to bring unfair labor practice claims. Set fines of up to $1,000 per employee per violation to discourage employers from violating workers’ rights and undermining workers’ ability to come together in a union.</w:t>
      </w:r>
    </w:p>
    <w:p w14:paraId="5039BBC1" w14:textId="77777777" w:rsidR="00261DC2" w:rsidRPr="00F20589" w:rsidRDefault="00261DC2" w:rsidP="00261DC2">
      <w:pPr>
        <w:rPr>
          <w:sz w:val="16"/>
        </w:rPr>
      </w:pPr>
      <w:r w:rsidRPr="000152CC">
        <w:rPr>
          <w:rStyle w:val="StyleUnderline"/>
          <w:highlight w:val="green"/>
        </w:rPr>
        <w:t>Examples</w:t>
      </w:r>
      <w:r w:rsidRPr="00470C88">
        <w:rPr>
          <w:rStyle w:val="StyleUnderline"/>
        </w:rPr>
        <w:t xml:space="preserve"> of successful policies</w:t>
      </w:r>
      <w:r w:rsidRPr="00F20589">
        <w:rPr>
          <w:sz w:val="16"/>
        </w:rPr>
        <w:t>:</w:t>
      </w:r>
    </w:p>
    <w:p w14:paraId="51E4B7B9" w14:textId="77777777" w:rsidR="00261DC2" w:rsidRPr="00F20589" w:rsidRDefault="00261DC2" w:rsidP="00261DC2">
      <w:pPr>
        <w:rPr>
          <w:sz w:val="16"/>
        </w:rPr>
      </w:pPr>
      <w:r w:rsidRPr="000152CC">
        <w:rPr>
          <w:rStyle w:val="StyleUnderline"/>
          <w:highlight w:val="green"/>
        </w:rPr>
        <w:t>California</w:t>
      </w:r>
      <w:r w:rsidRPr="00F20589">
        <w:rPr>
          <w:sz w:val="16"/>
        </w:rPr>
        <w:t xml:space="preserve"> A.B. 237 (2021) </w:t>
      </w:r>
      <w:r w:rsidRPr="00470C88">
        <w:rPr>
          <w:rStyle w:val="StyleUnderline"/>
        </w:rPr>
        <w:t>ensures continued access to health care coverage during a strike</w:t>
      </w:r>
      <w:r w:rsidRPr="00F20589">
        <w:rPr>
          <w:sz w:val="16"/>
        </w:rPr>
        <w:t xml:space="preserve">,47 </w:t>
      </w:r>
      <w:r w:rsidRPr="00F20589">
        <w:rPr>
          <w:rStyle w:val="StyleUnderline"/>
        </w:rPr>
        <w:t xml:space="preserve">and </w:t>
      </w:r>
      <w:r w:rsidRPr="000152CC">
        <w:rPr>
          <w:rStyle w:val="StyleUnderline"/>
          <w:highlight w:val="green"/>
        </w:rPr>
        <w:t>Michigan</w:t>
      </w:r>
      <w:r w:rsidRPr="00F20589">
        <w:rPr>
          <w:sz w:val="16"/>
        </w:rPr>
        <w:t xml:space="preserve"> </w:t>
      </w:r>
      <w:r w:rsidRPr="00470C88">
        <w:rPr>
          <w:rStyle w:val="StyleUnderline"/>
        </w:rPr>
        <w:t xml:space="preserve">repealed Public Act 54 in 2023, allowing retroactive insurance claims to be made when a new contract is reached.48 </w:t>
      </w:r>
      <w:r w:rsidRPr="000152CC">
        <w:rPr>
          <w:rStyle w:val="StyleUnderline"/>
          <w:highlight w:val="green"/>
        </w:rPr>
        <w:t>New Jersey</w:t>
      </w:r>
      <w:r w:rsidRPr="00470C88">
        <w:rPr>
          <w:rStyle w:val="StyleUnderline"/>
        </w:rPr>
        <w:t xml:space="preserve"> A4772 (2023) allows workers on strike to obtain unemployment benefits</w:t>
      </w:r>
      <w:r w:rsidRPr="00F20589">
        <w:rPr>
          <w:sz w:val="16"/>
        </w:rPr>
        <w:t>.49</w:t>
      </w:r>
    </w:p>
    <w:p w14:paraId="4E692187" w14:textId="77777777" w:rsidR="00261DC2" w:rsidRPr="00F20589" w:rsidRDefault="00261DC2" w:rsidP="00261DC2">
      <w:pPr>
        <w:rPr>
          <w:sz w:val="16"/>
        </w:rPr>
      </w:pPr>
      <w:r w:rsidRPr="000152CC">
        <w:rPr>
          <w:rStyle w:val="StyleUnderline"/>
          <w:highlight w:val="green"/>
        </w:rPr>
        <w:t>Nevada</w:t>
      </w:r>
      <w:r w:rsidRPr="00F20589">
        <w:rPr>
          <w:sz w:val="16"/>
        </w:rPr>
        <w:t xml:space="preserve"> A.B. 378 (2023) </w:t>
      </w:r>
      <w:r w:rsidRPr="00470C88">
        <w:rPr>
          <w:rStyle w:val="StyleUnderline"/>
        </w:rPr>
        <w:t xml:space="preserve">requires arbitration </w:t>
      </w:r>
      <w:r w:rsidRPr="000152CC">
        <w:rPr>
          <w:rStyle w:val="StyleUnderline"/>
          <w:highlight w:val="green"/>
        </w:rPr>
        <w:t>and</w:t>
      </w:r>
      <w:r w:rsidRPr="00470C88">
        <w:rPr>
          <w:rStyle w:val="StyleUnderline"/>
        </w:rPr>
        <w:t xml:space="preserve"> mediation to ensure contracts are reached quickly and accelerated the timeline for arbitration to trigger if a contract agreement is not reached</w:t>
      </w:r>
      <w:r w:rsidRPr="00F20589">
        <w:rPr>
          <w:sz w:val="16"/>
        </w:rPr>
        <w:t>.50</w:t>
      </w:r>
    </w:p>
    <w:p w14:paraId="32381268" w14:textId="77777777" w:rsidR="00261DC2" w:rsidRPr="00F20589" w:rsidRDefault="00261DC2" w:rsidP="00261DC2">
      <w:pPr>
        <w:rPr>
          <w:sz w:val="16"/>
        </w:rPr>
      </w:pPr>
      <w:r w:rsidRPr="000152CC">
        <w:rPr>
          <w:rStyle w:val="StyleUnderline"/>
          <w:highlight w:val="green"/>
        </w:rPr>
        <w:t>California</w:t>
      </w:r>
      <w:r w:rsidRPr="00F20589">
        <w:rPr>
          <w:sz w:val="16"/>
        </w:rPr>
        <w:t xml:space="preserve"> S.B. 931 (2022) </w:t>
      </w:r>
      <w:r w:rsidRPr="00470C88">
        <w:rPr>
          <w:rStyle w:val="StyleUnderline"/>
        </w:rPr>
        <w:t>empowers unions to bring unfair labor practice claims and provides penalties for violations.</w:t>
      </w:r>
      <w:r w:rsidRPr="00F20589">
        <w:rPr>
          <w:sz w:val="16"/>
        </w:rPr>
        <w:t>51</w:t>
      </w:r>
    </w:p>
    <w:p w14:paraId="2C26FBDF" w14:textId="77777777" w:rsidR="00261DC2" w:rsidRPr="00470C88" w:rsidRDefault="00261DC2" w:rsidP="00261DC2">
      <w:pPr>
        <w:rPr>
          <w:rStyle w:val="StyleUnderline"/>
        </w:rPr>
      </w:pPr>
      <w:r w:rsidRPr="00F20589">
        <w:rPr>
          <w:sz w:val="16"/>
        </w:rPr>
        <w:t xml:space="preserve">5. </w:t>
      </w:r>
      <w:r w:rsidRPr="00F20589">
        <w:rPr>
          <w:rStyle w:val="StyleUnderline"/>
        </w:rPr>
        <w:t>Extend bargaining rights to more workers</w:t>
      </w:r>
      <w:r w:rsidRPr="00470C88">
        <w:rPr>
          <w:rStyle w:val="StyleUnderline"/>
        </w:rPr>
        <w:t xml:space="preserve"> </w:t>
      </w:r>
      <w:r w:rsidRPr="00F20589">
        <w:rPr>
          <w:rStyle w:val="StyleUnderline"/>
        </w:rPr>
        <w:t>and make it easier to unionize</w:t>
      </w:r>
    </w:p>
    <w:p w14:paraId="6E99568D" w14:textId="77777777" w:rsidR="00261DC2" w:rsidRPr="00470C88" w:rsidRDefault="00261DC2" w:rsidP="00261DC2">
      <w:pPr>
        <w:rPr>
          <w:u w:val="single"/>
        </w:rPr>
      </w:pPr>
      <w:r w:rsidRPr="000152CC">
        <w:rPr>
          <w:rStyle w:val="StyleUnderline"/>
          <w:highlight w:val="green"/>
        </w:rPr>
        <w:t>State policymakers should</w:t>
      </w:r>
      <w:r w:rsidRPr="00470C88">
        <w:rPr>
          <w:rStyle w:val="StyleUnderline"/>
        </w:rPr>
        <w:t xml:space="preserve"> </w:t>
      </w:r>
      <w:r w:rsidRPr="000152CC">
        <w:rPr>
          <w:rStyle w:val="StyleUnderline"/>
          <w:highlight w:val="green"/>
        </w:rPr>
        <w:t>ensure</w:t>
      </w:r>
      <w:r w:rsidRPr="00470C88">
        <w:rPr>
          <w:rStyle w:val="StyleUnderline"/>
        </w:rPr>
        <w:t xml:space="preserve"> that </w:t>
      </w:r>
      <w:r w:rsidRPr="00F20589">
        <w:rPr>
          <w:rStyle w:val="StyleUnderline"/>
        </w:rPr>
        <w:t>public sector</w:t>
      </w:r>
      <w:r w:rsidRPr="00470C88">
        <w:rPr>
          <w:rStyle w:val="StyleUnderline"/>
        </w:rPr>
        <w:t xml:space="preserve"> </w:t>
      </w:r>
      <w:r w:rsidRPr="000152CC">
        <w:rPr>
          <w:rStyle w:val="StyleUnderline"/>
          <w:highlight w:val="green"/>
        </w:rPr>
        <w:t>bargaining</w:t>
      </w:r>
      <w:r w:rsidRPr="00470C88">
        <w:rPr>
          <w:rStyle w:val="StyleUnderline"/>
        </w:rPr>
        <w:t xml:space="preserve"> </w:t>
      </w:r>
      <w:r w:rsidRPr="000152CC">
        <w:rPr>
          <w:rStyle w:val="StyleUnderline"/>
          <w:highlight w:val="green"/>
        </w:rPr>
        <w:t>laws</w:t>
      </w:r>
      <w:r w:rsidRPr="00470C88">
        <w:rPr>
          <w:rStyle w:val="StyleUnderline"/>
        </w:rPr>
        <w:t xml:space="preserve"> </w:t>
      </w:r>
      <w:r w:rsidRPr="000152CC">
        <w:rPr>
          <w:rStyle w:val="StyleUnderline"/>
          <w:highlight w:val="green"/>
        </w:rPr>
        <w:t>cover employees</w:t>
      </w:r>
      <w:r w:rsidRPr="00470C88">
        <w:rPr>
          <w:rStyle w:val="StyleUnderline"/>
        </w:rPr>
        <w:t xml:space="preserve"> not only of state and local government agencies but also universities and community colleges and publicly supported child care and home care providers. </w:t>
      </w:r>
      <w:r w:rsidRPr="002F5F3B">
        <w:rPr>
          <w:rStyle w:val="StyleUnderline"/>
        </w:rPr>
        <w:t>States can demonstrate their commitment to free and fair union</w:t>
      </w:r>
      <w:r w:rsidRPr="00470C88">
        <w:rPr>
          <w:rStyle w:val="StyleUnderline"/>
        </w:rPr>
        <w:t xml:space="preserve"> selection processes by allowing workers to select a union through card check and voluntary recognition.</w:t>
      </w:r>
    </w:p>
    <w:p w14:paraId="0B9A5670" w14:textId="77777777" w:rsidR="00261DC2" w:rsidRPr="00F20589" w:rsidRDefault="00261DC2" w:rsidP="00261DC2">
      <w:pPr>
        <w:rPr>
          <w:sz w:val="16"/>
        </w:rPr>
      </w:pPr>
      <w:r w:rsidRPr="00F20589">
        <w:rPr>
          <w:sz w:val="16"/>
        </w:rPr>
        <w:t>Why states should adopt this reform</w:t>
      </w:r>
    </w:p>
    <w:p w14:paraId="3AF2B9DD" w14:textId="77777777" w:rsidR="00261DC2" w:rsidRPr="00F20589" w:rsidRDefault="00261DC2" w:rsidP="00261DC2">
      <w:pPr>
        <w:rPr>
          <w:sz w:val="16"/>
        </w:rPr>
      </w:pPr>
      <w:r w:rsidRPr="00470C88">
        <w:rPr>
          <w:rStyle w:val="StyleUnderline"/>
        </w:rPr>
        <w:t>Federal labor laws exclude state and local public sector workers from coverage</w:t>
      </w:r>
      <w:r w:rsidRPr="00F20589">
        <w:rPr>
          <w:sz w:val="16"/>
        </w:rPr>
        <w:t xml:space="preserve">.52 </w:t>
      </w:r>
      <w:r w:rsidRPr="00470C88">
        <w:rPr>
          <w:rStyle w:val="StyleUnderline"/>
        </w:rPr>
        <w:t xml:space="preserve">Instead, </w:t>
      </w:r>
      <w:r w:rsidRPr="000152CC">
        <w:rPr>
          <w:rStyle w:val="Emphasis"/>
          <w:highlight w:val="green"/>
        </w:rPr>
        <w:t>states have the authority to ensure</w:t>
      </w:r>
      <w:r w:rsidRPr="00470C88">
        <w:rPr>
          <w:rStyle w:val="Emphasis"/>
        </w:rPr>
        <w:t xml:space="preserve"> that </w:t>
      </w:r>
      <w:r w:rsidRPr="000152CC">
        <w:rPr>
          <w:rStyle w:val="Emphasis"/>
          <w:highlight w:val="green"/>
        </w:rPr>
        <w:t>workers</w:t>
      </w:r>
      <w:r w:rsidRPr="00470C88">
        <w:rPr>
          <w:rStyle w:val="Emphasis"/>
        </w:rPr>
        <w:t xml:space="preserve"> whose jobs are funded through state and local spending </w:t>
      </w:r>
      <w:r w:rsidRPr="000152CC">
        <w:rPr>
          <w:rStyle w:val="Emphasis"/>
          <w:highlight w:val="green"/>
        </w:rPr>
        <w:t>are able to exercise their bargaining rights</w:t>
      </w:r>
      <w:r w:rsidRPr="00470C88">
        <w:rPr>
          <w:rStyle w:val="StyleUnderline"/>
        </w:rPr>
        <w:t>.</w:t>
      </w:r>
      <w:r w:rsidRPr="00F20589">
        <w:rPr>
          <w:sz w:val="16"/>
        </w:rPr>
        <w:t xml:space="preserve"> </w:t>
      </w:r>
      <w:r w:rsidRPr="00470C88">
        <w:rPr>
          <w:rStyle w:val="StyleUnderline"/>
        </w:rPr>
        <w:t xml:space="preserve">This </w:t>
      </w:r>
      <w:r w:rsidRPr="000152CC">
        <w:rPr>
          <w:rStyle w:val="StyleUnderline"/>
          <w:highlight w:val="green"/>
        </w:rPr>
        <w:t>includes direct public employees</w:t>
      </w:r>
      <w:r w:rsidRPr="00470C88">
        <w:rPr>
          <w:rStyle w:val="StyleUnderline"/>
        </w:rPr>
        <w:t xml:space="preserve">—such as </w:t>
      </w:r>
      <w:r w:rsidRPr="000152CC">
        <w:rPr>
          <w:rStyle w:val="StyleUnderline"/>
          <w:highlight w:val="green"/>
        </w:rPr>
        <w:t>workers</w:t>
      </w:r>
      <w:r w:rsidRPr="00470C88">
        <w:rPr>
          <w:rStyle w:val="StyleUnderline"/>
        </w:rPr>
        <w:t xml:space="preserve"> </w:t>
      </w:r>
      <w:r w:rsidRPr="000152CC">
        <w:rPr>
          <w:rStyle w:val="StyleUnderline"/>
          <w:highlight w:val="green"/>
        </w:rPr>
        <w:t>at</w:t>
      </w:r>
      <w:r w:rsidRPr="00470C88">
        <w:rPr>
          <w:rStyle w:val="StyleUnderline"/>
        </w:rPr>
        <w:t xml:space="preserve"> state and local government </w:t>
      </w:r>
      <w:r w:rsidRPr="000152CC">
        <w:rPr>
          <w:rStyle w:val="StyleUnderline"/>
          <w:highlight w:val="green"/>
        </w:rPr>
        <w:t>agencies</w:t>
      </w:r>
      <w:r w:rsidRPr="00470C88">
        <w:rPr>
          <w:rStyle w:val="StyleUnderline"/>
        </w:rPr>
        <w:t xml:space="preserve">, </w:t>
      </w:r>
      <w:r w:rsidRPr="000152CC">
        <w:rPr>
          <w:rStyle w:val="StyleUnderline"/>
          <w:highlight w:val="green"/>
        </w:rPr>
        <w:t>public schools</w:t>
      </w:r>
      <w:r w:rsidRPr="00470C88">
        <w:rPr>
          <w:rStyle w:val="StyleUnderline"/>
        </w:rPr>
        <w:t xml:space="preserve">, </w:t>
      </w:r>
      <w:r w:rsidRPr="000152CC">
        <w:rPr>
          <w:rStyle w:val="StyleUnderline"/>
          <w:highlight w:val="green"/>
        </w:rPr>
        <w:t>and public colleges and universities</w:t>
      </w:r>
      <w:r w:rsidRPr="00470C88">
        <w:rPr>
          <w:rStyle w:val="StyleUnderline"/>
        </w:rPr>
        <w:t>—as well as child care providers for families receiving public support and Medicaid-funded home care workers, and potentially graduate student workers at private universities.</w:t>
      </w:r>
    </w:p>
    <w:p w14:paraId="0CD12F73" w14:textId="77777777" w:rsidR="00261DC2" w:rsidRPr="00F20589" w:rsidRDefault="00261DC2" w:rsidP="00261DC2">
      <w:pPr>
        <w:rPr>
          <w:sz w:val="16"/>
        </w:rPr>
      </w:pPr>
      <w:r w:rsidRPr="00F20589">
        <w:rPr>
          <w:sz w:val="16"/>
        </w:rPr>
        <w:t>Excluding public sector workers from bargaining rights disproportionately harms women and workers of color. Women made up 60.1 percent of the state and local public sector workforce in 2019 compared with 46.7 percent in the private sector, and similarly, Black workers comprise 13.5 percent of the public sector workforce compared with 11.5 percent of the private sector.53 Home care workers—who are explicitly excluded from bargaining rights under the National Labor Relations Act (NLRA)—are predominantly women and disproportionately people of color, and they struggle with low wages and few to no benefits.54</w:t>
      </w:r>
    </w:p>
    <w:p w14:paraId="50161249" w14:textId="77777777" w:rsidR="00261DC2" w:rsidRPr="00F20589" w:rsidRDefault="00261DC2" w:rsidP="00261DC2">
      <w:pPr>
        <w:rPr>
          <w:rStyle w:val="StyleUnderline"/>
        </w:rPr>
      </w:pPr>
      <w:r w:rsidRPr="00F20589">
        <w:rPr>
          <w:sz w:val="16"/>
        </w:rPr>
        <w:t xml:space="preserve">Even at public employers, workers face an uphill battle to organize a union. </w:t>
      </w:r>
      <w:r w:rsidRPr="00F20589">
        <w:rPr>
          <w:rStyle w:val="StyleUnderline"/>
        </w:rPr>
        <w:t>However, state lawmakers can legalize alternative methods for certifying unions as bargaining representatives.</w:t>
      </w:r>
    </w:p>
    <w:p w14:paraId="79C86D9B" w14:textId="77777777" w:rsidR="00261DC2" w:rsidRPr="00F20589" w:rsidRDefault="00261DC2" w:rsidP="00261DC2">
      <w:pPr>
        <w:rPr>
          <w:rStyle w:val="StyleUnderline"/>
        </w:rPr>
      </w:pPr>
      <w:r w:rsidRPr="00F20589">
        <w:rPr>
          <w:rStyle w:val="StyleUnderline"/>
        </w:rPr>
        <w:t>Colorado and Virginia: Expanding public sector organizing</w:t>
      </w:r>
    </w:p>
    <w:p w14:paraId="1921D383" w14:textId="77777777" w:rsidR="00261DC2" w:rsidRPr="00F20589" w:rsidRDefault="00261DC2" w:rsidP="00261DC2">
      <w:pPr>
        <w:rPr>
          <w:rStyle w:val="StyleUnderline"/>
          <w:sz w:val="16"/>
        </w:rPr>
      </w:pPr>
      <w:r w:rsidRPr="00F20589">
        <w:rPr>
          <w:rStyle w:val="StyleUnderline"/>
        </w:rPr>
        <w:t>In recent years, two states that previously offered no statutory collective bargaining right for public sector workers enacted laws allowing employees at some levels of government to unionize. Public sector workers in Colorado had no legal right to unionize until a 2007 executive order certified a single union for state workers that was unable to negotiate binding contracts and had no statutory organizing protection</w:t>
      </w:r>
      <w:r w:rsidRPr="00F20589">
        <w:rPr>
          <w:sz w:val="16"/>
        </w:rPr>
        <w:t xml:space="preserve">.55 </w:t>
      </w:r>
      <w:r w:rsidRPr="00F20589">
        <w:rPr>
          <w:rStyle w:val="StyleUnderline"/>
        </w:rPr>
        <w:t>In 2020, Colorado passed H.B. 20-1153, which allowed some state employees to unionize and established procedures for union elections while enabling payroll deductions for dues, requiring employers to provide contact information to unions, and giving unions access to new hire orientations</w:t>
      </w:r>
      <w:r w:rsidRPr="00F20589">
        <w:rPr>
          <w:sz w:val="16"/>
        </w:rPr>
        <w:t xml:space="preserve">.56 </w:t>
      </w:r>
      <w:r w:rsidRPr="00F20589">
        <w:rPr>
          <w:rStyle w:val="StyleUnderline"/>
        </w:rPr>
        <w:t>Colorado further extended bargaining rights to county employees for counties with more than 7,500 people in</w:t>
      </w:r>
      <w:r w:rsidRPr="00F20589">
        <w:rPr>
          <w:sz w:val="16"/>
        </w:rPr>
        <w:t xml:space="preserve"> </w:t>
      </w:r>
      <w:r w:rsidRPr="00F20589">
        <w:rPr>
          <w:rStyle w:val="StyleUnderline"/>
        </w:rPr>
        <w:t>2022</w:t>
      </w:r>
      <w:r w:rsidRPr="00F20589">
        <w:rPr>
          <w:sz w:val="16"/>
        </w:rPr>
        <w:t xml:space="preserve"> 57 and passed S.B. 23-111 in 2023, </w:t>
      </w:r>
      <w:r w:rsidRPr="00F20589">
        <w:rPr>
          <w:rStyle w:val="StyleUnderline"/>
        </w:rPr>
        <w:t>which extended the right to discuss workplace issues and form employee organizations to employees of smaller counties, cities, school districts, public universities, and some hospitals, but still excluded these workers from the right to bargain collectively</w:t>
      </w:r>
      <w:r w:rsidRPr="00F20589">
        <w:rPr>
          <w:sz w:val="16"/>
        </w:rPr>
        <w:t>.58</w:t>
      </w:r>
    </w:p>
    <w:p w14:paraId="41BC1A56" w14:textId="77777777" w:rsidR="00261DC2" w:rsidRPr="00F20589" w:rsidRDefault="00261DC2" w:rsidP="00261DC2">
      <w:pPr>
        <w:rPr>
          <w:sz w:val="16"/>
        </w:rPr>
      </w:pPr>
      <w:r w:rsidRPr="00F20589">
        <w:rPr>
          <w:rStyle w:val="StyleUnderline"/>
        </w:rPr>
        <w:t>Virginia, where public sector collective bargaining had been illegal since 1977, amended its law in 2020 to allow cities, towns, school boards, and counties to grant local public employees the right to collectively bargain via local resolution or ordinance—but does not require these jurisdictions to enact bargaining laws</w:t>
      </w:r>
      <w:r w:rsidRPr="00F20589">
        <w:rPr>
          <w:sz w:val="16"/>
        </w:rPr>
        <w:t>.59 As of 2022, six counties and cities have legalized collective bargaining for workers at public employers,60 and city and county workers in two of them secured their first contracts; however, state workers are still excluded from collective bargaining, and each county or municipality structures its local collective bargaining law its own way, if they pass a law allowing bargaining at all.61</w:t>
      </w:r>
    </w:p>
    <w:p w14:paraId="684B3599" w14:textId="77777777" w:rsidR="00261DC2" w:rsidRPr="00F20589" w:rsidRDefault="00261DC2" w:rsidP="00261DC2">
      <w:pPr>
        <w:rPr>
          <w:rStyle w:val="StyleUnderline"/>
          <w:sz w:val="16"/>
        </w:rPr>
      </w:pPr>
      <w:r w:rsidRPr="00F20589">
        <w:rPr>
          <w:rStyle w:val="StyleUnderline"/>
        </w:rPr>
        <w:t>Both Colorado and Virginia can go further. Colorado lawmakers should consider extending the right to collective bargaining to all publicly supported employees, including public school teachers, county and city employees, and other workers granted limited organizing rights under</w:t>
      </w:r>
      <w:r w:rsidRPr="00F20589">
        <w:rPr>
          <w:sz w:val="16"/>
        </w:rPr>
        <w:t xml:space="preserve"> </w:t>
      </w:r>
      <w:r w:rsidRPr="00F20589">
        <w:rPr>
          <w:rStyle w:val="StyleUnderline"/>
        </w:rPr>
        <w:t>S.B. 23-111.</w:t>
      </w:r>
      <w:r w:rsidRPr="00F20589">
        <w:rPr>
          <w:sz w:val="16"/>
        </w:rPr>
        <w:t xml:space="preserve"> </w:t>
      </w:r>
      <w:r w:rsidRPr="00F20589">
        <w:rPr>
          <w:rStyle w:val="StyleUnderline"/>
        </w:rPr>
        <w:t>Virginia bargaining protections still exclude state employees, and most counties have not yet passed any collective bargaining law. State lawmakers should repeal its statewide public sector collective bargaining prohibition to enable all public employees to come together in unions, as well as establish a single statewide labor board and common set of procedures for union elections enabling public workers in every county to organize rather than rely on a patchwork of local laws.</w:t>
      </w:r>
      <w:r w:rsidRPr="00F20589">
        <w:rPr>
          <w:sz w:val="16"/>
        </w:rPr>
        <w:t xml:space="preserve"> Virginia cities and counties should pass laws that allow public sector workers to unionize and collectively bargain.</w:t>
      </w:r>
    </w:p>
    <w:p w14:paraId="28541F0D" w14:textId="77777777" w:rsidR="00261DC2" w:rsidRPr="00F20589" w:rsidRDefault="00261DC2" w:rsidP="00261DC2">
      <w:pPr>
        <w:rPr>
          <w:rStyle w:val="StyleUnderline"/>
          <w:sz w:val="16"/>
        </w:rPr>
      </w:pPr>
      <w:r w:rsidRPr="00F20589">
        <w:rPr>
          <w:sz w:val="16"/>
        </w:rPr>
        <w:t>How it works</w:t>
      </w:r>
    </w:p>
    <w:p w14:paraId="3E3801DA" w14:textId="77777777" w:rsidR="00261DC2" w:rsidRPr="00F20589" w:rsidRDefault="00261DC2" w:rsidP="00261DC2">
      <w:pPr>
        <w:rPr>
          <w:u w:val="single"/>
        </w:rPr>
      </w:pPr>
      <w:r w:rsidRPr="00F20589">
        <w:rPr>
          <w:rStyle w:val="StyleUnderline"/>
        </w:rPr>
        <w:t>State policymakers should extend collective bargaining rights to public workers who are not currently able to form a union under either the NLRA or state laws, including workers at public colleges and universities, home care and child care workers, and temporary employees. State policymakers should also act now to ensure undergraduate and graduate student workers at private universities can legally bargain if current federal standards regarding student organizing rights change.</w:t>
      </w:r>
    </w:p>
    <w:p w14:paraId="05ABD0A8" w14:textId="77777777" w:rsidR="00261DC2" w:rsidRPr="00F20589" w:rsidRDefault="00261DC2" w:rsidP="00261DC2">
      <w:pPr>
        <w:rPr>
          <w:sz w:val="16"/>
        </w:rPr>
      </w:pPr>
      <w:r w:rsidRPr="00F20589">
        <w:rPr>
          <w:sz w:val="16"/>
        </w:rPr>
        <w:t>Policymakers should modernize their public employee collective bargaining laws to make it easier for workers to organize a union by codifying card check and allowing public employers to recognize unions voluntarily. Card check allows workers to form unions by signing authorization cards; once a majority of workers have signed authorization cards, the union is recognized as the bargaining representative and can start work on contract negotiation. Some employers would prefer to voluntarily recognize the union in the first place, allowing negotiations to begin earlier and skipping a contentious election that risks starting negotiations off on the wrong foot, but public employers are not always legally allowed to voluntarily recognize unions.</w:t>
      </w:r>
    </w:p>
    <w:p w14:paraId="2B7062F2" w14:textId="77777777" w:rsidR="00261DC2" w:rsidRPr="00F20589" w:rsidRDefault="00261DC2" w:rsidP="00261DC2">
      <w:pPr>
        <w:rPr>
          <w:sz w:val="16"/>
        </w:rPr>
      </w:pPr>
    </w:p>
    <w:p w14:paraId="1190B44F" w14:textId="77777777" w:rsidR="00261DC2" w:rsidRPr="00F20589" w:rsidRDefault="00261DC2" w:rsidP="00261DC2">
      <w:pPr>
        <w:rPr>
          <w:rStyle w:val="StyleUnderline"/>
        </w:rPr>
      </w:pPr>
      <w:r w:rsidRPr="000152CC">
        <w:rPr>
          <w:rStyle w:val="StyleUnderline"/>
          <w:highlight w:val="green"/>
        </w:rPr>
        <w:t>How lawmakers can build a</w:t>
      </w:r>
      <w:r w:rsidRPr="00F20589">
        <w:rPr>
          <w:rStyle w:val="StyleUnderline"/>
        </w:rPr>
        <w:t xml:space="preserve"> successful </w:t>
      </w:r>
      <w:r w:rsidRPr="000152CC">
        <w:rPr>
          <w:rStyle w:val="StyleUnderline"/>
          <w:highlight w:val="green"/>
        </w:rPr>
        <w:t>policy</w:t>
      </w:r>
      <w:r w:rsidRPr="00F20589">
        <w:rPr>
          <w:rStyle w:val="StyleUnderline"/>
        </w:rPr>
        <w:t>:</w:t>
      </w:r>
    </w:p>
    <w:p w14:paraId="7761FEBB" w14:textId="77777777" w:rsidR="00261DC2" w:rsidRPr="00F20589" w:rsidRDefault="00261DC2" w:rsidP="00261DC2">
      <w:pPr>
        <w:rPr>
          <w:sz w:val="16"/>
        </w:rPr>
      </w:pPr>
    </w:p>
    <w:p w14:paraId="05764971" w14:textId="77777777" w:rsidR="00261DC2" w:rsidRPr="00F20589" w:rsidRDefault="00261DC2" w:rsidP="00261DC2">
      <w:pPr>
        <w:rPr>
          <w:rStyle w:val="StyleUnderline"/>
        </w:rPr>
      </w:pPr>
      <w:r w:rsidRPr="000152CC">
        <w:rPr>
          <w:rStyle w:val="StyleUnderline"/>
          <w:highlight w:val="green"/>
        </w:rPr>
        <w:t>Allow public sector employees at the state and local level to unionize</w:t>
      </w:r>
      <w:r w:rsidRPr="00F20589">
        <w:rPr>
          <w:rStyle w:val="StyleUnderline"/>
        </w:rPr>
        <w:t xml:space="preserve">. As of 2022, </w:t>
      </w:r>
      <w:r w:rsidRPr="000152CC">
        <w:rPr>
          <w:rStyle w:val="StyleUnderline"/>
          <w:highlight w:val="green"/>
        </w:rPr>
        <w:t>six states ban collective bargaining</w:t>
      </w:r>
      <w:r w:rsidRPr="00F20589">
        <w:rPr>
          <w:rStyle w:val="StyleUnderline"/>
        </w:rPr>
        <w:t xml:space="preserve"> for public employees, </w:t>
      </w:r>
      <w:r w:rsidRPr="000152CC">
        <w:rPr>
          <w:rStyle w:val="StyleUnderline"/>
          <w:highlight w:val="green"/>
        </w:rPr>
        <w:t>and nine states have no statewide law but allow local jurisdictions to establish bargaining rights</w:t>
      </w:r>
      <w:r w:rsidRPr="00F20589">
        <w:rPr>
          <w:sz w:val="16"/>
        </w:rPr>
        <w:t xml:space="preserve">.62 </w:t>
      </w:r>
      <w:r w:rsidRPr="000152CC">
        <w:rPr>
          <w:rStyle w:val="StyleUnderline"/>
          <w:highlight w:val="green"/>
        </w:rPr>
        <w:t>Some</w:t>
      </w:r>
      <w:r w:rsidRPr="00F20589">
        <w:rPr>
          <w:rStyle w:val="StyleUnderline"/>
        </w:rPr>
        <w:t xml:space="preserve"> </w:t>
      </w:r>
      <w:r w:rsidRPr="000152CC">
        <w:rPr>
          <w:rStyle w:val="StyleUnderline"/>
          <w:highlight w:val="green"/>
        </w:rPr>
        <w:t>states</w:t>
      </w:r>
      <w:r w:rsidRPr="00F20589">
        <w:rPr>
          <w:rStyle w:val="StyleUnderline"/>
        </w:rPr>
        <w:t xml:space="preserve"> only </w:t>
      </w:r>
      <w:r w:rsidRPr="000152CC">
        <w:rPr>
          <w:rStyle w:val="StyleUnderline"/>
          <w:highlight w:val="green"/>
        </w:rPr>
        <w:t>allow specific public sector employees</w:t>
      </w:r>
      <w:r w:rsidRPr="00F20589">
        <w:rPr>
          <w:rStyle w:val="StyleUnderline"/>
        </w:rPr>
        <w:t xml:space="preserve">, such as teachers or firefighters, </w:t>
      </w:r>
      <w:r w:rsidRPr="000152CC">
        <w:rPr>
          <w:rStyle w:val="StyleUnderline"/>
          <w:highlight w:val="green"/>
        </w:rPr>
        <w:t>to bargain</w:t>
      </w:r>
      <w:r w:rsidRPr="00F20589">
        <w:rPr>
          <w:rStyle w:val="StyleUnderline"/>
        </w:rPr>
        <w:t xml:space="preserve"> collectively</w:t>
      </w:r>
      <w:r w:rsidRPr="00F20589">
        <w:rPr>
          <w:sz w:val="16"/>
        </w:rPr>
        <w:t xml:space="preserve">.63 </w:t>
      </w:r>
      <w:r w:rsidRPr="00F20589">
        <w:rPr>
          <w:rStyle w:val="StyleUnderline"/>
        </w:rPr>
        <w:t>Granting collective bargaining rights across the public sector would empower more workers to negotiate for better wages and working conditions, which would in turn attract more workers to public sector jobs.</w:t>
      </w:r>
    </w:p>
    <w:p w14:paraId="25EC311F" w14:textId="77777777" w:rsidR="00261DC2" w:rsidRPr="00F20589" w:rsidRDefault="00261DC2" w:rsidP="00261DC2">
      <w:pPr>
        <w:rPr>
          <w:sz w:val="16"/>
        </w:rPr>
      </w:pPr>
      <w:r w:rsidRPr="00F20589">
        <w:rPr>
          <w:rStyle w:val="StyleUnderline"/>
        </w:rPr>
        <w:t>Extend bargaining rights to other groups of workers. This may include home-based care workers such as home health aides and home child care workers; workers at public universities and community colleges, including student workers; workers within the judicial system; workers at legislative offices; professional civil servants excluded from organizing; child care and home care workers employed by the state; and temporary workers hired directly by state agencies</w:t>
      </w:r>
      <w:r w:rsidRPr="00F20589">
        <w:rPr>
          <w:sz w:val="16"/>
        </w:rPr>
        <w:t xml:space="preserve">. </w:t>
      </w:r>
      <w:r w:rsidRPr="00F20589">
        <w:rPr>
          <w:rStyle w:val="StyleUnderline"/>
        </w:rPr>
        <w:t>Only 11 states have collective bargaining laws for home-based care workers</w:t>
      </w:r>
      <w:r w:rsidRPr="00F20589">
        <w:rPr>
          <w:sz w:val="16"/>
        </w:rPr>
        <w:t xml:space="preserve">,64 </w:t>
      </w:r>
      <w:r w:rsidRPr="00F20589">
        <w:rPr>
          <w:rStyle w:val="StyleUnderline"/>
        </w:rPr>
        <w:t>and only half of all states guarantee bargaining rights for faculty at community and four-year colleges</w:t>
      </w:r>
      <w:r w:rsidRPr="00F20589">
        <w:rPr>
          <w:sz w:val="16"/>
        </w:rPr>
        <w:t xml:space="preserve">.65 </w:t>
      </w:r>
      <w:r w:rsidRPr="00F20589">
        <w:rPr>
          <w:rStyle w:val="StyleUnderline"/>
        </w:rPr>
        <w:t>Policymakers should also act now to guarantee bargaining rights for student workers at private universities and colleges</w:t>
      </w:r>
      <w:r w:rsidRPr="00F20589">
        <w:rPr>
          <w:sz w:val="16"/>
        </w:rPr>
        <w:t>. Though nearly 40 percent of graduate student workers were unionized in 2024, the legal status of student worker unions at private universities has changed in recent years. If federal policy changes in the future, legal jurisdiction over these workers may again fall to the states.66 Finally, many workers at public employers are excluded from bargaining because they have hiring, firing, and disciplinary powers over other workers, but this authority should not be the sole reason a worker is not allowed to unionize.67</w:t>
      </w:r>
    </w:p>
    <w:p w14:paraId="71252729" w14:textId="77777777" w:rsidR="00261DC2" w:rsidRDefault="00261DC2" w:rsidP="00261DC2">
      <w:pPr>
        <w:pStyle w:val="Heading2"/>
      </w:pPr>
      <w:r>
        <w:t>2</w:t>
      </w:r>
    </w:p>
    <w:p w14:paraId="395C32E0" w14:textId="77777777" w:rsidR="00261DC2" w:rsidRDefault="00261DC2" w:rsidP="00261DC2">
      <w:pPr>
        <w:pStyle w:val="Heading4"/>
      </w:pPr>
      <w:r>
        <w:t>NDDA Passes Now</w:t>
      </w:r>
      <w:r w:rsidRPr="00921627">
        <w:rPr>
          <w:b w:val="0"/>
        </w:rPr>
        <w:t>---Bipart, momentum and unity</w:t>
      </w:r>
    </w:p>
    <w:p w14:paraId="21189345" w14:textId="77777777" w:rsidR="00261DC2" w:rsidRDefault="00261DC2" w:rsidP="00261DC2">
      <w:r w:rsidRPr="009652EC">
        <w:rPr>
          <w:rStyle w:val="Style13ptBold"/>
        </w:rPr>
        <w:t xml:space="preserve">Wilt </w:t>
      </w:r>
      <w:r>
        <w:rPr>
          <w:rStyle w:val="Style13ptBold"/>
        </w:rPr>
        <w:t>9/3</w:t>
      </w:r>
      <w:r>
        <w:t xml:space="preserve"> [Haley; 09/03/2025; </w:t>
      </w:r>
      <w:r w:rsidRPr="009652EC">
        <w:t>"Most Democrats support defense bill despite Trump’s use of National Guard", Stocktonia News, https://stocktonia.org/news/congress/2025/09/03/most-democrats-support-defense-bill-despite-trumps-use-of-national-guard/</w:t>
      </w:r>
      <w:r>
        <w:t>; SML]</w:t>
      </w:r>
    </w:p>
    <w:p w14:paraId="46D67404" w14:textId="77777777" w:rsidR="00261DC2" w:rsidRPr="00B3148F" w:rsidRDefault="00261DC2" w:rsidP="00261DC2">
      <w:pPr>
        <w:rPr>
          <w:sz w:val="16"/>
        </w:rPr>
      </w:pPr>
      <w:r w:rsidRPr="00770793">
        <w:rPr>
          <w:rStyle w:val="Emphasis"/>
          <w:highlight w:val="green"/>
        </w:rPr>
        <w:t>Democratic lawmakers are</w:t>
      </w:r>
      <w:r w:rsidRPr="00FA2E76">
        <w:rPr>
          <w:rStyle w:val="StyleUnderline"/>
        </w:rPr>
        <w:t xml:space="preserve"> largely </w:t>
      </w:r>
      <w:r w:rsidRPr="00770793">
        <w:rPr>
          <w:rStyle w:val="Emphasis"/>
          <w:highlight w:val="green"/>
        </w:rPr>
        <w:t>cooperating with Republicans on a</w:t>
      </w:r>
      <w:r w:rsidRPr="00FA2E76">
        <w:rPr>
          <w:rStyle w:val="StyleUnderline"/>
        </w:rPr>
        <w:t xml:space="preserve"> sweeping </w:t>
      </w:r>
      <w:r w:rsidRPr="00770793">
        <w:rPr>
          <w:rStyle w:val="Emphasis"/>
          <w:highlight w:val="green"/>
        </w:rPr>
        <w:t>defense package</w:t>
      </w:r>
      <w:r w:rsidRPr="00FA2E76">
        <w:rPr>
          <w:rStyle w:val="StyleUnderline"/>
        </w:rPr>
        <w:t xml:space="preserve"> to authorize hundreds of billions of dollars for the Pentagon — </w:t>
      </w:r>
      <w:r w:rsidRPr="00770793">
        <w:rPr>
          <w:rStyle w:val="StyleUnderline"/>
          <w:highlight w:val="green"/>
        </w:rPr>
        <w:t>even as</w:t>
      </w:r>
      <w:r w:rsidRPr="00FA2E76">
        <w:rPr>
          <w:rStyle w:val="StyleUnderline"/>
        </w:rPr>
        <w:t xml:space="preserve"> President Donald </w:t>
      </w:r>
      <w:r w:rsidRPr="00770793">
        <w:rPr>
          <w:rStyle w:val="StyleUnderline"/>
          <w:highlight w:val="green"/>
        </w:rPr>
        <w:t>Trump promises to expand his use of the military</w:t>
      </w:r>
      <w:r w:rsidRPr="00FA2E76">
        <w:rPr>
          <w:rStyle w:val="StyleUnderline"/>
        </w:rPr>
        <w:t xml:space="preserve"> for domestic law enforcement. </w:t>
      </w:r>
      <w:r w:rsidRPr="00770793">
        <w:rPr>
          <w:rStyle w:val="StyleUnderline"/>
          <w:highlight w:val="green"/>
        </w:rPr>
        <w:t>The Senate teed up debate</w:t>
      </w:r>
      <w:r w:rsidRPr="00FA2E76">
        <w:rPr>
          <w:rStyle w:val="StyleUnderline"/>
        </w:rPr>
        <w:t xml:space="preserve"> on the annual defense policy bill Tuesday night with an 84-14 vote, preparing to approve nearly $925 billion for defense and the armed forces.</w:t>
      </w:r>
      <w:r w:rsidRPr="00B3148F">
        <w:rPr>
          <w:sz w:val="16"/>
        </w:rPr>
        <w:t xml:space="preserve"> Senators will consider amendments to the National Defense Authorization Act this week before voting on final passage. </w:t>
      </w:r>
      <w:r w:rsidRPr="00FA2E76">
        <w:rPr>
          <w:rStyle w:val="StyleUnderline"/>
        </w:rPr>
        <w:t xml:space="preserve">The </w:t>
      </w:r>
      <w:r w:rsidRPr="00770793">
        <w:rPr>
          <w:rStyle w:val="StyleUnderline"/>
          <w:highlight w:val="green"/>
        </w:rPr>
        <w:t>House is set to debate its own version</w:t>
      </w:r>
      <w:r w:rsidRPr="00FA2E76">
        <w:rPr>
          <w:rStyle w:val="StyleUnderline"/>
        </w:rPr>
        <w:t xml:space="preserve"> of the bill next week, </w:t>
      </w:r>
      <w:r w:rsidRPr="00770793">
        <w:rPr>
          <w:rStyle w:val="StyleUnderline"/>
          <w:highlight w:val="green"/>
        </w:rPr>
        <w:t>and the two chambers will</w:t>
      </w:r>
      <w:r w:rsidRPr="00FA2E76">
        <w:rPr>
          <w:rStyle w:val="StyleUnderline"/>
        </w:rPr>
        <w:t xml:space="preserve"> have to </w:t>
      </w:r>
      <w:r w:rsidRPr="00770793">
        <w:rPr>
          <w:rStyle w:val="StyleUnderline"/>
          <w:highlight w:val="green"/>
        </w:rPr>
        <w:t>reconcile</w:t>
      </w:r>
      <w:r w:rsidRPr="00FA2E76">
        <w:rPr>
          <w:rStyle w:val="StyleUnderline"/>
        </w:rPr>
        <w:t xml:space="preserve"> the differences between their respective versions of the bill if members want to pass it into law by the end of the year.</w:t>
      </w:r>
      <w:r w:rsidRPr="00B3148F">
        <w:rPr>
          <w:sz w:val="16"/>
        </w:rPr>
        <w:t xml:space="preserve"> Some Democrats are refusing to play ball because of Trump’s use of the National Guard in California and Washington, D.C. “The National Guard is not for local law enforcement,” Sen. Brian Schatz, a Hawaii Democrat, told NOTUS on Tuesday night after voting against proceeding to debate on the legislation. “Everybody knows that. And to pass a defense authorization under these circumstances is very difficult.” Schatz said he plans to vote against final Senate passage of the bill later this week, too. “What he’s doing is the kind of thing that if we were in another country, we would criticize their government for mobilizing the army against their own citizens,” Schatz said. “And that’s the reason I voted ‘no.’ ” </w:t>
      </w:r>
      <w:r w:rsidRPr="00770793">
        <w:rPr>
          <w:rStyle w:val="StyleUnderline"/>
          <w:highlight w:val="green"/>
        </w:rPr>
        <w:t>Schatz and</w:t>
      </w:r>
      <w:r w:rsidRPr="00FA2E76">
        <w:rPr>
          <w:rStyle w:val="StyleUnderline"/>
        </w:rPr>
        <w:t xml:space="preserve"> the 11 </w:t>
      </w:r>
      <w:r w:rsidRPr="00770793">
        <w:rPr>
          <w:rStyle w:val="StyleUnderline"/>
          <w:highlight w:val="green"/>
        </w:rPr>
        <w:t>other Democrats who voted against</w:t>
      </w:r>
      <w:r w:rsidRPr="00FA2E76">
        <w:rPr>
          <w:rStyle w:val="StyleUnderline"/>
        </w:rPr>
        <w:t xml:space="preserve"> moving forward on Tuesday night </w:t>
      </w:r>
      <w:r w:rsidRPr="00770793">
        <w:rPr>
          <w:rStyle w:val="StyleUnderline"/>
          <w:highlight w:val="green"/>
        </w:rPr>
        <w:t>represent a minority</w:t>
      </w:r>
      <w:r w:rsidRPr="00FA2E76">
        <w:rPr>
          <w:rStyle w:val="StyleUnderline"/>
        </w:rPr>
        <w:t xml:space="preserve"> within the Democratic party so far</w:t>
      </w:r>
      <w:r w:rsidRPr="00B3148F">
        <w:rPr>
          <w:sz w:val="16"/>
        </w:rPr>
        <w:t xml:space="preserve">. Republican Sens. John Kennedy of Louisiana and Rand Paul of Kentucky joined Democrats in voting “no.” Democrats may try to secure votes on amendments demanding that Trump roll back his deployments of the National Guard or establish more stringent rules regarding how presidents may use troops domestically. But Schatz said he doesn’t expect any such efforts to succeed. </w:t>
      </w:r>
      <w:r w:rsidRPr="00770793">
        <w:rPr>
          <w:rStyle w:val="StyleUnderline"/>
          <w:highlight w:val="green"/>
        </w:rPr>
        <w:t>The</w:t>
      </w:r>
      <w:r w:rsidRPr="00B3148F">
        <w:rPr>
          <w:rStyle w:val="StyleUnderline"/>
        </w:rPr>
        <w:t xml:space="preserve"> defense authorization </w:t>
      </w:r>
      <w:r w:rsidRPr="00770793">
        <w:rPr>
          <w:rStyle w:val="StyleUnderline"/>
          <w:highlight w:val="green"/>
        </w:rPr>
        <w:t>package</w:t>
      </w:r>
      <w:r w:rsidRPr="00B3148F">
        <w:rPr>
          <w:rStyle w:val="StyleUnderline"/>
        </w:rPr>
        <w:t xml:space="preserve"> typically </w:t>
      </w:r>
      <w:r w:rsidRPr="00770793">
        <w:rPr>
          <w:rStyle w:val="StyleUnderline"/>
          <w:highlight w:val="green"/>
        </w:rPr>
        <w:t xml:space="preserve">wins </w:t>
      </w:r>
      <w:r w:rsidRPr="00770793">
        <w:rPr>
          <w:rStyle w:val="Emphasis"/>
          <w:highlight w:val="green"/>
        </w:rPr>
        <w:t>broad support from lawmakers in both parties</w:t>
      </w:r>
      <w:r w:rsidRPr="00B3148F">
        <w:rPr>
          <w:rStyle w:val="StyleUnderline"/>
        </w:rPr>
        <w:t xml:space="preserve"> and is </w:t>
      </w:r>
      <w:r w:rsidRPr="00770793">
        <w:rPr>
          <w:rStyle w:val="StyleUnderline"/>
          <w:highlight w:val="green"/>
        </w:rPr>
        <w:t>seen as</w:t>
      </w:r>
      <w:r w:rsidRPr="00B3148F">
        <w:rPr>
          <w:rStyle w:val="StyleUnderline"/>
        </w:rPr>
        <w:t xml:space="preserve"> one of the </w:t>
      </w:r>
      <w:r w:rsidRPr="00770793">
        <w:rPr>
          <w:rStyle w:val="StyleUnderline"/>
          <w:highlight w:val="green"/>
        </w:rPr>
        <w:t>must-pass</w:t>
      </w:r>
      <w:r w:rsidRPr="00B3148F">
        <w:rPr>
          <w:rStyle w:val="StyleUnderline"/>
        </w:rPr>
        <w:t xml:space="preserve"> items on Congress’ annual to-do list.</w:t>
      </w:r>
      <w:r w:rsidRPr="00B3148F">
        <w:rPr>
          <w:sz w:val="16"/>
        </w:rPr>
        <w:t xml:space="preserve"> </w:t>
      </w:r>
      <w:r w:rsidRPr="00770793">
        <w:rPr>
          <w:rStyle w:val="StyleUnderline"/>
          <w:highlight w:val="green"/>
        </w:rPr>
        <w:t>It is</w:t>
      </w:r>
      <w:r w:rsidRPr="00B3148F">
        <w:rPr>
          <w:rStyle w:val="StyleUnderline"/>
        </w:rPr>
        <w:t xml:space="preserve"> often a moment of </w:t>
      </w:r>
      <w:r w:rsidRPr="00770793">
        <w:rPr>
          <w:rStyle w:val="Emphasis"/>
          <w:highlight w:val="green"/>
        </w:rPr>
        <w:t>near-unity on Capitol Hill</w:t>
      </w:r>
      <w:r w:rsidRPr="00B3148F">
        <w:rPr>
          <w:rStyle w:val="StyleUnderline"/>
        </w:rPr>
        <w:t xml:space="preserve">. And this year’s debate doesn’t seem to be much of an exception for most Democrats. </w:t>
      </w:r>
      <w:r w:rsidRPr="00B3148F">
        <w:rPr>
          <w:sz w:val="16"/>
        </w:rPr>
        <w:t>“I don’t think we’re rethinking the NDAA,” Sen. Richard Blumenthal of Connecticut told NOTUS when asked how Trump’s use of the military is affecting his party’s view of the debate. But, he said, “we’re certainly thinking about safeguards to prevent use of the military for policing” in later legislation. The unamended version of the Senate defense package includes instructions about where the Pentagon can source materials for weapons, how to structure contracts with suppliers and provisions for pay raises for troops, among other priorities. It doesn’t appear to substantively address the domestic use of the military, although it does mandate a report on the Defense Department’s operations related to the southern border, which will include an assessment of the Pentagon’s compliance with the Posse Comitatus Act, a law that limits how the military can operate within the United States. Democrats have objected to Trump’s use of the National Guard, arguing it defies those limits. A federal judge on Tuesday ruled that the president “willfully” broke the law in sending troops to California, overstepping bounds on using the military for domestic purposes. Democratic Sen. Adam Schiff of California lauded that ruling Tuesday night. “It’s a terrible abuse of the military,” he told NOTUS. “It impacts the military’s readiness and morale.” Still, Schiff, like many of his colleagues, voted to proceed to debate on the defense authorization bill. He has “tremendous concern” about Trump’s use of the National Guard, he said, but it’s “too early for me to say about the impact on the NDAA.”</w:t>
      </w:r>
    </w:p>
    <w:p w14:paraId="2C2D8EE7" w14:textId="77777777" w:rsidR="00261DC2" w:rsidRPr="00921627" w:rsidRDefault="00261DC2" w:rsidP="00261DC2"/>
    <w:p w14:paraId="6ACFF866" w14:textId="77777777" w:rsidR="00261DC2" w:rsidRDefault="00261DC2" w:rsidP="00261DC2">
      <w:pPr>
        <w:pStyle w:val="Heading4"/>
      </w:pPr>
      <w:r>
        <w:t>Republicans backlash to the plan</w:t>
      </w:r>
    </w:p>
    <w:p w14:paraId="47796202" w14:textId="77777777" w:rsidR="00261DC2" w:rsidRDefault="00261DC2" w:rsidP="00261DC2">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klb]</w:t>
      </w:r>
    </w:p>
    <w:p w14:paraId="16B1B16F" w14:textId="77777777" w:rsidR="00261DC2" w:rsidRPr="00D323A8" w:rsidRDefault="00261DC2" w:rsidP="00261DC2">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770793">
        <w:rPr>
          <w:highlight w:val="green"/>
          <w:u w:val="single"/>
        </w:rPr>
        <w:t>Is a pro-labor Republican Party possible</w:t>
      </w:r>
      <w:r w:rsidRPr="00D323A8">
        <w:rPr>
          <w:sz w:val="16"/>
        </w:rPr>
        <w:t>?”</w:t>
      </w:r>
    </w:p>
    <w:p w14:paraId="39F0A679" w14:textId="77777777" w:rsidR="00261DC2" w:rsidRPr="001512C7" w:rsidRDefault="00261DC2" w:rsidP="00261DC2">
      <w:pPr>
        <w:rPr>
          <w:u w:val="single"/>
        </w:rPr>
      </w:pPr>
      <w:r w:rsidRPr="00D323A8">
        <w:rPr>
          <w:sz w:val="16"/>
        </w:rPr>
        <w:t xml:space="preserve">More than six months into Trump’s second term, I would say that </w:t>
      </w:r>
      <w:r w:rsidRPr="00770793">
        <w:rPr>
          <w:highlight w:val="green"/>
          <w:u w:val="single"/>
        </w:rPr>
        <w:t>based on the evidence</w:t>
      </w:r>
      <w:r w:rsidRPr="00D323A8">
        <w:rPr>
          <w:sz w:val="16"/>
        </w:rPr>
        <w:t xml:space="preserve"> thus far the answer to Posner’s question is </w:t>
      </w:r>
      <w:r w:rsidRPr="00770793">
        <w:rPr>
          <w:highlight w:val="green"/>
          <w:u w:val="single"/>
        </w:rPr>
        <w:t>a resounding no.</w:t>
      </w:r>
    </w:p>
    <w:p w14:paraId="602F3DCE" w14:textId="77777777" w:rsidR="00261DC2" w:rsidRPr="00D323A8" w:rsidRDefault="00261DC2" w:rsidP="00261DC2">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0F62FD7A" w14:textId="77777777" w:rsidR="00261DC2" w:rsidRPr="00D323A8" w:rsidRDefault="00261DC2" w:rsidP="00261DC2">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63A2EB8A" w14:textId="77777777" w:rsidR="00261DC2" w:rsidRPr="00D323A8" w:rsidRDefault="00261DC2" w:rsidP="00261DC2">
      <w:pPr>
        <w:rPr>
          <w:sz w:val="16"/>
        </w:rPr>
      </w:pPr>
      <w:r w:rsidRPr="00D323A8">
        <w:rPr>
          <w:sz w:val="16"/>
        </w:rPr>
        <w:t>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terminated and their collective bargaining rights dissolved.</w:t>
      </w:r>
    </w:p>
    <w:p w14:paraId="7C32EC23" w14:textId="77777777" w:rsidR="00261DC2" w:rsidRPr="00D323A8" w:rsidRDefault="00261DC2" w:rsidP="00261DC2">
      <w:pPr>
        <w:rPr>
          <w:sz w:val="16"/>
        </w:rPr>
      </w:pPr>
      <w:r w:rsidRPr="00D323A8">
        <w:rPr>
          <w:sz w:val="16"/>
        </w:rPr>
        <w:t>Everett Kelley, the American Federation of Government Employees president, described the attacks on federal workers as a “setback for fundamental rights in America.”</w:t>
      </w:r>
    </w:p>
    <w:p w14:paraId="489A0735" w14:textId="77777777" w:rsidR="00261DC2" w:rsidRPr="00D323A8" w:rsidRDefault="00261DC2" w:rsidP="00261DC2">
      <w:pPr>
        <w:rPr>
          <w:sz w:val="16"/>
        </w:rPr>
      </w:pPr>
      <w:r w:rsidRPr="00D50D2C">
        <w:rPr>
          <w:u w:val="single"/>
        </w:rPr>
        <w:t>Presidents</w:t>
      </w:r>
      <w:r w:rsidRPr="00D323A8">
        <w:rPr>
          <w:sz w:val="16"/>
        </w:rPr>
        <w:t xml:space="preserve"> regularly use vacancies to tilt the ideological balance of the board to a more or less labor-friendly position. </w:t>
      </w:r>
      <w:r w:rsidRPr="00D323A8">
        <w:rPr>
          <w:u w:val="single"/>
        </w:rPr>
        <w:t>Trump</w:t>
      </w:r>
      <w:r w:rsidRPr="00D323A8">
        <w:rPr>
          <w:sz w:val="16"/>
        </w:rPr>
        <w:t xml:space="preserve">, however, </w:t>
      </w:r>
      <w:r w:rsidRPr="00D323A8">
        <w:rPr>
          <w:u w:val="single"/>
        </w:rPr>
        <w:t>went further</w:t>
      </w:r>
      <w:r w:rsidRPr="00D323A8">
        <w:rPr>
          <w:sz w:val="16"/>
        </w:rPr>
        <w:t>.</w:t>
      </w:r>
    </w:p>
    <w:p w14:paraId="581345E8" w14:textId="77777777" w:rsidR="00261DC2" w:rsidRPr="00D323A8" w:rsidRDefault="00261DC2" w:rsidP="00261DC2">
      <w:pPr>
        <w:rPr>
          <w:sz w:val="16"/>
        </w:rPr>
      </w:pPr>
      <w:r w:rsidRPr="00D323A8">
        <w:rPr>
          <w:sz w:val="16"/>
        </w:rPr>
        <w:t xml:space="preserve">Soon after he was sworn in for a second term, </w:t>
      </w:r>
      <w:r w:rsidRPr="00770793">
        <w:rPr>
          <w:highlight w:val="green"/>
          <w:u w:val="single"/>
        </w:rPr>
        <w:t>Trump fired the National Labor Relations Board’s general counsel</w:t>
      </w:r>
      <w:r w:rsidRPr="00D323A8">
        <w:rPr>
          <w:sz w:val="16"/>
        </w:rPr>
        <w:t xml:space="preserve"> along </w:t>
      </w:r>
      <w:r w:rsidRPr="00770793">
        <w:rPr>
          <w:rStyle w:val="StyleUnderline"/>
          <w:highlight w:val="green"/>
        </w:rPr>
        <w:t>with</w:t>
      </w:r>
      <w:r w:rsidRPr="00D323A8">
        <w:rPr>
          <w:rStyle w:val="StyleUnderline"/>
        </w:rPr>
        <w:t xml:space="preserve"> </w:t>
      </w:r>
      <w:r w:rsidRPr="00770793">
        <w:rPr>
          <w:highlight w:val="green"/>
          <w:u w:val="single"/>
        </w:rPr>
        <w:t>board member</w:t>
      </w:r>
      <w:r w:rsidRPr="00D323A8">
        <w:rPr>
          <w:sz w:val="16"/>
        </w:rPr>
        <w:t xml:space="preserve"> Gwynne Wilcox, who was only </w:t>
      </w:r>
      <w:r w:rsidRPr="00770793">
        <w:rPr>
          <w:highlight w:val="green"/>
          <w:u w:val="single"/>
        </w:rPr>
        <w:t>halfway through her five-year term.</w:t>
      </w:r>
      <w:r w:rsidRPr="00D323A8">
        <w:rPr>
          <w:sz w:val="16"/>
        </w:rPr>
        <w:t xml:space="preserve"> Wilcox’s dismissal was unprecedented and </w:t>
      </w:r>
      <w:r w:rsidRPr="00770793">
        <w:rPr>
          <w:highlight w:val="green"/>
          <w:u w:val="single"/>
        </w:rPr>
        <w:t>violated the National Labor Relations Act</w:t>
      </w:r>
      <w:r w:rsidRPr="00D323A8">
        <w:rPr>
          <w:sz w:val="16"/>
        </w:rPr>
        <w:t xml:space="preserve"> provision on board personnel changes.</w:t>
      </w:r>
    </w:p>
    <w:p w14:paraId="766DC452" w14:textId="77777777" w:rsidR="00261DC2" w:rsidRPr="00D323A8" w:rsidRDefault="00261DC2" w:rsidP="00261DC2">
      <w:pPr>
        <w:rPr>
          <w:sz w:val="16"/>
        </w:rPr>
      </w:pPr>
      <w:r w:rsidRPr="00D323A8">
        <w:rPr>
          <w:sz w:val="16"/>
        </w:rPr>
        <w:t xml:space="preserve">Wilcox’s removal </w:t>
      </w:r>
      <w:r w:rsidRPr="00770793">
        <w:rPr>
          <w:highlight w:val="green"/>
          <w:u w:val="single"/>
        </w:rPr>
        <w:t>left the body without a quorum, preventing it from responding to appeals</w:t>
      </w:r>
      <w:r w:rsidRPr="00D323A8">
        <w:rPr>
          <w:u w:val="single"/>
        </w:rPr>
        <w:t xml:space="preserve"> </w:t>
      </w:r>
      <w:r w:rsidRPr="00D323A8">
        <w:rPr>
          <w:sz w:val="16"/>
        </w:rPr>
        <w:t xml:space="preserve">or requests for review and </w:t>
      </w:r>
      <w:r w:rsidRPr="00770793">
        <w:rPr>
          <w:highlight w:val="green"/>
          <w:u w:val="single"/>
        </w:rPr>
        <w:t>allowing employers accused</w:t>
      </w:r>
      <w:r w:rsidRPr="00D323A8">
        <w:rPr>
          <w:sz w:val="16"/>
        </w:rPr>
        <w:t xml:space="preserve"> of violating workers’ rights </w:t>
      </w:r>
      <w:r w:rsidRPr="00770793">
        <w:rPr>
          <w:highlight w:val="green"/>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6C118555" w14:textId="77777777" w:rsidR="00261DC2" w:rsidRPr="00D323A8" w:rsidRDefault="00261DC2" w:rsidP="00261DC2">
      <w:pPr>
        <w:rPr>
          <w:sz w:val="16"/>
        </w:rPr>
      </w:pPr>
      <w:r w:rsidRPr="00D323A8">
        <w:rPr>
          <w:sz w:val="16"/>
        </w:rPr>
        <w:t>In the meantime, the agency is unable to hear labor disputes.</w:t>
      </w:r>
    </w:p>
    <w:p w14:paraId="7734FE58" w14:textId="77777777" w:rsidR="00261DC2" w:rsidRDefault="00261DC2" w:rsidP="00261DC2">
      <w:pPr>
        <w:rPr>
          <w:u w:val="single"/>
        </w:rPr>
      </w:pPr>
      <w:r w:rsidRPr="00770793">
        <w:rPr>
          <w:highlight w:val="green"/>
          <w:u w:val="single"/>
        </w:rPr>
        <w:t>Disempowering the NLRB is a long-standing Republican tactic</w:t>
      </w:r>
      <w:r w:rsidRPr="00D323A8">
        <w:rPr>
          <w:sz w:val="16"/>
        </w:rPr>
        <w:t xml:space="preserve">, suggesting </w:t>
      </w:r>
      <w:r w:rsidRPr="00770793">
        <w:rPr>
          <w:highlight w:val="green"/>
          <w:u w:val="single"/>
        </w:rPr>
        <w:t>more continuity with past GOP attacks on labor than a new era of partnership</w:t>
      </w:r>
      <w:r>
        <w:rPr>
          <w:u w:val="single"/>
        </w:rPr>
        <w:t>.</w:t>
      </w:r>
    </w:p>
    <w:p w14:paraId="470E6889" w14:textId="77777777" w:rsidR="00261DC2" w:rsidRDefault="00261DC2" w:rsidP="00261DC2">
      <w:pPr>
        <w:pStyle w:val="Heading4"/>
      </w:pPr>
      <w:r>
        <w:t>Disease fighting on the brink post-Trump, but NDAA passage solves it</w:t>
      </w:r>
    </w:p>
    <w:p w14:paraId="0ECD1F46" w14:textId="77777777" w:rsidR="00261DC2" w:rsidRDefault="00261DC2" w:rsidP="00261DC2">
      <w:r w:rsidRPr="00FE5204">
        <w:rPr>
          <w:rStyle w:val="Style13ptBold"/>
        </w:rPr>
        <w:t>Gillibrand 8/25</w:t>
      </w:r>
      <w:r>
        <w:t xml:space="preserve"> (Kristen, US Senator, “</w:t>
      </w:r>
      <w:r w:rsidRPr="00FE5204">
        <w:t>In Saranac Lake, With Public Health Funding Under Threat, Gillibrand Underscores Its Critical Importance</w:t>
      </w:r>
      <w:r>
        <w:t xml:space="preserve">,” Official Press Release. 2025. </w:t>
      </w:r>
      <w:r w:rsidRPr="00FE5204">
        <w:t>https://www.gillibrand.senate.gov/news/press/release/in-saranac-lake-with-public-health-funding-under-threat-gillibrand-underscores-its-critical-importance/</w:t>
      </w:r>
      <w:r>
        <w:t>) [nagel]</w:t>
      </w:r>
    </w:p>
    <w:p w14:paraId="6E356930" w14:textId="77777777" w:rsidR="00261DC2" w:rsidRPr="00FE5204" w:rsidRDefault="00261DC2" w:rsidP="00261DC2">
      <w:pPr>
        <w:rPr>
          <w:rStyle w:val="StyleUnderline"/>
        </w:rPr>
      </w:pPr>
      <w:r w:rsidRPr="00FE5204">
        <w:rPr>
          <w:sz w:val="12"/>
        </w:rPr>
        <w:t xml:space="preserve">Today, U.S. </w:t>
      </w:r>
      <w:r w:rsidRPr="00FE5204">
        <w:rPr>
          <w:rStyle w:val="StyleUnderline"/>
        </w:rPr>
        <w:t xml:space="preserve">Senator Kirsten </w:t>
      </w:r>
      <w:r w:rsidRPr="00770793">
        <w:rPr>
          <w:rStyle w:val="StyleUnderline"/>
          <w:highlight w:val="green"/>
        </w:rPr>
        <w:t>Gillibrand</w:t>
      </w:r>
      <w:r w:rsidRPr="00FE5204">
        <w:rPr>
          <w:rStyle w:val="StyleUnderline"/>
        </w:rPr>
        <w:t xml:space="preserve"> held a press conference with leaders from Trudeau Institute to </w:t>
      </w:r>
      <w:r w:rsidRPr="00770793">
        <w:rPr>
          <w:rStyle w:val="StyleUnderline"/>
          <w:highlight w:val="green"/>
        </w:rPr>
        <w:t>take a</w:t>
      </w:r>
      <w:r w:rsidRPr="00FE5204">
        <w:rPr>
          <w:rStyle w:val="StyleUnderline"/>
        </w:rPr>
        <w:t xml:space="preserve"> </w:t>
      </w:r>
      <w:r w:rsidRPr="00770793">
        <w:rPr>
          <w:rStyle w:val="StyleUnderline"/>
          <w:highlight w:val="green"/>
        </w:rPr>
        <w:t>stand against</w:t>
      </w:r>
      <w:r w:rsidRPr="00FE5204">
        <w:rPr>
          <w:rStyle w:val="StyleUnderline"/>
        </w:rPr>
        <w:t xml:space="preserve"> the </w:t>
      </w:r>
      <w:r w:rsidRPr="00770793">
        <w:rPr>
          <w:rStyle w:val="StyleUnderline"/>
          <w:highlight w:val="green"/>
        </w:rPr>
        <w:t>Trump</w:t>
      </w:r>
      <w:r w:rsidRPr="00FE5204">
        <w:rPr>
          <w:rStyle w:val="StyleUnderline"/>
        </w:rPr>
        <w:t xml:space="preserve"> administration’s dangerous </w:t>
      </w:r>
      <w:r w:rsidRPr="00770793">
        <w:rPr>
          <w:rStyle w:val="StyleUnderline"/>
          <w:highlight w:val="green"/>
        </w:rPr>
        <w:t>rollback of public health</w:t>
      </w:r>
      <w:r w:rsidRPr="00FE5204">
        <w:rPr>
          <w:rStyle w:val="StyleUnderline"/>
        </w:rPr>
        <w:t xml:space="preserve"> initiatives and research funding.</w:t>
      </w:r>
      <w:r>
        <w:rPr>
          <w:sz w:val="12"/>
        </w:rPr>
        <w:t xml:space="preserve"> </w:t>
      </w:r>
      <w:r w:rsidRPr="00FE5204">
        <w:rPr>
          <w:sz w:val="12"/>
        </w:rPr>
        <w:t>Trudeau Institute is one of a limited number of New York research facilities with Biosafety Level 3 (BSL-3) capabilities and plays a key role in the domestic response to emerging and re-emerging bio-threats.</w:t>
      </w:r>
      <w:r>
        <w:rPr>
          <w:sz w:val="12"/>
        </w:rPr>
        <w:t xml:space="preserve"> </w:t>
      </w:r>
      <w:r w:rsidRPr="00FE5204">
        <w:rPr>
          <w:sz w:val="12"/>
        </w:rPr>
        <w:t>“</w:t>
      </w:r>
      <w:r w:rsidRPr="00FE5204">
        <w:rPr>
          <w:i/>
          <w:iCs/>
          <w:sz w:val="12"/>
        </w:rPr>
        <w:t xml:space="preserve">President </w:t>
      </w:r>
      <w:r w:rsidRPr="00FE5204">
        <w:rPr>
          <w:rStyle w:val="StyleUnderline"/>
        </w:rPr>
        <w:t>Trump’s</w:t>
      </w:r>
      <w:r>
        <w:rPr>
          <w:rStyle w:val="StyleUnderline"/>
        </w:rPr>
        <w:t xml:space="preserve"> </w:t>
      </w:r>
      <w:r w:rsidRPr="00FE5204">
        <w:rPr>
          <w:rStyle w:val="StyleUnderline"/>
        </w:rPr>
        <w:t>rollbacks of public health funding are</w:t>
      </w:r>
      <w:r>
        <w:rPr>
          <w:rStyle w:val="StyleUnderline"/>
        </w:rPr>
        <w:t xml:space="preserve"> </w:t>
      </w:r>
      <w:r w:rsidRPr="00FE5204">
        <w:rPr>
          <w:rStyle w:val="StyleUnderline"/>
        </w:rPr>
        <w:t>deeply troubling</w:t>
      </w:r>
      <w:r>
        <w:rPr>
          <w:rStyle w:val="StyleUnderline"/>
        </w:rPr>
        <w:t xml:space="preserve"> </w:t>
      </w:r>
      <w:r w:rsidRPr="00FE5204">
        <w:rPr>
          <w:rStyle w:val="StyleUnderline"/>
        </w:rPr>
        <w:t>and will have decades-long ramifications that put Americans’ health and safety at risk,”</w:t>
      </w:r>
      <w:r>
        <w:rPr>
          <w:sz w:val="12"/>
        </w:rPr>
        <w:t xml:space="preserve"> </w:t>
      </w:r>
      <w:r w:rsidRPr="00FE5204">
        <w:rPr>
          <w:sz w:val="12"/>
        </w:rPr>
        <w:t>said Senator Gillibrand.</w:t>
      </w:r>
      <w:r>
        <w:rPr>
          <w:sz w:val="12"/>
        </w:rPr>
        <w:t xml:space="preserve"> </w:t>
      </w:r>
      <w:r w:rsidRPr="00FE5204">
        <w:rPr>
          <w:sz w:val="12"/>
        </w:rPr>
        <w:t>“</w:t>
      </w:r>
      <w:r w:rsidRPr="00FE5204">
        <w:rPr>
          <w:i/>
          <w:iCs/>
          <w:sz w:val="12"/>
        </w:rPr>
        <w:t>I am proud to have included $2.5 million for Trudeau Institute in the Senate version of this year’s</w:t>
      </w:r>
      <w:r>
        <w:rPr>
          <w:i/>
          <w:iCs/>
          <w:sz w:val="12"/>
        </w:rPr>
        <w:t xml:space="preserve"> </w:t>
      </w:r>
      <w:r w:rsidRPr="00FE5204">
        <w:rPr>
          <w:i/>
          <w:iCs/>
          <w:sz w:val="12"/>
        </w:rPr>
        <w:t>appropriations bill to support critical biotechnology research improvements, and I will do everything</w:t>
      </w:r>
      <w:r>
        <w:rPr>
          <w:i/>
          <w:iCs/>
          <w:sz w:val="12"/>
        </w:rPr>
        <w:t xml:space="preserve"> </w:t>
      </w:r>
      <w:r w:rsidRPr="00FE5204">
        <w:rPr>
          <w:i/>
          <w:iCs/>
          <w:sz w:val="12"/>
        </w:rPr>
        <w:t>in my power</w:t>
      </w:r>
      <w:r>
        <w:rPr>
          <w:i/>
          <w:iCs/>
          <w:sz w:val="12"/>
        </w:rPr>
        <w:t xml:space="preserve"> </w:t>
      </w:r>
      <w:r w:rsidRPr="00FE5204">
        <w:rPr>
          <w:i/>
          <w:iCs/>
          <w:sz w:val="12"/>
        </w:rPr>
        <w:t xml:space="preserve">to advocate for the funding’s full passage. </w:t>
      </w:r>
      <w:r w:rsidRPr="00770793">
        <w:rPr>
          <w:rStyle w:val="Emphasis"/>
          <w:highlight w:val="green"/>
        </w:rPr>
        <w:t>Strengthening</w:t>
      </w:r>
      <w:r w:rsidRPr="00FE5204">
        <w:rPr>
          <w:rStyle w:val="Emphasis"/>
        </w:rPr>
        <w:t xml:space="preserve"> America’s </w:t>
      </w:r>
      <w:r w:rsidRPr="00770793">
        <w:rPr>
          <w:rStyle w:val="Emphasis"/>
          <w:highlight w:val="green"/>
        </w:rPr>
        <w:t>domestic response to</w:t>
      </w:r>
      <w:r w:rsidRPr="00FE5204">
        <w:rPr>
          <w:rStyle w:val="Emphasis"/>
        </w:rPr>
        <w:t xml:space="preserve"> emerging </w:t>
      </w:r>
      <w:r w:rsidRPr="00770793">
        <w:rPr>
          <w:rStyle w:val="Emphasis"/>
          <w:highlight w:val="green"/>
        </w:rPr>
        <w:t>bio-threats is essential to</w:t>
      </w:r>
      <w:r w:rsidRPr="00FE5204">
        <w:rPr>
          <w:rStyle w:val="Emphasis"/>
        </w:rPr>
        <w:t xml:space="preserve"> preparing our nation to </w:t>
      </w:r>
      <w:r w:rsidRPr="00770793">
        <w:rPr>
          <w:rStyle w:val="Emphasis"/>
          <w:highlight w:val="green"/>
        </w:rPr>
        <w:t>face future pandemics</w:t>
      </w:r>
      <w:r w:rsidRPr="00FE5204">
        <w:rPr>
          <w:rStyle w:val="Emphasis"/>
        </w:rPr>
        <w:t xml:space="preserve"> and safeguarding Americans’ wellbeing.”</w:t>
      </w:r>
      <w:r>
        <w:rPr>
          <w:rStyle w:val="Emphasis"/>
        </w:rPr>
        <w:t xml:space="preserve"> </w:t>
      </w:r>
      <w:r w:rsidRPr="00FE5204">
        <w:rPr>
          <w:sz w:val="12"/>
        </w:rPr>
        <w:t>“</w:t>
      </w:r>
      <w:r w:rsidRPr="00FE5204">
        <w:rPr>
          <w:rStyle w:val="StyleUnderline"/>
        </w:rPr>
        <w:t xml:space="preserve">Support for </w:t>
      </w:r>
      <w:r w:rsidRPr="00770793">
        <w:rPr>
          <w:rStyle w:val="StyleUnderline"/>
          <w:highlight w:val="green"/>
        </w:rPr>
        <w:t>scientific research is more critical than ever</w:t>
      </w:r>
      <w:r w:rsidRPr="00FE5204">
        <w:rPr>
          <w:i/>
          <w:iCs/>
          <w:sz w:val="12"/>
        </w:rPr>
        <w:t>, especially for private, independent nonprofit institutions like Trudeau, who may feel the brunt of resource constraints more acutely. Trudeau scientists have always answered the call to serve the public’s interest as new health threats emerge, and the Institute stands ready to answer again when called upon,</w:t>
      </w:r>
      <w:r w:rsidRPr="00FE5204">
        <w:rPr>
          <w:sz w:val="12"/>
        </w:rPr>
        <w:t>”</w:t>
      </w:r>
      <w:r>
        <w:rPr>
          <w:sz w:val="12"/>
        </w:rPr>
        <w:t xml:space="preserve"> </w:t>
      </w:r>
      <w:r w:rsidRPr="00FE5204">
        <w:rPr>
          <w:sz w:val="12"/>
        </w:rPr>
        <w:t>said William Reiley, President and Director of Trudeau Institute. “</w:t>
      </w:r>
      <w:r w:rsidRPr="00770793">
        <w:rPr>
          <w:rStyle w:val="StyleUnderline"/>
          <w:highlight w:val="green"/>
        </w:rPr>
        <w:t>Federal support</w:t>
      </w:r>
      <w:r w:rsidRPr="00FE5204">
        <w:rPr>
          <w:rStyle w:val="StyleUnderline"/>
        </w:rPr>
        <w:t xml:space="preserve"> from champions such as Senator Gillibrand </w:t>
      </w:r>
      <w:r w:rsidRPr="00770793">
        <w:rPr>
          <w:rStyle w:val="StyleUnderline"/>
          <w:highlight w:val="green"/>
        </w:rPr>
        <w:t>will ensure</w:t>
      </w:r>
      <w:r w:rsidRPr="00FE5204">
        <w:rPr>
          <w:rStyle w:val="StyleUnderline"/>
        </w:rPr>
        <w:t xml:space="preserve"> that Trudeau’s science and technology remain on the cutting edge and allow our work to continue in </w:t>
      </w:r>
      <w:r w:rsidRPr="00770793">
        <w:rPr>
          <w:rStyle w:val="StyleUnderline"/>
          <w:highlight w:val="green"/>
        </w:rPr>
        <w:t>safeguarding</w:t>
      </w:r>
      <w:r w:rsidRPr="00FE5204">
        <w:rPr>
          <w:rStyle w:val="StyleUnderline"/>
        </w:rPr>
        <w:t xml:space="preserve"> Americans </w:t>
      </w:r>
      <w:r w:rsidRPr="00770793">
        <w:rPr>
          <w:rStyle w:val="StyleUnderline"/>
          <w:highlight w:val="green"/>
        </w:rPr>
        <w:t>against future</w:t>
      </w:r>
      <w:r w:rsidRPr="00FE5204">
        <w:rPr>
          <w:rStyle w:val="StyleUnderline"/>
        </w:rPr>
        <w:t xml:space="preserve"> health </w:t>
      </w:r>
      <w:r w:rsidRPr="00770793">
        <w:rPr>
          <w:rStyle w:val="StyleUnderline"/>
          <w:highlight w:val="green"/>
        </w:rPr>
        <w:t>threats</w:t>
      </w:r>
      <w:r w:rsidRPr="00FE5204">
        <w:rPr>
          <w:rStyle w:val="StyleUnderline"/>
        </w:rPr>
        <w:t>.”</w:t>
      </w:r>
      <w:r>
        <w:rPr>
          <w:rStyle w:val="StyleUnderline"/>
        </w:rPr>
        <w:t xml:space="preserve"> </w:t>
      </w:r>
      <w:r w:rsidRPr="00FE5204">
        <w:rPr>
          <w:sz w:val="12"/>
        </w:rPr>
        <w:t xml:space="preserve">Senator Gillibrand is pushing to pass $2.5 million in congressionally directed spending for Trudeau Institute. This funding was included in the Senate’s Fiscal Year 2026 appropriations bill for Commerce, Justice, Science, and Related Agencies, which Gillibrand recently helped pass out of committee. </w:t>
      </w:r>
      <w:r w:rsidRPr="00FE5204">
        <w:rPr>
          <w:rStyle w:val="StyleUnderline"/>
        </w:rPr>
        <w:t xml:space="preserve">It would </w:t>
      </w:r>
      <w:r w:rsidRPr="00770793">
        <w:rPr>
          <w:rStyle w:val="StyleUnderline"/>
          <w:highlight w:val="green"/>
        </w:rPr>
        <w:t>support critical disease research</w:t>
      </w:r>
      <w:r w:rsidRPr="00FE5204">
        <w:rPr>
          <w:rStyle w:val="StyleUnderline"/>
        </w:rPr>
        <w:t xml:space="preserve"> improvements, </w:t>
      </w:r>
      <w:r w:rsidRPr="00770793">
        <w:rPr>
          <w:rStyle w:val="StyleUnderline"/>
          <w:highlight w:val="green"/>
        </w:rPr>
        <w:t>strengthen</w:t>
      </w:r>
      <w:r w:rsidRPr="00FE5204">
        <w:rPr>
          <w:rStyle w:val="StyleUnderline"/>
        </w:rPr>
        <w:t xml:space="preserve"> United States </w:t>
      </w:r>
      <w:r w:rsidRPr="00770793">
        <w:rPr>
          <w:rStyle w:val="StyleUnderline"/>
          <w:highlight w:val="green"/>
        </w:rPr>
        <w:t>biodefense, and support biotech</w:t>
      </w:r>
      <w:r w:rsidRPr="00FE5204">
        <w:rPr>
          <w:rStyle w:val="StyleUnderline"/>
        </w:rPr>
        <w:t xml:space="preserve">nology </w:t>
      </w:r>
      <w:r w:rsidRPr="00770793">
        <w:rPr>
          <w:rStyle w:val="StyleUnderline"/>
          <w:highlight w:val="green"/>
        </w:rPr>
        <w:t>innovation</w:t>
      </w:r>
      <w:r w:rsidRPr="00FE5204">
        <w:rPr>
          <w:sz w:val="12"/>
        </w:rPr>
        <w:t xml:space="preserve"> at Trudeau Institute while equipping individuals with the skills and training needed to meet the job demands of advanced instrumentation.</w:t>
      </w:r>
      <w:r>
        <w:rPr>
          <w:sz w:val="12"/>
        </w:rPr>
        <w:t xml:space="preserve"> </w:t>
      </w:r>
      <w:r w:rsidRPr="00FE5204">
        <w:rPr>
          <w:rStyle w:val="StyleUnderline"/>
        </w:rPr>
        <w:t>Bolstering the nation’s biotechnology and biodefense capabilities is a top priority</w:t>
      </w:r>
      <w:r w:rsidRPr="00FE5204">
        <w:rPr>
          <w:sz w:val="12"/>
        </w:rPr>
        <w:t xml:space="preserve"> for Senator Gillibrand, who leads the</w:t>
      </w:r>
      <w:r>
        <w:rPr>
          <w:sz w:val="12"/>
        </w:rPr>
        <w:t xml:space="preserve"> </w:t>
      </w:r>
      <w:r w:rsidRPr="00FE5204">
        <w:rPr>
          <w:i/>
          <w:iCs/>
          <w:sz w:val="12"/>
        </w:rPr>
        <w:t>One Health Security Act.</w:t>
      </w:r>
      <w:r>
        <w:rPr>
          <w:i/>
          <w:iCs/>
          <w:sz w:val="12"/>
        </w:rPr>
        <w:t xml:space="preserve"> </w:t>
      </w:r>
      <w:r w:rsidRPr="00FE5204">
        <w:rPr>
          <w:sz w:val="12"/>
        </w:rPr>
        <w:t>This bill</w:t>
      </w:r>
      <w:r>
        <w:rPr>
          <w:sz w:val="12"/>
        </w:rPr>
        <w:t xml:space="preserve"> </w:t>
      </w:r>
      <w:r w:rsidRPr="00FE5204">
        <w:rPr>
          <w:sz w:val="12"/>
        </w:rPr>
        <w:t>would</w:t>
      </w:r>
      <w:r>
        <w:rPr>
          <w:sz w:val="12"/>
        </w:rPr>
        <w:t xml:space="preserve"> </w:t>
      </w:r>
      <w:r w:rsidRPr="00FE5204">
        <w:rPr>
          <w:sz w:val="12"/>
        </w:rPr>
        <w:t>require the Office of Pandemic Preparedness and Response Policy be continuously staffed under the leadership of a presidentially appointed director. The bill would also require</w:t>
      </w:r>
      <w:r>
        <w:rPr>
          <w:sz w:val="12"/>
        </w:rPr>
        <w:t xml:space="preserve"> </w:t>
      </w:r>
      <w:r w:rsidRPr="00FE5204">
        <w:rPr>
          <w:sz w:val="12"/>
        </w:rPr>
        <w:t>the Office of Management and Budget (OMB) to create a unified biodefense budget for all agencies to ensure adequate biodefense funding and coordination between agencies.</w:t>
      </w:r>
      <w:r>
        <w:rPr>
          <w:sz w:val="12"/>
        </w:rPr>
        <w:t xml:space="preserve"> </w:t>
      </w:r>
      <w:r w:rsidRPr="00770793">
        <w:rPr>
          <w:rStyle w:val="Emphasis"/>
          <w:highlight w:val="green"/>
        </w:rPr>
        <w:t>Gillibrand</w:t>
      </w:r>
      <w:r w:rsidRPr="00FE5204">
        <w:rPr>
          <w:rStyle w:val="Emphasis"/>
        </w:rPr>
        <w:t xml:space="preserve"> </w:t>
      </w:r>
      <w:r w:rsidRPr="00FE5204">
        <w:rPr>
          <w:sz w:val="12"/>
        </w:rPr>
        <w:t>also</w:t>
      </w:r>
      <w:r w:rsidRPr="00FE5204">
        <w:rPr>
          <w:rStyle w:val="Emphasis"/>
        </w:rPr>
        <w:t xml:space="preserve"> </w:t>
      </w:r>
      <w:r w:rsidRPr="00770793">
        <w:rPr>
          <w:rStyle w:val="Emphasis"/>
          <w:highlight w:val="green"/>
        </w:rPr>
        <w:t>secured</w:t>
      </w:r>
      <w:r w:rsidRPr="00FE5204">
        <w:rPr>
          <w:rStyle w:val="Emphasis"/>
        </w:rPr>
        <w:t xml:space="preserve"> </w:t>
      </w:r>
      <w:r w:rsidRPr="00770793">
        <w:rPr>
          <w:rStyle w:val="Emphasis"/>
          <w:highlight w:val="green"/>
        </w:rPr>
        <w:t>language in</w:t>
      </w:r>
      <w:r w:rsidRPr="00FE5204">
        <w:rPr>
          <w:rStyle w:val="Emphasis"/>
        </w:rPr>
        <w:t xml:space="preserve"> the Senate version of the FY26</w:t>
      </w:r>
      <w:r>
        <w:rPr>
          <w:rStyle w:val="Emphasis"/>
        </w:rPr>
        <w:t xml:space="preserve"> </w:t>
      </w:r>
      <w:r w:rsidRPr="00FE5204">
        <w:rPr>
          <w:rStyle w:val="Emphasis"/>
        </w:rPr>
        <w:t>National Defense Authorization Act</w:t>
      </w:r>
      <w:r>
        <w:rPr>
          <w:rStyle w:val="Emphasis"/>
        </w:rPr>
        <w:t xml:space="preserve"> </w:t>
      </w:r>
      <w:r w:rsidRPr="00FE5204">
        <w:rPr>
          <w:rStyle w:val="Emphasis"/>
        </w:rPr>
        <w:t>(</w:t>
      </w:r>
      <w:r w:rsidRPr="00770793">
        <w:rPr>
          <w:rStyle w:val="Emphasis"/>
          <w:highlight w:val="green"/>
        </w:rPr>
        <w:t>NDAA) to support biodefense</w:t>
      </w:r>
      <w:r w:rsidRPr="00770793">
        <w:rPr>
          <w:sz w:val="12"/>
          <w:highlight w:val="green"/>
        </w:rPr>
        <w:t xml:space="preserve">. </w:t>
      </w:r>
      <w:r w:rsidRPr="00770793">
        <w:rPr>
          <w:rStyle w:val="StyleUnderline"/>
          <w:highlight w:val="green"/>
        </w:rPr>
        <w:t>This included</w:t>
      </w:r>
      <w:r w:rsidRPr="00FE5204">
        <w:rPr>
          <w:rStyle w:val="StyleUnderline"/>
        </w:rPr>
        <w:t xml:space="preserve"> language to improve </w:t>
      </w:r>
      <w:r w:rsidRPr="00770793">
        <w:rPr>
          <w:rStyle w:val="StyleUnderline"/>
          <w:highlight w:val="green"/>
        </w:rPr>
        <w:t>biosurveillance</w:t>
      </w:r>
      <w:r w:rsidRPr="00FE5204">
        <w:rPr>
          <w:rStyle w:val="StyleUnderline"/>
        </w:rPr>
        <w:t xml:space="preserve">, enhance </w:t>
      </w:r>
      <w:r w:rsidRPr="00770793">
        <w:rPr>
          <w:rStyle w:val="StyleUnderline"/>
          <w:highlight w:val="green"/>
        </w:rPr>
        <w:t>international biodefense</w:t>
      </w:r>
      <w:r w:rsidRPr="00FE5204">
        <w:rPr>
          <w:rStyle w:val="StyleUnderline"/>
        </w:rPr>
        <w:t xml:space="preserve"> capacity, </w:t>
      </w:r>
      <w:r w:rsidRPr="00770793">
        <w:rPr>
          <w:rStyle w:val="StyleUnderline"/>
          <w:highlight w:val="green"/>
        </w:rPr>
        <w:t>and prevent</w:t>
      </w:r>
      <w:r w:rsidRPr="00FE5204">
        <w:rPr>
          <w:rStyle w:val="StyleUnderline"/>
        </w:rPr>
        <w:t xml:space="preserve"> the spread of antimicrobial-</w:t>
      </w:r>
      <w:r w:rsidRPr="00770793">
        <w:rPr>
          <w:rStyle w:val="StyleUnderline"/>
          <w:highlight w:val="green"/>
        </w:rPr>
        <w:t>resistant bacteria in</w:t>
      </w:r>
      <w:r w:rsidRPr="00FE5204">
        <w:rPr>
          <w:rStyle w:val="StyleUnderline"/>
        </w:rPr>
        <w:t xml:space="preserve"> large-scale </w:t>
      </w:r>
      <w:r w:rsidRPr="00770793">
        <w:rPr>
          <w:rStyle w:val="StyleUnderline"/>
          <w:highlight w:val="green"/>
        </w:rPr>
        <w:t>conflict</w:t>
      </w:r>
      <w:r w:rsidRPr="00FE5204">
        <w:rPr>
          <w:rStyle w:val="StyleUnderline"/>
        </w:rPr>
        <w:t>.</w:t>
      </w:r>
    </w:p>
    <w:p w14:paraId="12114F73" w14:textId="77777777" w:rsidR="00261DC2" w:rsidRPr="0026563B" w:rsidRDefault="00261DC2" w:rsidP="00261DC2">
      <w:pPr>
        <w:pStyle w:val="Heading4"/>
      </w:pPr>
      <w:r>
        <w:t>Biotech leadership solves extinction</w:t>
      </w:r>
    </w:p>
    <w:p w14:paraId="3D21AFBE" w14:textId="77777777" w:rsidR="00261DC2" w:rsidRPr="0072719A" w:rsidRDefault="00261DC2" w:rsidP="00261DC2">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5" w:history="1">
        <w:r w:rsidRPr="00794E55">
          <w:rPr>
            <w:rStyle w:val="Hyperlink"/>
          </w:rPr>
          <w:t>https://www.cnas.org/publications/reports/biotech-matters</w:t>
        </w:r>
      </w:hyperlink>
      <w:r>
        <w:t>, DOA: 10-25-24</w:t>
      </w:r>
    </w:p>
    <w:p w14:paraId="505FD201" w14:textId="77777777" w:rsidR="00261DC2" w:rsidRPr="009048A3" w:rsidRDefault="00261DC2" w:rsidP="00261DC2">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770793">
        <w:rPr>
          <w:rStyle w:val="StyleUnderline"/>
          <w:highlight w:val="green"/>
        </w:rPr>
        <w:t>America cannot</w:t>
      </w:r>
      <w:r w:rsidRPr="00833E9D">
        <w:rPr>
          <w:rStyle w:val="StyleUnderline"/>
        </w:rPr>
        <w:t xml:space="preserve"> afford to </w:t>
      </w:r>
      <w:r w:rsidRPr="00770793">
        <w:rPr>
          <w:rStyle w:val="StyleUnderline"/>
          <w:highlight w:val="green"/>
        </w:rPr>
        <w:t xml:space="preserve">wait for the </w:t>
      </w:r>
      <w:r w:rsidRPr="00770793">
        <w:rPr>
          <w:rStyle w:val="Emphasis"/>
          <w:highlight w:val="green"/>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0708633B" w14:textId="77777777" w:rsidR="00261DC2" w:rsidRPr="009048A3" w:rsidRDefault="00261DC2" w:rsidP="00261DC2">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770793">
        <w:rPr>
          <w:rStyle w:val="StyleUnderline"/>
          <w:highlight w:val="green"/>
        </w:rPr>
        <w:t xml:space="preserve">for </w:t>
      </w:r>
      <w:r w:rsidRPr="00770793">
        <w:rPr>
          <w:rStyle w:val="Emphasis"/>
          <w:highlight w:val="green"/>
        </w:rPr>
        <w:t>health</w:t>
      </w:r>
      <w:r w:rsidRPr="00833E9D">
        <w:rPr>
          <w:rStyle w:val="StyleUnderline"/>
        </w:rPr>
        <w:t xml:space="preserve">, </w:t>
      </w:r>
      <w:r w:rsidRPr="00770793">
        <w:rPr>
          <w:rStyle w:val="Emphasis"/>
          <w:highlight w:val="green"/>
        </w:rPr>
        <w:t>climate</w:t>
      </w:r>
      <w:r w:rsidRPr="00833E9D">
        <w:rPr>
          <w:rStyle w:val="StyleUnderline"/>
        </w:rPr>
        <w:t xml:space="preserve">, </w:t>
      </w:r>
      <w:r w:rsidRPr="00770793">
        <w:rPr>
          <w:rStyle w:val="Emphasis"/>
          <w:highlight w:val="green"/>
        </w:rPr>
        <w:t>energy</w:t>
      </w:r>
      <w:r w:rsidRPr="00833E9D">
        <w:rPr>
          <w:rStyle w:val="Emphasis"/>
        </w:rPr>
        <w:t xml:space="preserve"> security</w:t>
      </w:r>
      <w:r w:rsidRPr="00833E9D">
        <w:rPr>
          <w:rStyle w:val="StyleUnderline"/>
        </w:rPr>
        <w:t xml:space="preserve">, </w:t>
      </w:r>
      <w:r w:rsidRPr="00770793">
        <w:rPr>
          <w:rStyle w:val="Emphasis"/>
          <w:highlight w:val="green"/>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770793">
        <w:rPr>
          <w:rStyle w:val="StyleUnderline"/>
          <w:highlight w:val="green"/>
        </w:rPr>
        <w:t>the U</w:t>
      </w:r>
      <w:r w:rsidRPr="00833E9D">
        <w:rPr>
          <w:rStyle w:val="StyleUnderline"/>
        </w:rPr>
        <w:t xml:space="preserve">nited </w:t>
      </w:r>
      <w:r w:rsidRPr="00770793">
        <w:rPr>
          <w:rStyle w:val="StyleUnderline"/>
          <w:highlight w:val="green"/>
        </w:rPr>
        <w:t>S</w:t>
      </w:r>
      <w:r w:rsidRPr="00833E9D">
        <w:rPr>
          <w:rStyle w:val="StyleUnderline"/>
        </w:rPr>
        <w:t xml:space="preserve">tates </w:t>
      </w:r>
      <w:r w:rsidRPr="00770793">
        <w:rPr>
          <w:rStyle w:val="StyleUnderline"/>
          <w:highlight w:val="green"/>
        </w:rPr>
        <w:t xml:space="preserve">must </w:t>
      </w:r>
      <w:r w:rsidRPr="00770793">
        <w:rPr>
          <w:rStyle w:val="Emphasis"/>
          <w:highlight w:val="green"/>
        </w:rPr>
        <w:t>reassert</w:t>
      </w:r>
      <w:r w:rsidRPr="00833E9D">
        <w:rPr>
          <w:rStyle w:val="StyleUnderline"/>
        </w:rPr>
        <w:t xml:space="preserve"> its biotech </w:t>
      </w:r>
      <w:r w:rsidRPr="00770793">
        <w:rPr>
          <w:rStyle w:val="Emphasis"/>
          <w:highlight w:val="green"/>
        </w:rPr>
        <w:t>leadership</w:t>
      </w:r>
      <w:r w:rsidRPr="00833E9D">
        <w:rPr>
          <w:rStyle w:val="StyleUnderline"/>
        </w:rPr>
        <w:t xml:space="preserve">, </w:t>
      </w:r>
      <w:r w:rsidRPr="00770793">
        <w:rPr>
          <w:rStyle w:val="StyleUnderline"/>
          <w:highlight w:val="green"/>
        </w:rPr>
        <w:t>not only for its own</w:t>
      </w:r>
      <w:r w:rsidRPr="009048A3">
        <w:rPr>
          <w:sz w:val="16"/>
        </w:rPr>
        <w:t xml:space="preserve"> economic and national </w:t>
      </w:r>
      <w:r w:rsidRPr="00770793">
        <w:rPr>
          <w:rStyle w:val="StyleUnderline"/>
          <w:highlight w:val="green"/>
        </w:rPr>
        <w:t>security, but to ensure</w:t>
      </w:r>
      <w:r w:rsidRPr="00833E9D">
        <w:rPr>
          <w:rStyle w:val="StyleUnderline"/>
        </w:rPr>
        <w:t xml:space="preserve"> that </w:t>
      </w:r>
      <w:r w:rsidRPr="00770793">
        <w:rPr>
          <w:rStyle w:val="Emphasis"/>
          <w:highlight w:val="green"/>
        </w:rPr>
        <w:t>democratic principles</w:t>
      </w:r>
      <w:r w:rsidRPr="00770793">
        <w:rPr>
          <w:rStyle w:val="StyleUnderline"/>
          <w:highlight w:val="green"/>
        </w:rPr>
        <w:t xml:space="preserve"> underpin the</w:t>
      </w:r>
      <w:r w:rsidRPr="00833E9D">
        <w:rPr>
          <w:rStyle w:val="StyleUnderline"/>
        </w:rPr>
        <w:t xml:space="preserve"> global </w:t>
      </w:r>
      <w:r w:rsidRPr="00770793">
        <w:rPr>
          <w:rStyle w:val="Emphasis"/>
          <w:highlight w:val="green"/>
        </w:rPr>
        <w:t>biorevolution</w:t>
      </w:r>
      <w:r w:rsidRPr="009048A3">
        <w:rPr>
          <w:sz w:val="16"/>
        </w:rPr>
        <w:t>.</w:t>
      </w:r>
    </w:p>
    <w:p w14:paraId="67D3935E" w14:textId="77777777" w:rsidR="00261DC2" w:rsidRPr="009048A3" w:rsidRDefault="00261DC2" w:rsidP="00261DC2">
      <w:pPr>
        <w:rPr>
          <w:sz w:val="16"/>
        </w:rPr>
      </w:pPr>
      <w:r w:rsidRPr="009048A3">
        <w:rPr>
          <w:sz w:val="16"/>
        </w:rPr>
        <w:t>Biotech Matters</w:t>
      </w:r>
    </w:p>
    <w:p w14:paraId="3AC95B2F" w14:textId="77777777" w:rsidR="00261DC2" w:rsidRPr="009048A3" w:rsidRDefault="00261DC2" w:rsidP="00261DC2">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770793">
        <w:rPr>
          <w:rStyle w:val="Emphasis"/>
          <w:highlight w:val="green"/>
        </w:rPr>
        <w:t>biofuels</w:t>
      </w:r>
      <w:r w:rsidRPr="009048A3">
        <w:rPr>
          <w:sz w:val="16"/>
        </w:rPr>
        <w:t xml:space="preserve">.4 These </w:t>
      </w:r>
      <w:r w:rsidRPr="000D63D6">
        <w:rPr>
          <w:rStyle w:val="StyleUnderline"/>
        </w:rPr>
        <w:t>applications can</w:t>
      </w:r>
      <w:r w:rsidRPr="009048A3">
        <w:rPr>
          <w:sz w:val="16"/>
        </w:rPr>
        <w:t xml:space="preserve"> help </w:t>
      </w:r>
      <w:r w:rsidRPr="00770793">
        <w:rPr>
          <w:rStyle w:val="StyleUnderline"/>
          <w:highlight w:val="green"/>
        </w:rPr>
        <w:t xml:space="preserve">combat </w:t>
      </w:r>
      <w:r w:rsidRPr="00770793">
        <w:rPr>
          <w:rStyle w:val="Emphasis"/>
          <w:highlight w:val="green"/>
        </w:rPr>
        <w:t>climate change</w:t>
      </w:r>
      <w:r w:rsidRPr="000D63D6">
        <w:rPr>
          <w:rStyle w:val="StyleUnderline"/>
        </w:rPr>
        <w:t xml:space="preserve"> </w:t>
      </w:r>
      <w:r w:rsidRPr="00770793">
        <w:rPr>
          <w:rStyle w:val="StyleUnderline"/>
          <w:highlight w:val="green"/>
        </w:rPr>
        <w:t xml:space="preserve">through </w:t>
      </w:r>
      <w:r w:rsidRPr="00770793">
        <w:rPr>
          <w:rStyle w:val="Emphasis"/>
          <w:highlight w:val="green"/>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770793">
        <w:rPr>
          <w:rStyle w:val="StyleUnderline"/>
          <w:highlight w:val="green"/>
        </w:rPr>
        <w:t>biotech</w:t>
      </w:r>
      <w:r w:rsidRPr="000D63D6">
        <w:rPr>
          <w:rStyle w:val="StyleUnderline"/>
        </w:rPr>
        <w:t>nologies</w:t>
      </w:r>
      <w:r w:rsidRPr="009048A3">
        <w:rPr>
          <w:sz w:val="16"/>
        </w:rPr>
        <w:t xml:space="preserve"> also </w:t>
      </w:r>
      <w:r w:rsidRPr="00770793">
        <w:rPr>
          <w:rStyle w:val="StyleUnderline"/>
          <w:highlight w:val="green"/>
        </w:rPr>
        <w:t>amplify advancements in</w:t>
      </w:r>
      <w:r w:rsidRPr="009048A3">
        <w:rPr>
          <w:sz w:val="16"/>
        </w:rPr>
        <w:t xml:space="preserve"> </w:t>
      </w:r>
      <w:r w:rsidRPr="00F20488">
        <w:rPr>
          <w:sz w:val="16"/>
        </w:rPr>
        <w:t xml:space="preserve">other </w:t>
      </w:r>
      <w:r w:rsidRPr="00770793">
        <w:rPr>
          <w:rStyle w:val="Emphasis"/>
          <w:highlight w:val="green"/>
        </w:rPr>
        <w:t>critical tech</w:t>
      </w:r>
      <w:r w:rsidRPr="000D63D6">
        <w:rPr>
          <w:rStyle w:val="StyleUnderline"/>
        </w:rPr>
        <w:t xml:space="preserve"> sectors </w:t>
      </w:r>
      <w:r w:rsidRPr="00770793">
        <w:rPr>
          <w:rStyle w:val="StyleUnderline"/>
          <w:highlight w:val="green"/>
        </w:rPr>
        <w:t>such as</w:t>
      </w:r>
      <w:r w:rsidRPr="009048A3">
        <w:rPr>
          <w:sz w:val="16"/>
        </w:rPr>
        <w:t xml:space="preserve"> artificial intelligence (</w:t>
      </w:r>
      <w:r w:rsidRPr="00770793">
        <w:rPr>
          <w:rStyle w:val="Emphasis"/>
          <w:highlight w:val="green"/>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59BBF257" w14:textId="77777777" w:rsidR="00261DC2" w:rsidRPr="009048A3" w:rsidRDefault="00261DC2" w:rsidP="00261DC2">
      <w:pPr>
        <w:rPr>
          <w:sz w:val="16"/>
        </w:rPr>
      </w:pPr>
      <w:r w:rsidRPr="009048A3">
        <w:rPr>
          <w:sz w:val="16"/>
        </w:rPr>
        <w:t xml:space="preserve">With an estimated economic impact of roughly $4 trillion over the next two decades, </w:t>
      </w:r>
      <w:r w:rsidRPr="00770793">
        <w:rPr>
          <w:rStyle w:val="StyleUnderline"/>
          <w:highlight w:val="green"/>
        </w:rPr>
        <w:t>leadership</w:t>
      </w:r>
      <w:r w:rsidRPr="000D63D6">
        <w:rPr>
          <w:rStyle w:val="StyleUnderline"/>
        </w:rPr>
        <w:t xml:space="preserve"> in the global biotech sector</w:t>
      </w:r>
      <w:r w:rsidRPr="009048A3">
        <w:rPr>
          <w:sz w:val="16"/>
        </w:rPr>
        <w:t>—whether to realize its promise or weaponize its potential—</w:t>
      </w:r>
      <w:r w:rsidRPr="000D63D6">
        <w:rPr>
          <w:rStyle w:val="StyleUnderline"/>
        </w:rPr>
        <w:t xml:space="preserve">could </w:t>
      </w:r>
      <w:r w:rsidRPr="000D63D6">
        <w:rPr>
          <w:rStyle w:val="Emphasis"/>
        </w:rPr>
        <w:t>reshape economies</w:t>
      </w:r>
      <w:r w:rsidRPr="000D63D6">
        <w:rPr>
          <w:rStyle w:val="StyleUnderline"/>
        </w:rPr>
        <w:t xml:space="preserve"> and </w:t>
      </w:r>
      <w:r w:rsidRPr="00770793">
        <w:rPr>
          <w:rStyle w:val="Emphasis"/>
          <w:highlight w:val="green"/>
        </w:rPr>
        <w:t>underwrite</w:t>
      </w:r>
      <w:r w:rsidRPr="000D63D6">
        <w:rPr>
          <w:rStyle w:val="StyleUnderline"/>
        </w:rPr>
        <w:t xml:space="preserve"> future national </w:t>
      </w:r>
      <w:r w:rsidRPr="00770793">
        <w:rPr>
          <w:rStyle w:val="StyleUnderline"/>
          <w:highlight w:val="green"/>
        </w:rPr>
        <w:t>securities</w:t>
      </w:r>
      <w:r w:rsidRPr="009048A3">
        <w:rPr>
          <w:sz w:val="16"/>
        </w:rPr>
        <w:t>.8 Many hoped the Biden administration’s September 2022 biotech executive order would catalyze the U.S. sector toward stronger, more affirmative global leadership, especially when followed up with the White House’s March 2023 Bold Goals for U.S. Biotechnology and Biomanufacturing.9 And while the U.S. interagency has made progress in their implementation, federal momentum in biotechnology is largely eclipsed by AI.</w:t>
      </w:r>
    </w:p>
    <w:p w14:paraId="1A4CCC66" w14:textId="77777777" w:rsidR="00261DC2" w:rsidRPr="009048A3" w:rsidRDefault="00261DC2" w:rsidP="00261DC2">
      <w:pPr>
        <w:rPr>
          <w:sz w:val="16"/>
        </w:rPr>
      </w:pPr>
      <w:r w:rsidRPr="000D63D6">
        <w:rPr>
          <w:rStyle w:val="StyleUnderline"/>
        </w:rPr>
        <w:t>As</w:t>
      </w:r>
      <w:r w:rsidRPr="009048A3">
        <w:rPr>
          <w:sz w:val="16"/>
        </w:rPr>
        <w:t xml:space="preserve"> expert </w:t>
      </w:r>
      <w:r w:rsidRPr="000D63D6">
        <w:rPr>
          <w:rStyle w:val="StyleUnderline"/>
        </w:rPr>
        <w:t>pleas to bolster U.S. bioeconomic competitiveness struggle</w:t>
      </w:r>
      <w:r w:rsidRPr="009048A3">
        <w:rPr>
          <w:sz w:val="16"/>
        </w:rPr>
        <w:t xml:space="preserve"> for airtime, </w:t>
      </w:r>
      <w:r w:rsidRPr="00770793">
        <w:rPr>
          <w:rStyle w:val="StyleUnderline"/>
          <w:highlight w:val="green"/>
        </w:rPr>
        <w:t>the</w:t>
      </w:r>
      <w:r w:rsidRPr="009048A3">
        <w:rPr>
          <w:sz w:val="16"/>
        </w:rPr>
        <w:t xml:space="preserve"> People’s Republic of China (</w:t>
      </w:r>
      <w:r w:rsidRPr="00770793">
        <w:rPr>
          <w:rStyle w:val="StyleUnderline"/>
          <w:highlight w:val="green"/>
        </w:rPr>
        <w:t>PRC) is in a</w:t>
      </w:r>
      <w:r w:rsidRPr="000D63D6">
        <w:rPr>
          <w:rStyle w:val="StyleUnderline"/>
        </w:rPr>
        <w:t xml:space="preserve">n all-out </w:t>
      </w:r>
      <w:r w:rsidRPr="00770793">
        <w:rPr>
          <w:rStyle w:val="StyleUnderline"/>
          <w:highlight w:val="green"/>
        </w:rPr>
        <w:t>sprint to surpass the U</w:t>
      </w:r>
      <w:r w:rsidRPr="000D63D6">
        <w:rPr>
          <w:rStyle w:val="StyleUnderline"/>
        </w:rPr>
        <w:t xml:space="preserve">nited </w:t>
      </w:r>
      <w:r w:rsidRPr="00770793">
        <w:rPr>
          <w:rStyle w:val="StyleUnderline"/>
          <w:highlight w:val="green"/>
        </w:rPr>
        <w:t>S</w:t>
      </w:r>
      <w:r w:rsidRPr="000D63D6">
        <w:rPr>
          <w:rStyle w:val="StyleUnderline"/>
        </w:rPr>
        <w:t xml:space="preserve">tates in biotech leadership </w:t>
      </w:r>
      <w:r w:rsidRPr="00770793">
        <w:rPr>
          <w:rStyle w:val="StyleUnderline"/>
          <w:highlight w:val="green"/>
        </w:rPr>
        <w:t xml:space="preserve">and put its </w:t>
      </w:r>
      <w:r w:rsidRPr="00A67CEB">
        <w:rPr>
          <w:rStyle w:val="StyleUnderline"/>
        </w:rPr>
        <w:t>own</w:t>
      </w:r>
      <w:r w:rsidRPr="009048A3">
        <w:rPr>
          <w:sz w:val="16"/>
        </w:rPr>
        <w:t xml:space="preserve"> techno-</w:t>
      </w:r>
      <w:r w:rsidRPr="00770793">
        <w:rPr>
          <w:rStyle w:val="Emphasis"/>
          <w:highlight w:val="green"/>
        </w:rPr>
        <w:t>authoritarian stamp</w:t>
      </w:r>
      <w:r w:rsidRPr="00770793">
        <w:rPr>
          <w:rStyle w:val="StyleUnderline"/>
          <w:highlight w:val="green"/>
        </w:rPr>
        <w:t xml:space="preserve"> on</w:t>
      </w:r>
      <w:r w:rsidRPr="000D63D6">
        <w:rPr>
          <w:rStyle w:val="StyleUnderline"/>
        </w:rPr>
        <w:t xml:space="preserve"> the critical emerging </w:t>
      </w:r>
      <w:r w:rsidRPr="00770793">
        <w:rPr>
          <w:rStyle w:val="StyleUnderline"/>
          <w:highlight w:val="green"/>
        </w:rPr>
        <w:t>tech</w:t>
      </w:r>
      <w:r w:rsidRPr="00CB0AFA">
        <w:rPr>
          <w:rStyle w:val="StyleUnderline"/>
        </w:rPr>
        <w:t>nology. Beijing made biotech a priority</w:t>
      </w:r>
      <w:r w:rsidRPr="009048A3">
        <w:rPr>
          <w:sz w:val="16"/>
        </w:rPr>
        <w:t xml:space="preserve"> area in its “Made in China 2025” strategic plan, and has set ambitious 2035 target goals for its domestic sector.10 The PRC’s efforts are focused on bioengineering, and according to the Australian Strategic Policy Institute, China now leads the United States in biological manufacturing, genome and genetic sequencing analysis, novel antibiotics and antivirals, and synthetic biology, where it currently contributes one-third of all high-impact research papers.11 </w:t>
      </w:r>
      <w:r w:rsidRPr="00CB0AFA">
        <w:rPr>
          <w:rStyle w:val="StyleUnderline"/>
        </w:rPr>
        <w:t xml:space="preserve">The U.S. innovation ecosystem still leads in </w:t>
      </w:r>
      <w:r w:rsidRPr="00CB0AFA">
        <w:rPr>
          <w:rStyle w:val="Emphasis"/>
        </w:rPr>
        <w:t>biotech overall</w:t>
      </w:r>
      <w:r w:rsidRPr="009048A3">
        <w:rPr>
          <w:sz w:val="16"/>
        </w:rPr>
        <w:t xml:space="preserve">, maintaining approximately 59 percent of global biotech value to China’s 11 percent in 2021.12 </w:t>
      </w:r>
      <w:r w:rsidRPr="00CB0AFA">
        <w:rPr>
          <w:rStyle w:val="StyleUnderline"/>
        </w:rPr>
        <w:t>But China’s national strategy</w:t>
      </w:r>
      <w:r w:rsidRPr="009048A3">
        <w:rPr>
          <w:sz w:val="16"/>
        </w:rPr>
        <w:t xml:space="preserve"> of state investment, combined with massive private investment, </w:t>
      </w:r>
      <w:r w:rsidRPr="00CB0AFA">
        <w:rPr>
          <w:rStyle w:val="StyleUnderline"/>
        </w:rPr>
        <w:t xml:space="preserve">is </w:t>
      </w:r>
      <w:r w:rsidRPr="00CB0AFA">
        <w:rPr>
          <w:rStyle w:val="Emphasis"/>
        </w:rPr>
        <w:t>chipping away</w:t>
      </w:r>
      <w:r w:rsidRPr="00CB0AFA">
        <w:rPr>
          <w:rStyle w:val="StyleUnderline"/>
        </w:rPr>
        <w:t xml:space="preserve"> at the difference</w:t>
      </w:r>
      <w:r w:rsidRPr="009048A3">
        <w:rPr>
          <w:sz w:val="16"/>
        </w:rPr>
        <w:t>—and the United States is failing to decisively respond.13</w:t>
      </w:r>
    </w:p>
    <w:p w14:paraId="0F4A21E6" w14:textId="77777777" w:rsidR="00261DC2" w:rsidRPr="009048A3" w:rsidRDefault="00261DC2" w:rsidP="00261DC2">
      <w:pPr>
        <w:rPr>
          <w:sz w:val="16"/>
        </w:rPr>
      </w:pPr>
      <w:r w:rsidRPr="009048A3">
        <w:rPr>
          <w:sz w:val="16"/>
        </w:rPr>
        <w:t>Assessing the U.S. Biotech Landscape</w:t>
      </w:r>
    </w:p>
    <w:p w14:paraId="2A033AEA" w14:textId="77777777" w:rsidR="00261DC2" w:rsidRPr="009048A3" w:rsidRDefault="00261DC2" w:rsidP="00261DC2">
      <w:pPr>
        <w:rPr>
          <w:sz w:val="16"/>
        </w:rPr>
      </w:pPr>
      <w:r w:rsidRPr="009048A3">
        <w:rPr>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58F7EBFD" w14:textId="77777777" w:rsidR="00261DC2" w:rsidRPr="009048A3" w:rsidRDefault="00261DC2" w:rsidP="00261DC2">
      <w:pPr>
        <w:rPr>
          <w:sz w:val="16"/>
        </w:rPr>
      </w:pPr>
      <w:r w:rsidRPr="009048A3">
        <w:rPr>
          <w:sz w:val="16"/>
        </w:rPr>
        <w:t>Session I: Opportunities for Biotech Leadership</w:t>
      </w:r>
    </w:p>
    <w:p w14:paraId="3A251F9A" w14:textId="77777777" w:rsidR="00261DC2" w:rsidRPr="009048A3" w:rsidRDefault="00261DC2" w:rsidP="00261DC2">
      <w:pPr>
        <w:rPr>
          <w:sz w:val="16"/>
        </w:rPr>
      </w:pPr>
      <w:r w:rsidRPr="009048A3">
        <w:rPr>
          <w:sz w:val="16"/>
        </w:rPr>
        <w:t xml:space="preserve">Today’s biotech applications focus principally on health, agriculture, and biodefense, but the field has much greater potential. </w:t>
      </w:r>
      <w:r w:rsidRPr="00CB0AFA">
        <w:rPr>
          <w:rStyle w:val="StyleUnderline"/>
        </w:rPr>
        <w:t>Biotech is poised to underpin the future of manufacturing</w:t>
      </w:r>
      <w:r w:rsidRPr="009048A3">
        <w:rPr>
          <w:sz w:val="16"/>
        </w:rPr>
        <w:t xml:space="preserve"> (e.g., for textiles, energy alternatives, and critical defense materials), e</w:t>
      </w:r>
      <w:r w:rsidRPr="00CB0AFA">
        <w:rPr>
          <w:rStyle w:val="StyleUnderline"/>
        </w:rPr>
        <w:t>nable the restoration of polluted environments, and revolutionize information science</w:t>
      </w:r>
      <w:r w:rsidRPr="009048A3">
        <w:rPr>
          <w:sz w:val="16"/>
        </w:rPr>
        <w:t xml:space="preserve">—all </w:t>
      </w:r>
      <w:r w:rsidRPr="00CB0AFA">
        <w:rPr>
          <w:rStyle w:val="StyleUnderline"/>
        </w:rPr>
        <w:t>with major economic and geopolitical benefits for the leading power.</w:t>
      </w:r>
      <w:r w:rsidRPr="009048A3">
        <w:rPr>
          <w:sz w:val="16"/>
        </w:rPr>
        <w:t xml:space="preserve"> </w:t>
      </w:r>
      <w:r w:rsidRPr="00CB0AFA">
        <w:rPr>
          <w:rStyle w:val="StyleUnderline"/>
        </w:rPr>
        <w:t>This is</w:t>
      </w:r>
      <w:r w:rsidRPr="009048A3">
        <w:rPr>
          <w:sz w:val="16"/>
        </w:rPr>
        <w:t xml:space="preserve"> especially </w:t>
      </w:r>
      <w:r w:rsidRPr="00CB0AFA">
        <w:rPr>
          <w:rStyle w:val="StyleUnderline"/>
        </w:rPr>
        <w:t>true for advancements in synthetic biology, genomics, and biological manufacturing</w:t>
      </w:r>
      <w:r w:rsidRPr="009048A3">
        <w:rPr>
          <w:sz w:val="16"/>
        </w:rPr>
        <w:t>—areas where China currently leads.</w:t>
      </w:r>
    </w:p>
    <w:p w14:paraId="3D3A36DB" w14:textId="77777777" w:rsidR="00261DC2" w:rsidRPr="009048A3" w:rsidRDefault="00261DC2" w:rsidP="00261DC2">
      <w:pPr>
        <w:rPr>
          <w:sz w:val="16"/>
        </w:rPr>
      </w:pPr>
      <w:r w:rsidRPr="009048A3">
        <w:rPr>
          <w:sz w:val="16"/>
        </w:rPr>
        <w:t>Session II: Obstacles to Biotech Competitiveness</w:t>
      </w:r>
    </w:p>
    <w:p w14:paraId="7D573636" w14:textId="77777777" w:rsidR="00261DC2" w:rsidRPr="009048A3" w:rsidRDefault="00261DC2" w:rsidP="00261DC2">
      <w:pPr>
        <w:rPr>
          <w:sz w:val="16"/>
        </w:rPr>
      </w:pPr>
      <w:r w:rsidRPr="009048A3">
        <w:rPr>
          <w:sz w:val="16"/>
        </w:rPr>
        <w:t>The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w:t>
      </w:r>
    </w:p>
    <w:p w14:paraId="15C7C0D6" w14:textId="77777777" w:rsidR="00261DC2" w:rsidRPr="009048A3" w:rsidRDefault="00261DC2" w:rsidP="00261DC2">
      <w:pPr>
        <w:rPr>
          <w:sz w:val="16"/>
        </w:rPr>
      </w:pPr>
      <w:r w:rsidRPr="009048A3">
        <w:rPr>
          <w:sz w:val="16"/>
        </w:rPr>
        <w:t>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w:t>
      </w:r>
    </w:p>
    <w:p w14:paraId="2B3D97F4" w14:textId="77777777" w:rsidR="00261DC2" w:rsidRPr="009048A3" w:rsidRDefault="00261DC2" w:rsidP="00261DC2">
      <w:pPr>
        <w:rPr>
          <w:sz w:val="16"/>
        </w:rPr>
      </w:pPr>
      <w:r w:rsidRPr="009048A3">
        <w:rPr>
          <w:sz w:val="16"/>
        </w:rPr>
        <w:t>Session III: Answering the Weaponization of Emerging Biotechnologies</w:t>
      </w:r>
    </w:p>
    <w:p w14:paraId="74FB26AE" w14:textId="77777777" w:rsidR="00261DC2" w:rsidRPr="009048A3" w:rsidRDefault="00261DC2" w:rsidP="00261DC2">
      <w:pPr>
        <w:rPr>
          <w:rStyle w:val="StyleUnderline"/>
        </w:rPr>
      </w:pPr>
      <w:r w:rsidRPr="00CB0AFA">
        <w:rPr>
          <w:rStyle w:val="StyleUnderline"/>
        </w:rPr>
        <w:t>Biotechnology’s</w:t>
      </w:r>
      <w:r w:rsidRPr="009048A3">
        <w:rPr>
          <w:sz w:val="16"/>
        </w:rPr>
        <w:t xml:space="preserve"> great </w:t>
      </w:r>
      <w:r w:rsidRPr="00CB0AFA">
        <w:rPr>
          <w:rStyle w:val="StyleUnderline"/>
        </w:rPr>
        <w:t>promise for</w:t>
      </w:r>
      <w:r w:rsidRPr="009048A3">
        <w:rPr>
          <w:sz w:val="16"/>
        </w:rPr>
        <w:t xml:space="preserve"> societal good and </w:t>
      </w:r>
      <w:r w:rsidRPr="00CB0AFA">
        <w:rPr>
          <w:rStyle w:val="StyleUnderline"/>
        </w:rPr>
        <w:t xml:space="preserve">economic competitiveness must be balanced with its potential for </w:t>
      </w:r>
      <w:r w:rsidRPr="00CB0AFA">
        <w:rPr>
          <w:rStyle w:val="Emphasis"/>
        </w:rPr>
        <w:t>misuse</w:t>
      </w:r>
      <w:r w:rsidRPr="00CB0AFA">
        <w:rPr>
          <w:rStyle w:val="StyleUnderline"/>
        </w:rPr>
        <w:t xml:space="preserve"> by bad actors</w:t>
      </w:r>
      <w:r w:rsidRPr="009048A3">
        <w:rPr>
          <w:rStyle w:val="StyleUnderline"/>
        </w:rPr>
        <w:t xml:space="preserve">. </w:t>
      </w:r>
      <w:r w:rsidRPr="00770793">
        <w:rPr>
          <w:rStyle w:val="StyleUnderline"/>
          <w:highlight w:val="green"/>
        </w:rPr>
        <w:t xml:space="preserve">Without a </w:t>
      </w:r>
      <w:r w:rsidRPr="00770793">
        <w:rPr>
          <w:rStyle w:val="Emphasis"/>
          <w:highlight w:val="green"/>
        </w:rPr>
        <w:t>strong</w:t>
      </w:r>
      <w:r w:rsidRPr="009048A3">
        <w:rPr>
          <w:rStyle w:val="StyleUnderline"/>
        </w:rPr>
        <w:t xml:space="preserve"> and </w:t>
      </w:r>
      <w:r w:rsidRPr="009048A3">
        <w:rPr>
          <w:rStyle w:val="Emphasis"/>
        </w:rPr>
        <w:t>healthy</w:t>
      </w:r>
      <w:r w:rsidRPr="009048A3">
        <w:rPr>
          <w:rStyle w:val="StyleUnderline"/>
        </w:rPr>
        <w:t xml:space="preserve"> U.S. commercial </w:t>
      </w:r>
      <w:r w:rsidRPr="00770793">
        <w:rPr>
          <w:rStyle w:val="StyleUnderline"/>
          <w:highlight w:val="green"/>
        </w:rPr>
        <w:t>biotech sector, the U</w:t>
      </w:r>
      <w:r w:rsidRPr="009048A3">
        <w:rPr>
          <w:rStyle w:val="StyleUnderline"/>
        </w:rPr>
        <w:t xml:space="preserve">nited </w:t>
      </w:r>
      <w:r w:rsidRPr="00770793">
        <w:rPr>
          <w:rStyle w:val="StyleUnderline"/>
          <w:highlight w:val="green"/>
        </w:rPr>
        <w:t>S</w:t>
      </w:r>
      <w:r w:rsidRPr="009048A3">
        <w:rPr>
          <w:rStyle w:val="StyleUnderline"/>
        </w:rPr>
        <w:t xml:space="preserve">tates </w:t>
      </w:r>
      <w:r w:rsidRPr="00770793">
        <w:rPr>
          <w:rStyle w:val="StyleUnderline"/>
          <w:highlight w:val="green"/>
        </w:rPr>
        <w:t>will not have what it needs to</w:t>
      </w:r>
      <w:r w:rsidRPr="009048A3">
        <w:rPr>
          <w:rStyle w:val="StyleUnderline"/>
        </w:rPr>
        <w:t xml:space="preserve"> </w:t>
      </w:r>
      <w:r w:rsidRPr="009048A3">
        <w:rPr>
          <w:rStyle w:val="Emphasis"/>
        </w:rPr>
        <w:t xml:space="preserve">rapidly </w:t>
      </w:r>
      <w:r w:rsidRPr="00770793">
        <w:rPr>
          <w:rStyle w:val="Emphasis"/>
          <w:highlight w:val="green"/>
        </w:rPr>
        <w:t>respond</w:t>
      </w:r>
      <w:r w:rsidRPr="00770793">
        <w:rPr>
          <w:rStyle w:val="StyleUnderline"/>
          <w:highlight w:val="green"/>
        </w:rPr>
        <w:t xml:space="preserve"> to</w:t>
      </w:r>
      <w:r w:rsidRPr="009048A3">
        <w:rPr>
          <w:rStyle w:val="StyleUnderline"/>
        </w:rPr>
        <w:t xml:space="preserve"> </w:t>
      </w:r>
      <w:r w:rsidRPr="009048A3">
        <w:rPr>
          <w:rStyle w:val="Emphasis"/>
        </w:rPr>
        <w:t>new</w:t>
      </w:r>
      <w:r w:rsidRPr="009048A3">
        <w:rPr>
          <w:rStyle w:val="StyleUnderline"/>
        </w:rPr>
        <w:t xml:space="preserve"> and </w:t>
      </w:r>
      <w:r w:rsidRPr="009048A3">
        <w:rPr>
          <w:rStyle w:val="Emphasis"/>
        </w:rPr>
        <w:t>emerging</w:t>
      </w:r>
      <w:r w:rsidRPr="009048A3">
        <w:rPr>
          <w:rStyle w:val="StyleUnderline"/>
        </w:rPr>
        <w:t xml:space="preserve"> </w:t>
      </w:r>
      <w:r w:rsidRPr="00770793">
        <w:rPr>
          <w:rStyle w:val="StyleUnderline"/>
          <w:highlight w:val="green"/>
        </w:rPr>
        <w:t>bio</w:t>
      </w:r>
      <w:r w:rsidRPr="009048A3">
        <w:rPr>
          <w:rStyle w:val="StyleUnderline"/>
        </w:rPr>
        <w:t xml:space="preserve">-enabled </w:t>
      </w:r>
      <w:r w:rsidRPr="00770793">
        <w:rPr>
          <w:rStyle w:val="StyleUnderline"/>
          <w:highlight w:val="green"/>
        </w:rPr>
        <w:t>threats</w:t>
      </w:r>
      <w:r w:rsidRPr="009048A3">
        <w:rPr>
          <w:rStyle w:val="StyleUnderline"/>
        </w:rPr>
        <w:t>.</w:t>
      </w:r>
    </w:p>
    <w:p w14:paraId="6207E682" w14:textId="77777777" w:rsidR="00261DC2" w:rsidRPr="009048A3" w:rsidRDefault="00261DC2" w:rsidP="00261DC2">
      <w:pPr>
        <w:rPr>
          <w:sz w:val="16"/>
        </w:rPr>
      </w:pPr>
      <w:r w:rsidRPr="009048A3">
        <w:rPr>
          <w:sz w:val="16"/>
        </w:rPr>
        <w:t>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w:t>
      </w:r>
    </w:p>
    <w:p w14:paraId="6422E875" w14:textId="77777777" w:rsidR="00261DC2" w:rsidRPr="009048A3" w:rsidRDefault="00261DC2" w:rsidP="00261DC2">
      <w:pPr>
        <w:rPr>
          <w:sz w:val="16"/>
        </w:rPr>
      </w:pPr>
      <w:r w:rsidRPr="009048A3">
        <w:rPr>
          <w:sz w:val="16"/>
        </w:rPr>
        <w:t>Session IV: A National Strategy for U.S. Biotechnology</w:t>
      </w:r>
    </w:p>
    <w:p w14:paraId="2A3CCB8A" w14:textId="77777777" w:rsidR="00261DC2" w:rsidRPr="009048A3" w:rsidRDefault="00261DC2" w:rsidP="00261DC2">
      <w:pPr>
        <w:rPr>
          <w:sz w:val="16"/>
        </w:rPr>
      </w:pPr>
      <w:r w:rsidRPr="009048A3">
        <w:rPr>
          <w:sz w:val="16"/>
        </w:rPr>
        <w:t>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w:t>
      </w:r>
    </w:p>
    <w:p w14:paraId="79592A59" w14:textId="77777777" w:rsidR="00261DC2" w:rsidRPr="009048A3" w:rsidRDefault="00261DC2" w:rsidP="00261DC2">
      <w:pPr>
        <w:rPr>
          <w:sz w:val="16"/>
        </w:rPr>
      </w:pPr>
      <w:r w:rsidRPr="009048A3">
        <w:rPr>
          <w:sz w:val="16"/>
        </w:rPr>
        <w:t>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w:t>
      </w:r>
    </w:p>
    <w:p w14:paraId="6CBA8187" w14:textId="77777777" w:rsidR="00261DC2" w:rsidRPr="009048A3" w:rsidRDefault="00261DC2" w:rsidP="00261DC2">
      <w:pPr>
        <w:rPr>
          <w:sz w:val="16"/>
        </w:rPr>
      </w:pPr>
      <w:r w:rsidRPr="009048A3">
        <w:rPr>
          <w:sz w:val="16"/>
        </w:rPr>
        <w:t>Meeting the Bio Moment</w:t>
      </w:r>
    </w:p>
    <w:p w14:paraId="4A081925" w14:textId="77777777" w:rsidR="00261DC2" w:rsidRPr="009048A3" w:rsidRDefault="00261DC2" w:rsidP="00261DC2">
      <w:pPr>
        <w:rPr>
          <w:sz w:val="16"/>
        </w:rPr>
      </w:pPr>
      <w:r w:rsidRPr="009048A3">
        <w:rPr>
          <w:sz w:val="16"/>
        </w:rPr>
        <w:t>U.S. policymakers must grapple with several lingering and immediate questions if the United States is to fully realize its biotech leadership. This commentary opens a series in which CNAS Biotech Task Force experts tackle these critical issues.</w:t>
      </w:r>
    </w:p>
    <w:p w14:paraId="33B97915" w14:textId="77777777" w:rsidR="00261DC2" w:rsidRPr="009048A3" w:rsidRDefault="00261DC2" w:rsidP="00261DC2">
      <w:pPr>
        <w:rPr>
          <w:sz w:val="16"/>
        </w:rPr>
      </w:pPr>
      <w:r w:rsidRPr="009048A3">
        <w:rPr>
          <w:sz w:val="16"/>
        </w:rPr>
        <w:t>What are the impacts of existing domestic regulations on the U.S. biotech sector? Do they effectively ensure safety and security while still enabling innovation? If not, what would an ideal regulatory framework look like?</w:t>
      </w:r>
    </w:p>
    <w:p w14:paraId="6D66EFE5" w14:textId="77777777" w:rsidR="00261DC2" w:rsidRPr="009048A3" w:rsidRDefault="00261DC2" w:rsidP="00261DC2">
      <w:pPr>
        <w:rPr>
          <w:sz w:val="16"/>
        </w:rPr>
      </w:pPr>
      <w:r w:rsidRPr="009048A3">
        <w:rPr>
          <w:sz w:val="16"/>
        </w:rPr>
        <w:t>How does the U.S. biological data ecosystem compare with those of its allies, partners, and adversaries? What changes, if any, should the United States make to better leverage the data it has and secure the data it needs to innovate at the leading edge?</w:t>
      </w:r>
    </w:p>
    <w:p w14:paraId="210E1928" w14:textId="77777777" w:rsidR="00261DC2" w:rsidRPr="009048A3" w:rsidRDefault="00261DC2" w:rsidP="00261DC2">
      <w:pPr>
        <w:rPr>
          <w:sz w:val="16"/>
        </w:rPr>
      </w:pPr>
      <w:r w:rsidRPr="009048A3">
        <w:rPr>
          <w:sz w:val="16"/>
        </w:rPr>
        <w:t>What is the current state of U.S. public-private partnerships in biotech? How might they be improved to better catalyze the domestic sector and meet the needs of the nation?</w:t>
      </w:r>
    </w:p>
    <w:p w14:paraId="34E7DBD7" w14:textId="77777777" w:rsidR="00261DC2" w:rsidRPr="009048A3" w:rsidRDefault="00261DC2" w:rsidP="00261DC2">
      <w:pPr>
        <w:rPr>
          <w:sz w:val="16"/>
        </w:rPr>
      </w:pPr>
      <w:r w:rsidRPr="009048A3">
        <w:rPr>
          <w:sz w:val="16"/>
        </w:rPr>
        <w:t>Important as it is to mitigate the risks, there are also opportunities at the intersection of biotech and AI. What are these? How can the United States better capitalize on this potential?</w:t>
      </w:r>
    </w:p>
    <w:p w14:paraId="3DE98572" w14:textId="77777777" w:rsidR="00261DC2" w:rsidRPr="009048A3" w:rsidRDefault="00261DC2" w:rsidP="00261DC2">
      <w:pPr>
        <w:rPr>
          <w:sz w:val="16"/>
        </w:rPr>
      </w:pPr>
      <w:r w:rsidRPr="009048A3">
        <w:rPr>
          <w:sz w:val="16"/>
        </w:rPr>
        <w:t>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42B1450C" w14:textId="77777777" w:rsidR="00261DC2" w:rsidRDefault="00261DC2" w:rsidP="00261DC2">
      <w:pPr>
        <w:rPr>
          <w:sz w:val="16"/>
        </w:rPr>
      </w:pPr>
      <w:r w:rsidRPr="00770793">
        <w:rPr>
          <w:rStyle w:val="StyleUnderline"/>
          <w:highlight w:val="green"/>
        </w:rPr>
        <w:t>Failing to secure</w:t>
      </w:r>
      <w:r w:rsidRPr="009048A3">
        <w:rPr>
          <w:sz w:val="16"/>
        </w:rPr>
        <w:t xml:space="preserve"> U.S. </w:t>
      </w:r>
      <w:r w:rsidRPr="00770793">
        <w:rPr>
          <w:rStyle w:val="StyleUnderline"/>
          <w:highlight w:val="green"/>
        </w:rPr>
        <w:t>leadership</w:t>
      </w:r>
      <w:r w:rsidRPr="009048A3">
        <w:rPr>
          <w:rStyle w:val="StyleUnderline"/>
        </w:rPr>
        <w:t xml:space="preserve"> in biotechnology </w:t>
      </w:r>
      <w:r w:rsidRPr="00770793">
        <w:rPr>
          <w:rStyle w:val="StyleUnderline"/>
          <w:highlight w:val="green"/>
        </w:rPr>
        <w:t>risks ceding</w:t>
      </w:r>
      <w:r w:rsidRPr="009048A3">
        <w:rPr>
          <w:rStyle w:val="StyleUnderline"/>
        </w:rPr>
        <w:t xml:space="preserve"> not only a </w:t>
      </w:r>
      <w:r w:rsidRPr="00770793">
        <w:rPr>
          <w:rStyle w:val="Emphasis"/>
          <w:highlight w:val="green"/>
        </w:rPr>
        <w:t>technological</w:t>
      </w:r>
      <w:r w:rsidRPr="009048A3">
        <w:rPr>
          <w:rStyle w:val="StyleUnderline"/>
        </w:rPr>
        <w:t xml:space="preserve"> and </w:t>
      </w:r>
      <w:r w:rsidRPr="009048A3">
        <w:rPr>
          <w:rStyle w:val="Emphasis"/>
        </w:rPr>
        <w:t xml:space="preserve">economic </w:t>
      </w:r>
      <w:r w:rsidRPr="00770793">
        <w:rPr>
          <w:rStyle w:val="Emphasis"/>
          <w:highlight w:val="green"/>
        </w:rPr>
        <w:t>edge</w:t>
      </w:r>
      <w:r w:rsidRPr="00770793">
        <w:rPr>
          <w:rStyle w:val="StyleUnderline"/>
          <w:highlight w:val="green"/>
        </w:rPr>
        <w:t xml:space="preserve"> to China, but</w:t>
      </w:r>
      <w:r w:rsidRPr="009048A3">
        <w:rPr>
          <w:rStyle w:val="StyleUnderline"/>
        </w:rPr>
        <w:t xml:space="preserve"> also </w:t>
      </w:r>
      <w:r w:rsidRPr="00770793">
        <w:rPr>
          <w:rStyle w:val="StyleUnderline"/>
          <w:highlight w:val="green"/>
        </w:rPr>
        <w:t>the power to</w:t>
      </w:r>
      <w:r w:rsidRPr="009048A3">
        <w:rPr>
          <w:rStyle w:val="StyleUnderline"/>
        </w:rPr>
        <w:t xml:space="preserve"> set and </w:t>
      </w:r>
      <w:r w:rsidRPr="00770793">
        <w:rPr>
          <w:rStyle w:val="StyleUnderline"/>
          <w:highlight w:val="green"/>
        </w:rPr>
        <w:t xml:space="preserve">enforce </w:t>
      </w:r>
      <w:r w:rsidRPr="00770793">
        <w:rPr>
          <w:rStyle w:val="Emphasis"/>
          <w:highlight w:val="green"/>
        </w:rPr>
        <w:t>rules of the road</w:t>
      </w:r>
      <w:r w:rsidRPr="009048A3">
        <w:rPr>
          <w:sz w:val="16"/>
        </w:rPr>
        <w:t xml:space="preserve"> as these technologies become further embedded into everyday life. While strengthening and expanding U.S. bioeconomic leadership will take time, political will, and dedicated resources, </w:t>
      </w:r>
      <w:r w:rsidRPr="009048A3">
        <w:rPr>
          <w:rStyle w:val="StyleUnderline"/>
        </w:rPr>
        <w:t xml:space="preserve">the United States </w:t>
      </w:r>
      <w:r w:rsidRPr="009048A3">
        <w:rPr>
          <w:rStyle w:val="Emphasis"/>
        </w:rPr>
        <w:t>cannot afford to wait</w:t>
      </w:r>
      <w:r w:rsidRPr="009048A3">
        <w:rPr>
          <w:sz w:val="16"/>
        </w:rPr>
        <w:t>. China surely is not.</w:t>
      </w:r>
    </w:p>
    <w:p w14:paraId="25B2C703" w14:textId="77777777" w:rsidR="00261DC2" w:rsidRDefault="00261DC2" w:rsidP="00261DC2">
      <w:pPr>
        <w:pStyle w:val="Heading2"/>
        <w:rPr>
          <w:rFonts w:eastAsia="Times New Roman"/>
        </w:rPr>
      </w:pPr>
      <w:r>
        <w:rPr>
          <w:rFonts w:eastAsia="Times New Roman"/>
        </w:rPr>
        <w:t>3</w:t>
      </w:r>
    </w:p>
    <w:p w14:paraId="568975E9" w14:textId="77777777" w:rsidR="00261DC2" w:rsidRPr="005D27E2" w:rsidRDefault="00261DC2" w:rsidP="00261DC2">
      <w:pPr>
        <w:pStyle w:val="Heading4"/>
      </w:pPr>
      <w:r w:rsidRPr="0088199F">
        <w:rPr>
          <w:rFonts w:eastAsia="Times New Roman"/>
        </w:rPr>
        <w:t xml:space="preserve">The United States </w:t>
      </w:r>
      <w:r>
        <w:rPr>
          <w:rFonts w:eastAsia="Times New Roman"/>
        </w:rPr>
        <w:t xml:space="preserve">Federal Government </w:t>
      </w:r>
      <w:r w:rsidRPr="0088199F">
        <w:rPr>
          <w:rFonts w:eastAsia="Times New Roman"/>
        </w:rPr>
        <w:t xml:space="preserve">should </w:t>
      </w:r>
      <w:r>
        <w:t xml:space="preserve">substantially strengthen collective bargaining rights for secondary actions </w:t>
      </w:r>
      <w:r>
        <w:rPr>
          <w:rFonts w:eastAsia="Times New Roman"/>
        </w:rPr>
        <w:t>by expanding the scope of its interpretive obligations under customary international law.</w:t>
      </w:r>
    </w:p>
    <w:p w14:paraId="727D51D8" w14:textId="77777777" w:rsidR="00261DC2" w:rsidRDefault="00261DC2" w:rsidP="00261DC2">
      <w:pPr>
        <w:pStyle w:val="Heading4"/>
      </w:pPr>
      <w:r>
        <w:t>The CP competes and solves.</w:t>
      </w:r>
    </w:p>
    <w:p w14:paraId="4CB9C261" w14:textId="77777777" w:rsidR="00261DC2" w:rsidRDefault="00261DC2" w:rsidP="00261DC2">
      <w:r w:rsidRPr="003F24DE">
        <w:rPr>
          <w:rStyle w:val="Style13ptBold"/>
        </w:rPr>
        <w:t xml:space="preserve">Compa </w:t>
      </w:r>
      <w:r>
        <w:rPr>
          <w:rStyle w:val="Style13ptBold"/>
        </w:rPr>
        <w:t>2K</w:t>
      </w:r>
      <w:r>
        <w:t xml:space="preserve"> [Lance; 10/05/2000; </w:t>
      </w:r>
      <w:r w:rsidRPr="003F24DE">
        <w:t>People/Emeriti faculty, Senior Lecturer Emeritus, Global Labor and Wo</w:t>
      </w:r>
      <w:r>
        <w:t xml:space="preserve">rk; </w:t>
      </w:r>
      <w:r w:rsidRPr="008F4CB2">
        <w:t>"Unfair Advantage", https://www.hrw.org/report/2000/10/05/unfair-advantage</w:t>
      </w:r>
      <w:r>
        <w:t>; SML]</w:t>
      </w:r>
    </w:p>
    <w:p w14:paraId="0D62E745" w14:textId="77777777" w:rsidR="00261DC2" w:rsidRPr="00BD0F5E" w:rsidRDefault="00261DC2" w:rsidP="00261DC2">
      <w:pPr>
        <w:rPr>
          <w:sz w:val="16"/>
        </w:rPr>
      </w:pPr>
      <w:r w:rsidRPr="00BD0F5E">
        <w:rPr>
          <w:sz w:val="16"/>
        </w:rPr>
        <w:t xml:space="preserve">International Human Rights and Workers Human Rights Watch brings to the discussion an analysis of workers' freedom of association in the United States in light of international human rights standards. An </w:t>
      </w:r>
      <w:r w:rsidRPr="00A80312">
        <w:rPr>
          <w:rStyle w:val="Emphasis"/>
          <w:highlight w:val="green"/>
        </w:rPr>
        <w:t>international</w:t>
      </w:r>
      <w:r w:rsidRPr="00E84432">
        <w:rPr>
          <w:rStyle w:val="Emphasis"/>
        </w:rPr>
        <w:t xml:space="preserve"> </w:t>
      </w:r>
      <w:r w:rsidRPr="00A80312">
        <w:rPr>
          <w:rStyle w:val="Emphasis"/>
          <w:highlight w:val="green"/>
        </w:rPr>
        <w:t>human rights</w:t>
      </w:r>
      <w:r w:rsidRPr="00E84432">
        <w:rPr>
          <w:rStyle w:val="StyleUnderline"/>
        </w:rPr>
        <w:t xml:space="preserve"> perspective provides </w:t>
      </w:r>
      <w:r w:rsidRPr="00A80312">
        <w:rPr>
          <w:rStyle w:val="StyleUnderline"/>
          <w:highlight w:val="green"/>
        </w:rPr>
        <w:t>new ways of understanding U.S. labor law</w:t>
      </w:r>
      <w:r w:rsidRPr="00E84432">
        <w:rPr>
          <w:rStyle w:val="StyleUnderline"/>
        </w:rPr>
        <w:t xml:space="preserve"> and practice and of advocating changes </w:t>
      </w:r>
      <w:r w:rsidRPr="00A80312">
        <w:rPr>
          <w:rStyle w:val="StyleUnderline"/>
          <w:highlight w:val="green"/>
        </w:rPr>
        <w:t>to bring</w:t>
      </w:r>
      <w:r w:rsidRPr="00E84432">
        <w:rPr>
          <w:rStyle w:val="StyleUnderline"/>
        </w:rPr>
        <w:t xml:space="preserve"> them </w:t>
      </w:r>
      <w:r w:rsidRPr="00A80312">
        <w:rPr>
          <w:rStyle w:val="StyleUnderline"/>
          <w:highlight w:val="green"/>
        </w:rPr>
        <w:t>in line with international standards</w:t>
      </w:r>
      <w:r w:rsidRPr="00E84432">
        <w:rPr>
          <w:rStyle w:val="StyleUnderline"/>
        </w:rPr>
        <w:t>.</w:t>
      </w:r>
      <w:r w:rsidRPr="00BD0F5E">
        <w:rPr>
          <w:sz w:val="16"/>
        </w:rPr>
        <w:t xml:space="preserve"> </w:t>
      </w:r>
      <w:r w:rsidRPr="00A80312">
        <w:rPr>
          <w:rStyle w:val="Emphasis"/>
          <w:highlight w:val="green"/>
        </w:rPr>
        <w:t>Freedom of association</w:t>
      </w:r>
      <w:r w:rsidRPr="00BD0F5E">
        <w:rPr>
          <w:sz w:val="16"/>
        </w:rPr>
        <w:t xml:space="preserve"> is the </w:t>
      </w:r>
      <w:r w:rsidRPr="00A80312">
        <w:rPr>
          <w:rStyle w:val="StyleUnderline"/>
          <w:highlight w:val="green"/>
        </w:rPr>
        <w:t>bedrock</w:t>
      </w:r>
      <w:r w:rsidRPr="00E84432">
        <w:rPr>
          <w:rStyle w:val="StyleUnderline"/>
        </w:rPr>
        <w:t xml:space="preserve"> workers' right </w:t>
      </w:r>
      <w:r w:rsidRPr="00A80312">
        <w:rPr>
          <w:rStyle w:val="StyleUnderline"/>
          <w:highlight w:val="green"/>
        </w:rPr>
        <w:t>under</w:t>
      </w:r>
      <w:r w:rsidRPr="00E84432">
        <w:rPr>
          <w:rStyle w:val="StyleUnderline"/>
        </w:rPr>
        <w:t xml:space="preserve"> </w:t>
      </w:r>
      <w:r w:rsidRPr="00A80312">
        <w:rPr>
          <w:rStyle w:val="StyleUnderline"/>
          <w:highlight w:val="green"/>
        </w:rPr>
        <w:t>i</w:t>
      </w:r>
      <w:r w:rsidRPr="00E84432">
        <w:rPr>
          <w:rStyle w:val="StyleUnderline"/>
        </w:rPr>
        <w:t xml:space="preserve">nternational </w:t>
      </w:r>
      <w:r w:rsidRPr="00A80312">
        <w:rPr>
          <w:rStyle w:val="StyleUnderline"/>
          <w:highlight w:val="green"/>
        </w:rPr>
        <w:t>l</w:t>
      </w:r>
      <w:r w:rsidRPr="00E84432">
        <w:rPr>
          <w:rStyle w:val="StyleUnderline"/>
        </w:rPr>
        <w:t>aw</w:t>
      </w:r>
      <w:r w:rsidRPr="00BD0F5E">
        <w:rPr>
          <w:sz w:val="16"/>
        </w:rPr>
        <w:t xml:space="preserve"> on which all other labor rights rest. In the workplace, </w:t>
      </w:r>
      <w:r w:rsidRPr="00E84432">
        <w:rPr>
          <w:rStyle w:val="StyleUnderline"/>
        </w:rPr>
        <w:t xml:space="preserve">freedom of association takes </w:t>
      </w:r>
      <w:r w:rsidRPr="00A80312">
        <w:rPr>
          <w:rStyle w:val="StyleUnderline"/>
          <w:highlight w:val="green"/>
        </w:rPr>
        <w:t>shape</w:t>
      </w:r>
      <w:r w:rsidRPr="00E84432">
        <w:rPr>
          <w:rStyle w:val="StyleUnderline"/>
        </w:rPr>
        <w:t xml:space="preserve"> in the </w:t>
      </w:r>
      <w:r w:rsidRPr="00A80312">
        <w:rPr>
          <w:rStyle w:val="StyleUnderline"/>
          <w:highlight w:val="green"/>
        </w:rPr>
        <w:t>right of workers to organize</w:t>
      </w:r>
      <w:r w:rsidRPr="00E84432">
        <w:rPr>
          <w:rStyle w:val="StyleUnderline"/>
        </w:rPr>
        <w:t xml:space="preserve"> to defend their interests in employment</w:t>
      </w:r>
      <w:r w:rsidRPr="00BD0F5E">
        <w:rPr>
          <w:sz w:val="16"/>
        </w:rPr>
        <w:t xml:space="preserve">. Most often, workers organize by forming and joining trade </w:t>
      </w:r>
      <w:r w:rsidRPr="00E84432">
        <w:rPr>
          <w:rStyle w:val="Emphasis"/>
        </w:rPr>
        <w:t>unions</w:t>
      </w:r>
      <w:r w:rsidRPr="00BD0F5E">
        <w:rPr>
          <w:sz w:val="16"/>
        </w:rPr>
        <w:t xml:space="preserve">. </w:t>
      </w:r>
      <w:r w:rsidRPr="00E84432">
        <w:rPr>
          <w:rStyle w:val="StyleUnderline"/>
        </w:rPr>
        <w:t>Protection of their right to organize</w:t>
      </w:r>
      <w:r w:rsidRPr="00BD0F5E">
        <w:rPr>
          <w:sz w:val="16"/>
        </w:rPr>
        <w:t xml:space="preserve"> is an affirmative responsibility of governments to ensure workers' freedom of association. As one scholar notes, "</w:t>
      </w:r>
      <w:r w:rsidRPr="00A80312">
        <w:rPr>
          <w:rStyle w:val="StyleUnderline"/>
          <w:highlight w:val="green"/>
        </w:rPr>
        <w:t>States</w:t>
      </w:r>
      <w:r w:rsidRPr="00E84432">
        <w:rPr>
          <w:rStyle w:val="StyleUnderline"/>
        </w:rPr>
        <w:t xml:space="preserve"> are . . . </w:t>
      </w:r>
      <w:r w:rsidRPr="00A80312">
        <w:rPr>
          <w:rStyle w:val="Emphasis"/>
          <w:highlight w:val="green"/>
        </w:rPr>
        <w:t>obligated</w:t>
      </w:r>
      <w:r w:rsidRPr="00E84432">
        <w:rPr>
          <w:rStyle w:val="StyleUnderline"/>
        </w:rPr>
        <w:t xml:space="preserve"> [</w:t>
      </w:r>
      <w:r w:rsidRPr="00A80312">
        <w:rPr>
          <w:rStyle w:val="Emphasis"/>
          <w:highlight w:val="green"/>
        </w:rPr>
        <w:t>under</w:t>
      </w:r>
      <w:r w:rsidRPr="00E84432">
        <w:rPr>
          <w:rStyle w:val="Emphasis"/>
        </w:rPr>
        <w:t xml:space="preserve"> the </w:t>
      </w:r>
      <w:r w:rsidRPr="00A80312">
        <w:rPr>
          <w:rStyle w:val="Emphasis"/>
          <w:highlight w:val="green"/>
        </w:rPr>
        <w:t>International Covenant</w:t>
      </w:r>
      <w:r w:rsidRPr="00E84432">
        <w:rPr>
          <w:rStyle w:val="StyleUnderline"/>
        </w:rPr>
        <w:t xml:space="preserve"> on Civil and Political Rights, ratified by the United States] </w:t>
      </w:r>
      <w:r w:rsidRPr="00A80312">
        <w:rPr>
          <w:rStyle w:val="StyleUnderline"/>
          <w:highlight w:val="green"/>
        </w:rPr>
        <w:t>to protect</w:t>
      </w:r>
      <w:r w:rsidRPr="00E84432">
        <w:rPr>
          <w:rStyle w:val="StyleUnderline"/>
        </w:rPr>
        <w:t xml:space="preserve"> the formation or activities of </w:t>
      </w:r>
      <w:r w:rsidRPr="00A80312">
        <w:rPr>
          <w:rStyle w:val="StyleUnderline"/>
          <w:highlight w:val="green"/>
        </w:rPr>
        <w:t>association against interference</w:t>
      </w:r>
      <w:r w:rsidRPr="00E84432">
        <w:rPr>
          <w:rStyle w:val="StyleUnderline"/>
        </w:rPr>
        <w:t xml:space="preserve"> by private parties</w:t>
      </w:r>
      <w:r w:rsidRPr="00BD0F5E">
        <w:rPr>
          <w:sz w:val="16"/>
        </w:rPr>
        <w:t xml:space="preserve">."[27] But the right to organize does not exist in a vacuum. Workers organize for a purpose: to give unified voice to their need for just and favorable terms and conditions of employment when they have freely decided that collective representation is preferable to individual bargaining or management's unilateral power. </w:t>
      </w:r>
      <w:r w:rsidRPr="00E84432">
        <w:rPr>
          <w:rStyle w:val="StyleUnderline"/>
        </w:rPr>
        <w:t xml:space="preserve">The </w:t>
      </w:r>
      <w:r w:rsidRPr="00A80312">
        <w:rPr>
          <w:rStyle w:val="StyleUnderline"/>
          <w:highlight w:val="green"/>
        </w:rPr>
        <w:t>right to bargain collectively stems</w:t>
      </w:r>
      <w:r w:rsidRPr="00E84432">
        <w:rPr>
          <w:rStyle w:val="StyleUnderline"/>
        </w:rPr>
        <w:t xml:space="preserve"> unbroken </w:t>
      </w:r>
      <w:r w:rsidRPr="00A80312">
        <w:rPr>
          <w:rStyle w:val="StyleUnderline"/>
          <w:highlight w:val="green"/>
        </w:rPr>
        <w:t>from</w:t>
      </w:r>
      <w:r w:rsidRPr="00E84432">
        <w:rPr>
          <w:rStyle w:val="StyleUnderline"/>
        </w:rPr>
        <w:t xml:space="preserve"> the principle of </w:t>
      </w:r>
      <w:r w:rsidRPr="00A80312">
        <w:rPr>
          <w:rStyle w:val="StyleUnderline"/>
          <w:highlight w:val="green"/>
        </w:rPr>
        <w:t>freedom of association</w:t>
      </w:r>
      <w:r w:rsidRPr="00E84432">
        <w:rPr>
          <w:rStyle w:val="StyleUnderline"/>
        </w:rPr>
        <w:t xml:space="preserve"> and the right to organize.</w:t>
      </w:r>
      <w:r w:rsidRPr="00BD0F5E">
        <w:rPr>
          <w:sz w:val="16"/>
        </w:rPr>
        <w:t xml:space="preserve"> </w:t>
      </w:r>
      <w:r w:rsidRPr="00E84432">
        <w:rPr>
          <w:rStyle w:val="StyleUnderline"/>
        </w:rPr>
        <w:t xml:space="preserve">Protecting the right to bargain collectively guarantees that workers can engage their employer in exchange of information, proposals and dialogue to establish terms and conditions of employment. It is the means by which fundamental rights of association move into the real and enduring life of workers and employers. </w:t>
      </w:r>
      <w:r w:rsidRPr="00A80312">
        <w:rPr>
          <w:rStyle w:val="Emphasis"/>
          <w:highlight w:val="green"/>
        </w:rPr>
        <w:t>The right</w:t>
      </w:r>
      <w:r w:rsidRPr="00E84432">
        <w:rPr>
          <w:rStyle w:val="Emphasis"/>
        </w:rPr>
        <w:t xml:space="preserve"> to bargain collectively </w:t>
      </w:r>
      <w:r w:rsidRPr="00A80312">
        <w:rPr>
          <w:rStyle w:val="Emphasis"/>
          <w:highlight w:val="green"/>
        </w:rPr>
        <w:t>is</w:t>
      </w:r>
      <w:r w:rsidRPr="00E84432">
        <w:rPr>
          <w:rStyle w:val="Emphasis"/>
        </w:rPr>
        <w:t xml:space="preserve"> "</w:t>
      </w:r>
      <w:r w:rsidRPr="00A80312">
        <w:rPr>
          <w:rStyle w:val="Emphasis"/>
          <w:highlight w:val="green"/>
        </w:rPr>
        <w:t>real</w:t>
      </w:r>
      <w:r w:rsidRPr="00E84432">
        <w:rPr>
          <w:rStyle w:val="Emphasis"/>
        </w:rPr>
        <w:t xml:space="preserve">" </w:t>
      </w:r>
      <w:r w:rsidRPr="00A80312">
        <w:rPr>
          <w:rStyle w:val="Emphasis"/>
          <w:highlight w:val="green"/>
        </w:rPr>
        <w:t>implementation in the economic and social setting</w:t>
      </w:r>
      <w:r w:rsidRPr="00E84432">
        <w:rPr>
          <w:rStyle w:val="Emphasis"/>
        </w:rPr>
        <w:t xml:space="preserve"> of the "ideal" civil and political rights of association and organizing</w:t>
      </w:r>
      <w:r w:rsidRPr="00E84432">
        <w:rPr>
          <w:rStyle w:val="StyleUnderline"/>
        </w:rPr>
        <w:t>.</w:t>
      </w:r>
      <w:r w:rsidRPr="00BD0F5E">
        <w:rPr>
          <w:sz w:val="16"/>
        </w:rPr>
        <w:t xml:space="preserve"> At the same time, the right to bargain collectively is susceptible to a higher level of regulation than the right to organize. Bargaining is more than an exercise of the pure right of association by workers, since it implicates another party-the employer-and can carry social effects outside the workplace. Collective bargaining takes a wide variety of forms in different countries reflecting their national histories and traditions. For example, some countries protect bargaining by workers whose unions represents only a minority of employees in workplaces. Others, like the United States, require majority support. Some countries allow multiple union representation among workers in the same jobs. The United States and others require exclusive representation by a single union for workers in a defined "bargaining unit." But regardless of differences in models of collective bargaining, the underlying basic right must be given effect. </w:t>
      </w:r>
      <w:r w:rsidRPr="00A80312">
        <w:rPr>
          <w:rStyle w:val="StyleUnderline"/>
          <w:highlight w:val="green"/>
        </w:rPr>
        <w:t>The right</w:t>
      </w:r>
      <w:r w:rsidRPr="00E84432">
        <w:rPr>
          <w:rStyle w:val="StyleUnderline"/>
        </w:rPr>
        <w:t xml:space="preserve"> to bargain collectively </w:t>
      </w:r>
      <w:r w:rsidRPr="00A80312">
        <w:rPr>
          <w:rStyle w:val="StyleUnderline"/>
          <w:highlight w:val="green"/>
        </w:rPr>
        <w:t>is compromised without the right to strike</w:t>
      </w:r>
      <w:r w:rsidRPr="00E84432">
        <w:rPr>
          <w:rStyle w:val="StyleUnderline"/>
        </w:rPr>
        <w:t xml:space="preserve">. </w:t>
      </w:r>
      <w:r w:rsidRPr="00A80312">
        <w:rPr>
          <w:rStyle w:val="StyleUnderline"/>
          <w:highlight w:val="green"/>
        </w:rPr>
        <w:t>This</w:t>
      </w:r>
      <w:r w:rsidRPr="00E84432">
        <w:rPr>
          <w:rStyle w:val="StyleUnderline"/>
        </w:rPr>
        <w:t xml:space="preserve"> right, too, </w:t>
      </w:r>
      <w:r w:rsidRPr="00A80312">
        <w:rPr>
          <w:rStyle w:val="StyleUnderline"/>
          <w:highlight w:val="green"/>
        </w:rPr>
        <w:t>must be protected</w:t>
      </w:r>
      <w:r w:rsidRPr="00E84432">
        <w:rPr>
          <w:rStyle w:val="StyleUnderline"/>
        </w:rPr>
        <w:t xml:space="preserve"> because </w:t>
      </w:r>
      <w:r w:rsidRPr="00A80312">
        <w:rPr>
          <w:rStyle w:val="StyleUnderline"/>
          <w:highlight w:val="green"/>
        </w:rPr>
        <w:t>without it</w:t>
      </w:r>
      <w:r w:rsidRPr="00E84432">
        <w:rPr>
          <w:rStyle w:val="StyleUnderline"/>
        </w:rPr>
        <w:t xml:space="preserve"> there </w:t>
      </w:r>
      <w:r w:rsidRPr="00A80312">
        <w:rPr>
          <w:rStyle w:val="StyleUnderline"/>
          <w:highlight w:val="green"/>
        </w:rPr>
        <w:t>cannot be genuine collective bargaining</w:t>
      </w:r>
      <w:r w:rsidRPr="00E84432">
        <w:rPr>
          <w:rStyle w:val="StyleUnderline"/>
        </w:rPr>
        <w:t>. There can only be collective entreaty.</w:t>
      </w:r>
      <w:r w:rsidRPr="00BD0F5E">
        <w:rPr>
          <w:sz w:val="16"/>
        </w:rPr>
        <w:t xml:space="preserve"> Here, too, </w:t>
      </w:r>
      <w:r w:rsidRPr="00E84432">
        <w:rPr>
          <w:rStyle w:val="StyleUnderline"/>
        </w:rPr>
        <w:t xml:space="preserve">a greater level of </w:t>
      </w:r>
      <w:r w:rsidRPr="00A80312">
        <w:rPr>
          <w:rStyle w:val="StyleUnderline"/>
          <w:highlight w:val="green"/>
        </w:rPr>
        <w:t>regulation</w:t>
      </w:r>
      <w:r w:rsidRPr="00E84432">
        <w:rPr>
          <w:rStyle w:val="StyleUnderline"/>
        </w:rPr>
        <w:t xml:space="preserve"> is </w:t>
      </w:r>
      <w:r w:rsidRPr="00A80312">
        <w:rPr>
          <w:rStyle w:val="StyleUnderline"/>
          <w:highlight w:val="green"/>
        </w:rPr>
        <w:t>contemplated under</w:t>
      </w:r>
      <w:r w:rsidRPr="00A80312">
        <w:rPr>
          <w:sz w:val="16"/>
          <w:highlight w:val="green"/>
        </w:rPr>
        <w:t xml:space="preserve"> </w:t>
      </w:r>
      <w:r w:rsidRPr="00A80312">
        <w:rPr>
          <w:rStyle w:val="Emphasis"/>
          <w:highlight w:val="green"/>
        </w:rPr>
        <w:t>international norms</w:t>
      </w:r>
      <w:r w:rsidRPr="00BD0F5E">
        <w:rPr>
          <w:sz w:val="16"/>
        </w:rPr>
        <w:t xml:space="preserve"> </w:t>
      </w:r>
      <w:r w:rsidRPr="00E84432">
        <w:rPr>
          <w:rStyle w:val="StyleUnderline"/>
        </w:rPr>
        <w:t>since strikes can affect not just the parties to a dispute, but others as well.</w:t>
      </w:r>
      <w:r w:rsidRPr="00BD0F5E">
        <w:rPr>
          <w:sz w:val="16"/>
        </w:rPr>
        <w:t xml:space="preserve"> The International Covenant on Economic, Social and Cultural Rights proclaims "[t]he right to strike, provided that it is exercised in conformity with the laws of the particular country."[28] </w:t>
      </w:r>
      <w:r w:rsidRPr="00E84432">
        <w:rPr>
          <w:rStyle w:val="StyleUnderline"/>
        </w:rPr>
        <w:t>The International Labor Organization (</w:t>
      </w:r>
      <w:r w:rsidRPr="00A80312">
        <w:rPr>
          <w:rStyle w:val="StyleUnderline"/>
          <w:highlight w:val="green"/>
        </w:rPr>
        <w:t>ILO</w:t>
      </w:r>
      <w:r w:rsidRPr="00E84432">
        <w:rPr>
          <w:rStyle w:val="StyleUnderline"/>
        </w:rPr>
        <w:t xml:space="preserve">) has long </w:t>
      </w:r>
      <w:r w:rsidRPr="00A80312">
        <w:rPr>
          <w:rStyle w:val="Emphasis"/>
          <w:highlight w:val="green"/>
        </w:rPr>
        <w:t>maintained</w:t>
      </w:r>
      <w:r w:rsidRPr="00E84432">
        <w:rPr>
          <w:rStyle w:val="StyleUnderline"/>
        </w:rPr>
        <w:t xml:space="preserve"> that the </w:t>
      </w:r>
      <w:r w:rsidRPr="00A80312">
        <w:rPr>
          <w:rStyle w:val="Emphasis"/>
          <w:highlight w:val="green"/>
        </w:rPr>
        <w:t>right to strike</w:t>
      </w:r>
      <w:r w:rsidRPr="00E84432">
        <w:rPr>
          <w:rStyle w:val="Emphasis"/>
        </w:rPr>
        <w:t xml:space="preserve"> </w:t>
      </w:r>
      <w:r w:rsidRPr="00E84432">
        <w:rPr>
          <w:rStyle w:val="StyleUnderline"/>
        </w:rPr>
        <w:t>is an essential element of the right to freedom of association</w:t>
      </w:r>
      <w:r w:rsidRPr="00BD0F5E">
        <w:rPr>
          <w:sz w:val="16"/>
        </w:rPr>
        <w:t xml:space="preserve">, but recognizes that strikes may be restricted by law where public safety is concerned, as long as adequate alternatives such as mediation, conciliation, and arbitration provide a solution for workers who are affected. </w:t>
      </w:r>
      <w:r w:rsidRPr="00E84432">
        <w:rPr>
          <w:rStyle w:val="StyleUnderline"/>
        </w:rPr>
        <w:t xml:space="preserve">The right to organize, the right to bargain collectively, and the right to strike unfold seamlessly from the basic right to freedom of association. </w:t>
      </w:r>
      <w:r w:rsidRPr="00BD0F5E">
        <w:rPr>
          <w:sz w:val="16"/>
        </w:rPr>
        <w:t xml:space="preserve">But they should not be equated with outcomes for the exercise of these rights. Workers do not have a right to win an NLRB election. They do not have a right to win their collective bargaining demands. They do not have a right to win a strike on their terms. Nothing in this report should be seen to argue for any specific outcome in an organizing, bargaining, or strike dispute. However, employers must respect and the state must protect workers' fundamental rights. In recent months, the </w:t>
      </w:r>
      <w:r w:rsidRPr="00E84432">
        <w:rPr>
          <w:rStyle w:val="StyleUnderline"/>
        </w:rPr>
        <w:t>U.S. government has amplified calls for integrating human rights and labor rights into the global</w:t>
      </w:r>
      <w:r w:rsidRPr="00BD0F5E">
        <w:rPr>
          <w:sz w:val="16"/>
        </w:rPr>
        <w:t xml:space="preserve"> trade and investment </w:t>
      </w:r>
      <w:r w:rsidRPr="00E84432">
        <w:rPr>
          <w:rStyle w:val="StyleUnderline"/>
        </w:rPr>
        <w:t>system</w:t>
      </w:r>
      <w:r w:rsidRPr="00BD0F5E">
        <w:rPr>
          <w:sz w:val="16"/>
        </w:rPr>
        <w:t xml:space="preserve"> in such venues as the World Trade Organization and the Free Trade Agreement of the Americas.</w:t>
      </w:r>
      <w:r w:rsidRPr="00E84432">
        <w:rPr>
          <w:rStyle w:val="StyleUnderline"/>
        </w:rPr>
        <w:t xml:space="preserve"> Freedom of association is the </w:t>
      </w:r>
      <w:r w:rsidRPr="00E84432">
        <w:rPr>
          <w:rStyle w:val="Emphasis"/>
        </w:rPr>
        <w:t>first</w:t>
      </w:r>
      <w:r w:rsidRPr="00E84432">
        <w:rPr>
          <w:rStyle w:val="StyleUnderline"/>
        </w:rPr>
        <w:t xml:space="preserve"> such right cited in calls for labor rights in trade agreements</w:t>
      </w:r>
      <w:r w:rsidRPr="00BD0F5E">
        <w:rPr>
          <w:sz w:val="16"/>
        </w:rPr>
        <w:t xml:space="preserve">. But to give effective leadership to this cause that is not undercut by hypocrisy, the </w:t>
      </w:r>
      <w:r w:rsidRPr="00A80312">
        <w:rPr>
          <w:rStyle w:val="StyleUnderline"/>
          <w:highlight w:val="green"/>
        </w:rPr>
        <w:t>U</w:t>
      </w:r>
      <w:r w:rsidRPr="00E84432">
        <w:rPr>
          <w:rStyle w:val="StyleUnderline"/>
        </w:rPr>
        <w:t xml:space="preserve">nited </w:t>
      </w:r>
      <w:r w:rsidRPr="00A80312">
        <w:rPr>
          <w:rStyle w:val="StyleUnderline"/>
          <w:highlight w:val="green"/>
        </w:rPr>
        <w:t>S</w:t>
      </w:r>
      <w:r w:rsidRPr="00E84432">
        <w:rPr>
          <w:rStyle w:val="StyleUnderline"/>
        </w:rPr>
        <w:t xml:space="preserve">tates </w:t>
      </w:r>
      <w:r w:rsidRPr="00A80312">
        <w:rPr>
          <w:rStyle w:val="StyleUnderline"/>
          <w:highlight w:val="green"/>
        </w:rPr>
        <w:t>must</w:t>
      </w:r>
      <w:r w:rsidRPr="00E84432">
        <w:rPr>
          <w:rStyle w:val="StyleUnderline"/>
        </w:rPr>
        <w:t xml:space="preserve"> confront and </w:t>
      </w:r>
      <w:r w:rsidRPr="00A80312">
        <w:rPr>
          <w:rStyle w:val="StyleUnderline"/>
          <w:highlight w:val="green"/>
        </w:rPr>
        <w:t>begin to solve its own failings</w:t>
      </w:r>
      <w:r w:rsidRPr="00E84432">
        <w:rPr>
          <w:rStyle w:val="StyleUnderline"/>
        </w:rPr>
        <w:t xml:space="preserve"> when it comes to workers' rights</w:t>
      </w:r>
      <w:r w:rsidRPr="00BD0F5E">
        <w:rPr>
          <w:sz w:val="16"/>
        </w:rPr>
        <w:t xml:space="preserve">. Moving swiftly to </w:t>
      </w:r>
      <w:r w:rsidRPr="00E84432">
        <w:rPr>
          <w:rStyle w:val="StyleUnderline"/>
        </w:rPr>
        <w:t>strengthen labor rights</w:t>
      </w:r>
      <w:r w:rsidRPr="00BD0F5E">
        <w:rPr>
          <w:sz w:val="16"/>
        </w:rPr>
        <w:t xml:space="preserve"> enforcement and deter labor rights violations in the United States </w:t>
      </w:r>
      <w:r w:rsidRPr="00A80312">
        <w:rPr>
          <w:rStyle w:val="StyleUnderline"/>
          <w:highlight w:val="green"/>
        </w:rPr>
        <w:t>will reinforce the sincerity of U.S. concern</w:t>
      </w:r>
      <w:r w:rsidRPr="00E84432">
        <w:rPr>
          <w:rStyle w:val="StyleUnderline"/>
        </w:rPr>
        <w:t xml:space="preserve"> </w:t>
      </w:r>
      <w:r w:rsidRPr="00A80312">
        <w:rPr>
          <w:rStyle w:val="StyleUnderline"/>
          <w:highlight w:val="green"/>
        </w:rPr>
        <w:t>for</w:t>
      </w:r>
      <w:r w:rsidRPr="00E84432">
        <w:rPr>
          <w:rStyle w:val="StyleUnderline"/>
        </w:rPr>
        <w:t xml:space="preserve"> </w:t>
      </w:r>
      <w:r w:rsidRPr="00A80312">
        <w:rPr>
          <w:rStyle w:val="StyleUnderline"/>
          <w:highlight w:val="green"/>
        </w:rPr>
        <w:t>ensuring</w:t>
      </w:r>
      <w:r w:rsidRPr="00E84432">
        <w:rPr>
          <w:rStyle w:val="StyleUnderline"/>
        </w:rPr>
        <w:t xml:space="preserve"> worldwide </w:t>
      </w:r>
      <w:r w:rsidRPr="00A80312">
        <w:rPr>
          <w:rStyle w:val="StyleUnderline"/>
          <w:highlight w:val="green"/>
        </w:rPr>
        <w:t>respect for</w:t>
      </w:r>
      <w:r w:rsidRPr="00E84432">
        <w:rPr>
          <w:rStyle w:val="StyleUnderline"/>
        </w:rPr>
        <w:t xml:space="preserve"> core </w:t>
      </w:r>
      <w:r w:rsidRPr="00A80312">
        <w:rPr>
          <w:rStyle w:val="StyleUnderline"/>
          <w:highlight w:val="green"/>
        </w:rPr>
        <w:t>labor standards</w:t>
      </w:r>
      <w:r w:rsidRPr="00E84432">
        <w:rPr>
          <w:rStyle w:val="StyleUnderline"/>
        </w:rPr>
        <w:t xml:space="preserve">. </w:t>
      </w:r>
      <w:r w:rsidRPr="00E84432">
        <w:rPr>
          <w:rStyle w:val="Emphasis"/>
        </w:rPr>
        <w:t>International Labor Rights Norms</w:t>
      </w:r>
      <w:r w:rsidRPr="00BD0F5E">
        <w:rPr>
          <w:sz w:val="16"/>
        </w:rPr>
        <w:t xml:space="preserve"> A </w:t>
      </w:r>
      <w:r w:rsidRPr="00A80312">
        <w:rPr>
          <w:rStyle w:val="StyleUnderline"/>
          <w:highlight w:val="green"/>
        </w:rPr>
        <w:t>widely accepted</w:t>
      </w:r>
      <w:r w:rsidRPr="00BD0F5E">
        <w:rPr>
          <w:sz w:val="16"/>
        </w:rPr>
        <w:t xml:space="preserve"> body of </w:t>
      </w:r>
      <w:r w:rsidRPr="00E84432">
        <w:rPr>
          <w:rStyle w:val="StyleUnderline"/>
        </w:rPr>
        <w:t xml:space="preserve">international </w:t>
      </w:r>
      <w:r w:rsidRPr="00A80312">
        <w:rPr>
          <w:rStyle w:val="StyleUnderline"/>
          <w:highlight w:val="green"/>
        </w:rPr>
        <w:t>norms</w:t>
      </w:r>
      <w:r w:rsidRPr="00E84432">
        <w:rPr>
          <w:rStyle w:val="StyleUnderline"/>
        </w:rPr>
        <w:t xml:space="preserve"> has set forth standards for workers' freedom of association</w:t>
      </w:r>
      <w:r w:rsidRPr="00BD0F5E">
        <w:rPr>
          <w:sz w:val="16"/>
        </w:rPr>
        <w:t xml:space="preserve">. They can be </w:t>
      </w:r>
      <w:r w:rsidRPr="00A80312">
        <w:rPr>
          <w:rStyle w:val="StyleUnderline"/>
          <w:highlight w:val="green"/>
        </w:rPr>
        <w:t>found in</w:t>
      </w:r>
      <w:r w:rsidRPr="00E84432">
        <w:rPr>
          <w:rStyle w:val="StyleUnderline"/>
        </w:rPr>
        <w:t xml:space="preserve"> the </w:t>
      </w:r>
      <w:r w:rsidRPr="00A80312">
        <w:rPr>
          <w:rStyle w:val="StyleUnderline"/>
          <w:highlight w:val="green"/>
        </w:rPr>
        <w:t>Universal Declaration of Human Rights</w:t>
      </w:r>
      <w:r w:rsidRPr="00BD0F5E">
        <w:rPr>
          <w:sz w:val="16"/>
        </w:rPr>
        <w:t xml:space="preserve"> </w:t>
      </w:r>
      <w:r w:rsidRPr="00E84432">
        <w:rPr>
          <w:rStyle w:val="StyleUnderline"/>
        </w:rPr>
        <w:t>and other United Nations instruments</w:t>
      </w:r>
      <w:r w:rsidRPr="00BD0F5E">
        <w:rPr>
          <w:sz w:val="16"/>
        </w:rPr>
        <w:t xml:space="preserve">, in conventions of the ILO, in workers' rights clauses in regional trade agreements, and in other international compacts. They are also </w:t>
      </w:r>
      <w:r w:rsidRPr="00A80312">
        <w:rPr>
          <w:rStyle w:val="StyleUnderline"/>
          <w:highlight w:val="green"/>
        </w:rPr>
        <w:t>grounded in</w:t>
      </w:r>
      <w:r w:rsidRPr="00E84432">
        <w:rPr>
          <w:rStyle w:val="StyleUnderline"/>
        </w:rPr>
        <w:t xml:space="preserve"> the </w:t>
      </w:r>
      <w:r w:rsidRPr="00E84432">
        <w:rPr>
          <w:rStyle w:val="Emphasis"/>
        </w:rPr>
        <w:t>near-</w:t>
      </w:r>
      <w:r w:rsidRPr="00A80312">
        <w:rPr>
          <w:rStyle w:val="Emphasis"/>
          <w:highlight w:val="green"/>
        </w:rPr>
        <w:t>universality</w:t>
      </w:r>
      <w:r w:rsidRPr="00E84432">
        <w:rPr>
          <w:rStyle w:val="StyleUnderline"/>
        </w:rPr>
        <w:t xml:space="preserve"> </w:t>
      </w:r>
      <w:r w:rsidRPr="00A80312">
        <w:rPr>
          <w:rStyle w:val="StyleUnderline"/>
          <w:highlight w:val="green"/>
        </w:rPr>
        <w:t>of national laws</w:t>
      </w:r>
      <w:r w:rsidRPr="00E84432">
        <w:rPr>
          <w:rStyle w:val="StyleUnderline"/>
        </w:rPr>
        <w:t xml:space="preserve"> protecting workers' freedom of association </w:t>
      </w:r>
      <w:r w:rsidRPr="00A80312">
        <w:rPr>
          <w:rStyle w:val="StyleUnderline"/>
          <w:highlight w:val="green"/>
        </w:rPr>
        <w:t>in all countries'</w:t>
      </w:r>
      <w:r w:rsidRPr="00E84432">
        <w:rPr>
          <w:rStyle w:val="StyleUnderline"/>
        </w:rPr>
        <w:t xml:space="preserve"> labor law systems.</w:t>
      </w:r>
      <w:r w:rsidRPr="00BD0F5E">
        <w:rPr>
          <w:sz w:val="16"/>
        </w:rPr>
        <w:t xml:space="preserve"> Workers' freedom of association in human rights instruments has been </w:t>
      </w:r>
      <w:r w:rsidRPr="00E84432">
        <w:rPr>
          <w:rStyle w:val="StyleUnderline"/>
        </w:rPr>
        <w:t>complemented by legal guidelines on international labor norms developed in detail by the ILO.</w:t>
      </w:r>
      <w:r w:rsidRPr="00BD0F5E">
        <w:rPr>
          <w:sz w:val="16"/>
        </w:rPr>
        <w:t xml:space="preserve"> These norms set forth </w:t>
      </w:r>
      <w:r w:rsidRPr="00E84432">
        <w:rPr>
          <w:rStyle w:val="StyleUnderline"/>
        </w:rPr>
        <w:t>the right to organize, the right to bargain collectively, and the right to strike as fundamental rights</w:t>
      </w:r>
      <w:r w:rsidRPr="00BD0F5E">
        <w:rPr>
          <w:sz w:val="16"/>
        </w:rPr>
        <w:t xml:space="preserve">. They are </w:t>
      </w:r>
      <w:r w:rsidRPr="00E84432">
        <w:rPr>
          <w:rStyle w:val="StyleUnderline"/>
        </w:rPr>
        <w:t>inextricably tied to the exercise of the right to freedom of association</w:t>
      </w:r>
      <w:r w:rsidRPr="00BD0F5E">
        <w:rPr>
          <w:sz w:val="16"/>
        </w:rPr>
        <w:t xml:space="preserve"> and must be protected by national governments. </w:t>
      </w:r>
      <w:r w:rsidRPr="00A80312">
        <w:rPr>
          <w:rStyle w:val="StyleUnderline"/>
          <w:highlight w:val="green"/>
        </w:rPr>
        <w:t>Nearly every country is a member of the ILO</w:t>
      </w:r>
      <w:r w:rsidRPr="00E84432">
        <w:rPr>
          <w:rStyle w:val="StyleUnderline"/>
        </w:rPr>
        <w:t xml:space="preserve">. Each is bound by ILO Conventions </w:t>
      </w:r>
      <w:r w:rsidRPr="00BD0F5E">
        <w:rPr>
          <w:sz w:val="16"/>
        </w:rPr>
        <w:t xml:space="preserve">87 and 98 </w:t>
      </w:r>
      <w:r w:rsidRPr="00E84432">
        <w:rPr>
          <w:rStyle w:val="StyleUnderline"/>
        </w:rPr>
        <w:t xml:space="preserve">dealing with freedom of association whether or not they have ratified those conventions, since </w:t>
      </w:r>
      <w:r w:rsidRPr="00A80312">
        <w:rPr>
          <w:rStyle w:val="StyleUnderline"/>
          <w:highlight w:val="green"/>
        </w:rPr>
        <w:t>freedom of association</w:t>
      </w:r>
      <w:r w:rsidRPr="00E84432">
        <w:rPr>
          <w:rStyle w:val="StyleUnderline"/>
        </w:rPr>
        <w:t xml:space="preserve"> is taken to be a </w:t>
      </w:r>
      <w:r w:rsidRPr="00A80312">
        <w:rPr>
          <w:rStyle w:val="StyleUnderline"/>
          <w:highlight w:val="green"/>
        </w:rPr>
        <w:t xml:space="preserve">constitutional norm </w:t>
      </w:r>
      <w:r w:rsidRPr="00A80312">
        <w:rPr>
          <w:rStyle w:val="Emphasis"/>
          <w:highlight w:val="green"/>
        </w:rPr>
        <w:t>binding on countries by virtue of their membership</w:t>
      </w:r>
      <w:r w:rsidRPr="00E84432">
        <w:rPr>
          <w:rStyle w:val="StyleUnderline"/>
        </w:rPr>
        <w:t xml:space="preserve"> in the organization</w:t>
      </w:r>
      <w:r w:rsidRPr="00BD0F5E">
        <w:rPr>
          <w:sz w:val="16"/>
        </w:rPr>
        <w:t xml:space="preserve">.[29] The United States has not ratified Conventions 87 and 98 but has long acknowledged its obligations under them. In 1998, the United States championed adoption at the ILO of a landmark Declaration on Fundamental Principles and Rights at Work stating that all Members, even if they have not ratified the Conventions in question, have an obligation, arising from the very fact of membership in the Organization, to respect, to promote and to realize, in good faith and in accordance with the Constitution [of the ILO], the principles concerning the fundamental rights which are the subject of those Conventions, namely: (a) freedom of association and the effective recognition of the right to collective bargaining; . . .[30] </w:t>
      </w:r>
      <w:r w:rsidRPr="00A80312">
        <w:rPr>
          <w:rStyle w:val="StyleUnderline"/>
          <w:highlight w:val="green"/>
        </w:rPr>
        <w:t>International</w:t>
      </w:r>
      <w:r w:rsidRPr="00C76663">
        <w:rPr>
          <w:rStyle w:val="StyleUnderline"/>
        </w:rPr>
        <w:t xml:space="preserve"> human rights </w:t>
      </w:r>
      <w:r w:rsidRPr="00A80312">
        <w:rPr>
          <w:rStyle w:val="StyleUnderline"/>
          <w:highlight w:val="green"/>
        </w:rPr>
        <w:t>law</w:t>
      </w:r>
      <w:r w:rsidRPr="00C76663">
        <w:rPr>
          <w:rStyle w:val="StyleUnderline"/>
        </w:rPr>
        <w:t xml:space="preserve"> </w:t>
      </w:r>
      <w:r w:rsidRPr="00A80312">
        <w:rPr>
          <w:rStyle w:val="StyleUnderline"/>
          <w:highlight w:val="green"/>
        </w:rPr>
        <w:t>prohibits</w:t>
      </w:r>
      <w:r w:rsidRPr="00C76663">
        <w:rPr>
          <w:rStyle w:val="StyleUnderline"/>
        </w:rPr>
        <w:t xml:space="preserve"> the use of </w:t>
      </w:r>
      <w:r w:rsidRPr="00A80312">
        <w:rPr>
          <w:rStyle w:val="StyleUnderline"/>
          <w:highlight w:val="green"/>
        </w:rPr>
        <w:t>state power to repress workers'</w:t>
      </w:r>
      <w:r w:rsidRPr="00C76663">
        <w:rPr>
          <w:rStyle w:val="StyleUnderline"/>
        </w:rPr>
        <w:t xml:space="preserve"> exercise of their right to </w:t>
      </w:r>
      <w:r w:rsidRPr="00A80312">
        <w:rPr>
          <w:rStyle w:val="StyleUnderline"/>
          <w:highlight w:val="green"/>
        </w:rPr>
        <w:t>freedom of association</w:t>
      </w:r>
      <w:r w:rsidRPr="00C76663">
        <w:rPr>
          <w:rStyle w:val="StyleUnderline"/>
        </w:rPr>
        <w:t xml:space="preserve">. Forming and joining unions, bargaining collectively, or exercising the right to strike may not be banned or rendered impotent by force of law. Officially or unofficially, authorities may not harass workers, arrest them, imprison them, or physically abuse or kill them for such activities. Moreover, </w:t>
      </w:r>
      <w:r w:rsidRPr="00A80312">
        <w:rPr>
          <w:rStyle w:val="StyleUnderline"/>
          <w:highlight w:val="green"/>
        </w:rPr>
        <w:t>governments must take affirmative measures to protect workers</w:t>
      </w:r>
      <w:r w:rsidRPr="00EE0E42">
        <w:rPr>
          <w:rStyle w:val="StyleUnderline"/>
        </w:rPr>
        <w:t>'</w:t>
      </w:r>
      <w:r w:rsidRPr="00C76663">
        <w:rPr>
          <w:rStyle w:val="StyleUnderline"/>
        </w:rPr>
        <w:t xml:space="preserve"> freedom of association. Governments have a responsibility under international law to provide effective recourse and remedies for workers whose rights have been violated by employers. Strong enforcement is required to deter employers from violating workers' rights.</w:t>
      </w:r>
      <w:r w:rsidRPr="00BD0F5E">
        <w:rPr>
          <w:sz w:val="16"/>
        </w:rPr>
        <w:t xml:space="preserve"> In the United States, millions of workers are excluded from coverage by laws to protect rights of organizing, bargaining, and striking. For workers who are covered by such laws, recourse for labor rights violations is often delayed to a point where it ceases to provide redress. When they are applied, remedies are weak and often ineffective. In a system replete with all the appearance of legality and due process, workers' exercise of rights to organize, to bargain, and to strike in the United States has been frustrated by many employers who realize they have little to fear from labor law enforcement through a ponderous, delay-ridden legal system with meager remedial powers.</w:t>
      </w:r>
    </w:p>
    <w:p w14:paraId="264F085A" w14:textId="77777777" w:rsidR="00261DC2" w:rsidRPr="002F29A3" w:rsidRDefault="00261DC2" w:rsidP="00261DC2"/>
    <w:p w14:paraId="410026B5" w14:textId="77777777" w:rsidR="00261DC2" w:rsidRDefault="00261DC2" w:rsidP="00261DC2">
      <w:pPr>
        <w:pStyle w:val="Heading4"/>
      </w:pPr>
      <w:r>
        <w:t xml:space="preserve">Declaring CIL as </w:t>
      </w:r>
      <w:r>
        <w:rPr>
          <w:u w:val="single"/>
        </w:rPr>
        <w:t>prior</w:t>
      </w:r>
      <w:r>
        <w:t xml:space="preserve"> and </w:t>
      </w:r>
      <w:r>
        <w:rPr>
          <w:u w:val="single"/>
        </w:rPr>
        <w:t>binding</w:t>
      </w:r>
      <w:r>
        <w:t xml:space="preserve"> crystallizes a </w:t>
      </w:r>
      <w:r>
        <w:rPr>
          <w:u w:val="single"/>
        </w:rPr>
        <w:t>generalized legal order</w:t>
      </w:r>
      <w:r>
        <w:t xml:space="preserve"> that’s necessary to respond to </w:t>
      </w:r>
      <w:r>
        <w:rPr>
          <w:u w:val="single"/>
        </w:rPr>
        <w:t>existential</w:t>
      </w:r>
      <w:r>
        <w:t xml:space="preserve"> threats. </w:t>
      </w:r>
    </w:p>
    <w:p w14:paraId="3DD9C891" w14:textId="77777777" w:rsidR="00261DC2" w:rsidRPr="006223BB" w:rsidRDefault="00261DC2" w:rsidP="00261DC2">
      <w:r>
        <w:rPr>
          <w:rStyle w:val="Style13ptBold"/>
        </w:rPr>
        <w:t xml:space="preserve">Crootof ’16 </w:t>
      </w:r>
      <w:r w:rsidRPr="005A4FDE">
        <w:t>[</w:t>
      </w:r>
      <w:r>
        <w:t>Rebecca</w:t>
      </w:r>
      <w:r w:rsidRPr="005A4FDE">
        <w:t>; 20</w:t>
      </w:r>
      <w:r>
        <w:t>16</w:t>
      </w:r>
      <w:r w:rsidRPr="005A4FDE">
        <w:t xml:space="preserve">; </w:t>
      </w:r>
      <w:r>
        <w:t>Executive Director of the Information Society Project, ISP Research Scholar, and Lecturer in Law at Yale Law School</w:t>
      </w:r>
      <w:r w:rsidRPr="005A4FDE">
        <w:t xml:space="preserve">; </w:t>
      </w:r>
      <w:r>
        <w:t>Harvard National Section</w:t>
      </w:r>
      <w:r w:rsidRPr="005A4FDE">
        <w:t>, “</w:t>
      </w:r>
      <w:r>
        <w:t>Change Without Consent: How Customary International Law Modifies Treaties</w:t>
      </w:r>
      <w:r w:rsidRPr="005A4FDE">
        <w:t xml:space="preserve">,” </w:t>
      </w:r>
      <w:r>
        <w:t>41 Yale J. Int'l L. 237</w:t>
      </w:r>
      <w:r w:rsidRPr="005A4FDE">
        <w:t>]</w:t>
      </w:r>
    </w:p>
    <w:p w14:paraId="66F04235" w14:textId="77777777" w:rsidR="00261DC2" w:rsidRPr="00625D98" w:rsidRDefault="00261DC2" w:rsidP="00261DC2">
      <w:pPr>
        <w:rPr>
          <w:sz w:val="16"/>
        </w:rPr>
      </w:pPr>
      <w:r w:rsidRPr="005732D5">
        <w:rPr>
          <w:rStyle w:val="TitleChar"/>
        </w:rPr>
        <w:t xml:space="preserve">This Article challenges that presumption by </w:t>
      </w:r>
      <w:r w:rsidRPr="005732D5">
        <w:rPr>
          <w:rStyle w:val="Emphasis"/>
        </w:rPr>
        <w:t>present</w:t>
      </w:r>
      <w:r w:rsidRPr="005732D5">
        <w:rPr>
          <w:rStyle w:val="TitleChar"/>
        </w:rPr>
        <w:t xml:space="preserve">ing situations </w:t>
      </w:r>
      <w:r w:rsidRPr="00A80312">
        <w:rPr>
          <w:rStyle w:val="TitleChar"/>
          <w:highlight w:val="green"/>
        </w:rPr>
        <w:t xml:space="preserve">where </w:t>
      </w:r>
      <w:r w:rsidRPr="00A80312">
        <w:rPr>
          <w:rStyle w:val="Emphasis"/>
          <w:highlight w:val="green"/>
        </w:rPr>
        <w:t>c</w:t>
      </w:r>
      <w:r w:rsidRPr="005732D5">
        <w:rPr>
          <w:sz w:val="14"/>
        </w:rPr>
        <w:t xml:space="preserve">ustomary </w:t>
      </w:r>
      <w:r w:rsidRPr="00A80312">
        <w:rPr>
          <w:rStyle w:val="Emphasis"/>
          <w:highlight w:val="green"/>
        </w:rPr>
        <w:t>i</w:t>
      </w:r>
      <w:r w:rsidRPr="005732D5">
        <w:rPr>
          <w:sz w:val="14"/>
        </w:rPr>
        <w:t xml:space="preserve">nternational </w:t>
      </w:r>
      <w:r w:rsidRPr="00A80312">
        <w:rPr>
          <w:rStyle w:val="Emphasis"/>
          <w:highlight w:val="green"/>
        </w:rPr>
        <w:t>l</w:t>
      </w:r>
      <w:r w:rsidRPr="005732D5">
        <w:rPr>
          <w:sz w:val="14"/>
        </w:rPr>
        <w:t xml:space="preserve">aw has both </w:t>
      </w:r>
      <w:r w:rsidRPr="00A80312">
        <w:rPr>
          <w:rStyle w:val="TitleChar"/>
          <w:highlight w:val="green"/>
        </w:rPr>
        <w:t>lessened</w:t>
      </w:r>
      <w:r w:rsidRPr="005732D5">
        <w:rPr>
          <w:sz w:val="14"/>
        </w:rPr>
        <w:t xml:space="preserve"> and expanded states' treaty rights and </w:t>
      </w:r>
      <w:r w:rsidRPr="00A80312">
        <w:rPr>
          <w:rStyle w:val="TitleChar"/>
          <w:highlight w:val="green"/>
        </w:rPr>
        <w:t>obligations</w:t>
      </w:r>
      <w:r w:rsidRPr="005732D5">
        <w:rPr>
          <w:sz w:val="14"/>
        </w:rPr>
        <w:t>,</w:t>
      </w:r>
      <w:r w:rsidRPr="005732D5">
        <w:rPr>
          <w:rStyle w:val="TitleChar"/>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TitleChar"/>
        </w:rPr>
        <w:t>this</w:t>
      </w:r>
      <w:r w:rsidRPr="005732D5">
        <w:rPr>
          <w:sz w:val="14"/>
        </w:rPr>
        <w:t xml:space="preserve"> Article also contributes to the growing literature </w:t>
      </w:r>
      <w:r w:rsidRPr="00A80312">
        <w:rPr>
          <w:rStyle w:val="Emphasis"/>
          <w:highlight w:val="green"/>
        </w:rPr>
        <w:t>question</w:t>
      </w:r>
      <w:r w:rsidRPr="005732D5">
        <w:rPr>
          <w:sz w:val="14"/>
        </w:rPr>
        <w:t xml:space="preserve">ing </w:t>
      </w:r>
      <w:r w:rsidRPr="00A80312">
        <w:rPr>
          <w:rStyle w:val="TitleChar"/>
          <w:highlight w:val="green"/>
        </w:rPr>
        <w:t>whether</w:t>
      </w:r>
      <w:r w:rsidRPr="005732D5">
        <w:rPr>
          <w:rStyle w:val="TitleChar"/>
        </w:rPr>
        <w:t xml:space="preserve"> the legitimacy of the binding nature of </w:t>
      </w:r>
      <w:r w:rsidRPr="00A80312">
        <w:rPr>
          <w:rStyle w:val="TitleChar"/>
          <w:highlight w:val="green"/>
        </w:rPr>
        <w:t>international</w:t>
      </w:r>
      <w:r w:rsidRPr="005732D5">
        <w:rPr>
          <w:rStyle w:val="TitleChar"/>
        </w:rPr>
        <w:t xml:space="preserve"> legal </w:t>
      </w:r>
      <w:r w:rsidRPr="00A80312">
        <w:rPr>
          <w:rStyle w:val="TitleChar"/>
          <w:highlight w:val="green"/>
        </w:rPr>
        <w:t>obligations can</w:t>
      </w:r>
      <w:r w:rsidRPr="005732D5">
        <w:rPr>
          <w:rStyle w:val="TitleChar"/>
        </w:rPr>
        <w:t xml:space="preserve"> be </w:t>
      </w:r>
      <w:r w:rsidRPr="00A80312">
        <w:rPr>
          <w:rStyle w:val="Emphasis"/>
          <w:szCs w:val="26"/>
          <w:highlight w:val="green"/>
        </w:rPr>
        <w:t>ground</w:t>
      </w:r>
      <w:r w:rsidRPr="005732D5">
        <w:rPr>
          <w:rStyle w:val="Emphasis"/>
          <w:szCs w:val="26"/>
        </w:rPr>
        <w:t xml:space="preserve">ed </w:t>
      </w:r>
      <w:r w:rsidRPr="00A80312">
        <w:rPr>
          <w:rStyle w:val="Emphasis"/>
          <w:szCs w:val="26"/>
          <w:highlight w:val="green"/>
        </w:rPr>
        <w:t>solely in</w:t>
      </w:r>
      <w:r w:rsidRPr="005732D5">
        <w:rPr>
          <w:rStyle w:val="Emphasis"/>
          <w:szCs w:val="26"/>
        </w:rPr>
        <w:t xml:space="preserve"> state </w:t>
      </w:r>
      <w:r w:rsidRPr="00A80312">
        <w:rPr>
          <w:rStyle w:val="Emphasis"/>
          <w:szCs w:val="26"/>
          <w:highlight w:val="green"/>
        </w:rPr>
        <w:t>consent</w:t>
      </w:r>
      <w:r w:rsidRPr="005732D5">
        <w:rPr>
          <w:sz w:val="14"/>
        </w:rPr>
        <w:t xml:space="preserve">. This argument is novel to the extent that it presumes that </w:t>
      </w:r>
      <w:r w:rsidRPr="00A80312">
        <w:rPr>
          <w:rStyle w:val="Emphasis"/>
          <w:highlight w:val="green"/>
        </w:rPr>
        <w:t>general</w:t>
      </w:r>
      <w:r w:rsidRPr="005732D5">
        <w:rPr>
          <w:rStyle w:val="TitleChar"/>
        </w:rPr>
        <w:t xml:space="preserve"> - rather than </w:t>
      </w:r>
      <w:r w:rsidRPr="005732D5">
        <w:rPr>
          <w:rStyle w:val="Emphasis"/>
        </w:rPr>
        <w:t>universal</w:t>
      </w:r>
      <w:r w:rsidRPr="005732D5">
        <w:rPr>
          <w:rStyle w:val="TitleChar"/>
        </w:rPr>
        <w:t xml:space="preserve"> - </w:t>
      </w:r>
      <w:r w:rsidRPr="00A80312">
        <w:rPr>
          <w:rStyle w:val="TitleChar"/>
          <w:highlight w:val="green"/>
        </w:rPr>
        <w:t>acceptance</w:t>
      </w:r>
      <w:r w:rsidRPr="005732D5">
        <w:rPr>
          <w:rStyle w:val="TitleChar"/>
        </w:rPr>
        <w:t xml:space="preserve"> of a new customary rule </w:t>
      </w:r>
      <w:r w:rsidRPr="00A80312">
        <w:rPr>
          <w:rStyle w:val="TitleChar"/>
          <w:highlight w:val="green"/>
        </w:rPr>
        <w:t xml:space="preserve">may be </w:t>
      </w:r>
      <w:r w:rsidRPr="00A80312">
        <w:rPr>
          <w:rStyle w:val="Emphasis"/>
          <w:highlight w:val="green"/>
        </w:rPr>
        <w:t>sufficient</w:t>
      </w:r>
      <w:r w:rsidRPr="005732D5">
        <w:rPr>
          <w:rStyle w:val="TitleChar"/>
        </w:rPr>
        <w:t xml:space="preserve"> to work a </w:t>
      </w:r>
      <w:r w:rsidRPr="005732D5">
        <w:rPr>
          <w:rStyle w:val="Emphasis"/>
        </w:rPr>
        <w:t>treaty modification</w:t>
      </w:r>
      <w:r w:rsidRPr="005732D5">
        <w:rPr>
          <w:sz w:val="14"/>
        </w:rPr>
        <w:t xml:space="preserve">, thereby </w:t>
      </w:r>
      <w:r w:rsidRPr="00A80312">
        <w:rPr>
          <w:rStyle w:val="Emphasis"/>
          <w:szCs w:val="26"/>
          <w:highlight w:val="green"/>
        </w:rPr>
        <w:t>avoiding the holdout problem</w:t>
      </w:r>
      <w:r w:rsidRPr="005732D5">
        <w:rPr>
          <w:rStyle w:val="TitleChar"/>
          <w:sz w:val="24"/>
          <w:szCs w:val="26"/>
        </w:rPr>
        <w:t xml:space="preserve"> </w:t>
      </w:r>
      <w:r w:rsidRPr="005732D5">
        <w:rPr>
          <w:rStyle w:val="TitleChar"/>
        </w:rPr>
        <w:t>inherent to</w:t>
      </w:r>
      <w:r w:rsidRPr="005732D5">
        <w:rPr>
          <w:sz w:val="14"/>
        </w:rPr>
        <w:t xml:space="preserve"> multilateral </w:t>
      </w:r>
      <w:r w:rsidRPr="005732D5">
        <w:rPr>
          <w:rStyle w:val="TitleChar"/>
        </w:rPr>
        <w:t>treaty modification under the Vienna Convention's consent-focused rules (whereby a single state can upset the consensus of the majority)</w:t>
      </w:r>
      <w:r w:rsidRPr="005732D5">
        <w:rPr>
          <w:sz w:val="14"/>
        </w:rPr>
        <w:t>.</w:t>
      </w:r>
      <w:r>
        <w:rPr>
          <w:sz w:val="14"/>
        </w:rPr>
        <w:t xml:space="preserve"> </w:t>
      </w:r>
      <w:r>
        <w:rPr>
          <w:sz w:val="16"/>
        </w:rPr>
        <w:t xml:space="preserve">Finally, </w:t>
      </w:r>
      <w:r w:rsidRPr="0023101D">
        <w:rPr>
          <w:rStyle w:val="TitleChar"/>
        </w:rPr>
        <w:t xml:space="preserve">this Article advances the counterintuitive argument that this </w:t>
      </w:r>
      <w:r w:rsidRPr="0023101D">
        <w:rPr>
          <w:rStyle w:val="Emphasis"/>
        </w:rPr>
        <w:t>less consensual basis</w:t>
      </w:r>
      <w:r w:rsidRPr="0023101D">
        <w:rPr>
          <w:rStyle w:val="TitleChar"/>
        </w:rPr>
        <w:t xml:space="preserve"> for treaty modification </w:t>
      </w:r>
      <w:r w:rsidRPr="0023101D">
        <w:rPr>
          <w:rStyle w:val="Emphasis"/>
        </w:rPr>
        <w:t>requires</w:t>
      </w:r>
      <w:r w:rsidRPr="0023101D">
        <w:rPr>
          <w:rStyle w:val="TitleChar"/>
        </w:rPr>
        <w:t xml:space="preserve"> a state to engage in </w:t>
      </w:r>
      <w:r w:rsidRPr="0023101D">
        <w:rPr>
          <w:rStyle w:val="Emphasis"/>
        </w:rPr>
        <w:t>more consensus-respecting conduct</w:t>
      </w:r>
      <w:r w:rsidRPr="0023101D">
        <w:rPr>
          <w:rStyle w:val="TitleChar"/>
        </w:rPr>
        <w:t xml:space="preserve">. When a state wishes to argue against a traditional understanding of a treaty provision, the </w:t>
      </w:r>
      <w:r w:rsidRPr="0023101D">
        <w:rPr>
          <w:rStyle w:val="Emphasis"/>
        </w:rPr>
        <w:t>usual approach</w:t>
      </w:r>
      <w:r w:rsidRPr="0023101D">
        <w:rPr>
          <w:rStyle w:val="TitleChar"/>
        </w:rPr>
        <w:t xml:space="preserve"> of </w:t>
      </w:r>
      <w:r w:rsidRPr="00A80312">
        <w:rPr>
          <w:rStyle w:val="Emphasis"/>
          <w:highlight w:val="green"/>
        </w:rPr>
        <w:t>adaptive interpretation</w:t>
      </w:r>
      <w:r w:rsidRPr="0023101D">
        <w:rPr>
          <w:rStyle w:val="TitleChar"/>
        </w:rPr>
        <w:t xml:space="preserve"> - attempting </w:t>
      </w:r>
      <w:r w:rsidRPr="00A80312">
        <w:rPr>
          <w:rStyle w:val="TitleChar"/>
          <w:highlight w:val="green"/>
        </w:rPr>
        <w:t xml:space="preserve">to </w:t>
      </w:r>
      <w:r w:rsidRPr="00A80312">
        <w:rPr>
          <w:rStyle w:val="Emphasis"/>
          <w:highlight w:val="green"/>
        </w:rPr>
        <w:t>reinterpret</w:t>
      </w:r>
      <w:r w:rsidRPr="00A80312">
        <w:rPr>
          <w:rStyle w:val="TitleChar"/>
          <w:highlight w:val="green"/>
        </w:rPr>
        <w:t xml:space="preserve"> a</w:t>
      </w:r>
      <w:r w:rsidRPr="0023101D">
        <w:rPr>
          <w:rStyle w:val="TitleChar"/>
        </w:rPr>
        <w:t xml:space="preserve"> treaty's </w:t>
      </w:r>
      <w:r w:rsidRPr="00A80312">
        <w:rPr>
          <w:rStyle w:val="TitleChar"/>
          <w:highlight w:val="green"/>
        </w:rPr>
        <w:t xml:space="preserve">text to </w:t>
      </w:r>
      <w:r w:rsidRPr="00A80312">
        <w:rPr>
          <w:rStyle w:val="Emphasis"/>
          <w:highlight w:val="green"/>
        </w:rPr>
        <w:t>permit</w:t>
      </w:r>
      <w:r w:rsidRPr="0023101D">
        <w:rPr>
          <w:rStyle w:val="TitleChar"/>
        </w:rPr>
        <w:t xml:space="preserve"> an </w:t>
      </w:r>
      <w:r w:rsidRPr="00A80312">
        <w:rPr>
          <w:rStyle w:val="TitleChar"/>
          <w:highlight w:val="green"/>
        </w:rPr>
        <w:t>action previously</w:t>
      </w:r>
      <w:r w:rsidRPr="0023101D">
        <w:rPr>
          <w:rStyle w:val="TitleChar"/>
        </w:rPr>
        <w:t xml:space="preserve"> understood as </w:t>
      </w:r>
      <w:r w:rsidRPr="00A80312">
        <w:rPr>
          <w:rStyle w:val="TitleChar"/>
          <w:highlight w:val="green"/>
        </w:rPr>
        <w:t>forbidden</w:t>
      </w:r>
      <w:r w:rsidRPr="0023101D">
        <w:rPr>
          <w:rStyle w:val="TitleChar"/>
        </w:rPr>
        <w:t xml:space="preserve"> - </w:t>
      </w:r>
      <w:r w:rsidRPr="0023101D">
        <w:rPr>
          <w:rStyle w:val="Emphasis"/>
        </w:rPr>
        <w:t xml:space="preserve">actually </w:t>
      </w:r>
      <w:r w:rsidRPr="00A80312">
        <w:rPr>
          <w:rStyle w:val="Emphasis"/>
          <w:highlight w:val="green"/>
        </w:rPr>
        <w:t>encourages</w:t>
      </w:r>
      <w:r w:rsidRPr="0023101D">
        <w:rPr>
          <w:rStyle w:val="Emphasis"/>
        </w:rPr>
        <w:t xml:space="preserve"> states to act </w:t>
      </w:r>
      <w:r w:rsidRPr="00A80312">
        <w:rPr>
          <w:rStyle w:val="Emphasis"/>
          <w:highlight w:val="green"/>
        </w:rPr>
        <w:t>unilat</w:t>
      </w:r>
      <w:r w:rsidRPr="0023101D">
        <w:rPr>
          <w:rStyle w:val="Emphasis"/>
        </w:rPr>
        <w:t>erally</w:t>
      </w:r>
      <w:r w:rsidRPr="0023101D">
        <w:rPr>
          <w:rStyle w:val="TitleChar"/>
        </w:rPr>
        <w:t xml:space="preserve"> </w:t>
      </w:r>
      <w:r w:rsidRPr="00A80312">
        <w:rPr>
          <w:rStyle w:val="TitleChar"/>
          <w:highlight w:val="green"/>
        </w:rPr>
        <w:t xml:space="preserve">and </w:t>
      </w:r>
      <w:r w:rsidRPr="00A80312">
        <w:rPr>
          <w:rStyle w:val="Emphasis"/>
          <w:highlight w:val="green"/>
        </w:rPr>
        <w:t>risk destabilizing</w:t>
      </w:r>
      <w:r w:rsidRPr="0023101D">
        <w:rPr>
          <w:rStyle w:val="TitleChar"/>
        </w:rPr>
        <w:t xml:space="preserve"> the </w:t>
      </w:r>
      <w:r w:rsidRPr="0023101D">
        <w:rPr>
          <w:rStyle w:val="Emphasis"/>
        </w:rPr>
        <w:t xml:space="preserve">international </w:t>
      </w:r>
      <w:r w:rsidRPr="00A80312">
        <w:rPr>
          <w:rStyle w:val="Emphasis"/>
          <w:highlight w:val="green"/>
        </w:rPr>
        <w:t>legal order</w:t>
      </w:r>
      <w:r w:rsidRPr="00A80312">
        <w:rPr>
          <w:rStyle w:val="TitleChar"/>
          <w:highlight w:val="green"/>
        </w:rPr>
        <w:t xml:space="preserve">. In contrast, a state that </w:t>
      </w:r>
      <w:r w:rsidRPr="00A80312">
        <w:rPr>
          <w:rStyle w:val="Emphasis"/>
          <w:highlight w:val="green"/>
        </w:rPr>
        <w:t>bases</w:t>
      </w:r>
      <w:r w:rsidRPr="00A80312">
        <w:rPr>
          <w:rStyle w:val="TitleChar"/>
          <w:highlight w:val="green"/>
        </w:rPr>
        <w:t xml:space="preserve"> its</w:t>
      </w:r>
      <w:r w:rsidRPr="0023101D">
        <w:rPr>
          <w:rStyle w:val="TitleChar"/>
        </w:rPr>
        <w:t xml:space="preserve"> legal </w:t>
      </w:r>
      <w:r w:rsidRPr="00A80312">
        <w:rPr>
          <w:rStyle w:val="Emphasis"/>
          <w:highlight w:val="green"/>
        </w:rPr>
        <w:t>arg</w:t>
      </w:r>
      <w:r w:rsidRPr="0023101D">
        <w:rPr>
          <w:rStyle w:val="TitleChar"/>
        </w:rPr>
        <w:t xml:space="preserve">ument </w:t>
      </w:r>
      <w:r w:rsidRPr="00A80312">
        <w:rPr>
          <w:rStyle w:val="TitleChar"/>
          <w:highlight w:val="green"/>
        </w:rPr>
        <w:t>on</w:t>
      </w:r>
      <w:r w:rsidRPr="0023101D">
        <w:rPr>
          <w:rStyle w:val="TitleChar"/>
        </w:rPr>
        <w:t xml:space="preserve"> the claim that the treaty has been modified by </w:t>
      </w:r>
      <w:r w:rsidRPr="00A80312">
        <w:rPr>
          <w:rStyle w:val="Emphasis"/>
          <w:highlight w:val="green"/>
        </w:rPr>
        <w:t>subsequent</w:t>
      </w:r>
      <w:r w:rsidRPr="0023101D">
        <w:rPr>
          <w:rStyle w:val="TitleChar"/>
        </w:rPr>
        <w:t xml:space="preserve">ly developed </w:t>
      </w:r>
      <w:r w:rsidRPr="00A80312">
        <w:rPr>
          <w:rStyle w:val="Emphasis"/>
          <w:highlight w:val="green"/>
        </w:rPr>
        <w:t>c</w:t>
      </w:r>
      <w:r>
        <w:rPr>
          <w:sz w:val="16"/>
        </w:rPr>
        <w:t xml:space="preserve">ustomary </w:t>
      </w:r>
      <w:r w:rsidRPr="00A80312">
        <w:rPr>
          <w:rStyle w:val="Emphasis"/>
          <w:highlight w:val="green"/>
        </w:rPr>
        <w:t>i</w:t>
      </w:r>
      <w:r>
        <w:rPr>
          <w:sz w:val="16"/>
        </w:rPr>
        <w:t xml:space="preserve">nternational </w:t>
      </w:r>
      <w:r w:rsidRPr="00A80312">
        <w:rPr>
          <w:rStyle w:val="Emphasis"/>
          <w:highlight w:val="green"/>
        </w:rPr>
        <w:t>l</w:t>
      </w:r>
      <w:r>
        <w:rPr>
          <w:sz w:val="16"/>
        </w:rPr>
        <w:t xml:space="preserve">aw </w:t>
      </w:r>
      <w:r w:rsidRPr="00A80312">
        <w:rPr>
          <w:rStyle w:val="TitleChar"/>
          <w:highlight w:val="green"/>
        </w:rPr>
        <w:t>will</w:t>
      </w:r>
      <w:r w:rsidRPr="0023101D">
        <w:rPr>
          <w:rStyle w:val="TitleChar"/>
        </w:rPr>
        <w:t xml:space="preserve"> have to </w:t>
      </w:r>
      <w:r w:rsidRPr="0023101D">
        <w:rPr>
          <w:rStyle w:val="Emphasis"/>
        </w:rPr>
        <w:t>identify</w:t>
      </w:r>
      <w:r w:rsidRPr="0023101D">
        <w:rPr>
          <w:rStyle w:val="TitleChar"/>
        </w:rPr>
        <w:t xml:space="preserve"> and </w:t>
      </w:r>
      <w:r w:rsidRPr="0023101D">
        <w:rPr>
          <w:rStyle w:val="Emphasis"/>
        </w:rPr>
        <w:t>engage</w:t>
      </w:r>
      <w:r w:rsidRPr="0023101D">
        <w:rPr>
          <w:rStyle w:val="TitleChar"/>
        </w:rPr>
        <w:t xml:space="preserve"> in </w:t>
      </w:r>
      <w:r w:rsidRPr="00A80312">
        <w:rPr>
          <w:rStyle w:val="Emphasis"/>
          <w:highlight w:val="green"/>
        </w:rPr>
        <w:t>coalition-build</w:t>
      </w:r>
      <w:r w:rsidRPr="00786C08">
        <w:rPr>
          <w:rStyle w:val="TitleChar"/>
        </w:rPr>
        <w:t>ing conduct</w:t>
      </w:r>
      <w:r>
        <w:rPr>
          <w:sz w:val="16"/>
        </w:rPr>
        <w:t xml:space="preserve">. </w:t>
      </w: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r>
        <w:rPr>
          <w:sz w:val="16"/>
        </w:rPr>
        <w:t xml:space="preserve"> </w:t>
      </w:r>
      <w:r w:rsidRPr="00523382">
        <w:rPr>
          <w:sz w:val="16"/>
        </w:rPr>
        <w:t>I. A New International Legal Order</w:t>
      </w:r>
      <w:r>
        <w:rPr>
          <w:sz w:val="16"/>
        </w:rPr>
        <w:t xml:space="preserve"> </w:t>
      </w: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r>
        <w:rPr>
          <w:sz w:val="16"/>
        </w:rPr>
        <w:t xml:space="preserve"> </w:t>
      </w:r>
      <w:r w:rsidRPr="00523382">
        <w:rPr>
          <w:sz w:val="16"/>
        </w:rPr>
        <w:t>[*242]</w:t>
      </w:r>
      <w:r>
        <w:rPr>
          <w:sz w:val="16"/>
        </w:rPr>
        <w:t xml:space="preserve"> </w:t>
      </w:r>
      <w:r w:rsidRPr="00523382">
        <w:rPr>
          <w:sz w:val="16"/>
        </w:rPr>
        <w:t>A. The Classic Account</w:t>
      </w:r>
      <w:r>
        <w:rPr>
          <w:sz w:val="16"/>
        </w:rPr>
        <w:t xml:space="preserve"> </w:t>
      </w:r>
      <w:r w:rsidRPr="00523382">
        <w:rPr>
          <w:sz w:val="16"/>
        </w:rPr>
        <w:t>1. Stable Customary International Law</w:t>
      </w:r>
      <w:r>
        <w:rPr>
          <w:sz w:val="16"/>
        </w:rPr>
        <w:t xml:space="preserve"> </w:t>
      </w: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r>
        <w:rPr>
          <w:sz w:val="16"/>
        </w:rPr>
        <w:t xml:space="preserve"> </w:t>
      </w: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r>
        <w:rPr>
          <w:sz w:val="16"/>
        </w:rPr>
        <w:t xml:space="preserve"> </w:t>
      </w:r>
      <w:r w:rsidRPr="00523382">
        <w:rPr>
          <w:sz w:val="16"/>
        </w:rPr>
        <w:t>2. Flexible Treaties</w:t>
      </w:r>
      <w:r>
        <w:rPr>
          <w:sz w:val="16"/>
        </w:rPr>
        <w:t xml:space="preserve"> </w:t>
      </w:r>
      <w:r w:rsidRPr="00523382">
        <w:rPr>
          <w:sz w:val="16"/>
        </w:rPr>
        <w:t>Against this background of static customary norms, states concluded</w:t>
      </w:r>
      <w:r>
        <w:rPr>
          <w:sz w:val="16"/>
        </w:rPr>
        <w:t xml:space="preserve"> </w:t>
      </w:r>
      <w:r w:rsidRPr="00523382">
        <w:rPr>
          <w:sz w:val="16"/>
        </w:rPr>
        <w:t>[*243]</w:t>
      </w:r>
      <w:r>
        <w:rPr>
          <w:sz w:val="16"/>
        </w:rPr>
        <w:t xml:space="preserve"> </w:t>
      </w:r>
      <w:r w:rsidRPr="00523382">
        <w:rPr>
          <w:sz w:val="16"/>
        </w:rPr>
        <w:t>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r>
        <w:rPr>
          <w:sz w:val="16"/>
        </w:rPr>
        <w:t xml:space="preserve"> </w:t>
      </w:r>
      <w:r w:rsidRPr="00523382">
        <w:rPr>
          <w:sz w:val="16"/>
        </w:rPr>
        <w:t>B. The Modern World</w:t>
      </w:r>
      <w:r>
        <w:rPr>
          <w:sz w:val="16"/>
        </w:rPr>
        <w:t xml:space="preserve"> </w:t>
      </w:r>
      <w:r w:rsidRPr="00A80312">
        <w:rPr>
          <w:rStyle w:val="TitleChar"/>
          <w:highlight w:val="green"/>
        </w:rPr>
        <w:t>Today's international</w:t>
      </w:r>
      <w:r w:rsidRPr="00523382">
        <w:rPr>
          <w:rStyle w:val="TitleChar"/>
        </w:rPr>
        <w:t xml:space="preserve"> legal </w:t>
      </w:r>
      <w:r w:rsidRPr="00A80312">
        <w:rPr>
          <w:rStyle w:val="TitleChar"/>
          <w:highlight w:val="green"/>
        </w:rPr>
        <w:t>structure is</w:t>
      </w:r>
      <w:r w:rsidRPr="00523382">
        <w:rPr>
          <w:rStyle w:val="TitleChar"/>
        </w:rPr>
        <w:t xml:space="preserve"> </w:t>
      </w:r>
      <w:r w:rsidRPr="00523382">
        <w:rPr>
          <w:rStyle w:val="Emphasis"/>
        </w:rPr>
        <w:t xml:space="preserve">far more </w:t>
      </w:r>
      <w:r w:rsidRPr="00A80312">
        <w:rPr>
          <w:rStyle w:val="Emphasis"/>
          <w:highlight w:val="gree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TitleChar"/>
        </w:rPr>
        <w:t xml:space="preserve">the rise of </w:t>
      </w:r>
      <w:r w:rsidRPr="00A80312">
        <w:rPr>
          <w:rStyle w:val="Emphasis"/>
          <w:highlight w:val="green"/>
        </w:rPr>
        <w:t>multilat</w:t>
      </w:r>
      <w:r w:rsidRPr="00523382">
        <w:rPr>
          <w:rStyle w:val="TitleChar"/>
        </w:rPr>
        <w:t xml:space="preserve">eral </w:t>
      </w:r>
      <w:r w:rsidRPr="00A80312">
        <w:rPr>
          <w:rStyle w:val="TitleChar"/>
          <w:highlight w:val="green"/>
        </w:rPr>
        <w:t xml:space="preserve">treaties and </w:t>
      </w:r>
      <w:r w:rsidRPr="00A80312">
        <w:rPr>
          <w:rStyle w:val="Emphasis"/>
          <w:highlight w:val="green"/>
        </w:rPr>
        <w:t>swift</w:t>
      </w:r>
      <w:r w:rsidRPr="00523382">
        <w:rPr>
          <w:rStyle w:val="TitleChar"/>
        </w:rPr>
        <w:t xml:space="preserve">ly developing </w:t>
      </w:r>
      <w:r w:rsidRPr="00A80312">
        <w:rPr>
          <w:rStyle w:val="Emphasis"/>
          <w:highlight w:val="green"/>
        </w:rPr>
        <w:t>c</w:t>
      </w:r>
      <w:r w:rsidRPr="00523382">
        <w:rPr>
          <w:sz w:val="16"/>
        </w:rPr>
        <w:t xml:space="preserve">ustomary </w:t>
      </w:r>
      <w:r w:rsidRPr="00A80312">
        <w:rPr>
          <w:rStyle w:val="Emphasis"/>
          <w:highlight w:val="green"/>
        </w:rPr>
        <w:t>i</w:t>
      </w:r>
      <w:r w:rsidRPr="00523382">
        <w:rPr>
          <w:sz w:val="16"/>
        </w:rPr>
        <w:t xml:space="preserve">nternational </w:t>
      </w:r>
      <w:r w:rsidRPr="00A80312">
        <w:rPr>
          <w:rStyle w:val="Emphasis"/>
          <w:highlight w:val="green"/>
        </w:rPr>
        <w:t>l</w:t>
      </w:r>
      <w:r w:rsidRPr="00523382">
        <w:rPr>
          <w:sz w:val="16"/>
        </w:rPr>
        <w:t xml:space="preserve">aw - </w:t>
      </w:r>
      <w:r w:rsidRPr="00523382">
        <w:rPr>
          <w:rStyle w:val="TitleChar"/>
        </w:rPr>
        <w:t xml:space="preserve">have </w:t>
      </w:r>
      <w:r w:rsidRPr="00A80312">
        <w:rPr>
          <w:rStyle w:val="Emphasis"/>
          <w:highlight w:val="green"/>
        </w:rPr>
        <w:t>changed the dynamic</w:t>
      </w:r>
      <w:r w:rsidRPr="00523382">
        <w:rPr>
          <w:sz w:val="16"/>
        </w:rPr>
        <w:t xml:space="preserve"> between treaty and customary international law, </w:t>
      </w:r>
      <w:r w:rsidRPr="00523382">
        <w:rPr>
          <w:rStyle w:val="TitleChar"/>
        </w:rPr>
        <w:t xml:space="preserve">resulting in treaties sometimes being the </w:t>
      </w:r>
      <w:r w:rsidRPr="00523382">
        <w:rPr>
          <w:rStyle w:val="Emphasis"/>
        </w:rPr>
        <w:t>fixed backdrop</w:t>
      </w:r>
      <w:r w:rsidRPr="00523382">
        <w:rPr>
          <w:rStyle w:val="TitleChar"/>
        </w:rPr>
        <w:t xml:space="preserve"> against which new state practice and norms develop</w:t>
      </w:r>
      <w:r w:rsidRPr="00523382">
        <w:rPr>
          <w:sz w:val="16"/>
        </w:rPr>
        <w:t>.</w:t>
      </w:r>
      <w:r>
        <w:rPr>
          <w:sz w:val="16"/>
        </w:rPr>
        <w:t xml:space="preserve"> </w:t>
      </w:r>
      <w:r w:rsidRPr="00523382">
        <w:rPr>
          <w:sz w:val="16"/>
        </w:rPr>
        <w:t>1. Constitutive Treaties</w:t>
      </w:r>
      <w:r>
        <w:rPr>
          <w:sz w:val="16"/>
        </w:rPr>
        <w:t xml:space="preserve"> </w:t>
      </w:r>
      <w:r w:rsidRPr="00523382">
        <w:rPr>
          <w:sz w:val="16"/>
        </w:rPr>
        <w:t>The past century has seen a dramatic rise in multilateral treaties - treaties</w:t>
      </w:r>
      <w:r>
        <w:rPr>
          <w:sz w:val="16"/>
        </w:rPr>
        <w:t xml:space="preserve"> </w:t>
      </w:r>
      <w:r w:rsidRPr="00523382">
        <w:rPr>
          <w:sz w:val="16"/>
        </w:rPr>
        <w:t>[*244]</w:t>
      </w:r>
      <w:r>
        <w:rPr>
          <w:sz w:val="16"/>
        </w:rPr>
        <w:t xml:space="preserve"> </w:t>
      </w:r>
      <w:r w:rsidRPr="00523382">
        <w:rPr>
          <w:sz w:val="16"/>
        </w:rPr>
        <w:t xml:space="preserve">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TitleChar"/>
        </w:rPr>
        <w:t xml:space="preserve">proliferation might be traced to a </w:t>
      </w:r>
      <w:r w:rsidRPr="00523382">
        <w:rPr>
          <w:rStyle w:val="Emphasis"/>
        </w:rPr>
        <w:t>growing conviction</w:t>
      </w:r>
      <w:r w:rsidRPr="00523382">
        <w:rPr>
          <w:rStyle w:val="TitleChar"/>
        </w:rPr>
        <w:t xml:space="preserve"> that certain </w:t>
      </w:r>
      <w:r w:rsidRPr="00A80312">
        <w:rPr>
          <w:rStyle w:val="Emphasis"/>
          <w:szCs w:val="26"/>
          <w:highlight w:val="green"/>
        </w:rPr>
        <w:t>global problems</w:t>
      </w:r>
      <w:r w:rsidRPr="00523382">
        <w:rPr>
          <w:rStyle w:val="TitleChar"/>
        </w:rPr>
        <w:t xml:space="preserve"> - including </w:t>
      </w:r>
      <w:r w:rsidRPr="00A80312">
        <w:rPr>
          <w:rStyle w:val="TitleChar"/>
          <w:highlight w:val="green"/>
        </w:rPr>
        <w:t>combating</w:t>
      </w:r>
      <w:r w:rsidRPr="00523382">
        <w:rPr>
          <w:rStyle w:val="TitleChar"/>
        </w:rPr>
        <w:t xml:space="preserve"> the </w:t>
      </w:r>
      <w:r w:rsidRPr="00A80312">
        <w:rPr>
          <w:rStyle w:val="TitleChar"/>
          <w:highlight w:val="green"/>
        </w:rPr>
        <w:t>training and financing of</w:t>
      </w:r>
      <w:r w:rsidRPr="00523382">
        <w:rPr>
          <w:rStyle w:val="TitleChar"/>
        </w:rPr>
        <w:t xml:space="preserve"> </w:t>
      </w:r>
      <w:r w:rsidRPr="00523382">
        <w:rPr>
          <w:rStyle w:val="Emphasis"/>
          <w:szCs w:val="26"/>
        </w:rPr>
        <w:t xml:space="preserve">transnational </w:t>
      </w:r>
      <w:r w:rsidRPr="00A80312">
        <w:rPr>
          <w:rStyle w:val="Emphasis"/>
          <w:szCs w:val="26"/>
          <w:highlight w:val="green"/>
        </w:rPr>
        <w:t>terrorist org</w:t>
      </w:r>
      <w:r w:rsidRPr="00523382">
        <w:rPr>
          <w:rStyle w:val="Emphasis"/>
          <w:szCs w:val="26"/>
        </w:rPr>
        <w:t>anization</w:t>
      </w:r>
      <w:r w:rsidRPr="00A80312">
        <w:rPr>
          <w:rStyle w:val="Emphasis"/>
          <w:szCs w:val="26"/>
          <w:highlight w:val="green"/>
        </w:rPr>
        <w:t>s</w:t>
      </w:r>
      <w:r w:rsidRPr="00A80312">
        <w:rPr>
          <w:rStyle w:val="TitleChar"/>
          <w:highlight w:val="green"/>
        </w:rPr>
        <w:t>, minimizing</w:t>
      </w:r>
      <w:r w:rsidRPr="00523382">
        <w:rPr>
          <w:rStyle w:val="TitleChar"/>
        </w:rPr>
        <w:t xml:space="preserve"> human-driven </w:t>
      </w:r>
      <w:r w:rsidRPr="00A80312">
        <w:rPr>
          <w:rStyle w:val="Emphasis"/>
          <w:szCs w:val="26"/>
          <w:highlight w:val="green"/>
        </w:rPr>
        <w:t>climate</w:t>
      </w:r>
      <w:r w:rsidRPr="00523382">
        <w:rPr>
          <w:rStyle w:val="Emphasis"/>
          <w:szCs w:val="26"/>
        </w:rPr>
        <w:t xml:space="preserve"> change</w:t>
      </w:r>
      <w:r w:rsidRPr="00523382">
        <w:rPr>
          <w:rStyle w:val="TitleChar"/>
        </w:rPr>
        <w:t xml:space="preserve">, </w:t>
      </w:r>
      <w:r w:rsidRPr="00A80312">
        <w:rPr>
          <w:rStyle w:val="TitleChar"/>
          <w:highlight w:val="green"/>
        </w:rPr>
        <w:t xml:space="preserve">and </w:t>
      </w:r>
      <w:r w:rsidRPr="00A80312">
        <w:rPr>
          <w:rStyle w:val="Emphasis"/>
          <w:szCs w:val="26"/>
          <w:highlight w:val="green"/>
        </w:rPr>
        <w:t>reducing</w:t>
      </w:r>
      <w:r w:rsidRPr="00523382">
        <w:rPr>
          <w:rStyle w:val="Emphasis"/>
          <w:szCs w:val="26"/>
        </w:rPr>
        <w:t xml:space="preserve"> the development or </w:t>
      </w:r>
      <w:r w:rsidRPr="00A80312">
        <w:rPr>
          <w:rStyle w:val="Emphasis"/>
          <w:szCs w:val="26"/>
          <w:highlight w:val="green"/>
        </w:rPr>
        <w:t>use of w</w:t>
      </w:r>
      <w:r w:rsidRPr="00523382">
        <w:rPr>
          <w:rStyle w:val="Emphasis"/>
          <w:szCs w:val="26"/>
        </w:rPr>
        <w:t xml:space="preserve">eapons of </w:t>
      </w:r>
      <w:r w:rsidRPr="00A80312">
        <w:rPr>
          <w:rStyle w:val="Emphasis"/>
          <w:szCs w:val="26"/>
          <w:highlight w:val="green"/>
        </w:rPr>
        <w:t>m</w:t>
      </w:r>
      <w:r w:rsidRPr="00523382">
        <w:rPr>
          <w:rStyle w:val="Emphasis"/>
          <w:szCs w:val="26"/>
        </w:rPr>
        <w:t xml:space="preserve">ass </w:t>
      </w:r>
      <w:r w:rsidRPr="00A80312">
        <w:rPr>
          <w:rStyle w:val="Emphasis"/>
          <w:szCs w:val="26"/>
          <w:highlight w:val="green"/>
        </w:rPr>
        <w:t>d</w:t>
      </w:r>
      <w:r w:rsidRPr="00523382">
        <w:rPr>
          <w:rStyle w:val="Emphasis"/>
          <w:szCs w:val="26"/>
        </w:rPr>
        <w:t>estruction</w:t>
      </w:r>
      <w:r w:rsidRPr="00523382">
        <w:rPr>
          <w:rStyle w:val="TitleChar"/>
          <w:sz w:val="24"/>
          <w:szCs w:val="26"/>
        </w:rPr>
        <w:t xml:space="preserve"> </w:t>
      </w:r>
      <w:r w:rsidRPr="00523382">
        <w:rPr>
          <w:rStyle w:val="TitleChar"/>
        </w:rPr>
        <w:t xml:space="preserve">- </w:t>
      </w:r>
      <w:r w:rsidRPr="00A80312">
        <w:rPr>
          <w:rStyle w:val="TitleChar"/>
          <w:highlight w:val="green"/>
        </w:rPr>
        <w:t xml:space="preserve">are </w:t>
      </w:r>
      <w:r w:rsidRPr="00A80312">
        <w:rPr>
          <w:rStyle w:val="Emphasis"/>
          <w:highlight w:val="green"/>
        </w:rPr>
        <w:t>best addressed</w:t>
      </w:r>
      <w:r w:rsidRPr="00A80312">
        <w:rPr>
          <w:rStyle w:val="TitleChar"/>
          <w:highlight w:val="green"/>
        </w:rPr>
        <w:t xml:space="preserve"> through </w:t>
      </w:r>
      <w:r w:rsidRPr="00A80312">
        <w:rPr>
          <w:rStyle w:val="Emphasis"/>
          <w:highlight w:val="green"/>
        </w:rPr>
        <w:t>global solutions</w:t>
      </w:r>
      <w:r w:rsidRPr="00523382">
        <w:rPr>
          <w:sz w:val="16"/>
        </w:rPr>
        <w:t>.</w:t>
      </w:r>
    </w:p>
    <w:p w14:paraId="2A28DBCC" w14:textId="77777777" w:rsidR="00261DC2" w:rsidRDefault="00261DC2" w:rsidP="00261DC2">
      <w:pPr>
        <w:pStyle w:val="Heading2"/>
      </w:pPr>
      <w:r>
        <w:t>4</w:t>
      </w:r>
    </w:p>
    <w:p w14:paraId="7C84F434" w14:textId="77777777" w:rsidR="00261DC2" w:rsidRPr="00C2398C" w:rsidRDefault="00261DC2" w:rsidP="00261DC2">
      <w:pPr>
        <w:pStyle w:val="Heading4"/>
        <w:rPr>
          <w:rFonts w:cs="Arial"/>
        </w:rPr>
      </w:pPr>
      <w:r>
        <w:rPr>
          <w:rFonts w:cs="Arial"/>
        </w:rPr>
        <w:t>Rights</w:t>
      </w:r>
      <w:r w:rsidRPr="00C2398C">
        <w:rPr>
          <w:rFonts w:cs="Arial"/>
        </w:rPr>
        <w:t xml:space="preserve"> exists in a constant antagonism of what is and what is not allowed to be included based on their ability to be </w:t>
      </w:r>
      <w:r>
        <w:rPr>
          <w:rFonts w:cs="Arial"/>
        </w:rPr>
        <w:t>folded</w:t>
      </w:r>
      <w:r w:rsidRPr="00C2398C">
        <w:rPr>
          <w:rFonts w:cs="Arial"/>
        </w:rPr>
        <w:t xml:space="preserve"> into neoliberal futurity--- minor improvements for people with disabilities become celebratory moments that allow for the further exclusion of the majority of people with disabilities.</w:t>
      </w:r>
    </w:p>
    <w:p w14:paraId="13995997" w14:textId="77777777" w:rsidR="00261DC2" w:rsidRDefault="00261DC2" w:rsidP="00261DC2">
      <w:pPr>
        <w:rPr>
          <w:sz w:val="16"/>
        </w:rPr>
      </w:pPr>
      <w:r w:rsidRPr="00C2398C">
        <w:rPr>
          <w:rStyle w:val="Style13ptBold"/>
        </w:rPr>
        <w:t xml:space="preserve">Puar 17 </w:t>
      </w:r>
      <w:r w:rsidRPr="00C2398C">
        <w:rPr>
          <w:sz w:val="16"/>
        </w:rPr>
        <w:t>[Jasbir K., Associate Professor of Women’s and Gender Studies @ Rutgers University, received Ph.D in Ethnic Studies from the University of California Berkeley and M.A. in  Women’s Studies from the University of York, England. The Right to Maim: Debility, Capacity, Disability. October 2017] Lhudson</w:t>
      </w:r>
    </w:p>
    <w:p w14:paraId="7D0EC281" w14:textId="77777777" w:rsidR="00261DC2" w:rsidRPr="00C5405A" w:rsidRDefault="00261DC2" w:rsidP="00261DC2">
      <w:pPr>
        <w:pStyle w:val="ListParagraph"/>
        <w:numPr>
          <w:ilvl w:val="0"/>
          <w:numId w:val="32"/>
        </w:numPr>
        <w:rPr>
          <w:sz w:val="16"/>
        </w:rPr>
      </w:pPr>
      <w:r>
        <w:rPr>
          <w:sz w:val="16"/>
        </w:rPr>
        <w:t xml:space="preserve">K of ADA and UN model of disability for prescribing universal/binaristic definitions of disability vs non-disabled - </w:t>
      </w:r>
    </w:p>
    <w:p w14:paraId="3A48C819" w14:textId="77777777" w:rsidR="00261DC2" w:rsidRPr="005D27E2" w:rsidRDefault="00261DC2" w:rsidP="00261DC2">
      <w:pPr>
        <w:rPr>
          <w:sz w:val="16"/>
        </w:rPr>
      </w:pPr>
      <w:r w:rsidRPr="0077124F">
        <w:rPr>
          <w:sz w:val="16"/>
        </w:rPr>
        <w:t>Savage has also mastered, if we follow S. Lochlann Jain on the “politics of sympathy,” the technique of converting his injury into cultural capital not only through rhetorics of blame, guilt, and suffering but also through those of triumph, transgression, and success.34 The subject of redress and grievance thus functions here as a recapacitation of a debilitated body. The preceding sections recast the white queer/immigrant homophobe binary by distilling the event of queer suicide through ecologies of sensation, technics, and affect. Here I want to further shift the registers of this conversation from one about the pathologization versus normativization of sexual identity, to questions of bodily debility, capacity, disability. This is not at all to dismiss these queer suicides as privileged forms of death. I want to emphasize this: I am not making a critique about relative intersectional privilege. Rather, I am probing what kinds of slow deaths have been ongoing that a suicide might represent an escape from. In order to “slow down” the act of suicide—</w:t>
      </w:r>
      <w:r w:rsidRPr="0077124F">
        <w:rPr>
          <w:rStyle w:val="StyleUnderline"/>
        </w:rPr>
        <w:t xml:space="preserve">to offer </w:t>
      </w:r>
      <w:r w:rsidRPr="0077124F">
        <w:rPr>
          <w:rStyle w:val="StyleUnderline"/>
          <w:highlight w:val="green"/>
        </w:rPr>
        <w:t>a</w:t>
      </w:r>
      <w:r w:rsidRPr="0077124F">
        <w:rPr>
          <w:rStyle w:val="StyleUnderline"/>
        </w:rPr>
        <w:t xml:space="preserve"> concomitant yet </w:t>
      </w:r>
      <w:r w:rsidRPr="0077124F">
        <w:rPr>
          <w:rStyle w:val="StyleUnderline"/>
          <w:highlight w:val="green"/>
        </w:rPr>
        <w:t>dif</w:t>
      </w:r>
      <w:r w:rsidRPr="0077124F">
        <w:rPr>
          <w:rStyle w:val="StyleUnderline"/>
          <w:highlight w:val="green"/>
        </w:rPr>
        <w:softHyphen/>
        <w:t>ferent temporality of relating to living and dying</w:t>
      </w:r>
      <w:r w:rsidRPr="0077124F">
        <w:rPr>
          <w:rStyle w:val="StyleUnderline"/>
        </w:rPr>
        <w:t xml:space="preserve">—one </w:t>
      </w:r>
      <w:r w:rsidRPr="0077124F">
        <w:rPr>
          <w:rStyle w:val="StyleUnderline"/>
          <w:highlight w:val="green"/>
        </w:rPr>
        <w:t>must slow down the speed of encounter, as speed itself might be</w:t>
      </w:r>
      <w:r w:rsidRPr="0077124F">
        <w:rPr>
          <w:rStyle w:val="StyleUnderline"/>
        </w:rPr>
        <w:t xml:space="preserve"> understood as </w:t>
      </w:r>
      <w:r w:rsidRPr="0077124F">
        <w:rPr>
          <w:rStyle w:val="StyleUnderline"/>
          <w:highlight w:val="green"/>
        </w:rPr>
        <w:t>debilitating</w:t>
      </w:r>
      <w:r w:rsidRPr="0077124F">
        <w:rPr>
          <w:sz w:val="16"/>
        </w:rPr>
        <w:t xml:space="preserve">. These </w:t>
      </w:r>
      <w:r w:rsidRPr="0077124F">
        <w:rPr>
          <w:rStyle w:val="StyleUnderline"/>
        </w:rPr>
        <w:t>temporalities of speed and slowness are thus convivial, not antagonistic</w:t>
      </w:r>
      <w:r w:rsidRPr="0077124F">
        <w:rPr>
          <w:sz w:val="16"/>
        </w:rPr>
        <w:t xml:space="preserve">. Berlant’s piece on slow death discusses the most prevalent health problem in the United States, that of obesity.35 I cannot do her formulation of temporality and living adequate justice here, but I would like to highlight the following aspects of her argument that I find compatible to—indeed generative for—my own thinking. Berlant moves us away from the event of trauma or catastrophe, proposing that “slow death occupies the temporalities of the endemic.”36 This echoes the transformation of the epidemic into the endemic whereby, for Michel Foucault, writing in Security, Territory, Population, “death becomes durational.”37 Displacing military encounters, genocides, and other discrete time frames of traumatic events (though later in this book I contest the formulation of these happenings as discrete), </w:t>
      </w:r>
      <w:r w:rsidRPr="0077124F">
        <w:rPr>
          <w:rStyle w:val="StyleUnderline"/>
          <w:highlight w:val="green"/>
        </w:rPr>
        <w:t>slow death occurs</w:t>
      </w:r>
      <w:r w:rsidRPr="0077124F">
        <w:rPr>
          <w:rStyle w:val="StyleUnderline"/>
        </w:rPr>
        <w:t xml:space="preserve"> not within the time scale of the crisis</w:t>
      </w:r>
      <w:r w:rsidRPr="0077124F">
        <w:rPr>
          <w:sz w:val="16"/>
        </w:rPr>
        <w:t xml:space="preserve">, not of the event of the suicide or the epidemic, </w:t>
      </w:r>
      <w:r w:rsidRPr="0077124F">
        <w:rPr>
          <w:rStyle w:val="StyleUnderline"/>
        </w:rPr>
        <w:t xml:space="preserve">but </w:t>
      </w:r>
      <w:r w:rsidRPr="0077124F">
        <w:rPr>
          <w:rStyle w:val="StyleUnderline"/>
          <w:highlight w:val="green"/>
        </w:rPr>
        <w:t>in “a zone of temporality</w:t>
      </w:r>
      <w:r w:rsidRPr="0077124F">
        <w:rPr>
          <w:rStyle w:val="StyleUnderline"/>
        </w:rPr>
        <w:t xml:space="preserve"> . . . of ongoingness, getting by, and living on, where the structural inequalities are dispersed</w:t>
      </w:r>
      <w:r w:rsidRPr="0077124F">
        <w:rPr>
          <w:sz w:val="16"/>
        </w:rPr>
        <w:t xml:space="preserve">, the pacing of their experience intermittent, often in phenomena not prone to capture by a consciousness organized by archives of memorable impact.”38 In this nonlinear temporality, for it starts and stops, redoubles and leaps ahead, Berlant is not “defining a group of individuals merely afflicted with the same ailment, [rather] slow death describes populations marked out for wearing out.”39 That is to say, slow death is not about an orientation toward the death drive, nor is it morbid; rather, it is about the maintenance of living, the “ordinary work of living on.”40 </w:t>
      </w:r>
      <w:r w:rsidRPr="0077124F">
        <w:rPr>
          <w:rStyle w:val="StyleUnderline"/>
        </w:rPr>
        <w:t>Slow death is</w:t>
      </w:r>
      <w:r w:rsidRPr="0077124F">
        <w:rPr>
          <w:sz w:val="16"/>
        </w:rPr>
        <w:t>, quite simply, “</w:t>
      </w:r>
      <w:r w:rsidRPr="0077124F">
        <w:rPr>
          <w:rStyle w:val="StyleUnderline"/>
          <w:highlight w:val="green"/>
        </w:rPr>
        <w:t>a condition of being worn out by the activity of reproducing</w:t>
      </w:r>
      <w:r w:rsidRPr="0077124F">
        <w:rPr>
          <w:rStyle w:val="StyleUnderline"/>
        </w:rPr>
        <w:t xml:space="preserve"> </w:t>
      </w:r>
      <w:r w:rsidRPr="0077124F">
        <w:rPr>
          <w:rStyle w:val="StyleUnderline"/>
          <w:highlight w:val="green"/>
        </w:rPr>
        <w:t>life</w:t>
      </w:r>
      <w:r w:rsidRPr="0077124F">
        <w:rPr>
          <w:sz w:val="16"/>
        </w:rPr>
        <w:t xml:space="preserve">.”41 As Berlant notes, this puts living and dying into a specific zone of proximity and precarity: “While death is usually deemed an event in contrast to life’s ‘extensivity,’ in this domain dying and the ordinary reproduction of life are coextensive.”42 Queer suicide, in the context of slow death mediated by technocultural ecologies of sensation, reorganizes what is thought of as the event, distills the experience of trauma, and requires a turn to debility, capacity, and disability, concepts that give us alternative temporal frames for imagining the body in processes of de- and regeneration. David Mitchell’s moving invocation of disability “not as exception, but the basis upon which a decent and just social order is founded,” hinges upon a society that acknowledges, accepts, and even anticipates disability.43 This </w:t>
      </w:r>
      <w:r w:rsidRPr="0077124F">
        <w:rPr>
          <w:rStyle w:val="StyleUnderline"/>
          <w:highlight w:val="green"/>
        </w:rPr>
        <w:t>anticipatory disability</w:t>
      </w:r>
      <w:r w:rsidRPr="0077124F">
        <w:rPr>
          <w:rStyle w:val="StyleUnderline"/>
        </w:rPr>
        <w:t xml:space="preserve"> has been </w:t>
      </w:r>
      <w:r w:rsidRPr="0077124F">
        <w:rPr>
          <w:rStyle w:val="StyleUnderline"/>
          <w:highlight w:val="green"/>
        </w:rPr>
        <w:t>the dominant</w:t>
      </w:r>
      <w:r w:rsidRPr="0077124F">
        <w:rPr>
          <w:rStyle w:val="StyleUnderline"/>
        </w:rPr>
        <w:t xml:space="preserve"> temporal </w:t>
      </w:r>
      <w:r w:rsidRPr="0077124F">
        <w:rPr>
          <w:rStyle w:val="StyleUnderline"/>
          <w:highlight w:val="green"/>
        </w:rPr>
        <w:t>frame of disability rights activism</w:t>
      </w:r>
      <w:r w:rsidRPr="0077124F">
        <w:rPr>
          <w:sz w:val="16"/>
        </w:rPr>
        <w:t>—“you’re only able-bodied until you’re disabled,” or “temporarily able-bodied.” This statement is mobilized to defuse ableist fantasies of endless capacity, to challenge the presentation of life as an unlimited resource, and to collectivize a rights-based politics of disability</w:t>
      </w:r>
      <w:r w:rsidRPr="0077124F">
        <w:rPr>
          <w:rStyle w:val="StyleUnderline"/>
        </w:rPr>
        <w:t xml:space="preserve">. Disability </w:t>
      </w:r>
      <w:r w:rsidRPr="0077124F">
        <w:rPr>
          <w:rStyle w:val="StyleUnderline"/>
          <w:highlight w:val="green"/>
        </w:rPr>
        <w:t>is posited as the most common identity category because “we” will all belong to it “someday, if we live long enough</w:t>
      </w:r>
      <w:r w:rsidRPr="0077124F">
        <w:rPr>
          <w:sz w:val="16"/>
        </w:rPr>
        <w:t xml:space="preserve">.” </w:t>
      </w:r>
      <w:r w:rsidRPr="0077124F">
        <w:rPr>
          <w:rStyle w:val="StyleUnderline"/>
          <w:highlight w:val="green"/>
        </w:rPr>
        <w:t>Despite this purportedly inevitable</w:t>
      </w:r>
      <w:r w:rsidRPr="0077124F">
        <w:rPr>
          <w:rStyle w:val="StyleUnderline"/>
        </w:rPr>
        <w:t xml:space="preserve"> communal </w:t>
      </w:r>
      <w:r w:rsidRPr="0077124F">
        <w:rPr>
          <w:rStyle w:val="StyleUnderline"/>
          <w:highlight w:val="green"/>
        </w:rPr>
        <w:t>fate</w:t>
      </w:r>
      <w:r w:rsidRPr="0077124F">
        <w:rPr>
          <w:rStyle w:val="StyleUnderline"/>
        </w:rPr>
        <w:t>,</w:t>
      </w:r>
      <w:r w:rsidRPr="0077124F">
        <w:rPr>
          <w:sz w:val="16"/>
        </w:rPr>
        <w:t xml:space="preserve"> David Mitchell and Sharon Snyder argue that </w:t>
      </w:r>
      <w:r w:rsidRPr="0077124F">
        <w:rPr>
          <w:rStyle w:val="StyleUnderline"/>
          <w:highlight w:val="green"/>
        </w:rPr>
        <w:t>disability is “reified as the true site of insufficiency</w:t>
      </w:r>
      <w:r w:rsidRPr="0077124F">
        <w:rPr>
          <w:rStyle w:val="StyleUnderline"/>
        </w:rPr>
        <w:t>.”</w:t>
      </w:r>
      <w:r w:rsidRPr="0077124F">
        <w:rPr>
          <w:sz w:val="16"/>
        </w:rPr>
        <w:t xml:space="preserve">44 But Berlant’s formulation of slow death implies that </w:t>
      </w:r>
      <w:r w:rsidRPr="0077124F">
        <w:rPr>
          <w:rStyle w:val="StyleUnderline"/>
        </w:rPr>
        <w:t>we might not (only) be haunted by the disability to come, but also disavowing the debility that is already here. More trenchantly, some are living the disability that does not get codified or recognized as such</w:t>
      </w:r>
      <w:r w:rsidRPr="0077124F">
        <w:rPr>
          <w:sz w:val="16"/>
        </w:rPr>
        <w:t>, not only as a true site of insufficiency but as a mark or remainder or reminder of that which is already constituted as insufficient. There are two different progressive forms of temporality that are upended here. One, slow death neutralizes the descriptor “better” in “It Gets Better,” proposing that the pathways to getting better are limned with precarity. Two, “We will all be disabled one day, if we live long enough”—</w:t>
      </w:r>
      <w:r w:rsidRPr="0077124F">
        <w:rPr>
          <w:rStyle w:val="StyleUnderline"/>
          <w:highlight w:val="green"/>
        </w:rPr>
        <w:t>the disability to come—is</w:t>
      </w:r>
      <w:r w:rsidRPr="0077124F">
        <w:rPr>
          <w:rStyle w:val="StyleUnderline"/>
        </w:rPr>
        <w:t xml:space="preserve"> already </w:t>
      </w:r>
      <w:r w:rsidRPr="0077124F">
        <w:rPr>
          <w:rStyle w:val="StyleUnderline"/>
          <w:highlight w:val="green"/>
        </w:rPr>
        <w:t>built on an entitled hope and expectation for a certain longevity</w:t>
      </w:r>
      <w:r w:rsidRPr="0077124F">
        <w:rPr>
          <w:sz w:val="16"/>
        </w:rPr>
        <w:t xml:space="preserve">. Berlant argues that “health itself can then be seen as a side effect of successful normativity.”45 Therefore, in order to honor the complexity of these suicides, they must be placed within the broader context of neoliberal demands for bodily capacity (what are often constituted as neoliberal “opportunities” or “choices” for the body) as well as the profitability of debility, both functioning as central routes through which finance capital seeks to sustain itself. </w:t>
      </w:r>
      <w:r w:rsidRPr="00C5405A">
        <w:rPr>
          <w:rStyle w:val="StyleUnderline"/>
          <w:highlight w:val="green"/>
        </w:rPr>
        <w:t>Capacity and debility are</w:t>
      </w:r>
      <w:r w:rsidRPr="0077124F">
        <w:rPr>
          <w:sz w:val="16"/>
        </w:rPr>
        <w:t xml:space="preserve">, on the one hand, </w:t>
      </w:r>
      <w:r w:rsidRPr="00C5405A">
        <w:rPr>
          <w:rStyle w:val="StyleUnderline"/>
          <w:highlight w:val="green"/>
        </w:rPr>
        <w:t>seeming opposites generated by</w:t>
      </w:r>
      <w:r w:rsidRPr="0077124F">
        <w:rPr>
          <w:rStyle w:val="StyleUnderline"/>
        </w:rPr>
        <w:t xml:space="preserve"> increasingly demanding </w:t>
      </w:r>
      <w:r w:rsidRPr="00C5405A">
        <w:rPr>
          <w:rStyle w:val="StyleUnderline"/>
          <w:highlight w:val="green"/>
        </w:rPr>
        <w:t>neoliberal formulations of health, agency, and choice</w:t>
      </w:r>
      <w:r w:rsidRPr="0077124F">
        <w:rPr>
          <w:sz w:val="16"/>
        </w:rPr>
        <w:t xml:space="preserve">—what I call </w:t>
      </w:r>
      <w:r w:rsidRPr="00C5405A">
        <w:rPr>
          <w:rStyle w:val="StyleUnderline"/>
          <w:highlight w:val="green"/>
        </w:rPr>
        <w:t>a liberal eugenics of lifestyle programming—that produce</w:t>
      </w:r>
      <w:r w:rsidRPr="0077124F">
        <w:rPr>
          <w:rStyle w:val="StyleUnderline"/>
        </w:rPr>
        <w:t>,</w:t>
      </w:r>
      <w:r w:rsidRPr="0077124F">
        <w:rPr>
          <w:sz w:val="16"/>
        </w:rPr>
        <w:t xml:space="preserve"> along with biotechnologies and bioinformatics, </w:t>
      </w:r>
      <w:r w:rsidRPr="00C5405A">
        <w:rPr>
          <w:rStyle w:val="StyleUnderline"/>
          <w:highlight w:val="green"/>
        </w:rPr>
        <w:t>population aggregates</w:t>
      </w:r>
      <w:r w:rsidRPr="0077124F">
        <w:rPr>
          <w:sz w:val="16"/>
        </w:rPr>
        <w:t xml:space="preserve">. </w:t>
      </w:r>
      <w:r w:rsidRPr="00C5405A">
        <w:rPr>
          <w:rStyle w:val="StyleUnderline"/>
          <w:highlight w:val="green"/>
        </w:rPr>
        <w:t>Those “folded” into life are seen as more capacious or on the side of capacity, while those targeted for premature or slow death are figured as on the side of debility</w:t>
      </w:r>
      <w:r w:rsidRPr="0077124F">
        <w:rPr>
          <w:sz w:val="16"/>
        </w:rPr>
        <w:t xml:space="preserve">. Such an analysis reposes the question: </w:t>
      </w:r>
      <w:r w:rsidRPr="0077124F">
        <w:rPr>
          <w:rStyle w:val="StyleUnderline"/>
        </w:rPr>
        <w:t xml:space="preserve">Which bodies are made to pay for “progress”? </w:t>
      </w:r>
      <w:r w:rsidRPr="00C5405A">
        <w:rPr>
          <w:rStyle w:val="StyleUnderline"/>
          <w:highlight w:val="green"/>
        </w:rPr>
        <w:t>Which debilitated bodies can be reinvigorated for neoliberalism</w:t>
      </w:r>
      <w:r w:rsidRPr="0077124F">
        <w:rPr>
          <w:rStyle w:val="StyleUnderline"/>
        </w:rPr>
        <w:t xml:space="preserve">, available and </w:t>
      </w:r>
      <w:r w:rsidRPr="00C5405A">
        <w:rPr>
          <w:rStyle w:val="StyleUnderline"/>
          <w:highlight w:val="green"/>
        </w:rPr>
        <w:t>valuable enough for rehabilitation, and which cannot be</w:t>
      </w:r>
      <w:r w:rsidRPr="0077124F">
        <w:rPr>
          <w:sz w:val="16"/>
        </w:rPr>
        <w:t xml:space="preserve">? In this regard, Savage’s project refigures queers, along with other bodies heretofore construed as excessive and/or erroneous, as capacity-laden, demanding that queerness operates as a machine of capacity.46 Even though poststructuralist queer theory critically deploys registers of negativity (and increasingly negative affect) in reading practices primarily deconstructive in their orientation, such a figuration of queer theory has emerged from a homeostatic framework: </w:t>
      </w:r>
      <w:r w:rsidRPr="0077124F">
        <w:rPr>
          <w:rStyle w:val="StyleUnderline"/>
        </w:rPr>
        <w:t>queer theory is already also a machine of capacity in and after the cybernetic turn</w:t>
      </w:r>
      <w:r w:rsidRPr="0077124F">
        <w:rPr>
          <w:sz w:val="16"/>
        </w:rPr>
        <w:t xml:space="preserve">. (This is important because what is being hailed as the antisocial turn in queer theory and its opposite, a focus on hope, optimism, and utopia, are rebounding within a dialectic that misses the implication of the capacity machine that is queer theory).47 Furthermore, </w:t>
      </w:r>
      <w:r w:rsidRPr="0077124F">
        <w:rPr>
          <w:rStyle w:val="StyleUnderline"/>
        </w:rPr>
        <w:t>bioinformatic frames</w:t>
      </w:r>
      <w:r w:rsidRPr="0077124F">
        <w:rPr>
          <w:sz w:val="16"/>
        </w:rPr>
        <w:t>—in which bodies figure not as identities or subjects but as data—</w:t>
      </w:r>
      <w:r w:rsidRPr="0077124F">
        <w:rPr>
          <w:rStyle w:val="StyleUnderline"/>
        </w:rPr>
        <w:t xml:space="preserve">entail that </w:t>
      </w:r>
      <w:r w:rsidRPr="00C5405A">
        <w:rPr>
          <w:rStyle w:val="StyleUnderline"/>
          <w:highlight w:val="green"/>
        </w:rPr>
        <w:t>there is no such thing as nonproductive excess but only emergent forms of new information</w:t>
      </w:r>
      <w:r w:rsidRPr="0077124F">
        <w:rPr>
          <w:sz w:val="16"/>
        </w:rPr>
        <w:t xml:space="preserve">.48 This revaluing of excess is potent because, simply put, </w:t>
      </w:r>
      <w:r w:rsidRPr="00C5405A">
        <w:rPr>
          <w:rStyle w:val="StyleUnderline"/>
          <w:highlight w:val="green"/>
        </w:rPr>
        <w:t>debility is profitable for capitalism</w:t>
      </w:r>
      <w:r w:rsidRPr="0077124F">
        <w:rPr>
          <w:rStyle w:val="StyleUnderline"/>
        </w:rPr>
        <w:t>. In neoliberal, biomedical, and biotechnological terms, the body is always debilitated in relation to its ever-expanding potentiality</w:t>
      </w:r>
      <w:r w:rsidRPr="0077124F">
        <w:rPr>
          <w:sz w:val="16"/>
        </w:rPr>
        <w:t>. This is precisely what Foucault presciently outlined in his 1978–79 lectures, now translated into English as The Birth of Biopolitics. Foucault writes that the “theory of human capital”49—a breakdown of labor into capital and income that builds on the Marxian conception of labor power—is one of “capital ability” where “the worker himself appears as a sort of enterprise for himself.”50 This formulation of human capital Foucault calls an “abilities machine”: “being for himself, his own capital, being for himself his own producer, being for himself, the source of (his) earnings.”51 He continues: “The wage is nothing other than the remuneration, the income allowed to a certain capital, a capital we will call human capital inasmuch as the ability-machine of which it is the income cannot be separated from the human individual who is its bearer.”52 What composes the assemblage of the abilities machine? With a brief nod to hereditary differences, Foucault turns to educational investments, quality of parenting, affective attention, mobility, migration, health care, public hygiene, and any number of related elements that create a “whole environmental analysis.”53 Here in Foucault are the eerie echoes of Dan Savage’s exhortations to live in “It Gets Better.” The body as an ability-machine takes its place among other forms of for-profit capital. One might wonder, given Foucault’s formulation, what body is not an ability-machine? Or, more succinctly, what body is not striving toward becoming an ability-machine? Margrit Shildrick writes, “</w:t>
      </w:r>
      <w:r w:rsidRPr="00C5405A">
        <w:rPr>
          <w:rStyle w:val="StyleUnderline"/>
          <w:highlight w:val="green"/>
        </w:rPr>
        <w:t>The binary of disabled and non-disabled</w:t>
      </w:r>
      <w:r w:rsidRPr="0077124F">
        <w:rPr>
          <w:rStyle w:val="StyleUnderline"/>
        </w:rPr>
        <w:t xml:space="preserve"> undoubtedly lingers . . . but it </w:t>
      </w:r>
      <w:r w:rsidRPr="00C5405A">
        <w:rPr>
          <w:rStyle w:val="StyleUnderline"/>
          <w:highlight w:val="green"/>
        </w:rPr>
        <w:t>is increasingly destabilized by the intimation that all forms of embodiment are subject to reconstruction, extension, and transformation</w:t>
      </w:r>
      <w:r w:rsidRPr="0077124F">
        <w:rPr>
          <w:rStyle w:val="StyleUnderline"/>
        </w:rPr>
        <w:t>, regardless of the conventionally identified vectors of change and decay</w:t>
      </w:r>
      <w:r w:rsidRPr="0077124F">
        <w:rPr>
          <w:sz w:val="16"/>
        </w:rPr>
        <w:t xml:space="preserve">.”54 Even as the demands of able-body-ism weigh heavily and have been challenged by disability scholars and activists, </w:t>
      </w:r>
      <w:r w:rsidRPr="00C5405A">
        <w:rPr>
          <w:rStyle w:val="StyleUnderline"/>
          <w:highlight w:val="green"/>
        </w:rPr>
        <w:t>attachments to the difference of disabled bodies may reify an (human) exceptionalism that only certain privileged disabled bodies can occupy</w:t>
      </w:r>
      <w:r w:rsidRPr="0077124F">
        <w:rPr>
          <w:sz w:val="16"/>
        </w:rPr>
        <w:t xml:space="preserve">.55 Efforts to “diversify” and multiply the subjects of study of disability have led to an impasse as the notion of the subject itself is already revealed to be a disciplinary construct of ableism, especially in the realm of cognition, agency, and “voice”—all challenges to any political platform that is fueled predominantly through representational mandates. Nicole Markotic and Robert McRuer caution against what they term “disability culturalism”—a dominant focus on representational politics—along with variants of “barbarism” and “crip nationalism” that reinscribe the centrality of prevailing discourses on race, national identity, gender, and region, producing privileged disabled bodies in distinction to various “others.” In sum, </w:t>
      </w:r>
      <w:r w:rsidRPr="00C5405A">
        <w:rPr>
          <w:rStyle w:val="StyleUnderline"/>
          <w:highlight w:val="green"/>
        </w:rPr>
        <w:t>the</w:t>
      </w:r>
      <w:r w:rsidRPr="0077124F">
        <w:rPr>
          <w:rStyle w:val="StyleUnderline"/>
        </w:rPr>
        <w:t xml:space="preserve"> particular </w:t>
      </w:r>
      <w:r w:rsidRPr="00C5405A">
        <w:rPr>
          <w:rStyle w:val="StyleUnderline"/>
          <w:highlight w:val="green"/>
        </w:rPr>
        <w:t>binary categorization of dis/abled subjectivity is one that has many parallels to</w:t>
      </w:r>
      <w:r w:rsidRPr="0077124F">
        <w:rPr>
          <w:rStyle w:val="StyleUnderline"/>
        </w:rPr>
        <w:t xml:space="preserve"> as well as intersects with other kinds of binary categorizations propagated—in fact, demanded—by </w:t>
      </w:r>
      <w:r w:rsidRPr="00C5405A">
        <w:rPr>
          <w:rStyle w:val="StyleUnderline"/>
          <w:highlight w:val="green"/>
        </w:rPr>
        <w:t>neoliberal constructions of failed and capacitated bodies.</w:t>
      </w:r>
      <w:r w:rsidRPr="0077124F">
        <w:rPr>
          <w:sz w:val="16"/>
        </w:rPr>
        <w:t xml:space="preserve"> Therefore, we cannot see this binary production as specific only to the distinction of disabled versus non-disabled subjects— </w:t>
      </w:r>
      <w:r w:rsidRPr="0077124F">
        <w:rPr>
          <w:rStyle w:val="StyleUnderline"/>
        </w:rPr>
        <w:t>all bodies are being evaluated in relation to their success or failure in terms of health, wealth, progressive productivity, upward mobility, enhanced capacity</w:t>
      </w:r>
      <w:r w:rsidRPr="0077124F">
        <w:rPr>
          <w:sz w:val="16"/>
        </w:rPr>
        <w:t xml:space="preserve">. And, there is no such thing as an “adequately abled” body anymore. How does the study of capacity and debility complicate the terms of disability rights paradigms? </w:t>
      </w:r>
      <w:r w:rsidRPr="00C5405A">
        <w:rPr>
          <w:rStyle w:val="StyleUnderline"/>
          <w:highlight w:val="green"/>
        </w:rPr>
        <w:t>While the disability rights movement</w:t>
      </w:r>
      <w:r w:rsidRPr="0077124F">
        <w:rPr>
          <w:sz w:val="16"/>
        </w:rPr>
        <w:t xml:space="preserve"> in large part </w:t>
      </w:r>
      <w:r w:rsidRPr="00C5405A">
        <w:rPr>
          <w:rStyle w:val="StyleUnderline"/>
          <w:highlight w:val="green"/>
        </w:rPr>
        <w:t>understands disability as a form of nonnormativity</w:t>
      </w:r>
      <w:r w:rsidRPr="0077124F">
        <w:rPr>
          <w:rStyle w:val="StyleUnderline"/>
        </w:rPr>
        <w:t xml:space="preserve"> that deserves to be depathologized, </w:t>
      </w:r>
      <w:r w:rsidRPr="00C5405A">
        <w:rPr>
          <w:rStyle w:val="StyleUnderline"/>
          <w:highlight w:val="green"/>
        </w:rPr>
        <w:t>disability justice activists seek to move beyond access issues foregrounded by the</w:t>
      </w:r>
      <w:r w:rsidRPr="0077124F">
        <w:rPr>
          <w:rStyle w:val="StyleUnderline"/>
        </w:rPr>
        <w:t xml:space="preserve"> Americans with Disabilities Act </w:t>
      </w:r>
      <w:r>
        <w:rPr>
          <w:rStyle w:val="StyleUnderline"/>
        </w:rPr>
        <w:t>(</w:t>
      </w:r>
      <w:r w:rsidRPr="00C5405A">
        <w:rPr>
          <w:rStyle w:val="StyleUnderline"/>
          <w:highlight w:val="green"/>
        </w:rPr>
        <w:t>ADA</w:t>
      </w:r>
      <w:r>
        <w:rPr>
          <w:rStyle w:val="StyleUnderline"/>
        </w:rPr>
        <w:t xml:space="preserve">) </w:t>
      </w:r>
      <w:r w:rsidRPr="00C5405A">
        <w:rPr>
          <w:rStyle w:val="StyleUnderline"/>
          <w:highlight w:val="green"/>
        </w:rPr>
        <w:t>as well as global human rights frames that standardize definitions of disability</w:t>
      </w:r>
      <w:r w:rsidRPr="0077124F">
        <w:rPr>
          <w:rStyle w:val="StyleUnderline"/>
        </w:rPr>
        <w:t xml:space="preserve"> and the terms of their legal redress </w:t>
      </w:r>
      <w:r w:rsidRPr="00C5405A">
        <w:rPr>
          <w:rStyle w:val="StyleUnderline"/>
          <w:highlight w:val="green"/>
        </w:rPr>
        <w:t>across national locations. Rights discourses produce human beings in order to give them rights</w:t>
      </w:r>
      <w:r w:rsidRPr="0077124F">
        <w:rPr>
          <w:rStyle w:val="StyleUnderline"/>
        </w:rPr>
        <w:t xml:space="preserve">; they discriminate which bodies are vested with futurity, or more accurately, </w:t>
      </w:r>
      <w:r w:rsidRPr="00C5405A">
        <w:rPr>
          <w:rStyle w:val="StyleUnderline"/>
          <w:highlight w:val="green"/>
        </w:rPr>
        <w:t>they cultivate</w:t>
      </w:r>
      <w:r w:rsidRPr="0077124F">
        <w:rPr>
          <w:rStyle w:val="StyleUnderline"/>
        </w:rPr>
        <w:t xml:space="preserve"> (some/ </w:t>
      </w:r>
      <w:r w:rsidRPr="00C5405A">
        <w:rPr>
          <w:rStyle w:val="StyleUnderline"/>
          <w:highlight w:val="green"/>
        </w:rPr>
        <w:t>certain) bodies that can be vested with futurity</w:t>
      </w:r>
      <w:r w:rsidRPr="0077124F">
        <w:rPr>
          <w:rStyle w:val="StyleUnderline"/>
        </w:rPr>
        <w:t>.</w:t>
      </w:r>
      <w:r w:rsidRPr="0077124F">
        <w:rPr>
          <w:sz w:val="16"/>
        </w:rPr>
        <w:t xml:space="preserve"> Critiquing the disability rights movement, disability justice activist Mia Mingus, who identifies as a “queer, physically disabled Korean woman transracial and transnational adoptee,” writes: “</w:t>
      </w:r>
      <w:r w:rsidRPr="00C5405A">
        <w:rPr>
          <w:rStyle w:val="StyleUnderline"/>
          <w:highlight w:val="green"/>
        </w:rPr>
        <w:t>Most</w:t>
      </w:r>
      <w:r w:rsidRPr="0077124F">
        <w:rPr>
          <w:rStyle w:val="StyleUnderline"/>
        </w:rPr>
        <w:t xml:space="preserve"> </w:t>
      </w:r>
      <w:r w:rsidRPr="00C5405A">
        <w:rPr>
          <w:rStyle w:val="StyleUnderline"/>
          <w:highlight w:val="green"/>
        </w:rPr>
        <w:t>access</w:t>
      </w:r>
      <w:r w:rsidRPr="0077124F">
        <w:rPr>
          <w:sz w:val="16"/>
        </w:rPr>
        <w:t xml:space="preserve"> right now </w:t>
      </w:r>
      <w:r w:rsidRPr="00C5405A">
        <w:rPr>
          <w:rStyle w:val="StyleUnderline"/>
          <w:highlight w:val="green"/>
        </w:rPr>
        <w:t>is about inclusion and equality</w:t>
      </w:r>
      <w:r w:rsidRPr="0077124F">
        <w:rPr>
          <w:sz w:val="16"/>
        </w:rPr>
        <w:t xml:space="preserve">: how do we bring disabled people to our table? </w:t>
      </w:r>
      <w:r w:rsidRPr="0077124F">
        <w:rPr>
          <w:rStyle w:val="StyleUnderline"/>
        </w:rPr>
        <w:t xml:space="preserve">How do we make sure disabled people have access to what we have? How do we get disabled people access to the current system? </w:t>
      </w:r>
      <w:r w:rsidRPr="00C5405A">
        <w:rPr>
          <w:rStyle w:val="StyleUnderline"/>
          <w:highlight w:val="green"/>
        </w:rPr>
        <w:t>Rather than thinking that the entire ‘table’ or ‘system’ might need to change</w:t>
      </w:r>
      <w:r w:rsidRPr="0077124F">
        <w:rPr>
          <w:rStyle w:val="StyleUnderline"/>
        </w:rPr>
        <w:t xml:space="preserve"> or working </w:t>
      </w:r>
      <w:r w:rsidRPr="00C5405A">
        <w:rPr>
          <w:rStyle w:val="StyleUnderline"/>
          <w:highlight w:val="green"/>
        </w:rPr>
        <w:t>to embrace difference. Justice does not have to equal</w:t>
      </w:r>
      <w:r w:rsidRPr="0077124F">
        <w:rPr>
          <w:rStyle w:val="StyleUnderline"/>
        </w:rPr>
        <w:t xml:space="preserve"> sameness or </w:t>
      </w:r>
      <w:r w:rsidRPr="00C5405A">
        <w:rPr>
          <w:rStyle w:val="StyleUnderline"/>
          <w:highlight w:val="green"/>
        </w:rPr>
        <w:t>assimilation</w:t>
      </w:r>
      <w:r w:rsidRPr="0077124F">
        <w:rPr>
          <w:sz w:val="16"/>
        </w:rPr>
        <w:t>; and justice and equality are not the same thing.”56 Mingus highlights populations (institutionalized, incarcerated, racialized) for whom claiming the term and identity of disability is difficult given many are already stigmatized as nonnormative, and deemed in need of fixing, by the medical-industrial complex. Claiming that the “disabled people who identify as ‘(politically) disabled’ are often white disabled people,” Mingus continues: “Over and over I meet disabled women of color who do not identify as disabled, even though they have the lived reality of being disabled. And this is for many complicated reasons around race, ability, gender, access. . . . It can be very dangerous to identify as disabled when your survival depends on you denying it.”57</w:t>
      </w:r>
      <w:r w:rsidRPr="001A2EA9">
        <w:rPr>
          <w:sz w:val="16"/>
        </w:rPr>
        <w:t xml:space="preserve"> </w:t>
      </w:r>
    </w:p>
    <w:p w14:paraId="15313CE1" w14:textId="77777777" w:rsidR="00261DC2" w:rsidRPr="00624A6D" w:rsidRDefault="00261DC2" w:rsidP="00261DC2">
      <w:pPr>
        <w:pStyle w:val="Heading4"/>
        <w:rPr>
          <w:color w:val="000000" w:themeColor="text1"/>
        </w:rPr>
      </w:pPr>
      <w:r w:rsidRPr="00624A6D">
        <w:rPr>
          <w:color w:val="000000" w:themeColor="text1"/>
        </w:rPr>
        <w:t xml:space="preserve">Vote negative to refuse right to work </w:t>
      </w:r>
    </w:p>
    <w:p w14:paraId="1CF93664" w14:textId="77777777" w:rsidR="00261DC2" w:rsidRPr="00CE388E" w:rsidRDefault="00261DC2" w:rsidP="00261DC2">
      <w:r w:rsidRPr="00CE388E">
        <w:rPr>
          <w:rStyle w:val="Style13ptBold"/>
        </w:rPr>
        <w:t>Bray 15</w:t>
      </w:r>
      <w:r w:rsidRPr="00CE388E">
        <w:t xml:space="preserve"> </w:t>
      </w:r>
      <w:r>
        <w:t>[</w:t>
      </w:r>
      <w:r w:rsidRPr="00CE388E">
        <w:t>Karen</w:t>
      </w:r>
      <w:r>
        <w:t xml:space="preserve">, </w:t>
      </w:r>
      <w:r w:rsidRPr="00CE388E">
        <w:t xml:space="preserve">Assistant Professor of Religious Studies and Philosophy at Wesleyan University. “The monstrosity of the multitude: unredeeming radical theology” </w:t>
      </w:r>
      <w:r w:rsidRPr="00EF23D1">
        <w:rPr>
          <w:i/>
          <w:iCs/>
        </w:rPr>
        <w:t>Palgrave Commun 1</w:t>
      </w:r>
      <w:r w:rsidRPr="00CE388E">
        <w:t>, 15030 (2015). </w:t>
      </w:r>
      <w:hyperlink r:id="rId6" w:history="1">
        <w:r w:rsidRPr="00CE388E">
          <w:rPr>
            <w:rStyle w:val="Hyperlink"/>
          </w:rPr>
          <w:t>https://www.nature.com/articles/palcomms201530</w:t>
        </w:r>
      </w:hyperlink>
      <w:r>
        <w:t>, liz)</w:t>
      </w:r>
    </w:p>
    <w:p w14:paraId="1FA86C14" w14:textId="77777777" w:rsidR="00261DC2" w:rsidRDefault="00261DC2" w:rsidP="00261DC2">
      <w:pPr>
        <w:rPr>
          <w:sz w:val="16"/>
        </w:rPr>
      </w:pPr>
      <w:r w:rsidRPr="005B4B06">
        <w:rPr>
          <w:sz w:val="16"/>
        </w:rPr>
        <w:t>In Multitude Hardt and Negri (</w:t>
      </w:r>
      <w:hyperlink r:id="rId7" w:anchor="ref-CR21" w:tooltip="Hardt M and Negri A (2005) Multitude: War and Democracy in the Age of Empire. Penguin Books: New York, NY." w:history="1">
        <w:r w:rsidRPr="005B4B06">
          <w:rPr>
            <w:rStyle w:val="Hyperlink"/>
            <w:sz w:val="16"/>
          </w:rPr>
          <w:t>2005</w:t>
        </w:r>
      </w:hyperlink>
      <w:r w:rsidRPr="005B4B06">
        <w:rPr>
          <w:sz w:val="16"/>
        </w:rPr>
        <w:t xml:space="preserve">: 135) argue that today, “No social line divides productive from unproductive workers … these distinctions … have often been used to exclude women, the unemployed, and the poor from central political roles, entrusting the revolutionary project to the men (with calloused hands from the factories) who were thought to be the primary producers”. This </w:t>
      </w:r>
      <w:r w:rsidRPr="00AE1583">
        <w:rPr>
          <w:rStyle w:val="StyleUnderline"/>
        </w:rPr>
        <w:t xml:space="preserve">troubling of the </w:t>
      </w:r>
      <w:r w:rsidRPr="00AE1583">
        <w:rPr>
          <w:rStyle w:val="Emphasis"/>
        </w:rPr>
        <w:t>productive/unproductive</w:t>
      </w:r>
      <w:r w:rsidRPr="00AE1583">
        <w:rPr>
          <w:rStyle w:val="StyleUnderline"/>
        </w:rPr>
        <w:t xml:space="preserve"> divide appears to be a radical rejection of a neoliberal politics of </w:t>
      </w:r>
      <w:r w:rsidRPr="00AE1583">
        <w:rPr>
          <w:rStyle w:val="Emphasis"/>
        </w:rPr>
        <w:t>efficiency</w:t>
      </w:r>
      <w:r w:rsidRPr="00AE1583">
        <w:rPr>
          <w:rStyle w:val="StyleUnderline"/>
        </w:rPr>
        <w:t xml:space="preserve"> and </w:t>
      </w:r>
      <w:r w:rsidRPr="00AE1583">
        <w:rPr>
          <w:rStyle w:val="Emphasis"/>
        </w:rPr>
        <w:t>productive particularity</w:t>
      </w:r>
      <w:r w:rsidRPr="005B4B06">
        <w:rPr>
          <w:sz w:val="16"/>
        </w:rPr>
        <w:t xml:space="preserve">. And </w:t>
      </w:r>
      <w:r w:rsidRPr="00AE1583">
        <w:rPr>
          <w:rStyle w:val="Emphasis"/>
        </w:rPr>
        <w:t>yet</w:t>
      </w:r>
      <w:r w:rsidRPr="005B4B06">
        <w:rPr>
          <w:sz w:val="16"/>
        </w:rPr>
        <w:t xml:space="preserve">, </w:t>
      </w:r>
      <w:r w:rsidRPr="00AE1583">
        <w:rPr>
          <w:rStyle w:val="StyleUnderline"/>
        </w:rPr>
        <w:t xml:space="preserve">in their </w:t>
      </w:r>
      <w:r w:rsidRPr="00602CF2">
        <w:rPr>
          <w:rStyle w:val="Emphasis"/>
        </w:rPr>
        <w:t xml:space="preserve">continued </w:t>
      </w:r>
      <w:r w:rsidRPr="00602CF2">
        <w:rPr>
          <w:rStyle w:val="Emphasis"/>
          <w:highlight w:val="green"/>
        </w:rPr>
        <w:t>emphasis on</w:t>
      </w:r>
      <w:r w:rsidRPr="00602CF2">
        <w:rPr>
          <w:rStyle w:val="Emphasis"/>
        </w:rPr>
        <w:t xml:space="preserve"> the </w:t>
      </w:r>
      <w:r w:rsidRPr="00602CF2">
        <w:rPr>
          <w:rStyle w:val="Emphasis"/>
          <w:highlight w:val="green"/>
        </w:rPr>
        <w:t>productivity</w:t>
      </w:r>
      <w:r w:rsidRPr="005B4B06">
        <w:rPr>
          <w:sz w:val="16"/>
        </w:rPr>
        <w:t xml:space="preserve"> of the multitude Hardt and Negri betray this radical rupture. If the line </w:t>
      </w:r>
      <w:r w:rsidRPr="00602CF2">
        <w:rPr>
          <w:rStyle w:val="StyleUnderline"/>
        </w:rPr>
        <w:t>no longer stands</w:t>
      </w:r>
      <w:r w:rsidRPr="005B4B06">
        <w:rPr>
          <w:sz w:val="16"/>
        </w:rPr>
        <w:t xml:space="preserve">, why not look </w:t>
      </w:r>
      <w:r w:rsidRPr="00602CF2">
        <w:rPr>
          <w:rStyle w:val="StyleUnderline"/>
        </w:rPr>
        <w:t>to</w:t>
      </w:r>
      <w:r w:rsidRPr="005B4B06">
        <w:rPr>
          <w:sz w:val="16"/>
        </w:rPr>
        <w:t xml:space="preserve"> the multitude’s unproductivity? What </w:t>
      </w:r>
      <w:r w:rsidRPr="00602CF2">
        <w:rPr>
          <w:rStyle w:val="StyleUnderline"/>
        </w:rPr>
        <w:t xml:space="preserve">types of </w:t>
      </w:r>
      <w:r w:rsidRPr="00602CF2">
        <w:rPr>
          <w:rStyle w:val="Emphasis"/>
        </w:rPr>
        <w:t>inscriptional violence</w:t>
      </w:r>
      <w:r w:rsidRPr="005B4B06">
        <w:rPr>
          <w:sz w:val="16"/>
        </w:rPr>
        <w:t xml:space="preserve"> does </w:t>
      </w:r>
      <w:r w:rsidRPr="00602CF2">
        <w:rPr>
          <w:rStyle w:val="StyleUnderline"/>
        </w:rPr>
        <w:t>embracing the value of productivity commit</w:t>
      </w:r>
      <w:r w:rsidRPr="005B4B06">
        <w:rPr>
          <w:sz w:val="16"/>
        </w:rPr>
        <w:t xml:space="preserve">? What does productivity </w:t>
      </w:r>
      <w:r w:rsidRPr="00602CF2">
        <w:rPr>
          <w:rStyle w:val="StyleUnderline"/>
          <w:highlight w:val="green"/>
        </w:rPr>
        <w:t xml:space="preserve">as the </w:t>
      </w:r>
      <w:r w:rsidRPr="00602CF2">
        <w:rPr>
          <w:rStyle w:val="Emphasis"/>
          <w:highlight w:val="green"/>
        </w:rPr>
        <w:t>site of</w:t>
      </w:r>
      <w:r w:rsidRPr="00602CF2">
        <w:rPr>
          <w:rStyle w:val="Emphasis"/>
        </w:rPr>
        <w:t xml:space="preserve"> the </w:t>
      </w:r>
      <w:r w:rsidRPr="00602CF2">
        <w:rPr>
          <w:rStyle w:val="Emphasis"/>
          <w:highlight w:val="green"/>
        </w:rPr>
        <w:t>collectivization</w:t>
      </w:r>
      <w:r w:rsidRPr="00602CF2">
        <w:rPr>
          <w:rStyle w:val="StyleUnderline"/>
        </w:rPr>
        <w:t xml:space="preserve"> of subjectivity for the empowerment of the multitude say to those subjects who refuse their productive capacities</w:t>
      </w:r>
      <w:r w:rsidRPr="005B4B06">
        <w:rPr>
          <w:sz w:val="16"/>
        </w:rPr>
        <w:t xml:space="preserve">? In other words </w:t>
      </w:r>
      <w:r w:rsidRPr="00602CF2">
        <w:rPr>
          <w:rStyle w:val="StyleUnderline"/>
        </w:rPr>
        <w:t>if the power of and commonality between the multitude come from the very value held so dear by the Empire—that of productivity—can the multitude effectively counter neoliberalism</w:t>
      </w:r>
      <w:r w:rsidRPr="005B4B06">
        <w:rPr>
          <w:sz w:val="16"/>
        </w:rPr>
        <w:t>? By looking to Multitude and its theological deployment in Rieger and Kwok’s (</w:t>
      </w:r>
      <w:hyperlink r:id="rId8"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Occupy Religion: Theology of the Multitude this essay attempts an answer and offers an alternate reading of work through the Autonomism</w:t>
      </w:r>
      <w:hyperlink r:id="rId9" w:anchor="Fn1" w:history="1">
        <w:r w:rsidRPr="005B4B06">
          <w:rPr>
            <w:rStyle w:val="Hyperlink"/>
            <w:sz w:val="16"/>
          </w:rPr>
          <w:t>Footnote1</w:t>
        </w:r>
      </w:hyperlink>
      <w:r w:rsidRPr="005B4B06">
        <w:rPr>
          <w:sz w:val="16"/>
        </w:rPr>
        <w:t xml:space="preserve"> of Franco “Bifo” Berardi and a crip theology of value constructed out of poetics and experiences of disability. Continued philosophical and theological emphases on the productivity of the multitude </w:t>
      </w:r>
      <w:r w:rsidRPr="00602CF2">
        <w:rPr>
          <w:rStyle w:val="Emphasis"/>
          <w:sz w:val="28"/>
          <w:szCs w:val="28"/>
          <w:highlight w:val="green"/>
        </w:rPr>
        <w:t>resonate with a salvific narrative embedded in neoliberalism’s understanding of work as redemptive</w:t>
      </w:r>
      <w:r w:rsidRPr="005B4B06">
        <w:rPr>
          <w:sz w:val="16"/>
        </w:rPr>
        <w:t xml:space="preserve">. </w:t>
      </w:r>
      <w:r w:rsidRPr="00602CF2">
        <w:rPr>
          <w:rStyle w:val="StyleUnderline"/>
        </w:rPr>
        <w:t>Would rethinking work, not simply to reorient where we place our resources and assign our values but also to nurture a refusal of productivity, better disentangle our acts of resistance from narratives of redemption</w:t>
      </w:r>
      <w:r w:rsidRPr="005B4B06">
        <w:rPr>
          <w:sz w:val="16"/>
        </w:rPr>
        <w:t>? In response to this question this essay proposes a politic, poetic and theology of unproductivity. Berardi’s examination of the affectual effects of what he calls SemioCapitalism</w:t>
      </w:r>
      <w:hyperlink r:id="rId10" w:anchor="Fn2" w:history="1">
        <w:r w:rsidRPr="005B4B06">
          <w:rPr>
            <w:rStyle w:val="Hyperlink"/>
            <w:sz w:val="16"/>
          </w:rPr>
          <w:t>2</w:t>
        </w:r>
      </w:hyperlink>
      <w:r w:rsidRPr="005B4B06">
        <w:rPr>
          <w:sz w:val="16"/>
        </w:rPr>
        <w:t xml:space="preserve"> in The Soul at Work (</w:t>
      </w:r>
      <w:hyperlink r:id="rId11" w:anchor="ref-CR7" w:tooltip="Berardi F (2009) The Soul at Work: From Alienation to Autonomy. Semiotext(e): Los Angeles, CA." w:history="1">
        <w:r w:rsidRPr="005B4B06">
          <w:rPr>
            <w:rStyle w:val="Hyperlink"/>
            <w:sz w:val="16"/>
          </w:rPr>
          <w:t>2009</w:t>
        </w:r>
      </w:hyperlink>
      <w:r w:rsidRPr="005B4B06">
        <w:rPr>
          <w:sz w:val="16"/>
        </w:rPr>
        <w:t>) along with his post-futurist proposals in After the Future (</w:t>
      </w:r>
      <w:hyperlink r:id="rId12" w:anchor="ref-CR6" w:tooltip="Berardi F (2011) After the Future. AK Press: Edinburgh, UK; Oakland, CA; Baltimore, MD." w:history="1">
        <w:r w:rsidRPr="005B4B06">
          <w:rPr>
            <w:rStyle w:val="Hyperlink"/>
            <w:sz w:val="16"/>
          </w:rPr>
          <w:t>2011</w:t>
        </w:r>
      </w:hyperlink>
      <w:r w:rsidRPr="005B4B06">
        <w:rPr>
          <w:sz w:val="16"/>
        </w:rPr>
        <w:t>) will serve as an alternate reading of productivity. Ultimately, however, it is Hardt and Negri’s turn to the monstrosity of the multitude, read anew through crip theory</w:t>
      </w:r>
      <w:hyperlink r:id="rId13" w:anchor="Fn3" w:history="1">
        <w:r w:rsidRPr="005B4B06">
          <w:rPr>
            <w:rStyle w:val="Hyperlink"/>
            <w:sz w:val="16"/>
          </w:rPr>
          <w:t>Footnote2</w:t>
        </w:r>
      </w:hyperlink>
      <w:r w:rsidRPr="005B4B06">
        <w:rPr>
          <w:sz w:val="16"/>
        </w:rPr>
        <w:t xml:space="preserve"> and a poetics of disability, that opens us to how this unproductive stance might be embodied in </w:t>
      </w:r>
      <w:r>
        <w:rPr>
          <w:rStyle w:val="StyleUnderline"/>
        </w:rPr>
        <w:t>a crip theology of worth divorced from efficient production</w:t>
      </w:r>
      <w:r w:rsidRPr="005B4B06">
        <w:rPr>
          <w:sz w:val="16"/>
        </w:rPr>
        <w:t xml:space="preserve">. Through reading Hardt and Negri’s monstrous multitude with a crip sensibility, I seek out a theology that resists productivity as a method of salvation, and thus troubles the concepts of redemption on offer by both neoliberalism and theologies hoping to counter its deleterious effects. In Occupy Religion: Theology of the Multitude, </w:t>
      </w:r>
      <w:hyperlink r:id="rId14"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67) draw on Paul’s epistles to discuss the importance of the multitude’s common productivity: “The eye cannot say to the hand, ‘I have no need of you,’ nor again the head to the feet, ‘I have no need of you.’ On the contrary, the members of the body that seem to be weaker are indispensible, and those members of the body that we think less honorable we cloth with greater honor, and our less respectable members are treated with greater respect (1Cor. 12:21–24)”. According to Rieger and Kwok, the productivity of the multitude honours the contributions to the social body made by those considered inferior. For Hardt and Negri the multitude’s ability to resist the capitalist empire stems from the fact that even those who we normally assume to be outside the traditional labour economy are part of social production. </w:t>
      </w:r>
      <w:r w:rsidRPr="00EF23D1">
        <w:rPr>
          <w:rStyle w:val="Emphasis"/>
          <w:highlight w:val="green"/>
        </w:rPr>
        <w:t>That all classes produce in common allows them to resist in common—common productivity as bond</w:t>
      </w:r>
      <w:r w:rsidRPr="00602CF2">
        <w:rPr>
          <w:rStyle w:val="Emphasis"/>
        </w:rPr>
        <w:t xml:space="preserve">. But what of the blind woman who does not need the eye or the amputee who does not need the hand? What of those cut off or breaking away from the community that is the social body? Is </w:t>
      </w:r>
      <w:r w:rsidRPr="00EF23D1">
        <w:rPr>
          <w:rStyle w:val="Emphasis"/>
          <w:sz w:val="28"/>
          <w:szCs w:val="28"/>
          <w:highlight w:val="green"/>
        </w:rPr>
        <w:t>the focus on common productivity</w:t>
      </w:r>
      <w:r w:rsidRPr="00602CF2">
        <w:rPr>
          <w:rStyle w:val="Emphasis"/>
          <w:sz w:val="28"/>
          <w:szCs w:val="28"/>
        </w:rPr>
        <w:t xml:space="preserve"> </w:t>
      </w:r>
      <w:r w:rsidRPr="00602CF2">
        <w:rPr>
          <w:rStyle w:val="Emphasis"/>
        </w:rPr>
        <w:t xml:space="preserve">too eerily resonate with a soteriological structure embedded in neoliberalism that </w:t>
      </w:r>
      <w:r w:rsidRPr="00EF23D1">
        <w:rPr>
          <w:rStyle w:val="Emphasis"/>
          <w:sz w:val="28"/>
          <w:szCs w:val="28"/>
          <w:highlight w:val="green"/>
        </w:rPr>
        <w:t>ties our worth to our work</w:t>
      </w:r>
      <w:r w:rsidRPr="00602CF2">
        <w:rPr>
          <w:rStyle w:val="Emphasis"/>
          <w:sz w:val="28"/>
          <w:szCs w:val="28"/>
        </w:rPr>
        <w:t>—</w:t>
      </w:r>
      <w:r w:rsidRPr="00602CF2">
        <w:rPr>
          <w:rStyle w:val="Emphasis"/>
        </w:rPr>
        <w:t>who we are to what we can do for one another</w:t>
      </w:r>
      <w:r w:rsidRPr="005B4B06">
        <w:rPr>
          <w:sz w:val="16"/>
        </w:rPr>
        <w:t>? Rieger and Kwok continue:</w:t>
      </w:r>
      <w:r w:rsidRPr="00602CF2">
        <w:rPr>
          <w:rStyle w:val="Emphasis"/>
        </w:rPr>
        <w:t xml:space="preserve"> </w:t>
      </w:r>
      <w:r w:rsidRPr="005B4B06">
        <w:rPr>
          <w:sz w:val="16"/>
        </w:rPr>
        <w:t>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w:t>
      </w:r>
      <w:hyperlink r:id="rId15"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61) While, as Rieger and Kwok make clear, Hardt and Negri include the unemployed and underpaid in their definition of the productive multitude, that political emphasis remains on production and societal contribution is problematic. To be sure, the dismantling of what we can recognize as </w:t>
      </w:r>
      <w:r w:rsidRPr="00602CF2">
        <w:rPr>
          <w:rStyle w:val="Emphasis"/>
          <w:sz w:val="24"/>
        </w:rPr>
        <w:t>the “We Built This” notion</w:t>
      </w:r>
      <w:r w:rsidRPr="005B4B06">
        <w:rPr>
          <w:sz w:val="16"/>
        </w:rPr>
        <w:t xml:space="preserve"> </w:t>
      </w:r>
      <w:r w:rsidRPr="00602CF2">
        <w:rPr>
          <w:rStyle w:val="StyleUnderline"/>
        </w:rPr>
        <w:t>made famous</w:t>
      </w:r>
      <w:r w:rsidRPr="00AE1583">
        <w:rPr>
          <w:rStyle w:val="StyleUnderline"/>
        </w:rPr>
        <w:t xml:space="preserve"> by </w:t>
      </w:r>
      <w:r w:rsidRPr="00AE1583">
        <w:rPr>
          <w:rStyle w:val="Emphasis"/>
        </w:rPr>
        <w:t>Mitt Romney’s 2012 presidential bid</w:t>
      </w:r>
      <w:r w:rsidRPr="00AE1583">
        <w:rPr>
          <w:rStyle w:val="StyleUnderline"/>
        </w:rPr>
        <w:t xml:space="preserve"> is key for the work of solidarity sought by Rieger and Kwok. Members of the 1% rallied behind the notion that those in the lower classes owed our livelihoods to those at the top, to the wealth the rich claimed to have built and then benevolently shared with the rest of us.</w:t>
      </w:r>
      <w:r w:rsidRPr="005B4B06">
        <w:rPr>
          <w:sz w:val="16"/>
        </w:rPr>
        <w:t xml:space="preserve"> An emphasis on the productivity of the multitude resists this narrative, helpfully bringing to the fore the ways in which wealth relies on the work of the impoverished. Yet, the ways in which the productivity of the multitude not only built the wealth of the 1% but also sustain that wealth are obscured by Rieger and Kwok’s productivism. Hence, the attempt to regain the worthiness of the multitude through what we have done for an economic system that continues to betray us is at best rash and at worst a tightening of the chains that bind us to an exploitative market. If we are to regain power through a reassertion of our worth in directed activity, then we have not unbound ourselves from the tragic narrative that it is what we can do for the system rather than who we are—our singular</w:t>
      </w:r>
      <w:hyperlink r:id="rId16" w:anchor="Fn4" w:history="1">
        <w:r w:rsidRPr="005B4B06">
          <w:rPr>
            <w:rStyle w:val="Hyperlink"/>
            <w:sz w:val="16"/>
          </w:rPr>
          <w:t>4</w:t>
        </w:r>
      </w:hyperlink>
      <w:r w:rsidRPr="005B4B06">
        <w:rPr>
          <w:sz w:val="16"/>
        </w:rPr>
        <w:t xml:space="preserve"> embodied desires and becomings—</w:t>
      </w:r>
      <w:r w:rsidRPr="005C3B75">
        <w:rPr>
          <w:sz w:val="16"/>
        </w:rPr>
        <w:t>that defines our worth. Indeed a</w:t>
      </w:r>
      <w:r w:rsidRPr="005C3B75">
        <w:rPr>
          <w:rStyle w:val="Emphasis"/>
          <w:sz w:val="24"/>
        </w:rPr>
        <w:t xml:space="preserve"> focus on labour continues to allow </w:t>
      </w:r>
      <w:r w:rsidRPr="005C3B75">
        <w:rPr>
          <w:rStyle w:val="Emphasis"/>
          <w:sz w:val="24"/>
          <w:highlight w:val="green"/>
        </w:rPr>
        <w:t>the terms of worth</w:t>
      </w:r>
      <w:r w:rsidRPr="005C3B75">
        <w:rPr>
          <w:rStyle w:val="Emphasis"/>
          <w:sz w:val="24"/>
        </w:rPr>
        <w:t xml:space="preserve"> to </w:t>
      </w:r>
      <w:r w:rsidRPr="005C3B75">
        <w:rPr>
          <w:rStyle w:val="Emphasis"/>
          <w:sz w:val="24"/>
          <w:highlight w:val="green"/>
        </w:rPr>
        <w:t>remain within a theological system fortified by</w:t>
      </w:r>
      <w:r w:rsidRPr="005C3B75">
        <w:rPr>
          <w:sz w:val="16"/>
        </w:rPr>
        <w:t>, and which fortifies</w:t>
      </w:r>
      <w:r w:rsidRPr="005C3B75">
        <w:t>,</w:t>
      </w:r>
      <w:r w:rsidRPr="005C3B75">
        <w:rPr>
          <w:rStyle w:val="Emphasis"/>
          <w:sz w:val="24"/>
        </w:rPr>
        <w:t xml:space="preserve"> </w:t>
      </w:r>
      <w:r w:rsidRPr="005C3B75">
        <w:rPr>
          <w:rStyle w:val="Emphasis"/>
          <w:sz w:val="24"/>
          <w:highlight w:val="green"/>
        </w:rPr>
        <w:t>a productivist ethic</w:t>
      </w:r>
      <w:r w:rsidRPr="005B4B06">
        <w:rPr>
          <w:sz w:val="16"/>
        </w:rPr>
        <w:t xml:space="preserve"> summed up in Joseph Conrad’s proposal (critiqued by crip theorists Anna Mollow and Robert McRuer) </w:t>
      </w:r>
      <w:r w:rsidRPr="005C3B75">
        <w:rPr>
          <w:rStyle w:val="Emphasis"/>
          <w:sz w:val="24"/>
          <w:highlight w:val="green"/>
        </w:rPr>
        <w:t>that “a man is a worker. If he is not then he is nothing”</w:t>
      </w:r>
      <w:r w:rsidRPr="005B4B06">
        <w:rPr>
          <w:sz w:val="16"/>
        </w:rPr>
        <w:t xml:space="preserve"> (</w:t>
      </w:r>
      <w:hyperlink r:id="rId17" w:anchor="ref-CR26" w:tooltip="McRuer R, Mollow A (2012) Introduction. In: McRuer R and Mollow A. (eds) Sex and Disability. Duke University Press: Durham, NC and London." w:history="1">
        <w:r w:rsidRPr="005B4B06">
          <w:rPr>
            <w:rStyle w:val="Hyperlink"/>
            <w:sz w:val="16"/>
          </w:rPr>
          <w:t>McRuer and Mollow, 2012</w:t>
        </w:r>
      </w:hyperlink>
      <w:r w:rsidRPr="005B4B06">
        <w:rPr>
          <w:sz w:val="16"/>
        </w:rPr>
        <w:t xml:space="preserve">: 25). The addition of the </w:t>
      </w:r>
      <w:r w:rsidRPr="005C3B75">
        <w:rPr>
          <w:sz w:val="16"/>
        </w:rPr>
        <w:t xml:space="preserve">unemployed and underpaid domestic worker to the definition of the multitude does not refute Conrad’s proposition; rather it affirms that regardless of our employment status we all are indeed workers. Instead of a radical refutation of the need to be a worker to be of worth, a productivist theology in the form proposed by Rieger and Kwok borders on apologetics—a theology begging for the recognition of the impoverished as societal contributors. </w:t>
      </w:r>
      <w:r w:rsidRPr="005C3B75">
        <w:rPr>
          <w:rStyle w:val="Emphasis"/>
        </w:rPr>
        <w:t>The terms of value remain intact</w:t>
      </w:r>
      <w:r w:rsidRPr="005C3B75">
        <w:rPr>
          <w:sz w:val="16"/>
        </w:rPr>
        <w:t>. Rieger and</w:t>
      </w:r>
      <w:r w:rsidRPr="005B4B06">
        <w:rPr>
          <w:sz w:val="16"/>
        </w:rPr>
        <w:t xml:space="preserve"> Kwok (</w:t>
      </w:r>
      <w:hyperlink r:id="rId18"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 ”.</w:t>
      </w:r>
      <w:r w:rsidRPr="005B4B06">
        <w:rPr>
          <w:sz w:val="16"/>
          <w:szCs w:val="28"/>
        </w:rPr>
        <w:t xml:space="preserve"> </w:t>
      </w:r>
      <w:r w:rsidRPr="00AE1583">
        <w:rPr>
          <w:rStyle w:val="Emphasis"/>
          <w:highlight w:val="green"/>
        </w:rPr>
        <w:t>The focus on</w:t>
      </w:r>
      <w:r w:rsidRPr="005B4B06">
        <w:rPr>
          <w:sz w:val="16"/>
        </w:rPr>
        <w:t xml:space="preserve"> class can help us to raise </w:t>
      </w:r>
      <w:r w:rsidRPr="00AE1583">
        <w:rPr>
          <w:rStyle w:val="Emphasis"/>
        </w:rPr>
        <w:t xml:space="preserve">issues of </w:t>
      </w:r>
      <w:r w:rsidRPr="00AE1583">
        <w:rPr>
          <w:rStyle w:val="Emphasis"/>
          <w:highlight w:val="green"/>
        </w:rPr>
        <w:t>fair wages and just labour practices</w:t>
      </w:r>
      <w:r w:rsidRPr="005B4B06">
        <w:rPr>
          <w:sz w:val="16"/>
        </w:rPr>
        <w:t xml:space="preserve">. And yet from a theological point of view, Rieger and Kwok’s proposals often </w:t>
      </w:r>
      <w:r w:rsidRPr="00AE1583">
        <w:rPr>
          <w:rStyle w:val="Emphasis"/>
          <w:highlight w:val="green"/>
        </w:rPr>
        <w:t>obscure the problem of</w:t>
      </w:r>
      <w:r w:rsidRPr="00AE1583">
        <w:rPr>
          <w:rStyle w:val="Emphasis"/>
        </w:rPr>
        <w:t xml:space="preserve"> where we place ultimate </w:t>
      </w:r>
      <w:r w:rsidRPr="00602CF2">
        <w:rPr>
          <w:rStyle w:val="Emphasis"/>
          <w:highlight w:val="green"/>
        </w:rPr>
        <w:t>value,</w:t>
      </w:r>
      <w:r w:rsidRPr="005B4B06">
        <w:rPr>
          <w:sz w:val="16"/>
        </w:rPr>
        <w:t xml:space="preserve"> focusing instead on how that value gets determined, measured and compensated. Rieger and Kwok (</w:t>
      </w:r>
      <w:hyperlink r:id="rId19"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100) admit that if one is going to follow the teachings of Jesus one cannot “serve two masters” and hence cannot serve both God and wealth. Yet, in using the gospels to theologically valorize agency and productivity (which may not be able to escape the fact that today demands to be productive are injunctions to worship the promise of money) their theology is undermined. They note that “Jesus’s healings tend to encourage agency and productivity as well. He responds to a man who has been waiting for help for thirty-eight years with these words: ‘Stand up, take your mat and walk’ (John 5:8)” (</w:t>
      </w:r>
      <w:hyperlink r:id="rId20"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w:t>
      </w:r>
      <w:hyperlink r:id="rId21"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86). </w:t>
      </w:r>
      <w:r w:rsidRPr="00AE1583">
        <w:rPr>
          <w:rStyle w:val="StyleUnderline"/>
        </w:rPr>
        <w:t>Theirs is a theology in which, “In short, discipleship means becoming a productive agent in relationship with other productive agents” (</w:t>
      </w:r>
      <w:hyperlink r:id="rId22" w:anchor="ref-CR28" w:tooltip="Riger J and Kwok P (2012) Occupy Religion: Theology of the Multitude. Rowan and Littlefield Publishers: Lanham, MD; Plymouth: UK." w:history="1">
        <w:r w:rsidRPr="00AE1583">
          <w:rPr>
            <w:rStyle w:val="Hyperlink"/>
          </w:rPr>
          <w:t>Rieger and Kwok, 2012</w:t>
        </w:r>
      </w:hyperlink>
      <w:r w:rsidRPr="00AE1583">
        <w:rPr>
          <w:rStyle w:val="StyleUnderline"/>
        </w:rPr>
        <w:t xml:space="preserve">: 73). The demand to take your mat and walk resonates with </w:t>
      </w:r>
      <w:r w:rsidRPr="00AE1583">
        <w:rPr>
          <w:rStyle w:val="Emphasis"/>
        </w:rPr>
        <w:t>a neo liberal demand to get to work</w:t>
      </w:r>
      <w:r w:rsidRPr="00AE1583">
        <w:rPr>
          <w:rStyle w:val="StyleUnderline"/>
        </w:rPr>
        <w:t xml:space="preserve">. Might the demand to “Get up!” resonate with “Stop being so lazy!”? </w:t>
      </w:r>
      <w:r w:rsidRPr="00AE1583">
        <w:rPr>
          <w:rStyle w:val="Emphasis"/>
        </w:rPr>
        <w:t xml:space="preserve">What about the agency of the paralyzed as paralyzed? Or that of the shattered as shattered and the neurotic as neurotic? What of those too sick to work? Too tired to participate? Too isolated to contribute? </w:t>
      </w:r>
      <w:r w:rsidRPr="005B4B06">
        <w:rPr>
          <w:sz w:val="16"/>
        </w:rPr>
        <w:t>Too wilful to attune to the demands of other productive agents?</w:t>
      </w:r>
      <w:hyperlink r:id="rId23" w:anchor="Fn5" w:history="1">
        <w:r w:rsidRPr="005B4B06">
          <w:rPr>
            <w:rStyle w:val="Hyperlink"/>
            <w:sz w:val="16"/>
          </w:rPr>
          <w:t>Footnote3</w:t>
        </w:r>
      </w:hyperlink>
      <w:r w:rsidRPr="005B4B06">
        <w:rPr>
          <w:sz w:val="16"/>
        </w:rPr>
        <w:t xml:space="preserve"> Must we adjust to the call for productivity, or might we learn from unproductivity? Which stance better counters neo liberal constructions of value? Soulfully unproductive 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affectual effects of post-Fordist modes of production and communication (SemioCapitalism) on our individual and social psyches. In doing so he not only diagnoses the toxic effects of neoliberalism, but also elaborates a politics and poetics of </w:t>
      </w:r>
      <w:r>
        <w:rPr>
          <w:rStyle w:val="Emphasis"/>
        </w:rPr>
        <w:t>the refusal of work</w:t>
      </w:r>
      <w:r w:rsidRPr="005B4B06">
        <w:rPr>
          <w:sz w:val="16"/>
        </w:rPr>
        <w:t xml:space="preserve">. The unproductivity on offer by Berardi exposes the affectual and ethical issues raised </w:t>
      </w:r>
      <w:r>
        <w:rPr>
          <w:rStyle w:val="Emphasis"/>
          <w:sz w:val="24"/>
          <w:highlight w:val="green"/>
        </w:rPr>
        <w:t>when we remain within the logic of productivism</w:t>
      </w:r>
      <w:r w:rsidRPr="00AE1583">
        <w:rPr>
          <w:rStyle w:val="Emphasis"/>
          <w:sz w:val="24"/>
        </w:rPr>
        <w:t>, even that which claims a revolutionary and counter-imperial stance</w:t>
      </w:r>
      <w:r w:rsidRPr="005B4B06">
        <w:rPr>
          <w:sz w:val="16"/>
        </w:rPr>
        <w:t>. According to Berardi (</w:t>
      </w:r>
      <w:hyperlink r:id="rId24" w:anchor="ref-CR7" w:tooltip="Berardi F (2009) The Soul at Work: From Alienation to Autonomy. Semiotext(e): Los Angeles, CA." w:history="1">
        <w:r w:rsidRPr="005B4B06">
          <w:rPr>
            <w:rStyle w:val="Hyperlink"/>
            <w:sz w:val="16"/>
          </w:rPr>
          <w:t>2009</w:t>
        </w:r>
      </w:hyperlink>
      <w:r w:rsidRPr="005B4B06">
        <w:rPr>
          <w:sz w:val="16"/>
        </w:rPr>
        <w:t>: 21), SemioCapitalism “</w:t>
      </w:r>
      <w:r w:rsidRPr="00AE1583">
        <w:rPr>
          <w:rStyle w:val="Emphasis"/>
        </w:rPr>
        <w:t>takes the mind, language and creativity as its primary tools for the production of value”.</w:t>
      </w:r>
      <w:r w:rsidRPr="005B4B06">
        <w:rPr>
          <w:sz w:val="16"/>
        </w:rPr>
        <w:t xml:space="preserve"> Under SemioCapitalism </w:t>
      </w:r>
      <w:r w:rsidRPr="00AE1583">
        <w:rPr>
          <w:rStyle w:val="Emphasis"/>
          <w:sz w:val="24"/>
        </w:rPr>
        <w:t>the soul is</w:t>
      </w:r>
      <w:r>
        <w:rPr>
          <w:rStyle w:val="Emphasis"/>
          <w:sz w:val="24"/>
        </w:rPr>
        <w:t xml:space="preserve"> not left out of </w:t>
      </w:r>
      <w:r>
        <w:rPr>
          <w:rStyle w:val="Emphasis"/>
          <w:sz w:val="24"/>
          <w:highlight w:val="green"/>
        </w:rPr>
        <w:t>work</w:t>
      </w:r>
      <w:r>
        <w:rPr>
          <w:rStyle w:val="Emphasis"/>
          <w:sz w:val="24"/>
        </w:rPr>
        <w:t xml:space="preserve">, but rather </w:t>
      </w:r>
      <w:r>
        <w:rPr>
          <w:rStyle w:val="Emphasis"/>
          <w:sz w:val="24"/>
          <w:highlight w:val="green"/>
        </w:rPr>
        <w:t xml:space="preserve">becomes the </w:t>
      </w:r>
      <w:r>
        <w:rPr>
          <w:rStyle w:val="Emphasis"/>
          <w:sz w:val="24"/>
        </w:rPr>
        <w:t xml:space="preserve">very </w:t>
      </w:r>
      <w:r w:rsidRPr="00D145B7">
        <w:rPr>
          <w:rStyle w:val="Emphasis"/>
          <w:sz w:val="24"/>
        </w:rPr>
        <w:t>mode of production and thus</w:t>
      </w:r>
      <w:r>
        <w:rPr>
          <w:rStyle w:val="Emphasis"/>
          <w:sz w:val="24"/>
        </w:rPr>
        <w:t xml:space="preserve"> the </w:t>
      </w:r>
      <w:r>
        <w:rPr>
          <w:rStyle w:val="Emphasis"/>
          <w:sz w:val="24"/>
          <w:highlight w:val="green"/>
        </w:rPr>
        <w:t xml:space="preserve">tool of </w:t>
      </w:r>
      <w:r>
        <w:rPr>
          <w:rStyle w:val="Emphasis"/>
          <w:sz w:val="24"/>
        </w:rPr>
        <w:t xml:space="preserve">its own </w:t>
      </w:r>
      <w:r>
        <w:rPr>
          <w:rStyle w:val="Emphasis"/>
          <w:sz w:val="24"/>
          <w:highlight w:val="green"/>
        </w:rPr>
        <w:t>estrangement</w:t>
      </w:r>
      <w:r w:rsidRPr="005B4B06">
        <w:rPr>
          <w:sz w:val="16"/>
        </w:rPr>
        <w:t>. Hence, while the resistance to alienation through the reassertion of the importance of one’s mind and soul was at the heart of organizing workers on the factory floor, under post-Fordism acts of resistance must take on a different character. The goal of autonomy or what Berardi rewrites as out-onomy becomes not how to overcome alienation, but rather how to increase the estrangement between the soul and capitalist labour relations. As Berardi notes: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w:t>
      </w:r>
      <w:hyperlink r:id="rId25" w:anchor="ref-CR7" w:tooltip="Berardi F (2009) The Soul at Work: From Alienation to Autonomy. Semiotext(e): Los Angeles, CA." w:history="1">
        <w:r w:rsidRPr="005B4B06">
          <w:rPr>
            <w:rStyle w:val="Hyperlink"/>
            <w:sz w:val="16"/>
          </w:rPr>
          <w:t>Berardi, 2009</w:t>
        </w:r>
      </w:hyperlink>
      <w:r w:rsidRPr="005B4B06">
        <w:rPr>
          <w:sz w:val="16"/>
        </w:rPr>
        <w:t>: 23)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Each of these steps happens not through reasserting our productive capacity, but rather through refusing to participate in the systems of production on offer by SemioCapitalism’s labour relations. Under SemioCapitalism value has been divorced from all referent points. When Richard Nixon cancelled the direct convertibility of the US dollar to gold the referential logic of value was discarded in favour of what Berardi (</w:t>
      </w:r>
      <w:hyperlink r:id="rId26" w:anchor="ref-CR7" w:tooltip="Berardi F (2009) The Soul at Work: From Alienation to Autonomy. Semiotext(e): Los Angeles, CA." w:history="1">
        <w:r w:rsidRPr="005B4B06">
          <w:rPr>
            <w:rStyle w:val="Hyperlink"/>
            <w:sz w:val="16"/>
          </w:rPr>
          <w:t>2009</w:t>
        </w:r>
      </w:hyperlink>
      <w:r w:rsidRPr="005B4B06">
        <w:rPr>
          <w:sz w:val="16"/>
        </w:rPr>
        <w:t xml:space="preserve">: 148) calls “generalized indeterminacy”. From a radical theological point of view a sense of generalized indeterminacy may sound ideal in that, like radical theology, it denies a determinate telos. </w:t>
      </w:r>
      <w:r>
        <w:rPr>
          <w:rStyle w:val="StyleUnderline"/>
        </w:rPr>
        <w:t xml:space="preserve">It might resonate, for instance, with Robbins’s call for a radical democratic </w:t>
      </w:r>
      <w:r>
        <w:rPr>
          <w:rStyle w:val="Emphasis"/>
        </w:rPr>
        <w:t>resistance</w:t>
      </w:r>
      <w:r>
        <w:rPr>
          <w:rStyle w:val="StyleUnderline"/>
        </w:rPr>
        <w:t xml:space="preserve"> to all forms of hegemony that will come by way of </w:t>
      </w:r>
      <w:r>
        <w:rPr>
          <w:rStyle w:val="Emphasis"/>
        </w:rPr>
        <w:t>an immanent exodus</w:t>
      </w:r>
      <w:r w:rsidRPr="005B4B06">
        <w:rPr>
          <w:sz w:val="16"/>
        </w:rPr>
        <w:t>, one that, Robbins notes quoting Negri, is an “exodus from obedience, that is to say, from participation in measure, i.e., as the opening to the immeasurable” (</w:t>
      </w:r>
      <w:hyperlink r:id="rId27" w:anchor="ref-CR29" w:tooltip="Robbins J (2013) Radical Democracy and Political Theology. Columbia University Press: New York." w:history="1">
        <w:r w:rsidRPr="005B4B06">
          <w:rPr>
            <w:rStyle w:val="Hyperlink"/>
            <w:sz w:val="16"/>
          </w:rPr>
          <w:t>Robbins, 2013</w:t>
        </w:r>
      </w:hyperlink>
      <w:r w:rsidRPr="005B4B06">
        <w:rPr>
          <w:sz w:val="16"/>
        </w:rPr>
        <w:t xml:space="preserve">: 191). Or it might resonate with the indefinite or infinite eschatology proposed by </w:t>
      </w:r>
      <w:hyperlink r:id="rId28" w:anchor="ref-CR11" w:tooltip="Crockett C (2011) Radical Political Theology: Religion and Politics after Liberalism. Columbia University Press: New York." w:history="1">
        <w:r w:rsidRPr="005B4B06">
          <w:rPr>
            <w:rStyle w:val="Hyperlink"/>
            <w:sz w:val="16"/>
          </w:rPr>
          <w:t>Crockett (2011</w:t>
        </w:r>
      </w:hyperlink>
      <w:r w:rsidRPr="005B4B06">
        <w:rPr>
          <w:sz w:val="16"/>
        </w:rPr>
        <w:t>: 102). Yet as Berardi notes, the indeterminacy of value and the process of economic deregulation brought on by SemioCapitalism did not result in anarchic freedom. It remains tamed and obedient to a certain eschatological vision: “</w:t>
      </w:r>
      <w:r>
        <w:rPr>
          <w:rStyle w:val="Emphasis"/>
        </w:rPr>
        <w:t>Deregulation</w:t>
      </w:r>
      <w:r>
        <w:rPr>
          <w:rStyle w:val="StyleUnderline"/>
        </w:rPr>
        <w:t xml:space="preserve"> does not mean that society is freed from all rules, not at all: it is instead </w:t>
      </w:r>
      <w:r>
        <w:rPr>
          <w:rStyle w:val="Emphasis"/>
        </w:rPr>
        <w:t>the imposition of monetary rule</w:t>
      </w:r>
      <w:r>
        <w:rPr>
          <w:rStyle w:val="StyleUnderline"/>
        </w:rPr>
        <w:t xml:space="preserve"> on all domains of human action. And monetary rules are in fact </w:t>
      </w:r>
      <w:r>
        <w:rPr>
          <w:rStyle w:val="Emphasis"/>
        </w:rPr>
        <w:t>the sign of a relationship based on power, violence and military abuse</w:t>
      </w:r>
      <w:r w:rsidRPr="005B4B06">
        <w:rPr>
          <w:sz w:val="16"/>
        </w:rPr>
        <w:t>” (</w:t>
      </w:r>
      <w:hyperlink r:id="rId29" w:anchor="ref-CR7" w:tooltip="Berardi F (2009) The Soul at Work: From Alienation to Autonomy. Semiotext(e): Los Angeles, CA." w:history="1">
        <w:r w:rsidRPr="005B4B06">
          <w:rPr>
            <w:rStyle w:val="Hyperlink"/>
            <w:sz w:val="16"/>
          </w:rPr>
          <w:t>Berardi, 2009</w:t>
        </w:r>
      </w:hyperlink>
      <w:r w:rsidRPr="005B4B06">
        <w:rPr>
          <w:sz w:val="16"/>
        </w:rPr>
        <w:t xml:space="preserve">: 148). In other words, as Philip Goodchild (2009: 188) has noted, </w:t>
      </w:r>
      <w:r>
        <w:rPr>
          <w:rStyle w:val="Emphasis"/>
          <w:sz w:val="24"/>
        </w:rPr>
        <w:t>neoliberal deregulation has trapped us in the eschatological shadow of money, within which spending time is subordinated to saving it.</w:t>
      </w:r>
      <w:r w:rsidRPr="005B4B06">
        <w:rPr>
          <w:sz w:val="16"/>
        </w:rPr>
        <w:t xml:space="preserve"> </w:t>
      </w:r>
      <w:r>
        <w:rPr>
          <w:rStyle w:val="Emphasis"/>
          <w:sz w:val="24"/>
        </w:rPr>
        <w:t>While this eschatological promise may be indeterminate because money no longer refers to a stable referent, it serves not as a source of freedom, but rather as one of entrapment</w:t>
      </w:r>
      <w:r w:rsidRPr="005B4B06">
        <w:rPr>
          <w:sz w:val="16"/>
        </w:rPr>
        <w:t xml:space="preserve">. </w:t>
      </w:r>
      <w:r>
        <w:rPr>
          <w:rStyle w:val="StyleUnderline"/>
        </w:rPr>
        <w:t xml:space="preserve">To counter this mode of violent entrapment </w:t>
      </w:r>
      <w:r>
        <w:rPr>
          <w:rStyle w:val="StyleUnderline"/>
          <w:highlight w:val="green"/>
        </w:rPr>
        <w:t>Berardi</w:t>
      </w:r>
      <w:r>
        <w:rPr>
          <w:rStyle w:val="StyleUnderline"/>
        </w:rPr>
        <w:t xml:space="preserve"> (</w:t>
      </w:r>
      <w:hyperlink r:id="rId30" w:anchor="ref-CR7" w:tooltip="Berardi F (2009) The Soul at Work: From Alienation to Autonomy. Semiotext(e): Los Angeles, CA." w:history="1">
        <w:r>
          <w:rPr>
            <w:rStyle w:val="Hyperlink"/>
          </w:rPr>
          <w:t>2009</w:t>
        </w:r>
      </w:hyperlink>
      <w:r>
        <w:rPr>
          <w:rStyle w:val="StyleUnderline"/>
        </w:rPr>
        <w:t xml:space="preserve">: 140) </w:t>
      </w:r>
      <w:r>
        <w:rPr>
          <w:rStyle w:val="Emphasis"/>
          <w:highlight w:val="green"/>
        </w:rPr>
        <w:t>redefines wealth as time</w:t>
      </w:r>
      <w:r>
        <w:rPr>
          <w:rStyle w:val="StyleUnderline"/>
        </w:rPr>
        <w:t xml:space="preserve"> (or in Goodchild’s framing, spending time): “time for pleasure and enjoyment”, which includes time to travel, learn and make love</w:t>
      </w:r>
      <w:r w:rsidRPr="00D145B7">
        <w:rPr>
          <w:rStyle w:val="StyleUnderline"/>
        </w:rPr>
        <w:t xml:space="preserve">. </w:t>
      </w:r>
      <w:r w:rsidRPr="00D145B7">
        <w:rPr>
          <w:rStyle w:val="Emphasis"/>
        </w:rPr>
        <w:t>This wealthy time is not a time that asks, “What have you done for me lately?”</w:t>
      </w:r>
      <w:r w:rsidRPr="00D145B7">
        <w:rPr>
          <w:rStyle w:val="StyleUnderline"/>
        </w:rPr>
        <w:t xml:space="preserve"> Rather it is unproductive time, it is a time to be lazy, to be pleasured, to just be. It is not discipleship in action; </w:t>
      </w:r>
      <w:r w:rsidRPr="00D145B7">
        <w:rPr>
          <w:rStyle w:val="Emphasis"/>
        </w:rPr>
        <w:t>it is not worth in productivity</w:t>
      </w:r>
      <w:r w:rsidRPr="00D145B7">
        <w:rPr>
          <w:rStyle w:val="StyleUnderline"/>
        </w:rPr>
        <w:t xml:space="preserve">; it is not a man who is a worker or nothing at all; rather, </w:t>
      </w:r>
      <w:r w:rsidRPr="00D145B7">
        <w:rPr>
          <w:rStyle w:val="Emphasis"/>
        </w:rPr>
        <w:t>it is a soul who is wealthy because she is much more and much less than her labour.</w:t>
      </w:r>
      <w:r w:rsidRPr="00D145B7">
        <w:rPr>
          <w:rStyle w:val="StyleUnderline"/>
        </w:rPr>
        <w:t xml:space="preserve"> To be</w:t>
      </w:r>
      <w:r>
        <w:rPr>
          <w:rStyle w:val="StyleUnderline"/>
        </w:rPr>
        <w:t xml:space="preserve"> sure, </w:t>
      </w:r>
      <w:r w:rsidRPr="00602CF2">
        <w:rPr>
          <w:rStyle w:val="Emphasis"/>
          <w:sz w:val="24"/>
        </w:rPr>
        <w:t>there is political work to be done to democratize the availability of this wealth of time,</w:t>
      </w:r>
      <w:hyperlink r:id="rId31" w:anchor="Fn6" w:history="1">
        <w:r w:rsidRPr="005B4B06">
          <w:rPr>
            <w:rStyle w:val="Hyperlink"/>
            <w:sz w:val="16"/>
          </w:rPr>
          <w:t>6</w:t>
        </w:r>
      </w:hyperlink>
      <w:r w:rsidRPr="005B4B06">
        <w:rPr>
          <w:sz w:val="16"/>
        </w:rPr>
        <w:t xml:space="preserve"> but</w:t>
      </w:r>
      <w:r w:rsidRPr="00602CF2">
        <w:rPr>
          <w:rStyle w:val="Emphasis"/>
          <w:sz w:val="24"/>
        </w:rPr>
        <w:t xml:space="preserve"> by </w:t>
      </w:r>
      <w:r>
        <w:rPr>
          <w:rStyle w:val="Emphasis"/>
          <w:sz w:val="24"/>
          <w:highlight w:val="green"/>
        </w:rPr>
        <w:t>reorienting wealth and worth away from work</w:t>
      </w:r>
      <w:r w:rsidRPr="005B4B06">
        <w:rPr>
          <w:sz w:val="16"/>
        </w:rPr>
        <w:t xml:space="preserve">, </w:t>
      </w:r>
      <w:r w:rsidRPr="004C2588">
        <w:rPr>
          <w:sz w:val="12"/>
          <w:szCs w:val="12"/>
        </w:rPr>
        <w:t xml:space="preserve">indeed in finding it in the refusal of work, Berardi rejects hegemonic structures </w:t>
      </w:r>
      <w:r w:rsidRPr="004C2588">
        <w:rPr>
          <w:rStyle w:val="StyleUnderline"/>
          <w:sz w:val="12"/>
          <w:szCs w:val="12"/>
        </w:rPr>
        <w:t>of value. Both SemioCapitalism’s</w:t>
      </w:r>
      <w:r w:rsidRPr="004C2588">
        <w:rPr>
          <w:sz w:val="12"/>
          <w:szCs w:val="12"/>
        </w:rPr>
        <w:t xml:space="preserve"> </w:t>
      </w:r>
      <w:r w:rsidRPr="004C2588">
        <w:rPr>
          <w:rStyle w:val="StyleUnderline"/>
          <w:sz w:val="12"/>
          <w:szCs w:val="12"/>
        </w:rPr>
        <w:t xml:space="preserve">rejection of </w:t>
      </w:r>
      <w:r w:rsidRPr="004C2588">
        <w:rPr>
          <w:rStyle w:val="Emphasis"/>
          <w:sz w:val="12"/>
          <w:szCs w:val="12"/>
        </w:rPr>
        <w:t>wealth as time</w:t>
      </w:r>
      <w:r w:rsidRPr="004C2588">
        <w:rPr>
          <w:sz w:val="12"/>
          <w:szCs w:val="12"/>
        </w:rPr>
        <w:t xml:space="preserve"> and its degradation of unproductive time </w:t>
      </w:r>
      <w:r w:rsidRPr="004C2588">
        <w:rPr>
          <w:rStyle w:val="StyleUnderline"/>
          <w:sz w:val="12"/>
          <w:szCs w:val="12"/>
        </w:rPr>
        <w:t xml:space="preserve">lead to </w:t>
      </w:r>
      <w:r w:rsidRPr="004C2588">
        <w:rPr>
          <w:rStyle w:val="Emphasis"/>
          <w:sz w:val="12"/>
          <w:szCs w:val="12"/>
        </w:rPr>
        <w:t>a mental and soulful breakdown</w:t>
      </w:r>
      <w:r w:rsidRPr="004C2588">
        <w:rPr>
          <w:sz w:val="12"/>
          <w:szCs w:val="12"/>
        </w:rPr>
        <w:t xml:space="preserve"> in individual and social psyches. Berardi diagnoses this breakdown as a panic-depressive cycle (</w:t>
      </w:r>
      <w:hyperlink r:id="rId32" w:anchor="ref-CR7" w:tooltip="Berardi F (2009) The Soul at Work: From Alienation to Autonomy. Semiotext(e): Los Angeles, CA." w:history="1">
        <w:r w:rsidRPr="004C2588">
          <w:rPr>
            <w:rStyle w:val="Hyperlink"/>
            <w:sz w:val="12"/>
            <w:szCs w:val="12"/>
          </w:rPr>
          <w:t>Berardi, 2009</w:t>
        </w:r>
      </w:hyperlink>
      <w:r w:rsidRPr="004C2588">
        <w:rPr>
          <w:sz w:val="12"/>
          <w:szCs w:val="12"/>
        </w:rPr>
        <w:t xml:space="preserve">) </w:t>
      </w:r>
      <w:r w:rsidRPr="004C2588">
        <w:rPr>
          <w:rStyle w:val="StyleUnderline"/>
          <w:sz w:val="12"/>
          <w:szCs w:val="12"/>
        </w:rPr>
        <w:t>and</w:t>
      </w:r>
      <w:r w:rsidRPr="004C2588">
        <w:rPr>
          <w:sz w:val="12"/>
          <w:szCs w:val="12"/>
        </w:rPr>
        <w:t xml:space="preserve"> </w:t>
      </w:r>
      <w:r w:rsidRPr="004C2588">
        <w:rPr>
          <w:rStyle w:val="Emphasis"/>
          <w:sz w:val="12"/>
          <w:szCs w:val="12"/>
        </w:rPr>
        <w:t>exhaustion</w:t>
      </w:r>
      <w:r w:rsidRPr="004C2588">
        <w:rPr>
          <w:sz w:val="12"/>
          <w:szCs w:val="12"/>
        </w:rPr>
        <w:t xml:space="preserve"> and depression (</w:t>
      </w:r>
      <w:hyperlink r:id="rId33" w:anchor="ref-CR6" w:tooltip="Berardi F (2011) After the Future. AK Press: Edinburgh, UK; Oakland, CA; Baltimore, MD." w:history="1">
        <w:r w:rsidRPr="004C2588">
          <w:rPr>
            <w:rStyle w:val="Hyperlink"/>
            <w:sz w:val="12"/>
            <w:szCs w:val="12"/>
          </w:rPr>
          <w:t>Berardi, 2011</w:t>
        </w:r>
      </w:hyperlink>
      <w:r w:rsidRPr="004C2588">
        <w:rPr>
          <w:sz w:val="12"/>
          <w:szCs w:val="12"/>
        </w:rPr>
        <w:t>). Acknowledging Baudrillard’s prescience, Berardi (</w:t>
      </w:r>
      <w:hyperlink r:id="rId34" w:anchor="ref-CR7" w:tooltip="Berardi F (2009) The Soul at Work: From Alienation to Autonomy. Semiotext(e): Los Angeles, CA." w:history="1">
        <w:r w:rsidRPr="004C2588">
          <w:rPr>
            <w:rStyle w:val="Hyperlink"/>
            <w:sz w:val="12"/>
            <w:szCs w:val="12"/>
          </w:rPr>
          <w:t>2009</w:t>
        </w:r>
      </w:hyperlink>
      <w:r w:rsidRPr="004C2588">
        <w:rPr>
          <w:sz w:val="12"/>
          <w:szCs w:val="12"/>
        </w:rPr>
        <w:t>: 179) further notes that “The dominant pathology of the future will not be produced by repression, but instead by the injunction to express, which will become a generalized obligation”. The constant demands to be expressive and productive combined with the overwhelming flow of information and signs without stable referents lead to panic, which eventually leads to depression. Elsewhere, Berardi (</w:t>
      </w:r>
      <w:hyperlink r:id="rId35" w:anchor="ref-CR6" w:tooltip="Berardi F (2011) After the Future. AK Press: Edinburgh, UK; Oakland, CA; Baltimore, MD." w:history="1">
        <w:r w:rsidRPr="004C2588">
          <w:rPr>
            <w:rStyle w:val="Hyperlink"/>
            <w:sz w:val="12"/>
            <w:szCs w:val="12"/>
          </w:rPr>
          <w:t>2011</w:t>
        </w:r>
      </w:hyperlink>
      <w:r w:rsidRPr="004C2588">
        <w:rPr>
          <w:sz w:val="12"/>
          <w:szCs w:val="12"/>
        </w:rPr>
        <w:t xml:space="preserve">: 135–138) marks the panic-depression cycle with Baudrillard’s concept of exhaustion. </w:t>
      </w:r>
      <w:r w:rsidRPr="004C2588">
        <w:rPr>
          <w:rStyle w:val="Emphasis"/>
          <w:sz w:val="12"/>
          <w:szCs w:val="12"/>
        </w:rPr>
        <w:t>Exhaustion sets in because, “In semiocapitalist hyperreality, the brain is the market. And the brain is not limitless, the brain cannot accelerate indefinitely</w:t>
      </w:r>
      <w:r w:rsidRPr="004C2588">
        <w:rPr>
          <w:sz w:val="12"/>
          <w:szCs w:val="12"/>
        </w:rPr>
        <w:t>” (</w:t>
      </w:r>
      <w:hyperlink r:id="rId36" w:anchor="ref-CR6" w:tooltip="Berardi F (2011) After the Future. AK Press: Edinburgh, UK; Oakland, CA; Baltimore, MD." w:history="1">
        <w:r w:rsidRPr="004C2588">
          <w:rPr>
            <w:rStyle w:val="Hyperlink"/>
            <w:sz w:val="12"/>
            <w:szCs w:val="12"/>
          </w:rPr>
          <w:t>Berardi, 2011</w:t>
        </w:r>
      </w:hyperlink>
      <w:r w:rsidRPr="004C2588">
        <w:rPr>
          <w:sz w:val="12"/>
          <w:szCs w:val="12"/>
        </w:rPr>
        <w:t>: 136). Rather than, or perhaps as both counter and supplement to, an emphasis on the plasticity of the brain (an emphasis embraced by followers of Catherine Malabou),</w:t>
      </w:r>
      <w:hyperlink r:id="rId37" w:anchor="Fn7" w:history="1">
        <w:r w:rsidRPr="004C2588">
          <w:rPr>
            <w:rStyle w:val="Hyperlink"/>
            <w:sz w:val="12"/>
            <w:szCs w:val="12"/>
          </w:rPr>
          <w:t>Footnote4</w:t>
        </w:r>
      </w:hyperlink>
      <w:r w:rsidRPr="004C2588">
        <w:rPr>
          <w:sz w:val="12"/>
          <w:szCs w:val="12"/>
        </w:rPr>
        <w:t xml:space="preserve"> Berardi asks us to look to the limits of the brain—to our exhaustion—for the rethinking of how we might come to be differently. The depression and exhaustion—markers of the limit of the brain (or perhaps better, the “bodymind”</w:t>
      </w:r>
      <w:hyperlink r:id="rId38" w:anchor="Fn8" w:history="1">
        <w:r w:rsidRPr="004C2588">
          <w:rPr>
            <w:rStyle w:val="Hyperlink"/>
            <w:sz w:val="12"/>
            <w:szCs w:val="12"/>
          </w:rPr>
          <w:t>8</w:t>
        </w:r>
      </w:hyperlink>
      <w:r w:rsidRPr="004C2588">
        <w:rPr>
          <w:sz w:val="12"/>
          <w:szCs w:val="12"/>
        </w:rPr>
        <w:t>)—that follow the panic induced by our overstimulation can be traced back to the demands for the brain to accelerate indefinitely. In other words, “the constant mobilization of attention is essential to the productive function: the energies engaged by the productive system are essentially creative, affective and communicational” (</w:t>
      </w:r>
      <w:hyperlink r:id="rId39" w:anchor="ref-CR6" w:tooltip="Berardi F (2011) After the Future. AK Press: Edinburgh, UK; Oakland, CA; Baltimore, MD." w:history="1">
        <w:r w:rsidRPr="004C2588">
          <w:rPr>
            <w:rStyle w:val="Hyperlink"/>
            <w:sz w:val="12"/>
            <w:szCs w:val="12"/>
          </w:rPr>
          <w:t>Berardi, 2011</w:t>
        </w:r>
      </w:hyperlink>
      <w:r w:rsidRPr="004C2588">
        <w:rPr>
          <w:sz w:val="12"/>
          <w:szCs w:val="12"/>
        </w:rPr>
        <w:t>: 107). Rather than rejecting the need for creative and affective communication or for action writ large, Berardi—through his diagnosis of the overstimulation of the brain—illuminates how the demand to be productive and expressive pushes the individual and collective psyche to their breaking points. He writes, “Not silence, but uninterrupted noise, not Antonioni’s red desert, but a cognitive space overloaded with nervous incentives to act: this is the alienation of our times” (</w:t>
      </w:r>
      <w:hyperlink r:id="rId40" w:anchor="ref-CR6" w:tooltip="Berardi F (2011) After the Future. AK Press: Edinburgh, UK; Oakland, CA; Baltimore, MD." w:history="1">
        <w:r w:rsidRPr="004C2588">
          <w:rPr>
            <w:rStyle w:val="Hyperlink"/>
            <w:sz w:val="12"/>
            <w:szCs w:val="12"/>
          </w:rPr>
          <w:t>Berardi, 2011</w:t>
        </w:r>
      </w:hyperlink>
      <w:r w:rsidRPr="004C2588">
        <w:rPr>
          <w:sz w:val="12"/>
          <w:szCs w:val="12"/>
        </w:rPr>
        <w:t>: 108). We might say that “our times” takes on a double meaning in this case, as it is the very demand for more of our time that defines the nature of the Time of Neoliberalism or, in Berardi’s terms, SemioCapitalism. This is not to uphold an utter dulling of the mind, but rather an injunction to seek out new ways of thinking and feeling ourselves through the affectual experiences of the bodymind under such temporal demands. For instance, the chaotic hyperactivity of indeterminate signs that often engenders depression can also contain a sense of creative ecstasy: “The world-chaos that Guattari talks about in his last book is not only depression, fog, and miasma. Chaos is much more than this. It’s also the infinity of colors, dazzling lights, hyperspeed intuitions, and breathtaking emotions. (</w:t>
      </w:r>
      <w:hyperlink r:id="rId41" w:anchor="ref-CR17" w:tooltip="Deleuze G and Guattari F (1994) What is Philosophy? Verso: New York, NY and London." w:history="1">
        <w:r w:rsidRPr="004C2588">
          <w:rPr>
            <w:rStyle w:val="Hyperlink"/>
            <w:sz w:val="12"/>
            <w:szCs w:val="12"/>
          </w:rPr>
          <w:t>Deleuze and Guattari, 1994</w:t>
        </w:r>
      </w:hyperlink>
      <w:r w:rsidRPr="004C2588">
        <w:rPr>
          <w:sz w:val="12"/>
          <w:szCs w:val="12"/>
        </w:rPr>
        <w:t>, 203)” (</w:t>
      </w:r>
      <w:hyperlink r:id="rId42" w:anchor="ref-CR6" w:tooltip="Berardi F (2011) After the Future. AK Press: Edinburgh, UK; Oakland, CA; Baltimore, MD." w:history="1">
        <w:r w:rsidRPr="004C2588">
          <w:rPr>
            <w:rStyle w:val="Hyperlink"/>
            <w:sz w:val="12"/>
            <w:szCs w:val="12"/>
          </w:rPr>
          <w:t>Berardi, 2011</w:t>
        </w:r>
      </w:hyperlink>
      <w:r w:rsidRPr="004C2588">
        <w:rPr>
          <w:sz w:val="12"/>
          <w:szCs w:val="12"/>
        </w:rPr>
        <w:t>: 160). In this way, a turn towards our exhaustion or depression need not be the silencing of the sounds of indeterminacy and chaos, but rather a slowing down to the point where we take pleasure in the cacophony of singularities; when exhausted we would grant ourselves permission to fall back into bed and just listen. No longer trying to harmonize sounds that will not or will to not come together, we might clear a path to see what can happen on the other side of exhaustion when we are not fuelled by the panicked desire to numb our depression. For this fall into bed, the being exhausted, need not be a passive nihilism. Rather, feeling ourselves to be backwards in a society that says we must move forward resonates with the backward feelings of being queer as explicated by Heather Love. Love (</w:t>
      </w:r>
      <w:hyperlink r:id="rId43" w:anchor="ref-CR23" w:tooltip="Love H (2007) Feeling Backward: Loss and the Politics of Queer History. Harvard University Press: Cambridge, MA." w:history="1">
        <w:r w:rsidRPr="004C2588">
          <w:rPr>
            <w:rStyle w:val="Hyperlink"/>
            <w:sz w:val="12"/>
            <w:szCs w:val="12"/>
          </w:rPr>
          <w:t>2007</w:t>
        </w:r>
      </w:hyperlink>
      <w:r w:rsidRPr="004C2588">
        <w:rPr>
          <w:sz w:val="12"/>
          <w:szCs w:val="12"/>
        </w:rPr>
        <w:t xml:space="preserve">: 1) notes that backward feelings are “all about action: about how and why it is blocked, and about how to locate motives for political action when none is visible”. In other words, a turn not towards the productivity of the multitude but rather towards its depressing exhaustion might uncover invisible political possibilities. </w:t>
      </w:r>
      <w:r w:rsidRPr="004C2588">
        <w:rPr>
          <w:rStyle w:val="StyleUnderline"/>
          <w:sz w:val="12"/>
          <w:szCs w:val="12"/>
        </w:rPr>
        <w:t xml:space="preserve">The </w:t>
      </w:r>
      <w:r w:rsidRPr="004C2588">
        <w:rPr>
          <w:rStyle w:val="Emphasis"/>
          <w:sz w:val="12"/>
          <w:szCs w:val="12"/>
        </w:rPr>
        <w:t>slowness</w:t>
      </w:r>
      <w:r w:rsidRPr="004C2588">
        <w:rPr>
          <w:rStyle w:val="StyleUnderline"/>
          <w:sz w:val="12"/>
          <w:szCs w:val="12"/>
        </w:rPr>
        <w:t xml:space="preserve"> and </w:t>
      </w:r>
      <w:r w:rsidRPr="004C2588">
        <w:rPr>
          <w:rStyle w:val="Emphasis"/>
          <w:sz w:val="12"/>
          <w:szCs w:val="12"/>
        </w:rPr>
        <w:t>quotidian</w:t>
      </w:r>
      <w:r w:rsidRPr="004C2588">
        <w:rPr>
          <w:rStyle w:val="StyleUnderline"/>
          <w:sz w:val="12"/>
          <w:szCs w:val="12"/>
        </w:rPr>
        <w:t xml:space="preserve"> nature of depressing passive-acts like the fall into bed, or the listening for the sounds of chaotic miasma and those of the infinity of colours, further </w:t>
      </w:r>
      <w:r w:rsidRPr="004C2588">
        <w:rPr>
          <w:rStyle w:val="Emphasis"/>
          <w:sz w:val="12"/>
          <w:szCs w:val="12"/>
        </w:rPr>
        <w:t>troubles a productivist politics</w:t>
      </w:r>
      <w:r w:rsidRPr="004C2588">
        <w:rPr>
          <w:sz w:val="12"/>
          <w:szCs w:val="12"/>
        </w:rPr>
        <w:t xml:space="preserve"> found within the work of Rieger and Kwok, Hardt and Negri, and much of radical theology. For instance, we can locate within the field of radical theology (or of theologies and philosophies arising in the wake of the “Death of God”) a problematic emphasis on action. </w:t>
      </w:r>
      <w:r w:rsidRPr="004C2588">
        <w:rPr>
          <w:rStyle w:val="StyleUnderline"/>
          <w:sz w:val="12"/>
          <w:szCs w:val="12"/>
        </w:rPr>
        <w:t xml:space="preserve">Whether it takes the form of </w:t>
      </w:r>
      <w:r w:rsidRPr="004C2588">
        <w:rPr>
          <w:rStyle w:val="Emphasis"/>
          <w:sz w:val="12"/>
          <w:szCs w:val="12"/>
        </w:rPr>
        <w:t>multitudinous productivism, event, exodus, messianism or revolution</w:t>
      </w:r>
      <w:r w:rsidRPr="004C2588">
        <w:rPr>
          <w:rStyle w:val="StyleUnderline"/>
          <w:sz w:val="12"/>
          <w:szCs w:val="12"/>
        </w:rPr>
        <w:t>,</w:t>
      </w:r>
      <w:hyperlink r:id="rId44" w:anchor="Fn9" w:history="1">
        <w:r w:rsidRPr="004C2588">
          <w:rPr>
            <w:rStyle w:val="Hyperlink"/>
            <w:sz w:val="12"/>
            <w:szCs w:val="12"/>
          </w:rPr>
          <w:t>Footnote5</w:t>
        </w:r>
      </w:hyperlink>
      <w:r w:rsidRPr="004C2588">
        <w:rPr>
          <w:rStyle w:val="StyleUnderline"/>
          <w:sz w:val="12"/>
          <w:szCs w:val="12"/>
        </w:rPr>
        <w:t xml:space="preserve"> none of these concepts (no matter how immanent their theological constructions may be) escape </w:t>
      </w:r>
      <w:r w:rsidRPr="004C2588">
        <w:rPr>
          <w:rStyle w:val="Emphasis"/>
          <w:sz w:val="12"/>
          <w:szCs w:val="12"/>
        </w:rPr>
        <w:t>a sense of directional movement and change</w:t>
      </w:r>
      <w:r w:rsidRPr="004C2588">
        <w:rPr>
          <w:rStyle w:val="StyleUnderline"/>
          <w:sz w:val="12"/>
          <w:szCs w:val="12"/>
        </w:rPr>
        <w:t xml:space="preserve">, a sense that </w:t>
      </w:r>
      <w:r w:rsidRPr="004C2588">
        <w:rPr>
          <w:rStyle w:val="Emphasis"/>
          <w:sz w:val="12"/>
          <w:szCs w:val="12"/>
        </w:rPr>
        <w:t>often rings as eruptive and/or rapid.</w:t>
      </w:r>
      <w:r w:rsidRPr="004C2588">
        <w:rPr>
          <w:rStyle w:val="StyleUnderline"/>
          <w:sz w:val="12"/>
          <w:szCs w:val="12"/>
        </w:rPr>
        <w:t xml:space="preserve"> This sort of </w:t>
      </w:r>
      <w:r w:rsidRPr="004C2588">
        <w:rPr>
          <w:rStyle w:val="Emphasis"/>
          <w:sz w:val="12"/>
          <w:szCs w:val="12"/>
        </w:rPr>
        <w:t>revolving</w:t>
      </w:r>
      <w:r w:rsidRPr="004C2588">
        <w:rPr>
          <w:rStyle w:val="StyleUnderline"/>
          <w:sz w:val="12"/>
          <w:szCs w:val="12"/>
        </w:rPr>
        <w:t xml:space="preserve"> (one that risks its own version of a </w:t>
      </w:r>
      <w:r w:rsidRPr="004C2588">
        <w:rPr>
          <w:rStyle w:val="Emphasis"/>
          <w:sz w:val="12"/>
          <w:szCs w:val="12"/>
        </w:rPr>
        <w:t>teleological fantasy</w:t>
      </w:r>
      <w:r w:rsidRPr="004C2588">
        <w:rPr>
          <w:rStyle w:val="StyleUnderline"/>
          <w:sz w:val="12"/>
          <w:szCs w:val="12"/>
        </w:rPr>
        <w:t>) is reflected in leftist movements nostalgic for the time of labour uprisings</w:t>
      </w:r>
      <w:r w:rsidRPr="004C2588">
        <w:rPr>
          <w:sz w:val="12"/>
          <w:szCs w:val="12"/>
        </w:rPr>
        <w:t>.</w:t>
      </w:r>
      <w:hyperlink r:id="rId45" w:anchor="Fn10" w:history="1">
        <w:r w:rsidRPr="004C2588">
          <w:rPr>
            <w:rStyle w:val="Hyperlink"/>
            <w:sz w:val="12"/>
            <w:szCs w:val="12"/>
          </w:rPr>
          <w:t>10</w:t>
        </w:r>
      </w:hyperlink>
      <w:r w:rsidRPr="004C2588">
        <w:rPr>
          <w:sz w:val="12"/>
          <w:szCs w:val="12"/>
        </w:rPr>
        <w:t xml:space="preserve"> As Shaviro (</w:t>
      </w:r>
      <w:hyperlink r:id="rId46"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xml:space="preserve">: 5–6) </w:t>
      </w:r>
      <w:r w:rsidRPr="004C2588">
        <w:rPr>
          <w:rStyle w:val="StyleUnderline"/>
          <w:sz w:val="12"/>
          <w:szCs w:val="12"/>
        </w:rPr>
        <w:t>has</w:t>
      </w:r>
      <w:r w:rsidRPr="004C2588">
        <w:rPr>
          <w:sz w:val="12"/>
          <w:szCs w:val="12"/>
        </w:rPr>
        <w:t xml:space="preserve"> noted, “</w:t>
      </w:r>
      <w:r w:rsidRPr="004C2588">
        <w:rPr>
          <w:rStyle w:val="StyleUnderline"/>
          <w:sz w:val="12"/>
          <w:szCs w:val="12"/>
        </w:rPr>
        <w:t xml:space="preserve">Given the failure of economism, many </w:t>
      </w:r>
      <w:r w:rsidRPr="004C2588">
        <w:rPr>
          <w:rStyle w:val="Emphasis"/>
          <w:sz w:val="12"/>
          <w:szCs w:val="12"/>
        </w:rPr>
        <w:t>Marxists</w:t>
      </w:r>
      <w:r w:rsidRPr="004C2588">
        <w:rPr>
          <w:rStyle w:val="StyleUnderline"/>
          <w:sz w:val="12"/>
          <w:szCs w:val="12"/>
        </w:rPr>
        <w:t xml:space="preserve"> have instead gone to </w:t>
      </w:r>
      <w:r w:rsidRPr="004C2588">
        <w:rPr>
          <w:rStyle w:val="Emphasis"/>
          <w:sz w:val="12"/>
          <w:szCs w:val="12"/>
        </w:rPr>
        <w:t>the opposite extreme</w:t>
      </w:r>
      <w:r w:rsidRPr="004C2588">
        <w:rPr>
          <w:rStyle w:val="StyleUnderline"/>
          <w:sz w:val="12"/>
          <w:szCs w:val="12"/>
        </w:rPr>
        <w:t xml:space="preserve">: they have embraced a kind of </w:t>
      </w:r>
      <w:r w:rsidRPr="004C2588">
        <w:rPr>
          <w:rStyle w:val="Emphasis"/>
          <w:sz w:val="12"/>
          <w:szCs w:val="12"/>
        </w:rPr>
        <w:t>voluntarism</w:t>
      </w:r>
      <w:r w:rsidRPr="004C2588">
        <w:rPr>
          <w:rStyle w:val="StyleUnderline"/>
          <w:sz w:val="12"/>
          <w:szCs w:val="12"/>
        </w:rPr>
        <w:t xml:space="preserve">. </w:t>
      </w:r>
      <w:r w:rsidRPr="004C2588">
        <w:rPr>
          <w:rStyle w:val="Emphasis"/>
          <w:sz w:val="12"/>
          <w:szCs w:val="12"/>
        </w:rPr>
        <w:t>Capitalism can be abolished by sheer force of will</w:t>
      </w:r>
      <w:r w:rsidRPr="004C2588">
        <w:rPr>
          <w:sz w:val="12"/>
          <w:szCs w:val="12"/>
        </w:rPr>
        <w:t>—</w:t>
      </w:r>
      <w:r w:rsidRPr="004C2588">
        <w:rPr>
          <w:rStyle w:val="StyleUnderline"/>
          <w:sz w:val="12"/>
          <w:szCs w:val="12"/>
        </w:rPr>
        <w:t xml:space="preserve">as long as this is supplemented by </w:t>
      </w:r>
      <w:r w:rsidRPr="004C2588">
        <w:rPr>
          <w:rStyle w:val="Emphasis"/>
          <w:sz w:val="12"/>
          <w:szCs w:val="12"/>
        </w:rPr>
        <w:t>proper methods of organization and mobilization</w:t>
      </w:r>
      <w:r w:rsidRPr="004C2588">
        <w:rPr>
          <w:rStyle w:val="StyleUnderline"/>
          <w:sz w:val="12"/>
          <w:szCs w:val="12"/>
        </w:rPr>
        <w:t xml:space="preserve">. We see this sort of approach in the </w:t>
      </w:r>
      <w:r w:rsidRPr="004C2588">
        <w:rPr>
          <w:rStyle w:val="Emphasis"/>
          <w:sz w:val="12"/>
          <w:szCs w:val="12"/>
        </w:rPr>
        <w:t>Leninist doctrine of the vanguard party</w:t>
      </w:r>
      <w:r w:rsidRPr="004C2588">
        <w:rPr>
          <w:rStyle w:val="StyleUnderline"/>
          <w:sz w:val="12"/>
          <w:szCs w:val="12"/>
        </w:rPr>
        <w:t xml:space="preserve">, and also, I think, in the </w:t>
      </w:r>
      <w:r w:rsidRPr="004C2588">
        <w:rPr>
          <w:rStyle w:val="Emphasis"/>
          <w:sz w:val="12"/>
          <w:szCs w:val="12"/>
        </w:rPr>
        <w:t>ultra-leftism of</w:t>
      </w:r>
      <w:r w:rsidRPr="004C2588">
        <w:rPr>
          <w:rStyle w:val="StyleUnderline"/>
          <w:sz w:val="12"/>
          <w:szCs w:val="12"/>
        </w:rPr>
        <w:t xml:space="preserve"> such contemporary thinkers as Slavoj </w:t>
      </w:r>
      <w:r w:rsidRPr="004C2588">
        <w:rPr>
          <w:rStyle w:val="Emphasis"/>
          <w:sz w:val="12"/>
          <w:szCs w:val="12"/>
        </w:rPr>
        <w:t>Žižek</w:t>
      </w:r>
      <w:r w:rsidRPr="004C2588">
        <w:rPr>
          <w:rStyle w:val="StyleUnderline"/>
          <w:sz w:val="12"/>
          <w:szCs w:val="12"/>
        </w:rPr>
        <w:t xml:space="preserve"> and Alain </w:t>
      </w:r>
      <w:r w:rsidRPr="004C2588">
        <w:rPr>
          <w:rStyle w:val="Emphasis"/>
          <w:sz w:val="12"/>
          <w:szCs w:val="12"/>
        </w:rPr>
        <w:t>Badiou</w:t>
      </w:r>
      <w:r w:rsidRPr="004C2588">
        <w:rPr>
          <w:sz w:val="12"/>
          <w:szCs w:val="12"/>
        </w:rPr>
        <w:t>”. Shaviro (</w:t>
      </w:r>
      <w:hyperlink r:id="rId47" w:anchor="ref-CR30" w:tooltip="Shaviro S (2015) No Speed Limit: Three Essays on Accelerationism. University of Minnesota Press: Minneapolis, MN." w:history="1">
        <w:r w:rsidRPr="004C2588">
          <w:rPr>
            <w:rStyle w:val="Hyperlink"/>
            <w:sz w:val="12"/>
            <w:szCs w:val="12"/>
          </w:rPr>
          <w:t>2015</w:t>
        </w:r>
      </w:hyperlink>
      <w:r w:rsidRPr="004C2588">
        <w:rPr>
          <w:sz w:val="12"/>
          <w:szCs w:val="12"/>
        </w:rPr>
        <w:t>: 6) continues, “</w:t>
      </w:r>
      <w:r w:rsidRPr="004C2588">
        <w:rPr>
          <w:rStyle w:val="Emphasis"/>
          <w:sz w:val="12"/>
          <w:szCs w:val="12"/>
        </w:rPr>
        <w:t>We cannot wait for capitalism to transform on its own, but we also cannot hope to progress by appealing to some radical Outside or by fashioning ourselves as militants faithful to some ‘event’ that (as Badiou has it) would mark a radical and complete break with the given ‘situation’ of capitalism”.</w:t>
      </w:r>
      <w:r w:rsidRPr="004C2588">
        <w:rPr>
          <w:sz w:val="12"/>
          <w:szCs w:val="12"/>
        </w:rPr>
        <w:t xml:space="preserve"> While Shaviro counters the Badiouian/Žižekian eventive-revolution with accelerationism,</w:t>
      </w:r>
      <w:hyperlink r:id="rId48" w:anchor="Fn11" w:history="1">
        <w:r w:rsidRPr="004C2588">
          <w:rPr>
            <w:rStyle w:val="Hyperlink"/>
            <w:sz w:val="12"/>
            <w:szCs w:val="12"/>
          </w:rPr>
          <w:t>Footnote6</w:t>
        </w:r>
      </w:hyperlink>
      <w:r w:rsidRPr="004C2588">
        <w:rPr>
          <w:sz w:val="12"/>
          <w:szCs w:val="12"/>
        </w:rPr>
        <w:t xml:space="preserve"> Berardi counters with radical passivity. </w:t>
      </w:r>
      <w:r w:rsidRPr="004C2588">
        <w:rPr>
          <w:rStyle w:val="StyleUnderline"/>
          <w:sz w:val="12"/>
          <w:szCs w:val="12"/>
        </w:rPr>
        <w:t>Instead of viewing exhaustion as the inability to escape capitalism, the position of radial passivity acknowledges exhaustion’s capability to clear a way towards an autonomous collectivity</w:t>
      </w:r>
      <w:r w:rsidRPr="004C2588">
        <w:rPr>
          <w:sz w:val="12"/>
          <w:szCs w:val="12"/>
        </w:rPr>
        <w:t xml:space="preserve"> (</w:t>
      </w:r>
      <w:hyperlink r:id="rId49" w:anchor="ref-CR6" w:tooltip="Berardi F (2011) After the Future. AK Press: Edinburgh, UK; Oakland, CA; Baltimore, MD." w:history="1">
        <w:r w:rsidRPr="004C2588">
          <w:rPr>
            <w:rStyle w:val="Hyperlink"/>
            <w:sz w:val="12"/>
            <w:szCs w:val="12"/>
          </w:rPr>
          <w:t>Berardi, 2011</w:t>
        </w:r>
      </w:hyperlink>
      <w:r w:rsidRPr="004C2588">
        <w:rPr>
          <w:sz w:val="12"/>
          <w:szCs w:val="12"/>
        </w:rPr>
        <w:t>: 138).</w:t>
      </w:r>
      <w:hyperlink r:id="rId50" w:anchor="Fn12" w:history="1">
        <w:r w:rsidRPr="004C2588">
          <w:rPr>
            <w:rStyle w:val="Hyperlink"/>
            <w:sz w:val="12"/>
            <w:szCs w:val="12"/>
          </w:rPr>
          <w:t>12</w:t>
        </w:r>
      </w:hyperlink>
      <w:r w:rsidRPr="004C2588">
        <w:rPr>
          <w:sz w:val="12"/>
          <w:szCs w:val="12"/>
        </w:rPr>
        <w:t xml:space="preserve"> </w:t>
      </w:r>
      <w:r w:rsidRPr="004C2588">
        <w:rPr>
          <w:rStyle w:val="Emphasis"/>
          <w:sz w:val="12"/>
          <w:szCs w:val="12"/>
        </w:rPr>
        <w:t>Might the slow-down of exhaustion serve as a radical opening for radical thought</w:t>
      </w:r>
      <w:r w:rsidRPr="004C2588">
        <w:rPr>
          <w:sz w:val="12"/>
          <w:szCs w:val="12"/>
        </w:rPr>
        <w:t>? In other words, can radical theology embrace its own depression?</w:t>
      </w:r>
      <w:r w:rsidRPr="00624A6D">
        <w:rPr>
          <w:sz w:val="16"/>
          <w:szCs w:val="16"/>
        </w:rPr>
        <w:t xml:space="preserve"> To counter the radicality of the event</w:t>
      </w:r>
      <w:r w:rsidRPr="005B4B06">
        <w:rPr>
          <w:sz w:val="16"/>
        </w:rPr>
        <w:t xml:space="preserve"> </w:t>
      </w:r>
      <w:r w:rsidRPr="00AE1583">
        <w:rPr>
          <w:rStyle w:val="Emphasis"/>
          <w:sz w:val="28"/>
          <w:szCs w:val="28"/>
        </w:rPr>
        <w:t>we may need to look to the radicality of the everyday</w:t>
      </w:r>
      <w:r w:rsidRPr="005B4B06">
        <w:rPr>
          <w:sz w:val="16"/>
        </w:rPr>
        <w:t xml:space="preserve">. </w:t>
      </w:r>
      <w:r>
        <w:rPr>
          <w:rStyle w:val="Emphasis"/>
          <w:sz w:val="28"/>
          <w:szCs w:val="28"/>
          <w:highlight w:val="green"/>
        </w:rPr>
        <w:t>We</w:t>
      </w:r>
      <w:r>
        <w:rPr>
          <w:rStyle w:val="Emphasis"/>
          <w:sz w:val="28"/>
          <w:szCs w:val="28"/>
        </w:rPr>
        <w:t xml:space="preserve"> may </w:t>
      </w:r>
      <w:r>
        <w:rPr>
          <w:rStyle w:val="Emphasis"/>
          <w:sz w:val="28"/>
          <w:szCs w:val="28"/>
          <w:highlight w:val="green"/>
        </w:rPr>
        <w:t xml:space="preserve">need to </w:t>
      </w:r>
      <w:r w:rsidRPr="00EB3C55">
        <w:rPr>
          <w:rStyle w:val="Emphasis"/>
          <w:sz w:val="28"/>
          <w:szCs w:val="28"/>
          <w:highlight w:val="green"/>
        </w:rPr>
        <w:t>seek out a slowness performed in quotidian acts of refusal</w:t>
      </w:r>
      <w:r w:rsidRPr="005B4B06">
        <w:rPr>
          <w:sz w:val="16"/>
        </w:rPr>
        <w:t xml:space="preserve">. For instance, </w:t>
      </w:r>
      <w:r w:rsidRPr="00D145B7">
        <w:rPr>
          <w:rStyle w:val="Emphasis"/>
          <w:sz w:val="28"/>
          <w:szCs w:val="28"/>
        </w:rPr>
        <w:t xml:space="preserve">instead of waiting for the revolution we might </w:t>
      </w:r>
      <w:r w:rsidRPr="00D145B7">
        <w:rPr>
          <w:rStyle w:val="Emphasis"/>
          <w:sz w:val="28"/>
          <w:szCs w:val="28"/>
          <w:highlight w:val="green"/>
        </w:rPr>
        <w:t>wander towards ways of slow living</w:t>
      </w:r>
      <w:r w:rsidRPr="00D145B7">
        <w:rPr>
          <w:sz w:val="16"/>
          <w:szCs w:val="28"/>
        </w:rPr>
        <w:t xml:space="preserve"> </w:t>
      </w:r>
      <w:r w:rsidRPr="00D145B7">
        <w:rPr>
          <w:sz w:val="16"/>
        </w:rPr>
        <w:t>proposed by Lauren Berlant in her</w:t>
      </w:r>
      <w:r w:rsidRPr="00D145B7">
        <w:rPr>
          <w:rStyle w:val="Emphasis"/>
          <w:sz w:val="28"/>
          <w:szCs w:val="28"/>
        </w:rPr>
        <w:t xml:space="preserve"> </w:t>
      </w:r>
      <w:r w:rsidRPr="00D145B7">
        <w:rPr>
          <w:rStyle w:val="Emphasis"/>
          <w:sz w:val="28"/>
          <w:szCs w:val="28"/>
          <w:highlight w:val="green"/>
        </w:rPr>
        <w:t>counter to “slow death”.</w:t>
      </w:r>
      <w:r w:rsidRPr="00D145B7">
        <w:rPr>
          <w:sz w:val="16"/>
          <w:szCs w:val="28"/>
        </w:rPr>
        <w:t xml:space="preserve"> </w:t>
      </w:r>
      <w:r w:rsidRPr="00D145B7">
        <w:rPr>
          <w:sz w:val="16"/>
        </w:rPr>
        <w:t>Berlant (</w:t>
      </w:r>
      <w:hyperlink r:id="rId51" w:anchor="ref-CR8" w:tooltip="Berlant L (2011) Cruel Optimism. Duke University Press: Durham, NC and London." w:history="1">
        <w:r w:rsidRPr="00D145B7">
          <w:rPr>
            <w:rStyle w:val="Hyperlink"/>
            <w:sz w:val="16"/>
          </w:rPr>
          <w:t>2011</w:t>
        </w:r>
      </w:hyperlink>
      <w:r w:rsidRPr="00D145B7">
        <w:rPr>
          <w:sz w:val="16"/>
        </w:rPr>
        <w:t xml:space="preserve">: 95) </w:t>
      </w:r>
      <w:r w:rsidRPr="00D145B7">
        <w:rPr>
          <w:rStyle w:val="StyleUnderline"/>
        </w:rPr>
        <w:t>defines slow death as “the physical wearing out of a</w:t>
      </w:r>
      <w:r>
        <w:rPr>
          <w:rStyle w:val="StyleUnderline"/>
        </w:rPr>
        <w:t xml:space="preserve"> population in a way that points to its deterioration as a defining condition of its experience and historical existence”. </w:t>
      </w:r>
      <w:r>
        <w:rPr>
          <w:rStyle w:val="Emphasis"/>
        </w:rPr>
        <w:t>Slow death</w:t>
      </w:r>
      <w:r>
        <w:rPr>
          <w:rStyle w:val="StyleUnderline"/>
        </w:rPr>
        <w:t xml:space="preserve"> might come in the form of the panic-depressive cycle, a crash from the overstimulation of the brain, or as Berlant traces it, in the wearing down of bodies through excessive food consumption, which she ties not only to exploitative food and labour policies, but also to the exhaustion of work and the search for momentary pleasure in food</w:t>
      </w:r>
      <w:r w:rsidRPr="005B4B06">
        <w:rPr>
          <w:sz w:val="16"/>
        </w:rPr>
        <w:t xml:space="preserve"> (</w:t>
      </w:r>
      <w:hyperlink r:id="rId52" w:anchor="ref-CR8" w:tooltip="Berlant L (2011) Cruel Optimism. Duke University Press: Durham, NC and London." w:history="1">
        <w:r w:rsidRPr="005B4B06">
          <w:rPr>
            <w:rStyle w:val="Hyperlink"/>
            <w:sz w:val="16"/>
          </w:rPr>
          <w:t>Berlant, 2011</w:t>
        </w:r>
      </w:hyperlink>
      <w:r w:rsidRPr="005B4B06">
        <w:rPr>
          <w:sz w:val="16"/>
        </w:rPr>
        <w:t xml:space="preserve">, Chapter 3). This is a slow death made worse by the glorification of health and ability, states easier to achieve if one is privileged to have the wealth of time to spend on the cultivation of such abilities. </w:t>
      </w:r>
      <w:r>
        <w:rPr>
          <w:rStyle w:val="StyleUnderline"/>
        </w:rPr>
        <w:t xml:space="preserve">As </w:t>
      </w:r>
      <w:r>
        <w:rPr>
          <w:rStyle w:val="Emphasis"/>
        </w:rPr>
        <w:t>a counter to slow death</w:t>
      </w:r>
      <w:r>
        <w:rPr>
          <w:rStyle w:val="StyleUnderline"/>
        </w:rPr>
        <w:t>, Berlant (</w:t>
      </w:r>
      <w:hyperlink r:id="rId53" w:anchor="ref-CR8" w:tooltip="Berlant L (2011) Cruel Optimism. Duke University Press: Durham, NC and London." w:history="1">
        <w:r>
          <w:rPr>
            <w:rStyle w:val="Hyperlink"/>
          </w:rPr>
          <w:t>2011</w:t>
        </w:r>
      </w:hyperlink>
      <w:r>
        <w:rPr>
          <w:rStyle w:val="StyleUnderline"/>
        </w:rPr>
        <w:t xml:space="preserve">, Chapter 3, footnote 64: 276) offers the possibility of </w:t>
      </w:r>
      <w:r>
        <w:rPr>
          <w:rStyle w:val="Emphasis"/>
          <w:highlight w:val="green"/>
        </w:rPr>
        <w:t>counter-exploitative activities</w:t>
      </w:r>
      <w:r>
        <w:rPr>
          <w:rStyle w:val="StyleUnderline"/>
        </w:rPr>
        <w:t xml:space="preserve">, those that </w:t>
      </w:r>
      <w:r>
        <w:rPr>
          <w:rStyle w:val="StyleUnderline"/>
          <w:highlight w:val="green"/>
        </w:rPr>
        <w:t>are</w:t>
      </w:r>
      <w:r>
        <w:rPr>
          <w:rStyle w:val="StyleUnderline"/>
        </w:rPr>
        <w:t xml:space="preserve"> </w:t>
      </w:r>
      <w:r>
        <w:rPr>
          <w:rStyle w:val="Emphasis"/>
        </w:rPr>
        <w:t xml:space="preserve">anarchist, </w:t>
      </w:r>
      <w:r>
        <w:rPr>
          <w:rStyle w:val="Emphasis"/>
          <w:highlight w:val="green"/>
        </w:rPr>
        <w:t>cooperative and radically antiwork</w:t>
      </w:r>
      <w:r w:rsidRPr="005B4B06">
        <w:rPr>
          <w:sz w:val="16"/>
        </w:rPr>
        <w:t xml:space="preserve">. </w:t>
      </w:r>
      <w:r>
        <w:rPr>
          <w:rStyle w:val="StyleUnderline"/>
          <w:highlight w:val="green"/>
        </w:rPr>
        <w:t>Examples</w:t>
      </w:r>
      <w:r>
        <w:rPr>
          <w:rStyle w:val="StyleUnderline"/>
        </w:rPr>
        <w:t xml:space="preserve"> of such activities might be found in the European </w:t>
      </w:r>
      <w:r>
        <w:rPr>
          <w:rStyle w:val="Emphasis"/>
        </w:rPr>
        <w:t>“slow food” movement</w:t>
      </w:r>
      <w:r>
        <w:rPr>
          <w:rStyle w:val="StyleUnderline"/>
        </w:rPr>
        <w:t xml:space="preserve"> briefly touched on by Berlant. </w:t>
      </w:r>
      <w:r>
        <w:rPr>
          <w:rStyle w:val="Emphasis"/>
        </w:rPr>
        <w:t>Slow food</w:t>
      </w:r>
      <w:r>
        <w:rPr>
          <w:rStyle w:val="StyleUnderline"/>
        </w:rPr>
        <w:t xml:space="preserve"> marks a movement in which practices of food cultivation, preparation and consumption “[</w:t>
      </w:r>
      <w:r>
        <w:rPr>
          <w:rStyle w:val="Emphasis"/>
          <w:highlight w:val="green"/>
        </w:rPr>
        <w:t>recalibrate</w:t>
      </w:r>
      <w:r>
        <w:rPr>
          <w:rStyle w:val="StyleUnderline"/>
        </w:rPr>
        <w:t xml:space="preserve">] the pacing of </w:t>
      </w:r>
      <w:r>
        <w:rPr>
          <w:rStyle w:val="StyleUnderline"/>
          <w:highlight w:val="green"/>
        </w:rPr>
        <w:t xml:space="preserve">the day into </w:t>
      </w:r>
      <w:r>
        <w:rPr>
          <w:rStyle w:val="Emphasis"/>
          <w:highlight w:val="green"/>
        </w:rPr>
        <w:t>a collective program for</w:t>
      </w:r>
      <w:r>
        <w:rPr>
          <w:rStyle w:val="Emphasis"/>
        </w:rPr>
        <w:t xml:space="preserve"> deliberative </w:t>
      </w:r>
      <w:r>
        <w:rPr>
          <w:rStyle w:val="Emphasis"/>
          <w:highlight w:val="green"/>
        </w:rPr>
        <w:t>being in the world</w:t>
      </w:r>
      <w:r>
        <w:rPr>
          <w:rStyle w:val="Emphasis"/>
        </w:rPr>
        <w:t xml:space="preserve"> in a way </w:t>
      </w:r>
      <w:r>
        <w:rPr>
          <w:rStyle w:val="Emphasis"/>
          <w:highlight w:val="green"/>
        </w:rPr>
        <w:t>opposed to</w:t>
      </w:r>
      <w:r>
        <w:rPr>
          <w:rStyle w:val="Emphasis"/>
        </w:rPr>
        <w:t xml:space="preserve"> the immediatist </w:t>
      </w:r>
      <w:r>
        <w:rPr>
          <w:rStyle w:val="Emphasis"/>
          <w:highlight w:val="green"/>
        </w:rPr>
        <w:t>productive</w:t>
      </w:r>
      <w:r>
        <w:rPr>
          <w:rStyle w:val="Emphasis"/>
        </w:rPr>
        <w:t xml:space="preserve"> one of anxious </w:t>
      </w:r>
      <w:r>
        <w:rPr>
          <w:rStyle w:val="Emphasis"/>
          <w:highlight w:val="green"/>
        </w:rPr>
        <w:t>capital</w:t>
      </w:r>
      <w:r w:rsidRPr="005B4B06">
        <w:rPr>
          <w:sz w:val="16"/>
        </w:rPr>
        <w:t>” (</w:t>
      </w:r>
      <w:hyperlink r:id="rId54" w:anchor="ref-CR8" w:tooltip="Berlant L (2011) Cruel Optimism. Duke University Press: Durham, NC and London." w:history="1">
        <w:r w:rsidRPr="005B4B06">
          <w:rPr>
            <w:rStyle w:val="Hyperlink"/>
            <w:sz w:val="16"/>
          </w:rPr>
          <w:t>Berlant, 2011</w:t>
        </w:r>
      </w:hyperlink>
      <w:r w:rsidRPr="005B4B06">
        <w:rPr>
          <w:sz w:val="16"/>
        </w:rPr>
        <w:t>, Chapter 3, footnote 64: 276). Berardi similarly offers counter-exploitative practices through the slow life of a “relaxed soul” (</w:t>
      </w:r>
      <w:hyperlink r:id="rId55" w:anchor="ref-CR6" w:tooltip="Berardi F (2011) After the Future. AK Press: Edinburgh, UK; Oakland, CA; Baltimore, MD." w:history="1">
        <w:r w:rsidRPr="005B4B06">
          <w:rPr>
            <w:rStyle w:val="Hyperlink"/>
            <w:sz w:val="16"/>
          </w:rPr>
          <w:t>Berardi, 2011</w:t>
        </w:r>
      </w:hyperlink>
      <w:r w:rsidRPr="005B4B06">
        <w:rPr>
          <w:sz w:val="16"/>
        </w:rPr>
        <w:t xml:space="preserve">: 148): “Rather than a </w:t>
      </w:r>
      <w:r w:rsidRPr="00AA3036">
        <w:rPr>
          <w:sz w:val="16"/>
        </w:rPr>
        <w:t>swift change in the social landscape, we should expect the slow surfacing of new trends: communities abandoning the field of the crumbling economies, more and more individuals giving up their search for a job and creating their own networks of services” (</w:t>
      </w:r>
      <w:hyperlink r:id="rId56" w:anchor="ref-CR6" w:tooltip="Berardi F (2011) After the Future. AK Press: Edinburgh, UK; Oakland, CA; Baltimore, MD." w:history="1">
        <w:r w:rsidRPr="00AA3036">
          <w:rPr>
            <w:rStyle w:val="Hyperlink"/>
            <w:sz w:val="16"/>
          </w:rPr>
          <w:t>Berardi, 2011</w:t>
        </w:r>
      </w:hyperlink>
      <w:r w:rsidRPr="00AA3036">
        <w:rPr>
          <w:sz w:val="16"/>
        </w:rPr>
        <w:t xml:space="preserve">: 152). </w:t>
      </w:r>
      <w:r w:rsidRPr="00AA3036">
        <w:rPr>
          <w:rStyle w:val="Emphasis"/>
          <w:sz w:val="24"/>
        </w:rPr>
        <w:t>These quotidian microtactics will take time, but if time is wealth then perhaps slowing time down is a way of honouring the holiness of life.</w:t>
      </w:r>
      <w:r w:rsidRPr="00AA3036">
        <w:rPr>
          <w:sz w:val="16"/>
        </w:rPr>
        <w:t xml:space="preserve"> </w:t>
      </w:r>
      <w:r w:rsidRPr="00AA3036">
        <w:rPr>
          <w:rStyle w:val="Emphasis"/>
        </w:rPr>
        <w:t>This slow-down will not be easy</w:t>
      </w:r>
      <w:r w:rsidRPr="00AA3036">
        <w:rPr>
          <w:sz w:val="16"/>
        </w:rPr>
        <w:t>. Berardi offers a mode in which</w:t>
      </w:r>
      <w:r w:rsidRPr="005B4B06">
        <w:rPr>
          <w:sz w:val="16"/>
        </w:rPr>
        <w:t xml:space="preserve"> </w:t>
      </w:r>
      <w:r>
        <w:rPr>
          <w:rStyle w:val="Emphasis"/>
        </w:rPr>
        <w:t>politics and therapy are no longer separate</w:t>
      </w:r>
      <w:r w:rsidRPr="005B4B06">
        <w:rPr>
          <w:sz w:val="16"/>
        </w:rPr>
        <w:t>. He asks us to learn to better take care of those made depressed and anxious by what he names as the “post-growth” economy (</w:t>
      </w:r>
      <w:hyperlink r:id="rId57" w:anchor="ref-CR6" w:tooltip="Berardi F (2011) After the Future. AK Press: Edinburgh, UK; Oakland, CA; Baltimore, MD." w:history="1">
        <w:r w:rsidRPr="005B4B06">
          <w:rPr>
            <w:rStyle w:val="Hyperlink"/>
            <w:sz w:val="16"/>
          </w:rPr>
          <w:t>Berardi, 2011</w:t>
        </w:r>
      </w:hyperlink>
      <w:r w:rsidRPr="005B4B06">
        <w:rPr>
          <w:sz w:val="16"/>
        </w:rPr>
        <w:t>: 153–154). But who will lead the way? Who are we that are too anxious and on whom are we placing the therapeutic responsibility? Who gets to decide which type of depression is being exhibited—the exhaustion that leads to a slow movement towards a new civilization, or that of those made hopeless by the coming of such a civilization? Berardi (</w:t>
      </w:r>
      <w:hyperlink r:id="rId58" w:anchor="ref-CR6" w:tooltip="Berardi F (2011) After the Future. AK Press: Edinburgh, UK; Oakland, CA; Baltimore, MD." w:history="1">
        <w:r w:rsidRPr="005B4B06">
          <w:rPr>
            <w:rStyle w:val="Hyperlink"/>
            <w:sz w:val="16"/>
          </w:rPr>
          <w:t>2011</w:t>
        </w:r>
      </w:hyperlink>
      <w:r w:rsidRPr="005B4B06">
        <w:rPr>
          <w:sz w:val="16"/>
        </w:rPr>
        <w:t xml:space="preserve">: 163) proposes that “Poetry and therapy (thera-poetry) will be the forces leading to the creation of a cognitarian self-consciousness: </w:t>
      </w:r>
      <w:r w:rsidRPr="00D145B7">
        <w:rPr>
          <w:rStyle w:val="Emphasis"/>
          <w:sz w:val="24"/>
        </w:rPr>
        <w:t xml:space="preserve">not a political party, not the organization of interests, but the reactivation of the </w:t>
      </w:r>
      <w:r w:rsidRPr="00AA3036">
        <w:rPr>
          <w:rStyle w:val="Emphasis"/>
          <w:sz w:val="24"/>
        </w:rPr>
        <w:t>cognitarian sensibility</w:t>
      </w:r>
      <w:r w:rsidRPr="00AA3036">
        <w:rPr>
          <w:sz w:val="16"/>
        </w:rPr>
        <w:t xml:space="preserve">”. How will we be able to question this reactivation? What if, like the productivism both Berardi and I hope to counter, it becomes too directed? What if it slides further into the thera—that which seeks to comfort—over the poetry—that which seeks to complicate? Perhaps, </w:t>
      </w:r>
      <w:r w:rsidRPr="00EB3C55">
        <w:rPr>
          <w:rStyle w:val="Emphasis"/>
          <w:sz w:val="24"/>
          <w:highlight w:val="green"/>
        </w:rPr>
        <w:t>moving</w:t>
      </w:r>
      <w:r w:rsidRPr="00AA3036">
        <w:rPr>
          <w:rStyle w:val="Emphasis"/>
          <w:sz w:val="24"/>
        </w:rPr>
        <w:t xml:space="preserve"> from the realm of the speculative </w:t>
      </w:r>
      <w:r w:rsidRPr="00EB3C55">
        <w:rPr>
          <w:rStyle w:val="Emphasis"/>
          <w:sz w:val="24"/>
          <w:highlight w:val="green"/>
        </w:rPr>
        <w:t>into the embodied life of those</w:t>
      </w:r>
      <w:r w:rsidRPr="00AA3036">
        <w:rPr>
          <w:rStyle w:val="Emphasis"/>
          <w:sz w:val="24"/>
        </w:rPr>
        <w:t xml:space="preserve"> already </w:t>
      </w:r>
      <w:r w:rsidRPr="00EB3C55">
        <w:rPr>
          <w:rStyle w:val="Emphasis"/>
          <w:sz w:val="24"/>
          <w:highlight w:val="green"/>
        </w:rPr>
        <w:t>living slowly</w:t>
      </w:r>
      <w:r w:rsidRPr="00AA3036">
        <w:rPr>
          <w:rStyle w:val="Emphasis"/>
          <w:sz w:val="24"/>
        </w:rPr>
        <w:t xml:space="preserve">—already </w:t>
      </w:r>
      <w:r w:rsidRPr="00EB3C55">
        <w:rPr>
          <w:rStyle w:val="Emphasis"/>
          <w:sz w:val="24"/>
          <w:highlight w:val="green"/>
        </w:rPr>
        <w:t>refusing productivity</w:t>
      </w:r>
      <w:r w:rsidRPr="00AA3036">
        <w:rPr>
          <w:rStyle w:val="Emphasis"/>
          <w:sz w:val="24"/>
        </w:rPr>
        <w:t xml:space="preserve"> and efficiently; </w:t>
      </w:r>
      <w:r w:rsidRPr="00EB3C55">
        <w:rPr>
          <w:rStyle w:val="Emphasis"/>
          <w:sz w:val="24"/>
          <w:highlight w:val="green"/>
        </w:rPr>
        <w:t>those</w:t>
      </w:r>
      <w:r w:rsidRPr="00AA3036">
        <w:rPr>
          <w:rStyle w:val="Emphasis"/>
          <w:sz w:val="24"/>
        </w:rPr>
        <w:t xml:space="preserve"> living in the interstices between flesh and body; those we have marked as monstrous</w:t>
      </w:r>
      <w:r w:rsidRPr="00AA3036">
        <w:rPr>
          <w:rStyle w:val="Emphasis"/>
          <w:sz w:val="28"/>
          <w:szCs w:val="28"/>
        </w:rPr>
        <w:t>—</w:t>
      </w:r>
      <w:r w:rsidRPr="00EB3C55">
        <w:rPr>
          <w:rStyle w:val="Emphasis"/>
          <w:sz w:val="28"/>
          <w:szCs w:val="28"/>
          <w:highlight w:val="green"/>
        </w:rPr>
        <w:t>will help us to seek out</w:t>
      </w:r>
      <w:r w:rsidRPr="00AA3036">
        <w:rPr>
          <w:sz w:val="16"/>
          <w:szCs w:val="28"/>
        </w:rPr>
        <w:t xml:space="preserve"> </w:t>
      </w:r>
      <w:r w:rsidRPr="00AA3036">
        <w:rPr>
          <w:sz w:val="16"/>
        </w:rPr>
        <w:t xml:space="preserve">more poetry than therapy. </w:t>
      </w:r>
      <w:r w:rsidRPr="00EB3C55">
        <w:rPr>
          <w:rStyle w:val="Emphasis"/>
          <w:sz w:val="28"/>
          <w:szCs w:val="28"/>
          <w:highlight w:val="green"/>
        </w:rPr>
        <w:t>More complication than comfort</w:t>
      </w:r>
      <w:r w:rsidRPr="00AA3036">
        <w:rPr>
          <w:rStyle w:val="Emphasis"/>
          <w:sz w:val="28"/>
          <w:szCs w:val="28"/>
        </w:rPr>
        <w:t xml:space="preserve">. </w:t>
      </w:r>
      <w:r w:rsidRPr="00AA3036">
        <w:rPr>
          <w:sz w:val="16"/>
        </w:rPr>
        <w:t xml:space="preserve">Cripping cure What would it mean to embody an unproductive monstrosity? Re-reading the productivity of the multitude through a crip sensibility helps us to unpack this question. Crip theory is a version of disability theory that rejects assimilationist politics and apologetics. To be crip is to be unwilling to come back together as part of a productive whole. It is to refuse to wear the prosthesis so that the non-crip need not rethink the wholeness of her body. It is to refuse the cochlear implant such that mainstream society might rethink what communication </w:t>
      </w:r>
      <w:r w:rsidRPr="00AA3036">
        <w:rPr>
          <w:rStyle w:val="StyleUnderline"/>
        </w:rPr>
        <w:t>looks and sounds like</w:t>
      </w:r>
      <w:r w:rsidRPr="00AA3036">
        <w:rPr>
          <w:sz w:val="16"/>
        </w:rPr>
        <w:t xml:space="preserve">. It is to learn to live differently from within exhaustion and depression and not only to medicate them. According to crip theorists </w:t>
      </w:r>
      <w:hyperlink r:id="rId59" w:anchor="ref-CR26" w:tooltip="McRuer R, Mollow A (2012) Introduction. In: McRuer R and Mollow A. (eds) Sex and Disability. Duke University Press: Durham, NC and London." w:history="1">
        <w:r w:rsidRPr="00AA3036">
          <w:rPr>
            <w:rStyle w:val="Hyperlink"/>
            <w:sz w:val="16"/>
          </w:rPr>
          <w:t>McRuer and Mollow (2012</w:t>
        </w:r>
      </w:hyperlink>
      <w:r w:rsidRPr="00AA3036">
        <w:rPr>
          <w:sz w:val="16"/>
        </w:rPr>
        <w:t>: 32), a crip politics says, “</w:t>
      </w:r>
      <w:r w:rsidRPr="00AA3036">
        <w:rPr>
          <w:rStyle w:val="Emphasis"/>
        </w:rPr>
        <w:t>Fuck employability: I’m too sick to work”.</w:t>
      </w:r>
      <w:r w:rsidRPr="00AA3036">
        <w:rPr>
          <w:sz w:val="16"/>
        </w:rPr>
        <w:t xml:space="preserve"> To embrace the stigma of sickness is to question the demands of productive labour on offer by society. Hence, a similar crip politics, one that tells the Empire it is too sick to work and that it is too depressed to produce, might loose the multitude from its redeployment in the very technologies of power it hopes to resist. In other words, </w:t>
      </w:r>
      <w:r w:rsidRPr="00AA3036">
        <w:rPr>
          <w:rStyle w:val="Emphasis"/>
        </w:rPr>
        <w:t xml:space="preserve">to say fuck employability might also be to say fuck productivity, as long as </w:t>
      </w:r>
      <w:r w:rsidRPr="00EB3C55">
        <w:rPr>
          <w:rStyle w:val="Emphasis"/>
          <w:highlight w:val="green"/>
        </w:rPr>
        <w:t xml:space="preserve">productivity </w:t>
      </w:r>
      <w:r w:rsidRPr="00EB3C55">
        <w:rPr>
          <w:rStyle w:val="Emphasis"/>
        </w:rPr>
        <w:t xml:space="preserve">too </w:t>
      </w:r>
      <w:r w:rsidRPr="00EB3C55">
        <w:rPr>
          <w:rStyle w:val="Emphasis"/>
          <w:highlight w:val="green"/>
        </w:rPr>
        <w:t>easily slips into redemption</w:t>
      </w:r>
      <w:r w:rsidRPr="00AA3036">
        <w:rPr>
          <w:rStyle w:val="Emphasis"/>
        </w:rPr>
        <w:t>.</w:t>
      </w:r>
      <w:r w:rsidRPr="00AA3036">
        <w:rPr>
          <w:sz w:val="16"/>
        </w:rPr>
        <w:t xml:space="preserve"> As McRuer and Mollow (</w:t>
      </w:r>
      <w:hyperlink r:id="rId60" w:anchor="ref-CR26" w:tooltip="McRuer R, Mollow A (2012) Introduction. In: McRuer R and Mollow A. (eds) Sex and Disability. Duke University Press: Durham, NC and London." w:history="1">
        <w:r w:rsidRPr="00AA3036">
          <w:rPr>
            <w:rStyle w:val="Hyperlink"/>
            <w:sz w:val="16"/>
          </w:rPr>
          <w:t>2012</w:t>
        </w:r>
      </w:hyperlink>
      <w:r w:rsidRPr="00AA3036">
        <w:rPr>
          <w:sz w:val="16"/>
        </w:rPr>
        <w:t xml:space="preserve">: 31) note, many disability studies projects “often [emphasize] the project of </w:t>
      </w:r>
      <w:r w:rsidRPr="00EB3C55">
        <w:rPr>
          <w:rStyle w:val="StyleUnderline"/>
          <w:highlight w:val="green"/>
        </w:rPr>
        <w:t>securing places for disabled people within</w:t>
      </w:r>
      <w:r w:rsidRPr="005B4B06">
        <w:rPr>
          <w:sz w:val="16"/>
        </w:rPr>
        <w:t xml:space="preserve"> what Deborah A. Stone calls </w:t>
      </w:r>
      <w:r w:rsidRPr="00EB3C55">
        <w:rPr>
          <w:rStyle w:val="StyleUnderline"/>
          <w:highlight w:val="green"/>
        </w:rPr>
        <w:t>the ‘work-based system’</w:t>
      </w:r>
      <w:r w:rsidRPr="005B4B06">
        <w:rPr>
          <w:sz w:val="16"/>
        </w:rPr>
        <w:t xml:space="preserve"> (21), </w:t>
      </w:r>
      <w:r w:rsidRPr="00EB3C55">
        <w:rPr>
          <w:rStyle w:val="StyleUnderline"/>
          <w:highlight w:val="green"/>
        </w:rPr>
        <w:t>rather than challenging the structure of that system itself</w:t>
      </w:r>
      <w:r w:rsidRPr="005B4B06">
        <w:rPr>
          <w:sz w:val="16"/>
        </w:rPr>
        <w:t xml:space="preserve">”. Hence, similar to the apologetics risked by Rieger and Kwok’s reading of the multitude, access-based disability studies often seek to return a sense of productivity to the disabled. Crippness on the other hand refuses to apologize, and rejects recognition by the systems that have betrayed us. Therefore, </w:t>
      </w:r>
      <w:r w:rsidRPr="00EB3C55">
        <w:rPr>
          <w:rStyle w:val="Emphasis"/>
          <w:highlight w:val="green"/>
        </w:rPr>
        <w:t>to say</w:t>
      </w:r>
      <w:r>
        <w:rPr>
          <w:rStyle w:val="Emphasis"/>
        </w:rPr>
        <w:t xml:space="preserve"> fuck employability:</w:t>
      </w:r>
      <w:r w:rsidRPr="005B4B06">
        <w:rPr>
          <w:sz w:val="16"/>
        </w:rPr>
        <w:t xml:space="preserve"> </w:t>
      </w:r>
      <w:r w:rsidRPr="00EB3C55">
        <w:rPr>
          <w:rStyle w:val="Emphasis"/>
          <w:highlight w:val="green"/>
        </w:rPr>
        <w:t>I’m too sick to work might be to embrace a poetics of refusal</w:t>
      </w:r>
      <w:r w:rsidRPr="005B4B06">
        <w:rPr>
          <w:sz w:val="16"/>
        </w:rPr>
        <w:t xml:space="preserve"> on offer by Berardi’s out-onomy. For instance, in Crip Theory: Cultural Signs of Queerness and Disability (</w:t>
      </w:r>
      <w:hyperlink r:id="rId61" w:anchor="ref-CR24" w:tooltip="McRuer R (2006) Crip Theory: Cultural Signes of Queerness and Disability. New York University Press: New York and London." w:history="1">
        <w:r w:rsidRPr="005B4B06">
          <w:rPr>
            <w:rStyle w:val="Hyperlink"/>
            <w:sz w:val="16"/>
          </w:rPr>
          <w:t>2006</w:t>
        </w:r>
      </w:hyperlink>
      <w:r w:rsidRPr="005B4B06">
        <w:rPr>
          <w:sz w:val="16"/>
        </w:rPr>
        <w:t>) McRuer exegetes Gary in Your Pocket: Stories and Notebooks of Gary Fisher, the collection of Gary Fisher’s work published by his former teacher Eve Kosofsky Sedgwick 3 years after his death from HIV/AIDS. Fisher identified himself as a “black, queer, sociopath” (</w:t>
      </w:r>
      <w:hyperlink r:id="rId62" w:anchor="ref-CR24" w:tooltip="McRuer R (2006) Crip Theory: Cultural Signes of Queerness and Disability. New York University Press: New York and London." w:history="1">
        <w:r w:rsidRPr="005B4B06">
          <w:rPr>
            <w:rStyle w:val="Hyperlink"/>
            <w:sz w:val="16"/>
          </w:rPr>
          <w:t>McRuer, 2006</w:t>
        </w:r>
      </w:hyperlink>
      <w:r w:rsidRPr="005B4B06">
        <w:rPr>
          <w:sz w:val="16"/>
        </w:rPr>
        <w:t>: 104). In this work Fisher’s identities as queer, sociopathic and black destabilize one another as well as compulsory heterosexuality and able-bodiedness. This destabilization is found in what McRuer names as Fisher’s non-compliance with demands for rehabilitation and redemption. Fisher’s acts of non-compliance included sadomasochistic, often anonymous, sex, which included fantasies of racial degradation, and his frequent refusal to take his medication. In rejecting secur(e)ity and salvific health Fisher refused the system that had always already marked him as crip: as an untouchable monster. 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 One might locate similar acts of non-compliance in the work of poet Janet Miles (whom Susan Schweik names as a poet writing in part through the lens of disability). Miles refused to be marked as disabled. In her discussion of Miles’s life and work in the edited volume Beauty is a Verb: The New Poetics of Disability (</w:t>
      </w:r>
      <w:hyperlink r:id="rId63" w:anchor="ref-CR31" w:tooltip="Schweik S (2011) The voice of " w:history="1">
        <w:r w:rsidRPr="005B4B06">
          <w:rPr>
            <w:rStyle w:val="Hyperlink"/>
            <w:sz w:val="16"/>
          </w:rPr>
          <w:t>2011</w:t>
        </w:r>
      </w:hyperlink>
      <w:r w:rsidRPr="005B4B06">
        <w:rPr>
          <w:sz w:val="16"/>
        </w:rPr>
        <w:t xml:space="preserve">), Schweik draws on Henri-Jacques Stiker’s 1999 History of Disability to illuminate the importance of such acts of refusal: The ‘thing’ has been designated, defined, framed. Now it has to be scrutinized, pinpointed, dealt with. People with “it” </w:t>
      </w:r>
      <w:r w:rsidRPr="00AA3036">
        <w:rPr>
          <w:sz w:val="16"/>
        </w:rPr>
        <w:t>make up a marked group, a social entity … The disabled, henceforth of all kinds, are established as a category to be reintegrated and thus to be rehabilitated. Paradoxically, they are designated in order to be made to disappear, they are spoken in order to be silenced.(</w:t>
      </w:r>
      <w:hyperlink r:id="rId64" w:anchor="ref-CR31" w:tooltip="Schweik S (2011) The voice of " w:history="1">
        <w:r w:rsidRPr="00AA3036">
          <w:rPr>
            <w:rStyle w:val="Hyperlink"/>
            <w:sz w:val="16"/>
          </w:rPr>
          <w:t>Schweik, 2011</w:t>
        </w:r>
      </w:hyperlink>
      <w:r w:rsidRPr="00AA3036">
        <w:rPr>
          <w:sz w:val="16"/>
        </w:rPr>
        <w:t xml:space="preserve">: 70) Like (and as one of) the “mad” figures traced by </w:t>
      </w:r>
      <w:hyperlink r:id="rId65" w:anchor="ref-CR18" w:tooltip="Foucault M (2006) History of Madness. Routledge: Abingdon, Oxon, UK; New York." w:history="1">
        <w:r w:rsidRPr="00AA3036">
          <w:rPr>
            <w:rStyle w:val="Hyperlink"/>
            <w:sz w:val="16"/>
          </w:rPr>
          <w:t>Michel Foucault in History of Madness (2006)</w:t>
        </w:r>
      </w:hyperlink>
      <w:r w:rsidRPr="00AA3036">
        <w:rPr>
          <w:sz w:val="16"/>
        </w:rPr>
        <w:t xml:space="preserve"> and the figure of the “homosexual” traced in </w:t>
      </w:r>
      <w:hyperlink r:id="rId66" w:anchor="ref-CR19" w:tooltip="Foucault M (1978) The History of Sexuality: An Introduction, Volume I. Pantheon Books: New York, NY." w:history="1">
        <w:r w:rsidRPr="00AA3036">
          <w:rPr>
            <w:rStyle w:val="Hyperlink"/>
            <w:sz w:val="16"/>
          </w:rPr>
          <w:t>History of Sexuality I (1978)</w:t>
        </w:r>
      </w:hyperlink>
      <w:r w:rsidRPr="00AA3036">
        <w:rPr>
          <w:sz w:val="16"/>
        </w:rPr>
        <w:t>, the disabled are named to either be saved out of disability (like the worker recognized as productive) or confined and silenced. Stiker’s call in response to such confinement is to refuse the categories on offer. 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 But what of she who chooses to stay bent? Like the mad who plague society and hence need to be tamed, the wilfully bent take on a monstrous character. 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w:t>
      </w:r>
      <w:r w:rsidRPr="00EB3C55">
        <w:rPr>
          <w:sz w:val="16"/>
          <w:highlight w:val="green"/>
        </w:rPr>
        <w:t xml:space="preserve">. </w:t>
      </w:r>
      <w:r w:rsidRPr="00EB3C55">
        <w:rPr>
          <w:rStyle w:val="Emphasis"/>
          <w:highlight w:val="green"/>
        </w:rPr>
        <w:t>If the Empire relies on the multitude to produce its wealth</w:t>
      </w:r>
      <w:r w:rsidRPr="00AA3036">
        <w:rPr>
          <w:rStyle w:val="Emphasis"/>
        </w:rPr>
        <w:t xml:space="preserve">, </w:t>
      </w:r>
      <w:r w:rsidRPr="00EB3C55">
        <w:rPr>
          <w:rStyle w:val="Emphasis"/>
          <w:highlight w:val="green"/>
        </w:rPr>
        <w:t>then to refuse to be productive is to refuse to contribute to the wealth of the Empire</w:t>
      </w:r>
      <w:r w:rsidRPr="00EB3C55">
        <w:rPr>
          <w:sz w:val="16"/>
          <w:highlight w:val="green"/>
        </w:rPr>
        <w:t xml:space="preserve">. </w:t>
      </w:r>
      <w:r w:rsidRPr="00EB3C55">
        <w:rPr>
          <w:sz w:val="16"/>
        </w:rPr>
        <w:t>As Hardt and Negri (</w:t>
      </w:r>
      <w:hyperlink r:id="rId67" w:anchor="ref-CR21" w:tooltip="Hardt M and Negri A (2005) Multitude: War and Democracy in the Age of Empire. Penguin Books: New York, NY." w:history="1">
        <w:r w:rsidRPr="00EB3C55">
          <w:rPr>
            <w:rStyle w:val="Hyperlink"/>
            <w:sz w:val="16"/>
          </w:rPr>
          <w:t>2005</w:t>
        </w:r>
      </w:hyperlink>
      <w:r w:rsidRPr="00EB3C55">
        <w:rPr>
          <w:sz w:val="16"/>
        </w:rPr>
        <w:t>: 332) note, “</w:t>
      </w:r>
      <w:r w:rsidRPr="00EB3C55">
        <w:rPr>
          <w:rStyle w:val="Emphasis"/>
        </w:rPr>
        <w:t>Capital</w:t>
      </w:r>
      <w:r w:rsidRPr="00EB3C55">
        <w:rPr>
          <w:rStyle w:val="StyleUnderline"/>
        </w:rPr>
        <w:t xml:space="preserve">, in other words, must </w:t>
      </w:r>
      <w:r w:rsidRPr="00EB3C55">
        <w:rPr>
          <w:rStyle w:val="Emphasis"/>
        </w:rPr>
        <w:t>exploit the labor of workers but it cannot oppress, repress, or exclude them</w:t>
      </w:r>
      <w:r w:rsidRPr="00EB3C55">
        <w:rPr>
          <w:rStyle w:val="StyleUnderline"/>
        </w:rPr>
        <w:t xml:space="preserve">. It cannot do </w:t>
      </w:r>
      <w:r w:rsidRPr="00EB3C55">
        <w:rPr>
          <w:rStyle w:val="Emphasis"/>
        </w:rPr>
        <w:t>without their productivity”.</w:t>
      </w:r>
      <w:r w:rsidRPr="00EB3C55">
        <w:rPr>
          <w:sz w:val="16"/>
        </w:rPr>
        <w:t xml:space="preserve"> They continue, “[The multitude] are, in fact, extremely powerful</w:t>
      </w:r>
      <w:r w:rsidRPr="00AA3036">
        <w:rPr>
          <w:sz w:val="16"/>
        </w:rPr>
        <w:t>, because they are the source of wealth” (</w:t>
      </w:r>
      <w:hyperlink r:id="rId68" w:anchor="ref-CR21" w:tooltip="Hardt M and Negri A (2005) Multitude: War and Democracy in the Age of Empire. Penguin Books: New York, NY." w:history="1">
        <w:r w:rsidRPr="00AA3036">
          <w:rPr>
            <w:rStyle w:val="Hyperlink"/>
            <w:sz w:val="16"/>
          </w:rPr>
          <w:t>Hardt and Negri, 2005</w:t>
        </w:r>
      </w:hyperlink>
      <w:r w:rsidRPr="00AA3036">
        <w:rPr>
          <w:sz w:val="16"/>
        </w:rPr>
        <w:t>: 333). This emphasis on the productivity of the multitude opens pathways for the radical passivity proposed by Berardi. Instead of asserting that our faith traditions have been built on action, and honouring the demand that the “invalid” in John stand up, take his mat and walk, to locate the potency of the multitude in</w:t>
      </w:r>
      <w:r w:rsidRPr="005B4B06">
        <w:rPr>
          <w:sz w:val="16"/>
        </w:rPr>
        <w:t xml:space="preserve"> its unproductivity is to ask why the man was sitting in the first place and for whom and what he would be walking. It is this power that is recognized by Hardt and Negri when they write: If sovereign power were an autonomous substance, then the refusal, subtraction, or exodus of the subordinated would only be an aid to the sovereign: they cannot cause problems who are not present. Since sovereign power is not autonomous, since sovereignty is a relationship, then such acts of refusal are indeed a real threat. Without the active participation of the subordinated, sovereignty crumbles.(</w:t>
      </w:r>
      <w:hyperlink r:id="rId69"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332) Given the multitude’s ability to make sovereignty crumble, why not focus on the unproductive side of the line that has been dismantled between productivity and unproductivity? Perhaps we worry that such a focus will lead the multitude into inertia and despair. Perhaps this is why Žižek’s (</w:t>
      </w:r>
      <w:hyperlink r:id="rId70" w:anchor="ref-CR33" w:tooltip="Žižek S (2006) The Parallax View. Massachusetts Institute of Technology: Cambridge, MA." w:history="1">
        <w:r w:rsidRPr="005B4B06">
          <w:rPr>
            <w:rStyle w:val="Hyperlink"/>
            <w:sz w:val="16"/>
          </w:rPr>
          <w:t>2006</w:t>
        </w:r>
      </w:hyperlink>
      <w:r w:rsidRPr="005B4B06">
        <w:rPr>
          <w:sz w:val="16"/>
        </w:rPr>
        <w:t xml:space="preserve">) own politics of refusal quickly move to a call for a Badiouian event and the revolutionary power of those in the urban slums. And yet, this </w:t>
      </w:r>
      <w:r>
        <w:rPr>
          <w:rStyle w:val="Emphasis"/>
          <w:sz w:val="24"/>
        </w:rPr>
        <w:t xml:space="preserve">multitudinous </w:t>
      </w:r>
      <w:r w:rsidRPr="00AE1583">
        <w:rPr>
          <w:rStyle w:val="Emphasis"/>
          <w:sz w:val="24"/>
          <w:highlight w:val="green"/>
        </w:rPr>
        <w:t xml:space="preserve">refusal need not be </w:t>
      </w:r>
      <w:r>
        <w:rPr>
          <w:rStyle w:val="Emphasis"/>
          <w:sz w:val="24"/>
          <w:highlight w:val="green"/>
        </w:rPr>
        <w:t>that of revolutionary</w:t>
      </w:r>
      <w:r>
        <w:rPr>
          <w:rStyle w:val="Emphasis"/>
          <w:sz w:val="24"/>
        </w:rPr>
        <w:t xml:space="preserve"> or eventive </w:t>
      </w:r>
      <w:r>
        <w:rPr>
          <w:rStyle w:val="Emphasis"/>
          <w:sz w:val="24"/>
          <w:highlight w:val="green"/>
        </w:rPr>
        <w:t>action. Rather</w:t>
      </w:r>
      <w:r>
        <w:rPr>
          <w:rStyle w:val="Emphasis"/>
          <w:sz w:val="24"/>
        </w:rPr>
        <w:t xml:space="preserve">, we might find </w:t>
      </w:r>
      <w:r>
        <w:rPr>
          <w:rStyle w:val="Emphasis"/>
          <w:sz w:val="24"/>
          <w:highlight w:val="green"/>
        </w:rPr>
        <w:t xml:space="preserve">a poetics of refusal </w:t>
      </w:r>
      <w:r>
        <w:rPr>
          <w:rStyle w:val="Emphasis"/>
          <w:sz w:val="24"/>
        </w:rPr>
        <w:t xml:space="preserve">within the bodies of the monstrous crip who in her everyday incapacities to productively come together with the whole </w:t>
      </w:r>
      <w:r>
        <w:rPr>
          <w:rStyle w:val="Emphasis"/>
          <w:sz w:val="24"/>
          <w:highlight w:val="green"/>
        </w:rPr>
        <w:t>declares</w:t>
      </w:r>
      <w:r w:rsidRPr="005B4B06">
        <w:rPr>
          <w:sz w:val="16"/>
        </w:rPr>
        <w:t xml:space="preserve"> along with Berardi “</w:t>
      </w:r>
      <w:r w:rsidRPr="00AA3036">
        <w:rPr>
          <w:sz w:val="16"/>
        </w:rPr>
        <w:t>that the splendor of the world has been enriched by a new beauty:</w:t>
      </w:r>
      <w:r w:rsidRPr="00AA3036">
        <w:rPr>
          <w:rStyle w:val="Emphasis"/>
          <w:sz w:val="24"/>
        </w:rPr>
        <w:t xml:space="preserve"> the beauty of autonomy. Each to her own rhythm; nobody should be constrained to march at a uniform pace</w:t>
      </w:r>
      <w:r w:rsidRPr="00AA3036">
        <w:rPr>
          <w:sz w:val="16"/>
        </w:rPr>
        <w:t>” (</w:t>
      </w:r>
      <w:hyperlink r:id="rId71" w:anchor="ref-CR6" w:tooltip="Berardi F (2011) After the Future. AK Press: Edinburgh, UK; Oakland, CA; Baltimore, MD." w:history="1">
        <w:r w:rsidRPr="00AA3036">
          <w:rPr>
            <w:rStyle w:val="Hyperlink"/>
            <w:sz w:val="16"/>
          </w:rPr>
          <w:t>Berardi, 2011</w:t>
        </w:r>
      </w:hyperlink>
      <w:r w:rsidRPr="00AA3036">
        <w:rPr>
          <w:sz w:val="16"/>
        </w:rPr>
        <w:t>: 165). Can we find the beauty of</w:t>
      </w:r>
      <w:r w:rsidRPr="005B4B06">
        <w:rPr>
          <w:sz w:val="16"/>
        </w:rPr>
        <w:t xml:space="preserve"> this dis-unified pace in Hardt and Negri’s multitude? Perhaps it is there when they name the multitude a flesh that is not a body (</w:t>
      </w:r>
      <w:hyperlink r:id="rId72"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xml:space="preserve">: 192). Whereas Rieger and Kwok seem to focus on the potential unity of the social body, Hardt and Negri are concerned with </w:t>
      </w:r>
      <w:r w:rsidRPr="00AE1583">
        <w:rPr>
          <w:rStyle w:val="Emphasis"/>
          <w:sz w:val="28"/>
          <w:szCs w:val="28"/>
          <w:highlight w:val="green"/>
        </w:rPr>
        <w:t>the uncontainability of the social flesh</w:t>
      </w:r>
      <w:r>
        <w:rPr>
          <w:rStyle w:val="Emphasis"/>
          <w:sz w:val="28"/>
          <w:szCs w:val="28"/>
        </w:rPr>
        <w:t>.</w:t>
      </w:r>
      <w:r w:rsidRPr="005B4B06">
        <w:rPr>
          <w:sz w:val="16"/>
          <w:szCs w:val="28"/>
        </w:rPr>
        <w:t xml:space="preserve"> </w:t>
      </w:r>
      <w:r w:rsidRPr="004C2588">
        <w:rPr>
          <w:sz w:val="12"/>
          <w:szCs w:val="12"/>
        </w:rPr>
        <w:t>As not body, they argue, the flesh can often appear monstrous (</w:t>
      </w:r>
      <w:hyperlink r:id="rId73" w:anchor="ref-CR21" w:tooltip="Hardt M and Negri A (2005) Multitude: War and Democracy in the Age of Empire. Penguin Books: New York, NY." w:history="1">
        <w:r w:rsidRPr="004C2588">
          <w:rPr>
            <w:rStyle w:val="Hyperlink"/>
            <w:sz w:val="12"/>
            <w:szCs w:val="12"/>
          </w:rPr>
          <w:t>Hardt and Negri, 2005</w:t>
        </w:r>
      </w:hyperlink>
      <w:r w:rsidRPr="004C2588">
        <w:rPr>
          <w:sz w:val="12"/>
          <w:szCs w:val="12"/>
        </w:rPr>
        <w:t>: 190–195). In an essay in A Conversation on Philosophy in Praise of the Common and Politics, which follows the published conversation between Cesare Casarino and Negri, Negri traces how Power</w:t>
      </w:r>
      <w:hyperlink r:id="rId74" w:anchor="Fn13" w:history="1">
        <w:r w:rsidRPr="004C2588">
          <w:rPr>
            <w:rStyle w:val="Hyperlink"/>
            <w:sz w:val="12"/>
            <w:szCs w:val="12"/>
          </w:rPr>
          <w:t>Footnote7</w:t>
        </w:r>
      </w:hyperlink>
      <w:r w:rsidRPr="004C2588">
        <w:rPr>
          <w:sz w:val="12"/>
          <w:szCs w:val="12"/>
        </w:rPr>
        <w:t xml:space="preserve"> has historically been tied to eugenics, the establishment of those who are “beautiful and good” over and above those who threaten that good, those whom we name as monstrous (</w:t>
      </w:r>
      <w:hyperlink r:id="rId75"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hyperlink r:id="rId76"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199). The monster is monstrous in its refusal of capitalist productivity.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productive labour of capitalism (</w:t>
      </w:r>
      <w:hyperlink r:id="rId77"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200–218). Yes! An autonomous monster who refuses productivity and capture! I am even willing to abide the return of the language of the event when Negri writes: </w:t>
      </w:r>
      <w:r w:rsidRPr="004C2588">
        <w:rPr>
          <w:rStyle w:val="Emphasis"/>
          <w:sz w:val="12"/>
          <w:szCs w:val="12"/>
        </w:rPr>
        <w:t>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w:t>
      </w:r>
      <w:r w:rsidRPr="004C2588">
        <w:rPr>
          <w:sz w:val="12"/>
          <w:szCs w:val="12"/>
        </w:rPr>
        <w:t>, kaloi kai agatoi.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hyperlink r:id="rId78" w:anchor="ref-CR10" w:tooltip="Casarino C and Negri A (2008) In Praise of the Common: A Conversation on Philosophy and Politics. University of Minnesota Press: Minneapolis, MN." w:history="1">
        <w:r w:rsidRPr="004C2588">
          <w:rPr>
            <w:rStyle w:val="Hyperlink"/>
            <w:sz w:val="12"/>
            <w:szCs w:val="12"/>
          </w:rPr>
          <w:t>Casarino and Negri, 2008</w:t>
        </w:r>
      </w:hyperlink>
      <w:r w:rsidRPr="004C2588">
        <w:rPr>
          <w:sz w:val="12"/>
          <w:szCs w:val="12"/>
        </w:rPr>
        <w:t xml:space="preserve">: 203) Indeed it is this sense of the multitude’s monstrosity that must be reclaimed and reread through a crip sensibility. And yet, uneasiness remains. In Multitude Hardt and Negri locate the monstrosity of the multitude in the figure of the vampire.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And yet, the vampire’s desire turns the subjects of its desires into other vampires: it is the making of one, an atonement-sameness over difference. All too quickly Hardt and Negri turn this monstrosity into a marker of the fullness of life lived in common, and thus return us to a redemptive narrative too evocative of neoliberal soteriologies. I seek not to reject life or commonality out of hand, but rather to push Hardt and Negri to be ever-more monstrous. Indeed, we might wonder just how monstrous one can be if one’s monstrosity begins to mimic the monstrosity of all the other monsters. 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to see? This monstrous handness creeps away from demands for productivity and wholeness. This sort of crip monstrosity, a monstrosity unable or unwilling to cohere, might enflesh an alternate radical theology, one in which we need not be redeemed through our common productivity. Instead of the vampire who overproduces through overdesiring, Frankenstein’s monster and the horrific hand turn out to be unproductive; they are impediments to cohesion and communication. They say, “Fuck reproductivity I’m just a hand!” and “Fuck employability I’m too monstrous to work!” To reclaim that level of monstrosity within the multitude would perhaps better serve </w:t>
      </w:r>
      <w:hyperlink r:id="rId79" w:anchor="ref-CR21" w:tooltip="Hardt M and Negri A (2005) Multitude: War and Democracy in the Age of Empire. Penguin Books: New York, NY." w:history="1">
        <w:r w:rsidRPr="004C2588">
          <w:rPr>
            <w:rStyle w:val="Hyperlink"/>
            <w:sz w:val="12"/>
            <w:szCs w:val="12"/>
          </w:rPr>
          <w:t>Hardt and Negri’s (2005</w:t>
        </w:r>
      </w:hyperlink>
      <w:r w:rsidRPr="004C2588">
        <w:rPr>
          <w:sz w:val="12"/>
          <w:szCs w:val="12"/>
        </w:rPr>
        <w:t>: 196) assertion that “</w:t>
      </w:r>
      <w:r w:rsidRPr="004C2588">
        <w:rPr>
          <w:rStyle w:val="Emphasis"/>
          <w:sz w:val="12"/>
          <w:szCs w:val="12"/>
        </w:rPr>
        <w:t>We need</w:t>
      </w:r>
      <w:r w:rsidRPr="004C2588">
        <w:rPr>
          <w:sz w:val="12"/>
          <w:szCs w:val="12"/>
        </w:rPr>
        <w:t xml:space="preserve"> to use the monstrous expressions of the multitude </w:t>
      </w:r>
      <w:r w:rsidRPr="004C2588">
        <w:rPr>
          <w:rStyle w:val="Emphasis"/>
          <w:sz w:val="12"/>
          <w:szCs w:val="12"/>
        </w:rPr>
        <w:t>to challenge the mutations of artificial life transformed into commodities, the capitalist power to put up for sale the metamorphoses of nature, the new eugenics that support the ruling power</w:t>
      </w:r>
      <w:r w:rsidRPr="004C2588">
        <w:rPr>
          <w:sz w:val="12"/>
          <w:szCs w:val="12"/>
        </w:rPr>
        <w:t>. The new world of monsters is where humanity has to grasp its future”. But what if Berardi is right when he declares in his post-futurist manifesto that the future is an illusion we must abandon to live in the infinity of the present (</w:t>
      </w:r>
      <w:hyperlink r:id="rId80" w:anchor="ref-CR6" w:tooltip="Berardi F (2011) After the Future. AK Press: Edinburgh, UK; Oakland, CA; Baltimore, MD." w:history="1">
        <w:r w:rsidRPr="004C2588">
          <w:rPr>
            <w:rStyle w:val="Hyperlink"/>
            <w:sz w:val="12"/>
            <w:szCs w:val="12"/>
          </w:rPr>
          <w:t>Berardi, 2011</w:t>
        </w:r>
      </w:hyperlink>
      <w:r w:rsidRPr="004C2588">
        <w:rPr>
          <w:sz w:val="12"/>
          <w:szCs w:val="12"/>
        </w:rPr>
        <w:t xml:space="preserve">: 166)? Additionally, what of slowness? Of the everyday? Can the eventiveness of Frankenstein’s monster coming alive, the disembodied hand killing its able-bodied prey, and the monster as event contain the kind of slow living that will help us to counter the overemphasis in both SemioCapitalism and radical theology on movement, productivity and revolutionary change? What other crip monsters might be lurking in the shadows waiting for us, hoping we might finally come to recognize their singularity and through them possibilities for our own monstrously unproductive lives? In her “Dramatic Monologue in the Speaker’s Own Voice” poet Vassar Miller, who spent her life in a wheelchair (a result of cerebral palsy), writes: I’m either a monster in search of a horror movie to be in, or else I’m a brain floating within a body whose sides I must gingerly touch while you glance discreetly away … I wish you'd learn better before we all totter into our coffins where there’s no straight way to lie crooked. ( </w:t>
      </w:r>
      <w:hyperlink r:id="rId81"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Might It Follows, written and directed by David Robert Mitchell and released in </w:t>
      </w:r>
      <w:hyperlink r:id="rId82" w:anchor="ref-CR22" w:tooltip="It Follows. (2015) Film. Directed by David Robert Mitchell. [DVD] US: Dimension Films." w:history="1">
        <w:r w:rsidRPr="004C2588">
          <w:rPr>
            <w:rStyle w:val="Hyperlink"/>
            <w:sz w:val="12"/>
            <w:szCs w:val="12"/>
          </w:rPr>
          <w:t>2015</w:t>
        </w:r>
      </w:hyperlink>
      <w:r w:rsidRPr="004C2588">
        <w:rPr>
          <w:sz w:val="12"/>
          <w:szCs w:val="12"/>
        </w:rPr>
        <w:t xml:space="preserve"> be the horror film of which Miller was in search? Can we read the it that does the following in It Follows as that figure of the monstrosity of the multitude that might both embody </w:t>
      </w:r>
      <w:r w:rsidRPr="004C2588">
        <w:rPr>
          <w:rStyle w:val="StyleUnderline"/>
          <w:sz w:val="12"/>
          <w:szCs w:val="12"/>
        </w:rPr>
        <w:t>a radical slowness and diagnose the anxiety nurtured by a eugenic economy?</w:t>
      </w:r>
      <w:r w:rsidRPr="004C2588">
        <w:rPr>
          <w:sz w:val="12"/>
          <w:szCs w:val="12"/>
        </w:rPr>
        <w:t xml:space="preserve"> In the film the blond, thin, cisgendered, able-bodied teenage protagonist Jay Height “contracts” a “following it” through sexual intercourse with her boyfriend Hugh. The it that follows is singular, only following one person at a time (although others who have been followed can still recognize it). It appears in human form and can look like anyone, including one’s loved ones. To make sure Jay understands that she is now being followed by it Hugh drugs Jay and ties her into a wheelchair from where she will have to face it; incapacitation seems to be the only way one will fully grasp that it is coming for her. In other words, perhaps we do not see the incapacitation that hovers all around us until we feel the limitation of our mobility. Hugh goes on to tell Jay that she should never be anywhere without at least two exits because it is slow, but not dumb. Indeed the viewer quickly realizes that we can spot it even within a crowd because of how slowly it moves. Like the “cripple” who cannot rush up the subway steps, whose slowness blocks our paths on crowded city streets, it is identifiable through its speed (or lack thereof). And yet even though it is slow, one cannot escape. It is always following Jay. The it in It Follows behaves like our collective fear of disability and unproductivity, the spectre that follows us around and is amplified in a culture bent on escaping from such a haunting. This desire to escape remains palpable even/especially as it follows us home. Home and homey places are the key staging ground for most of the action in the film. Jay is trapped in her bedroom by her fear even after she has passed it on to her friend Greg (who, believing he will not be infected/affected by it, sleeps with Jay). When it does eventually follow and then kill Greg, it appears as his mother and does so at his bedroom door. Additionally, the climactic battle with it takes place at the site of Jay’s first kiss (a space of innocence in contrast to the wildness of the woods, the site of Jay’s infection [through sleeping with Hugh]). It—our depression, exhaustion, panic and incapacitation—follows us home because the pressures of SemioCapitalism and neoliberalism do. Everyday depression (and the many worldly worries that nurture it and which it nurtures) follows one home, breaking down the duality between domestic and public life. Hence, in these scenes of hominess we find not only depression, but also our anxious attachments to relations that might infect us. Greg is killed by what appears to be his own mother. Despite his assumptions of untouchability, his handsome masculinity and youth do not protect him from the attack of ageing and perhaps genetic inheritance we might see represented in the appearance of his mother, an appearance it takes on at the moment of Greg’s death. Furthermore, the sexual nature of contagion in It Follows begs for a crip reading. Panic over sexually transmitted infections (STIs)—the designation of sexual Others as a plague on the “normal” and healthy, which enlivened decades of homophobia and queer politics—resonates with the disgust and panic induced by the creep of the slowness of disability. Disability as contagion. Before Miller voices her search for a horror movie, “Dramatic Monologue in the Speaker’s Own Voice” reads: I walk naked under my clothes like anyone else, And I’m not a bomb to explode in your hands. Of course, you are not (I would not accuse you of) Thinking of holding me down, but of holding me up. Yet sometimes I’d love to be eased from the envelope of sleep, Stroked gently open (although it would take some doing— on my part, that is). My lost virginity would hurt me the way ghosts of their limbs make amputees shriek, my womanhood too seldom used. Have you ever viewed me this way? No, none of you ever have … (</w:t>
      </w:r>
      <w:hyperlink r:id="rId83" w:anchor="ref-CR2" w:tooltip="Alexander Essbaum J (2011) Swimming on concrete: The poetry of Vassar Miller. In: Bartlett J, Black S and Northen M (eds) Beauty is a Verb: The New Poetry of Disability. Cinco Puntos Press: El Paso, TX." w:history="1">
        <w:r w:rsidRPr="004C2588">
          <w:rPr>
            <w:rStyle w:val="Hyperlink"/>
            <w:sz w:val="12"/>
            <w:szCs w:val="12"/>
          </w:rPr>
          <w:t>Alexander Essbaum, 2011</w:t>
        </w:r>
      </w:hyperlink>
      <w:r w:rsidRPr="004C2588">
        <w:rPr>
          <w:sz w:val="12"/>
          <w:szCs w:val="12"/>
        </w:rPr>
        <w:t xml:space="preserve">: 50) We have made of those with disability, like those with STIs, untouchables. Either too sexed or too desexed, the disabled are no longer or never were for stroking gently open. The crip may not be held down, but being held up is still not being desired. If ever viewed as desirable, and as Miller makes clear that is a big if, they are now bombs ready to explode in our hands. Careful it might catch you, or worse you might catch it. Tick tick … boom. We panic, we flee, we fear, to the point of depression, that we will be caught by the bomb of undesirability, unproductivity and hence unmeaning—in essence, inexistence. Attempts to flee this fate pervade It Follows (what would a horror movie be without a young girl running for her life?). Through modes of speedy mobility, like a car, Jay can get away for a brief time, but eventually it will always find her/us. Is this not the function of disability in a society that demands ever-more rapidity? Like the driver of a car that cannot escape a breakdown in a crash, our bodyminds pushed to the breaking point crash into depression—into disability. Indeed, like the depressive crash that comes from the demands on the bodymind to be ever more expressive, when Jay flees a place where it has attacked she crashes her car and ends up in the hospital with a broken arm. Becoming herself broken, she is slowed down and driven mad by her desperate attempts to escape what follows. </w:t>
      </w:r>
      <w:r w:rsidRPr="004C2588">
        <w:rPr>
          <w:rStyle w:val="Emphasis"/>
          <w:sz w:val="12"/>
          <w:szCs w:val="12"/>
        </w:rPr>
        <w:t>Slowness and immobility is that which always follows</w:t>
      </w:r>
      <w:r w:rsidRPr="004C2588">
        <w:rPr>
          <w:sz w:val="12"/>
          <w:szCs w:val="12"/>
        </w:rPr>
        <w:t xml:space="preserve">; </w:t>
      </w:r>
      <w:r w:rsidRPr="004C2588">
        <w:rPr>
          <w:rStyle w:val="StyleUnderline"/>
          <w:sz w:val="12"/>
          <w:szCs w:val="12"/>
        </w:rPr>
        <w:t xml:space="preserve">the disabled embody the one marginalized group that we </w:t>
      </w:r>
      <w:r w:rsidRPr="004C2588">
        <w:rPr>
          <w:rStyle w:val="Emphasis"/>
          <w:sz w:val="12"/>
          <w:szCs w:val="12"/>
        </w:rPr>
        <w:t>are always already on the brink of becoming.</w:t>
      </w:r>
      <w:r w:rsidRPr="004C2588">
        <w:rPr>
          <w:sz w:val="12"/>
          <w:szCs w:val="12"/>
        </w:rPr>
        <w:t xml:space="preserve"> </w:t>
      </w:r>
      <w:r w:rsidRPr="004C2588">
        <w:rPr>
          <w:rStyle w:val="StyleUnderline"/>
          <w:sz w:val="12"/>
          <w:szCs w:val="12"/>
        </w:rPr>
        <w:t xml:space="preserve">The true </w:t>
      </w:r>
      <w:r w:rsidRPr="004C2588">
        <w:rPr>
          <w:rStyle w:val="Emphasis"/>
          <w:sz w:val="12"/>
          <w:szCs w:val="12"/>
        </w:rPr>
        <w:t>horror</w:t>
      </w:r>
      <w:r w:rsidRPr="004C2588">
        <w:rPr>
          <w:rStyle w:val="StyleUnderline"/>
          <w:sz w:val="12"/>
          <w:szCs w:val="12"/>
        </w:rPr>
        <w:t xml:space="preserve"> embodied by it might just be, therefore, its </w:t>
      </w:r>
      <w:r w:rsidRPr="004C2588">
        <w:rPr>
          <w:rStyle w:val="Emphasis"/>
          <w:sz w:val="12"/>
          <w:szCs w:val="12"/>
        </w:rPr>
        <w:t>slowness</w:t>
      </w:r>
      <w:r w:rsidRPr="004C2588">
        <w:rPr>
          <w:rStyle w:val="StyleUnderline"/>
          <w:sz w:val="12"/>
          <w:szCs w:val="12"/>
        </w:rPr>
        <w:t xml:space="preserve">. We run, panic, crash just so as not to be caught by an infecting immobility, one that will mean </w:t>
      </w:r>
      <w:r w:rsidRPr="004C2588">
        <w:rPr>
          <w:rStyle w:val="Emphasis"/>
          <w:sz w:val="12"/>
          <w:szCs w:val="12"/>
        </w:rPr>
        <w:t>the death of our capable, productive and efficient selves</w:t>
      </w:r>
      <w:r w:rsidRPr="004C2588">
        <w:rPr>
          <w:sz w:val="12"/>
          <w:szCs w:val="12"/>
        </w:rPr>
        <w:t>. And indeed, in the film if one is caught by it one dies. And at least in the opening death it is a death that is also a cripping. The film begins with a young beautiful girl frantically running. The audience does not see that from which she runs; we only experience her visceral panic. 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 I wish you’d learn better before we all totter/into our coffins where there’s no straight way to lie crooked. The death of the straightness of youth and beauty births the crooked. What if we had learned better? What if instead of haunted we were halted by what follows? What if instead of spooked we let what follows spoil us. Can we see that which haunts as also that which halts?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it that follows me, even in its singularity, is also of course the me that is afraid of being followed. Running counter to the eugenics of neoliberalism, a wealth that is time and a beauty that comes in true singularity encourage the touching and desiring of all, regardless of how bent we might be, regardless of how long it might take to stroke us gently open.</w:t>
      </w:r>
      <w:r w:rsidRPr="005B4B06">
        <w:rPr>
          <w:sz w:val="16"/>
        </w:rPr>
        <w:t xml:space="preserve"> </w:t>
      </w:r>
      <w:r>
        <w:rPr>
          <w:rStyle w:val="Emphasis"/>
          <w:sz w:val="28"/>
          <w:szCs w:val="28"/>
          <w:highlight w:val="green"/>
        </w:rPr>
        <w:t xml:space="preserve">In </w:t>
      </w:r>
      <w:r>
        <w:rPr>
          <w:rStyle w:val="Emphasis"/>
          <w:sz w:val="28"/>
          <w:szCs w:val="28"/>
        </w:rPr>
        <w:t xml:space="preserve">this wealthy </w:t>
      </w:r>
      <w:r>
        <w:rPr>
          <w:rStyle w:val="Emphasis"/>
          <w:sz w:val="28"/>
          <w:szCs w:val="28"/>
          <w:highlight w:val="green"/>
        </w:rPr>
        <w:t>crip time there is a listening to the cacophony, not merely a frantic taming of the noise</w:t>
      </w:r>
      <w:r w:rsidRPr="005B4B06">
        <w:rPr>
          <w:sz w:val="16"/>
        </w:rPr>
        <w:t>. In attending to the monster that therefore I am follows me</w:t>
      </w:r>
      <w:hyperlink r:id="rId84" w:anchor="Fn14" w:history="1">
        <w:r w:rsidRPr="005B4B06">
          <w:rPr>
            <w:rStyle w:val="Hyperlink"/>
            <w:sz w:val="16"/>
          </w:rPr>
          <w:t>14</w:t>
        </w:r>
      </w:hyperlink>
      <w:r w:rsidRPr="005B4B06">
        <w:rPr>
          <w:sz w:val="16"/>
        </w:rPr>
        <w:t xml:space="preserve"> we might clear room for a slow living that would represent a different kind of assembly than that birthed by the eventive productivity of the multitude. (Un)commonly unredeemed If the horror of disability spreads like that of an STI, </w:t>
      </w:r>
      <w:r w:rsidRPr="00D145B7">
        <w:rPr>
          <w:sz w:val="16"/>
        </w:rPr>
        <w:t>then perhaps there is something we can learn from a return to the non-compliant and counter-redemptive quotidian acts embodied by the mark of the sociopath (the mad) as represented in Gary in My Pocket. For instance, a similar counter-redemption can be found in Cvetkovich’s Depression: A Public Feeling (</w:t>
      </w:r>
      <w:hyperlink r:id="rId85" w:anchor="ref-CR15" w:tooltip="Cvetkovich A (2012) Depression a Public Feeling. Duke University Press: Durham, NC and London." w:history="1">
        <w:r w:rsidRPr="00D145B7">
          <w:rPr>
            <w:rStyle w:val="Hyperlink"/>
            <w:sz w:val="16"/>
          </w:rPr>
          <w:t>2012</w:t>
        </w:r>
      </w:hyperlink>
      <w:r w:rsidRPr="00D145B7">
        <w:rPr>
          <w:sz w:val="16"/>
        </w:rPr>
        <w:t>). Cvetkovich depathologizes and devindividualizes depression. She rejects cure, or what we might call redemption, in favour of what she names “</w:t>
      </w:r>
      <w:r w:rsidRPr="00EB3C55">
        <w:rPr>
          <w:rStyle w:val="StyleUnderline"/>
          <w:highlight w:val="green"/>
        </w:rPr>
        <w:t xml:space="preserve">the </w:t>
      </w:r>
      <w:r w:rsidRPr="00EB3C55">
        <w:rPr>
          <w:rStyle w:val="Emphasis"/>
          <w:highlight w:val="green"/>
        </w:rPr>
        <w:t>utopia of ordinary habit</w:t>
      </w:r>
      <w:r w:rsidRPr="00D145B7">
        <w:rPr>
          <w:sz w:val="16"/>
        </w:rPr>
        <w:t>” (</w:t>
      </w:r>
      <w:hyperlink r:id="rId86" w:anchor="ref-CR15" w:tooltip="Cvetkovich A (2012) Depression a Public Feeling. Duke University Press: Durham, NC and London." w:history="1">
        <w:r w:rsidRPr="00D145B7">
          <w:rPr>
            <w:rStyle w:val="Hyperlink"/>
            <w:sz w:val="16"/>
          </w:rPr>
          <w:t>Cvetkovich, 2012</w:t>
        </w:r>
      </w:hyperlink>
      <w:r w:rsidRPr="00D145B7">
        <w:rPr>
          <w:sz w:val="16"/>
        </w:rPr>
        <w:t xml:space="preserve">: 154–202). This utopia </w:t>
      </w:r>
      <w:r w:rsidRPr="00EB3C55">
        <w:rPr>
          <w:rStyle w:val="StyleUnderline"/>
          <w:highlight w:val="green"/>
        </w:rPr>
        <w:t xml:space="preserve">is inhabited by acts </w:t>
      </w:r>
      <w:r w:rsidRPr="00EB3C55">
        <w:rPr>
          <w:rStyle w:val="Emphasis"/>
          <w:highlight w:val="green"/>
        </w:rPr>
        <w:t xml:space="preserve">not of salvation but rather of </w:t>
      </w:r>
      <w:r w:rsidRPr="00EB3C55">
        <w:rPr>
          <w:rStyle w:val="Emphasis"/>
        </w:rPr>
        <w:t>spending time</w:t>
      </w:r>
      <w:r w:rsidRPr="00EB3C55">
        <w:rPr>
          <w:rStyle w:val="StyleUnderline"/>
        </w:rPr>
        <w:t xml:space="preserve"> in manners</w:t>
      </w:r>
      <w:r w:rsidRPr="00D145B7">
        <w:rPr>
          <w:rStyle w:val="StyleUnderline"/>
        </w:rPr>
        <w:t xml:space="preserve"> that counter both panic and the frantic attempt to numb depression. In other words, ordinary utopian habits are habits of spending time over saving it. Hence, the concept of the utopia of everyday habit asks us to consider </w:t>
      </w:r>
      <w:r w:rsidRPr="00EB3C55">
        <w:rPr>
          <w:rStyle w:val="Emphasis"/>
          <w:highlight w:val="green"/>
        </w:rPr>
        <w:t>how</w:t>
      </w:r>
      <w:r w:rsidRPr="00EB3C55">
        <w:rPr>
          <w:rStyle w:val="StyleUnderline"/>
          <w:highlight w:val="green"/>
        </w:rPr>
        <w:t xml:space="preserve"> and </w:t>
      </w:r>
      <w:r w:rsidRPr="00EB3C55">
        <w:rPr>
          <w:rStyle w:val="Emphasis"/>
          <w:highlight w:val="green"/>
        </w:rPr>
        <w:t>with whom we spend the wealth of our time</w:t>
      </w:r>
      <w:r w:rsidRPr="00D145B7">
        <w:rPr>
          <w:rStyle w:val="StyleUnderline"/>
        </w:rPr>
        <w:t>. In her description of a Public Feelings</w:t>
      </w:r>
      <w:hyperlink r:id="rId87" w:anchor="Fn15" w:history="1">
        <w:r w:rsidRPr="00D145B7">
          <w:rPr>
            <w:rStyle w:val="Hyperlink"/>
          </w:rPr>
          <w:t>Footnote8</w:t>
        </w:r>
      </w:hyperlink>
      <w:r w:rsidRPr="00624A6D">
        <w:rPr>
          <w:sz w:val="14"/>
        </w:rPr>
        <w:t xml:space="preserve"> event in Toronto Cvetkovich (</w:t>
      </w:r>
      <w:hyperlink r:id="rId88" w:anchor="ref-CR15" w:tooltip="Cvetkovich A (2012) Depression a Public Feeling. Duke University Press: Durham, NC and London." w:history="1">
        <w:r w:rsidRPr="00D145B7">
          <w:rPr>
            <w:rStyle w:val="Hyperlink"/>
            <w:sz w:val="16"/>
          </w:rPr>
          <w:t>2012</w:t>
        </w:r>
      </w:hyperlink>
      <w:r w:rsidRPr="00624A6D">
        <w:rPr>
          <w:sz w:val="14"/>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Cvetkovich has not been redeemed out of her loneliness, but in spending the wealth of her time with others willing to attend to such a time she feels a little less lonely. She is not cured, but neither is Cvetkovich chained to the structures—of time, feeling, life and work—that made her so lonely in the first place. </w:t>
      </w:r>
      <w:r w:rsidRPr="00D145B7">
        <w:rPr>
          <w:rStyle w:val="Emphasis"/>
        </w:rPr>
        <w:t>This is not redemption as much as it is remaining with a difference.</w:t>
      </w:r>
      <w:r w:rsidRPr="00624A6D">
        <w:rPr>
          <w:sz w:val="14"/>
        </w:rPr>
        <w:t xml:space="preserve"> At the end of It Follows Jay walks hand in hand with her childhood first kiss Paul, whom she has now slept with and thus we assume she has infected with it.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distance. It Follows and this poetics of disability do not offer a happy ending; both refuse to shake the spectre of our own crippness. At the end of After the Future Berardi acknowledges that </w:t>
      </w:r>
      <w:r w:rsidRPr="00D145B7">
        <w:rPr>
          <w:rStyle w:val="StyleUnderline"/>
        </w:rPr>
        <w:t xml:space="preserve">proposals such as these often leave his audience with a sense of bitterness. He does not have a happy ending either: “And </w:t>
      </w:r>
      <w:r w:rsidRPr="00D145B7">
        <w:rPr>
          <w:rStyle w:val="Emphasis"/>
        </w:rPr>
        <w:t>I don’t like to cheat at the game</w:t>
      </w:r>
      <w:r w:rsidRPr="00624A6D">
        <w:rPr>
          <w:sz w:val="14"/>
        </w:rPr>
        <w:t xml:space="preserve">. I don’t like empty words of self-reassurance, or rhetoric about the multitude. </w:t>
      </w:r>
      <w:r w:rsidRPr="00D145B7">
        <w:rPr>
          <w:rStyle w:val="StyleUnderline"/>
        </w:rPr>
        <w:t xml:space="preserve">I prefer to </w:t>
      </w:r>
      <w:r w:rsidRPr="00D145B7">
        <w:rPr>
          <w:rStyle w:val="Emphasis"/>
        </w:rPr>
        <w:t>tell the truth</w:t>
      </w:r>
      <w:r w:rsidRPr="00D145B7">
        <w:rPr>
          <w:rStyle w:val="StyleUnderline"/>
        </w:rPr>
        <w:t xml:space="preserve">, at least, the limited truth as I see it: </w:t>
      </w:r>
      <w:r w:rsidRPr="00D145B7">
        <w:rPr>
          <w:rStyle w:val="Emphasis"/>
        </w:rPr>
        <w:t>there is no way out</w:t>
      </w:r>
      <w:r w:rsidRPr="00D145B7">
        <w:rPr>
          <w:rStyle w:val="StyleUnderline"/>
        </w:rPr>
        <w:t xml:space="preserve">, social </w:t>
      </w:r>
      <w:r w:rsidRPr="00D145B7">
        <w:rPr>
          <w:rStyle w:val="Emphasis"/>
        </w:rPr>
        <w:t>civilization is over</w:t>
      </w:r>
      <w:r w:rsidRPr="00D145B7">
        <w:rPr>
          <w:rStyle w:val="StyleUnderline"/>
        </w:rPr>
        <w:t xml:space="preserve">, the neoliberal precarization of labor and the media dictatorship have </w:t>
      </w:r>
      <w:r w:rsidRPr="00D145B7">
        <w:rPr>
          <w:rStyle w:val="Emphasis"/>
        </w:rPr>
        <w:t>destroyed the cultural antibodies</w:t>
      </w:r>
      <w:r w:rsidRPr="00D145B7">
        <w:rPr>
          <w:rStyle w:val="StyleUnderline"/>
        </w:rPr>
        <w:t xml:space="preserve"> that, in the past, </w:t>
      </w:r>
      <w:r w:rsidRPr="00D145B7">
        <w:rPr>
          <w:rStyle w:val="Emphasis"/>
        </w:rPr>
        <w:t>made resistance possible</w:t>
      </w:r>
      <w:r w:rsidRPr="00D145B7">
        <w:rPr>
          <w:rStyle w:val="StyleUnderline"/>
        </w:rPr>
        <w:t>. As far as I know</w:t>
      </w:r>
      <w:r w:rsidRPr="00624A6D">
        <w:rPr>
          <w:sz w:val="14"/>
        </w:rPr>
        <w:t>” (</w:t>
      </w:r>
      <w:hyperlink r:id="rId89" w:anchor="ref-CR6" w:tooltip="Berardi F (2011) After the Future. AK Press: Edinburgh, UK; Oakland, CA; Baltimore, MD." w:history="1">
        <w:r w:rsidRPr="00D145B7">
          <w:rPr>
            <w:rStyle w:val="Hyperlink"/>
            <w:sz w:val="16"/>
          </w:rPr>
          <w:t>Berardi, 2011</w:t>
        </w:r>
      </w:hyperlink>
      <w:r w:rsidRPr="00624A6D">
        <w:rPr>
          <w:sz w:val="14"/>
        </w:rPr>
        <w:t xml:space="preserve">: 158). </w:t>
      </w:r>
      <w:r w:rsidRPr="00D145B7">
        <w:rPr>
          <w:rStyle w:val="Emphasis"/>
          <w:sz w:val="24"/>
        </w:rPr>
        <w:t xml:space="preserve">And yet he persists. It persists. The crip persists. </w:t>
      </w:r>
      <w:r w:rsidRPr="00624A6D">
        <w:rPr>
          <w:sz w:val="14"/>
        </w:rPr>
        <w:t>For instance, writing about Miller’s poetry Jill Alexander Essbaum acknowledges that, “While [Miller’s] poems are often grave and dismal in their imagery, by their tone they are backlit with hope” (Alexander Essbaum et al., 2011: 51). While, as Essbaum notes, Miller’s hope may come from her commitment to her Christianity (Alexander Essbaum et al., 2011: 51), I want to offer an alternate theological reading. Perhaps hope backlights the dismal and the grave, because it is through this gravity (a pulling down as opposed to a speeding up) that we might recognize, perhaps to our horror, our own crooked natures. In recognizing that we too are bent, we might be better prepared to wilfully go our own autonomous ways. In other words, perhaps this kind of hope, a hope that comes through and in our brokenness, illuminates a desire for and an embrace of the realization that there is no way to lie straight in the end. For Berardi this hope comes in the very fact that his brain is limited—that while “his knowledge and understanding don’t see how any development of the social catastrophe could cultivate social well-being”, he also knows that he does not need to know or understand how because “the catastrophe (in the etymology of kata and stopherin) is exactly the point where a new landscape is going to be revealed” (</w:t>
      </w:r>
      <w:hyperlink r:id="rId90" w:anchor="ref-CR6" w:tooltip="Berardi F (2011) After the Future. AK Press: Edinburgh, UK; Oakland, CA; Baltimore, MD." w:history="1">
        <w:r w:rsidRPr="00D725E5">
          <w:rPr>
            <w:rStyle w:val="Hyperlink"/>
            <w:sz w:val="16"/>
          </w:rPr>
          <w:t>Berardi, 2011</w:t>
        </w:r>
      </w:hyperlink>
      <w:r w:rsidRPr="00624A6D">
        <w:rPr>
          <w:sz w:val="14"/>
        </w:rPr>
        <w:t xml:space="preserve">: 162). In attending to the catastrophe we hold out faith that we might actually be able to reclaim the wealth of time and the beauty of our singularities. And we might push this faith even farther, asking how we can embrace the crip that follows. We might follow the following where it wills. The wilfully monstrous need not wander away from all senses of </w:t>
      </w:r>
      <w:r w:rsidRPr="00AA3036">
        <w:rPr>
          <w:rStyle w:val="StyleUnderline"/>
        </w:rPr>
        <w:t>collectivity</w:t>
      </w:r>
      <w:r w:rsidRPr="00AA3036">
        <w:rPr>
          <w:sz w:val="16"/>
        </w:rPr>
        <w:t xml:space="preserve">. </w:t>
      </w:r>
      <w:r w:rsidRPr="00EB3C55">
        <w:rPr>
          <w:rStyle w:val="StyleUnderline"/>
          <w:highlight w:val="green"/>
        </w:rPr>
        <w:t xml:space="preserve">Monstrosity might </w:t>
      </w:r>
      <w:r w:rsidRPr="00EB3C55">
        <w:rPr>
          <w:rStyle w:val="Emphasis"/>
          <w:highlight w:val="green"/>
        </w:rPr>
        <w:t>come apart</w:t>
      </w:r>
      <w:r w:rsidRPr="00EB3C55">
        <w:rPr>
          <w:rStyle w:val="StyleUnderline"/>
          <w:highlight w:val="green"/>
        </w:rPr>
        <w:t xml:space="preserve"> from </w:t>
      </w:r>
      <w:r w:rsidRPr="00EB3C55">
        <w:rPr>
          <w:rStyle w:val="Emphasis"/>
          <w:highlight w:val="green"/>
        </w:rPr>
        <w:t>a risky commonality of productivity</w:t>
      </w:r>
      <w:r w:rsidRPr="00AA3036">
        <w:rPr>
          <w:rStyle w:val="StyleUnderline"/>
        </w:rPr>
        <w:t xml:space="preserve"> on offer by Rieger and Kwok only </w:t>
      </w:r>
      <w:r w:rsidRPr="00AA3036">
        <w:rPr>
          <w:rStyle w:val="Emphasis"/>
        </w:rPr>
        <w:t>to come noisily together</w:t>
      </w:r>
      <w:r w:rsidRPr="00AA3036">
        <w:rPr>
          <w:rStyle w:val="StyleUnderline"/>
        </w:rPr>
        <w:t xml:space="preserve"> </w:t>
      </w:r>
      <w:r w:rsidRPr="00EB3C55">
        <w:rPr>
          <w:rStyle w:val="StyleUnderline"/>
          <w:highlight w:val="green"/>
        </w:rPr>
        <w:t>in</w:t>
      </w:r>
      <w:r w:rsidRPr="00AA3036">
        <w:rPr>
          <w:rStyle w:val="StyleUnderline"/>
        </w:rPr>
        <w:t xml:space="preserve"> what Fred Moten and Stefano Harney name </w:t>
      </w:r>
      <w:r w:rsidRPr="00EB3C55">
        <w:rPr>
          <w:rStyle w:val="StyleUnderline"/>
          <w:highlight w:val="green"/>
        </w:rPr>
        <w:t>the Undercommons</w:t>
      </w:r>
      <w:r w:rsidRPr="00AA3036">
        <w:rPr>
          <w:sz w:val="16"/>
        </w:rPr>
        <w:t xml:space="preserve"> (a marooned community, particularly in the University, already considered to be fugitive invaders—</w:t>
      </w:r>
      <w:r w:rsidRPr="00EB3C55">
        <w:rPr>
          <w:rStyle w:val="Emphasis"/>
          <w:highlight w:val="green"/>
        </w:rPr>
        <w:t>never productive or professional enough</w:t>
      </w:r>
      <w:r w:rsidRPr="00AA3036">
        <w:rPr>
          <w:sz w:val="16"/>
        </w:rPr>
        <w:t>). For example, Jack Halberstam notes in the introduction to the Undercommons that “</w:t>
      </w:r>
      <w:r w:rsidRPr="00AA3036">
        <w:rPr>
          <w:rStyle w:val="Emphasis"/>
          <w:sz w:val="24"/>
        </w:rPr>
        <w:t>the disordered sounds that we refer to as cacophony will always be cast as ‘extra-musical,’</w:t>
      </w:r>
      <w:r w:rsidRPr="00AA3036">
        <w:rPr>
          <w:sz w:val="16"/>
        </w:rPr>
        <w:t xml:space="preserve"> as Moten puts it, </w:t>
      </w:r>
      <w:r w:rsidRPr="00AA3036">
        <w:rPr>
          <w:rStyle w:val="Emphasis"/>
          <w:sz w:val="24"/>
        </w:rPr>
        <w:t xml:space="preserve">precisely because we hear something in them that reminds us that our desire for harmony is arbitrary and in another world, </w:t>
      </w:r>
      <w:r w:rsidRPr="00EB3C55">
        <w:rPr>
          <w:rStyle w:val="Emphasis"/>
          <w:sz w:val="32"/>
          <w:szCs w:val="28"/>
          <w:highlight w:val="green"/>
        </w:rPr>
        <w:t>harmony would sound incomprehensible</w:t>
      </w:r>
      <w:r w:rsidRPr="00AA3036">
        <w:rPr>
          <w:rStyle w:val="Emphasis"/>
          <w:sz w:val="24"/>
        </w:rPr>
        <w:t>. Listening to cacophony and noise tells us that there is a wild beyond to the structures we inhabit and that inhabit us</w:t>
      </w:r>
      <w:r w:rsidRPr="00AA3036">
        <w:rPr>
          <w:sz w:val="16"/>
        </w:rPr>
        <w:t>” (</w:t>
      </w:r>
      <w:hyperlink r:id="rId91" w:anchor="ref-CR27" w:tooltip="Moten F and Harney S (2013) The Undercommons: Fugitive Planning and Black Study. Autonomedia Press: New York." w:history="1">
        <w:r w:rsidRPr="00AA3036">
          <w:rPr>
            <w:rStyle w:val="Hyperlink"/>
            <w:sz w:val="16"/>
          </w:rPr>
          <w:t>Moten and Harney, 2013</w:t>
        </w:r>
      </w:hyperlink>
      <w:r w:rsidRPr="00AA3036">
        <w:rPr>
          <w:sz w:val="16"/>
        </w:rPr>
        <w:t>: 7). Halberstam continues, “</w:t>
      </w:r>
      <w:r w:rsidRPr="00AA3036">
        <w:rPr>
          <w:rStyle w:val="Emphasis"/>
          <w:sz w:val="24"/>
        </w:rPr>
        <w:t>And when we are called to this other place, the wild beyond, ‘beyond the beyond’ in Moten and Harney’s apt terminology, we have to give ourselves over to a certain kind of craziness</w:t>
      </w:r>
      <w:r w:rsidRPr="00AA3036">
        <w:rPr>
          <w:sz w:val="16"/>
        </w:rPr>
        <w:t>” (</w:t>
      </w:r>
      <w:hyperlink r:id="rId92" w:anchor="ref-CR27" w:tooltip="Moten F and Harney S (2013) The Undercommons: Fugitive Planning and Black Study. Autonomedia Press: New York." w:history="1">
        <w:r w:rsidRPr="005B4B06">
          <w:rPr>
            <w:rStyle w:val="Hyperlink"/>
            <w:sz w:val="16"/>
          </w:rPr>
          <w:t>Moten and Harney, 2013</w:t>
        </w:r>
      </w:hyperlink>
      <w:r w:rsidRPr="005B4B06">
        <w:rPr>
          <w:sz w:val="16"/>
        </w:rPr>
        <w:t xml:space="preserve">: 7). </w:t>
      </w:r>
      <w:r w:rsidRPr="00624A6D">
        <w:rPr>
          <w:rStyle w:val="Emphasis"/>
          <w:highlight w:val="green"/>
        </w:rPr>
        <w:t>We can give ourselves over to this madness</w:t>
      </w:r>
      <w:r w:rsidRPr="00624A6D">
        <w:t xml:space="preserve">, to the ecstasy and depression of a chaotic cacophony murmured by those crip monsters on whose effacement harmony was built. </w:t>
      </w:r>
      <w:r w:rsidRPr="00624A6D">
        <w:rPr>
          <w:rStyle w:val="Emphasis"/>
          <w:highlight w:val="green"/>
        </w:rPr>
        <w:t xml:space="preserve">This </w:t>
      </w:r>
      <w:r w:rsidRPr="00624A6D">
        <w:rPr>
          <w:rStyle w:val="Emphasis"/>
        </w:rPr>
        <w:t xml:space="preserve">crazy (depressed, </w:t>
      </w:r>
      <w:r w:rsidRPr="00624A6D">
        <w:rPr>
          <w:rStyle w:val="Emphasis"/>
          <w:highlight w:val="green"/>
        </w:rPr>
        <w:t>exhausted</w:t>
      </w:r>
      <w:r w:rsidRPr="00624A6D">
        <w:rPr>
          <w:rStyle w:val="Emphasis"/>
        </w:rPr>
        <w:t xml:space="preserve">, inexpressible </w:t>
      </w:r>
      <w:r w:rsidRPr="00624A6D">
        <w:rPr>
          <w:rStyle w:val="Emphasis"/>
          <w:highlight w:val="green"/>
        </w:rPr>
        <w:t>and unreasonable) we is not a we that will come from</w:t>
      </w:r>
      <w:r w:rsidRPr="00624A6D">
        <w:rPr>
          <w:rStyle w:val="Emphasis"/>
        </w:rPr>
        <w:t xml:space="preserve"> a suppression of each singularity’s maddening noise into </w:t>
      </w:r>
      <w:r w:rsidRPr="00624A6D">
        <w:rPr>
          <w:rStyle w:val="Emphasis"/>
          <w:highlight w:val="green"/>
        </w:rPr>
        <w:t>a harmonious battle hymn</w:t>
      </w:r>
      <w:r w:rsidRPr="00624A6D">
        <w:rPr>
          <w:rStyle w:val="Emphasis"/>
        </w:rPr>
        <w:t xml:space="preserve"> of a productive multitude, </w:t>
      </w:r>
      <w:r w:rsidRPr="00624A6D">
        <w:rPr>
          <w:rStyle w:val="Emphasis"/>
          <w:highlight w:val="green"/>
        </w:rPr>
        <w:t>even if the we will wage its</w:t>
      </w:r>
      <w:r w:rsidRPr="00624A6D">
        <w:rPr>
          <w:rStyle w:val="Emphasis"/>
        </w:rPr>
        <w:t xml:space="preserve"> </w:t>
      </w:r>
      <w:r w:rsidRPr="00624A6D">
        <w:rPr>
          <w:rStyle w:val="Emphasis"/>
          <w:highlight w:val="green"/>
        </w:rPr>
        <w:t>own</w:t>
      </w:r>
      <w:r w:rsidRPr="00624A6D">
        <w:rPr>
          <w:rStyle w:val="Emphasis"/>
        </w:rPr>
        <w:t xml:space="preserve">, perhaps </w:t>
      </w:r>
      <w:r w:rsidRPr="00624A6D">
        <w:rPr>
          <w:rStyle w:val="Emphasis"/>
          <w:highlight w:val="green"/>
        </w:rPr>
        <w:t>slow, war</w:t>
      </w:r>
      <w:r w:rsidRPr="00624A6D">
        <w:rPr>
          <w:rStyle w:val="Emphasis"/>
        </w:rPr>
        <w:t>. For this cacophony is the sound of</w:t>
      </w:r>
      <w:r w:rsidRPr="00624A6D">
        <w:t xml:space="preserve"> Ahmed’s (</w:t>
      </w:r>
      <w:hyperlink r:id="rId93" w:anchor="ref-CR1" w:tooltip="Ahmed S (2014) Willful Subjects. Duke University Press: Durham, NC and London." w:history="1">
        <w:r w:rsidRPr="00624A6D">
          <w:rPr>
            <w:rStyle w:val="Hyperlink"/>
          </w:rPr>
          <w:t>2014</w:t>
        </w:r>
      </w:hyperlink>
      <w:r w:rsidRPr="00624A6D">
        <w:t xml:space="preserve">: 184) </w:t>
      </w:r>
      <w:r w:rsidRPr="00624A6D">
        <w:rPr>
          <w:rStyle w:val="Emphasis"/>
        </w:rPr>
        <w:t xml:space="preserve">wilful politics, which “[refuses] to cover over what is missing, a refusal to aspire to be whole”. No common battle hymn, </w:t>
      </w:r>
      <w:r w:rsidRPr="00624A6D">
        <w:rPr>
          <w:rStyle w:val="Emphasis"/>
          <w:highlight w:val="green"/>
        </w:rPr>
        <w:t>but rather “A queer army … that is not willing to reproduce the whole, an army of unserviceable parts</w:t>
      </w:r>
      <w:r w:rsidRPr="00624A6D">
        <w:t xml:space="preserve">. </w:t>
      </w:r>
      <w:r w:rsidRPr="00624A6D">
        <w:rPr>
          <w:rStyle w:val="Emphasis"/>
        </w:rPr>
        <w:t xml:space="preserve">You can be assembled by what support you refuse to give. A queer army of parts </w:t>
      </w:r>
      <w:r w:rsidRPr="00624A6D">
        <w:rPr>
          <w:rStyle w:val="Emphasis"/>
          <w:highlight w:val="green"/>
        </w:rPr>
        <w:t>without bodies, as well as bodies without parts</w:t>
      </w:r>
      <w:r w:rsidRPr="00624A6D">
        <w:t>, to evoke Audre Lorde’s call for an army of one-breasted women” (</w:t>
      </w:r>
      <w:hyperlink r:id="rId94" w:anchor="ref-CR1" w:tooltip="Ahmed S (2014) Willful Subjects. Duke University Press: Durham, NC and London." w:history="1">
        <w:r w:rsidRPr="00624A6D">
          <w:rPr>
            <w:rStyle w:val="Hyperlink"/>
          </w:rPr>
          <w:t>Ahmed, 2014</w:t>
        </w:r>
      </w:hyperlink>
      <w:r w:rsidRPr="00624A6D">
        <w:t xml:space="preserve">: 199). This is a call to arms that in its monstrous handness is also a refusal. </w:t>
      </w:r>
      <w:r w:rsidRPr="00624A6D">
        <w:rPr>
          <w:rStyle w:val="Emphasis"/>
          <w:highlight w:val="green"/>
        </w:rPr>
        <w:t>It is a refusal not of life, but of the lives on offer by neoliberalism</w:t>
      </w:r>
      <w:r w:rsidRPr="00AA3036">
        <w:rPr>
          <w:sz w:val="16"/>
        </w:rPr>
        <w:t>. It is a refusal that demands and “exalt[s] tenderness, sleep, and ecstasy, the frugality of needs and the pleasure of the senses” (</w:t>
      </w:r>
      <w:hyperlink r:id="rId95" w:anchor="ref-CR6" w:tooltip="Berardi F (2011) After the Future. AK Press: Edinburgh, UK; Oakland, CA; Baltimore, MD." w:history="1">
        <w:r w:rsidRPr="00AA3036">
          <w:rPr>
            <w:rStyle w:val="Hyperlink"/>
            <w:sz w:val="16"/>
          </w:rPr>
          <w:t>Berardi, 2011</w:t>
        </w:r>
      </w:hyperlink>
      <w:r w:rsidRPr="00AA3036">
        <w:rPr>
          <w:sz w:val="16"/>
        </w:rPr>
        <w:t>: 166). In other words, I would rather be reclining than redeemed. I would rather be sleeping than saved. I would rather be pleasured than productive.</w:t>
      </w:r>
      <w:r w:rsidRPr="005B4B06">
        <w:rPr>
          <w:sz w:val="16"/>
        </w:rPr>
        <w:t xml:space="preserve"> </w:t>
      </w:r>
    </w:p>
    <w:p w14:paraId="1B46F543" w14:textId="77777777" w:rsidR="00261DC2" w:rsidRPr="005D27E2" w:rsidRDefault="00261DC2" w:rsidP="00261DC2">
      <w:pPr>
        <w:pStyle w:val="Heading4"/>
        <w:rPr>
          <w:rStyle w:val="Style13ptBold"/>
          <w:b/>
          <w:bCs w:val="0"/>
        </w:rPr>
      </w:pPr>
      <w:r w:rsidRPr="005D27E2">
        <w:rPr>
          <w:rStyle w:val="Style13ptBold"/>
          <w:b/>
          <w:bCs w:val="0"/>
        </w:rPr>
        <w:t xml:space="preserve">The impact is culling. The values of productivity produce a catastrophe zone for vulnerable populations wherein those who live are those who can prove their deserving of support while those can’t are left to die. </w:t>
      </w:r>
    </w:p>
    <w:p w14:paraId="0C3BD573" w14:textId="77777777" w:rsidR="00261DC2" w:rsidRPr="008274D4" w:rsidRDefault="00261DC2" w:rsidP="00261DC2">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June, 13, 2022. </w:t>
      </w:r>
      <w:hyperlink r:id="rId96" w:history="1">
        <w:r w:rsidRPr="0090304B">
          <w:rPr>
            <w:rStyle w:val="Hyperlink"/>
          </w:rPr>
          <w:t>https://nsjcp.journals.yorku.ca/index.php/default/article/view/65</w:t>
        </w:r>
      </w:hyperlink>
      <w:r>
        <w:t>. Accessed 16 January 2022] Lhudson</w:t>
      </w:r>
    </w:p>
    <w:p w14:paraId="6E78428A" w14:textId="77777777" w:rsidR="00261DC2" w:rsidRPr="00605741" w:rsidRDefault="00261DC2" w:rsidP="00261DC2">
      <w:pPr>
        <w:rPr>
          <w:sz w:val="16"/>
        </w:rPr>
      </w:pPr>
      <w:r w:rsidRPr="00605741">
        <w:rPr>
          <w:sz w:val="16"/>
        </w:rPr>
        <w:t xml:space="preserve">The McKitty v. Hayani case best emphasizes the problem. This decision was made prepandemic and indicates that those who are afforded the recognition of being a human being are beholden to notions of functionality. </w:t>
      </w:r>
      <w:r w:rsidRPr="0031700B">
        <w:rPr>
          <w:rStyle w:val="Emphasis"/>
          <w:highlight w:val="yellow"/>
        </w:rPr>
        <w:t>When</w:t>
      </w:r>
      <w:r w:rsidRPr="007923B4">
        <w:rPr>
          <w:rStyle w:val="Emphasis"/>
        </w:rPr>
        <w:t xml:space="preserve"> the </w:t>
      </w:r>
      <w:r w:rsidRPr="0031700B">
        <w:rPr>
          <w:rStyle w:val="Emphasis"/>
          <w:highlight w:val="yellow"/>
        </w:rPr>
        <w:t>recognition o</w:t>
      </w:r>
      <w:r w:rsidRPr="007923B4">
        <w:rPr>
          <w:rStyle w:val="Emphasis"/>
        </w:rPr>
        <w:t xml:space="preserve">f human </w:t>
      </w:r>
      <w:r w:rsidRPr="0031700B">
        <w:rPr>
          <w:rStyle w:val="Emphasis"/>
          <w:highlight w:val="yellow"/>
        </w:rPr>
        <w:t>life is</w:t>
      </w:r>
      <w:r w:rsidRPr="007923B4">
        <w:rPr>
          <w:rStyle w:val="Emphasis"/>
        </w:rPr>
        <w:t xml:space="preserve"> only </w:t>
      </w:r>
      <w:r w:rsidRPr="0031700B">
        <w:rPr>
          <w:rStyle w:val="Emphasis"/>
          <w:highlight w:val="yellow"/>
        </w:rPr>
        <w:t>understood through the lens of functionality</w:t>
      </w:r>
      <w:r w:rsidRPr="007923B4">
        <w:rPr>
          <w:rStyle w:val="Emphasis"/>
        </w:rPr>
        <w:t xml:space="preserve">, </w:t>
      </w:r>
      <w:r w:rsidRPr="0031700B">
        <w:rPr>
          <w:rStyle w:val="Emphasis"/>
          <w:highlight w:val="yellow"/>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31700B">
        <w:rPr>
          <w:rStyle w:val="Emphasis"/>
          <w:highlight w:val="yellow"/>
        </w:rPr>
        <w:t>disabled people are being constrained by</w:t>
      </w:r>
      <w:r w:rsidRPr="00605741">
        <w:rPr>
          <w:rStyle w:val="StyleUnderline"/>
        </w:rPr>
        <w:t xml:space="preserve"> pervasively </w:t>
      </w:r>
      <w:r w:rsidRPr="0031700B">
        <w:rPr>
          <w:rStyle w:val="Emphasis"/>
          <w:highlight w:val="yellow"/>
        </w:rPr>
        <w:t>ableist and capitalist understandings of disability that favour highfunctionality</w:t>
      </w:r>
      <w:r w:rsidRPr="00605741">
        <w:rPr>
          <w:rStyle w:val="StyleUnderline"/>
        </w:rPr>
        <w:t xml:space="preserve">, </w:t>
      </w:r>
      <w:r w:rsidRPr="0031700B">
        <w:rPr>
          <w:rStyle w:val="StyleUnderline"/>
          <w:highlight w:val="yellow"/>
        </w:rPr>
        <w:t>which</w:t>
      </w:r>
      <w:r w:rsidRPr="00605741">
        <w:rPr>
          <w:rStyle w:val="StyleUnderline"/>
        </w:rPr>
        <w:t xml:space="preserve">, in turn, </w:t>
      </w:r>
      <w:r w:rsidRPr="0031700B">
        <w:rPr>
          <w:rStyle w:val="StyleUnderline"/>
          <w:highlight w:val="yellow"/>
        </w:rPr>
        <w:t>means that</w:t>
      </w:r>
      <w:r w:rsidRPr="00605741">
        <w:rPr>
          <w:rStyle w:val="StyleUnderline"/>
        </w:rPr>
        <w:t xml:space="preserve"> </w:t>
      </w:r>
      <w:r w:rsidRPr="0031700B">
        <w:rPr>
          <w:rStyle w:val="StyleUnderline"/>
          <w:highlight w:val="yellow"/>
        </w:rPr>
        <w:t>being</w:t>
      </w:r>
      <w:r w:rsidRPr="00605741">
        <w:rPr>
          <w:rStyle w:val="StyleUnderline"/>
        </w:rPr>
        <w:t xml:space="preserve"> disabled, </w:t>
      </w:r>
      <w:r w:rsidRPr="005234D0">
        <w:rPr>
          <w:rStyle w:val="Emphasis"/>
        </w:rPr>
        <w:t>being</w:t>
      </w:r>
      <w:r w:rsidRPr="00605741">
        <w:rPr>
          <w:rStyle w:val="StyleUnderline"/>
        </w:rPr>
        <w:t xml:space="preserve"> possibly “</w:t>
      </w:r>
      <w:r w:rsidRPr="0031700B">
        <w:rPr>
          <w:rStyle w:val="Emphasis"/>
          <w:highlight w:val="yellow"/>
        </w:rPr>
        <w:t>lowfunctioning</w:t>
      </w:r>
      <w:r w:rsidRPr="0031700B">
        <w:rPr>
          <w:rStyle w:val="StyleUnderline"/>
          <w:highlight w:val="yellow"/>
        </w:rPr>
        <w:t xml:space="preserve">”, </w:t>
      </w:r>
      <w:r w:rsidRPr="0031700B">
        <w:rPr>
          <w:rStyle w:val="Emphasis"/>
          <w:highlight w:val="yellow"/>
        </w:rPr>
        <w:t>can be taken as an indictment against one’s access to care</w:t>
      </w:r>
      <w:r w:rsidRPr="0031700B">
        <w:rPr>
          <w:sz w:val="16"/>
          <w:highlight w:val="yellow"/>
        </w:rPr>
        <w:t>.</w:t>
      </w:r>
      <w:r w:rsidRPr="00605741">
        <w:rPr>
          <w:sz w:val="16"/>
        </w:rPr>
        <w:t xml:space="preserve"> </w:t>
      </w:r>
    </w:p>
    <w:p w14:paraId="169D96F4" w14:textId="77777777" w:rsidR="00261DC2" w:rsidRPr="00D926FB" w:rsidRDefault="00261DC2" w:rsidP="00261DC2">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36B4DAFE" w14:textId="77777777" w:rsidR="00261DC2" w:rsidRPr="00D926FB" w:rsidRDefault="00261DC2" w:rsidP="00261DC2">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Hence, they too are being treated as non-human subjects as their labour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31700B">
        <w:rPr>
          <w:rStyle w:val="Emphasis"/>
          <w:highlight w:val="yellow"/>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31700B">
        <w:rPr>
          <w:rStyle w:val="Emphasis"/>
          <w:highlight w:val="yellow"/>
        </w:rPr>
        <w:t>the poor disabled</w:t>
      </w:r>
      <w:r w:rsidRPr="005234D0">
        <w:rPr>
          <w:rStyle w:val="Emphasis"/>
        </w:rPr>
        <w:t xml:space="preserve"> </w:t>
      </w:r>
      <w:r w:rsidRPr="0031700B">
        <w:rPr>
          <w:rStyle w:val="Emphasis"/>
          <w:highlight w:val="yellow"/>
        </w:rPr>
        <w:t>person</w:t>
      </w:r>
      <w:r w:rsidRPr="005234D0">
        <w:rPr>
          <w:rStyle w:val="Emphasis"/>
        </w:rPr>
        <w:t xml:space="preserve"> in isolation </w:t>
      </w:r>
      <w:r w:rsidRPr="0031700B">
        <w:rPr>
          <w:rStyle w:val="Emphasis"/>
          <w:highlight w:val="yellow"/>
        </w:rPr>
        <w:t>struggling</w:t>
      </w:r>
      <w:r w:rsidRPr="0031700B">
        <w:rPr>
          <w:rStyle w:val="StyleUnderline"/>
          <w:highlight w:val="yellow"/>
        </w:rPr>
        <w:t xml:space="preserve">, </w:t>
      </w:r>
      <w:r w:rsidRPr="0031700B">
        <w:rPr>
          <w:rStyle w:val="Emphasis"/>
          <w:highlight w:val="yellow"/>
        </w:rPr>
        <w:t>and</w:t>
      </w:r>
      <w:r w:rsidRPr="005234D0">
        <w:rPr>
          <w:rStyle w:val="Emphasis"/>
        </w:rPr>
        <w:t xml:space="preserve"> </w:t>
      </w:r>
      <w:r w:rsidRPr="0031700B">
        <w:rPr>
          <w:rStyle w:val="Emphasis"/>
          <w:highlight w:val="yellow"/>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53421FA2" w14:textId="77777777" w:rsidR="00261DC2" w:rsidRPr="00D926FB" w:rsidRDefault="00261DC2" w:rsidP="00261DC2">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31700B">
        <w:rPr>
          <w:sz w:val="16"/>
          <w:highlight w:val="yellow"/>
        </w:rPr>
        <w:t xml:space="preserve">, </w:t>
      </w:r>
      <w:r w:rsidRPr="0031700B">
        <w:rPr>
          <w:rStyle w:val="Emphasis"/>
          <w:highlight w:val="yellow"/>
        </w:rPr>
        <w:t>who gets to live</w:t>
      </w:r>
      <w:r w:rsidRPr="00D926FB">
        <w:rPr>
          <w:sz w:val="16"/>
        </w:rPr>
        <w:t xml:space="preserve"> (who deserves a ventilator and who does not) </w:t>
      </w:r>
      <w:r w:rsidRPr="0031700B">
        <w:rPr>
          <w:rStyle w:val="Emphasis"/>
          <w:highlight w:val="yellow"/>
        </w:rPr>
        <w:t>is steeped in ableis</w:t>
      </w:r>
      <w:r w:rsidRPr="005234D0">
        <w:rPr>
          <w:rStyle w:val="Emphasis"/>
        </w:rPr>
        <w:t>t</w:t>
      </w:r>
      <w:r w:rsidRPr="00D926FB">
        <w:rPr>
          <w:rStyle w:val="StyleUnderline"/>
        </w:rPr>
        <w:t xml:space="preserve">, ageist, </w:t>
      </w:r>
      <w:r w:rsidRPr="0031700B">
        <w:rPr>
          <w:rStyle w:val="Emphasis"/>
          <w:highlight w:val="yellow"/>
        </w:rPr>
        <w:t>capitalist, and racist state sanctioned definitions of life and death</w:t>
      </w:r>
      <w:r w:rsidRPr="005234D0">
        <w:rPr>
          <w:rStyle w:val="Emphasis"/>
        </w:rPr>
        <w:t xml:space="preserve"> </w:t>
      </w:r>
      <w:r w:rsidRPr="0031700B">
        <w:rPr>
          <w:rStyle w:val="Emphasis"/>
          <w:highlight w:val="yellow"/>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2AC47021" w14:textId="77777777" w:rsidR="00261DC2" w:rsidRPr="007F69A1" w:rsidRDefault="00261DC2" w:rsidP="00261DC2">
      <w:pPr>
        <w:rPr>
          <w:sz w:val="16"/>
          <w:szCs w:val="16"/>
        </w:rPr>
      </w:pPr>
      <w:r w:rsidRPr="007F69A1">
        <w:rPr>
          <w:sz w:val="16"/>
          <w:szCs w:val="16"/>
        </w:rPr>
        <w:t xml:space="preserve">Bare life in the catastrophe zone </w:t>
      </w:r>
    </w:p>
    <w:p w14:paraId="4D0E7981" w14:textId="77777777" w:rsidR="00261DC2" w:rsidRPr="00D926FB" w:rsidRDefault="00261DC2" w:rsidP="00261DC2">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926FB">
        <w:rPr>
          <w:rStyle w:val="StyleUnderline"/>
        </w:rPr>
        <w:t>Weheliye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31700B">
        <w:rPr>
          <w:rStyle w:val="Emphasis"/>
          <w:highlight w:val="yellow"/>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Weheliye acknowledges that </w:t>
      </w:r>
      <w:r w:rsidRPr="0031700B">
        <w:rPr>
          <w:rStyle w:val="StyleUnderline"/>
          <w:highlight w:val="yellow"/>
        </w:rPr>
        <w:t>the epistemic order</w:t>
      </w:r>
      <w:r w:rsidRPr="00D926FB">
        <w:rPr>
          <w:rStyle w:val="StyleUnderline"/>
        </w:rPr>
        <w:t xml:space="preserve"> of “</w:t>
      </w:r>
      <w:r w:rsidRPr="00F06704">
        <w:rPr>
          <w:rStyle w:val="Emphasis"/>
        </w:rPr>
        <w:t>the biological selectedness of man</w:t>
      </w:r>
      <w:r w:rsidRPr="00D926FB">
        <w:rPr>
          <w:rStyle w:val="StyleUnderline"/>
        </w:rPr>
        <w:t>”</w:t>
      </w:r>
      <w:r w:rsidRPr="00D926FB">
        <w:rPr>
          <w:sz w:val="16"/>
        </w:rPr>
        <w:t xml:space="preserve"> also </w:t>
      </w:r>
      <w:r w:rsidRPr="0031700B">
        <w:rPr>
          <w:rStyle w:val="Emphasis"/>
          <w:highlight w:val="yellow"/>
        </w:rPr>
        <w:t>emerges from that which it categorically separates</w:t>
      </w:r>
      <w:r w:rsidRPr="00D926FB">
        <w:rPr>
          <w:rStyle w:val="StyleUnderline"/>
        </w:rPr>
        <w:t xml:space="preserve">, </w:t>
      </w:r>
      <w:r w:rsidRPr="003F0BB0">
        <w:rPr>
          <w:rStyle w:val="StyleUnderline"/>
          <w:highlight w:val="yellow"/>
        </w:rPr>
        <w:t>including</w:t>
      </w:r>
      <w:r w:rsidRPr="00D926FB">
        <w:rPr>
          <w:rStyle w:val="StyleUnderline"/>
        </w:rPr>
        <w:t xml:space="preserve"> other </w:t>
      </w:r>
      <w:r w:rsidRPr="003F0BB0">
        <w:rPr>
          <w:rStyle w:val="Emphasis"/>
          <w:highlight w:val="yellow"/>
        </w:rPr>
        <w:t>non-white</w:t>
      </w:r>
      <w:r w:rsidRPr="003F0BB0">
        <w:rPr>
          <w:rStyle w:val="StyleUnderline"/>
          <w:highlight w:val="yellow"/>
        </w:rPr>
        <w:t xml:space="preserve"> people, </w:t>
      </w:r>
      <w:r w:rsidRPr="003F0BB0">
        <w:rPr>
          <w:rStyle w:val="Emphasis"/>
          <w:highlight w:val="yellow"/>
        </w:rPr>
        <w:t>poor</w:t>
      </w:r>
      <w:r w:rsidRPr="003F0BB0">
        <w:rPr>
          <w:rStyle w:val="StyleUnderline"/>
          <w:highlight w:val="yellow"/>
        </w:rPr>
        <w:t xml:space="preserve"> people, </w:t>
      </w:r>
      <w:r w:rsidRPr="003F0BB0">
        <w:rPr>
          <w:rStyle w:val="Emphasis"/>
          <w:highlight w:val="yellow"/>
        </w:rPr>
        <w:t>trans and queer</w:t>
      </w:r>
      <w:r w:rsidRPr="00D926FB">
        <w:rPr>
          <w:rStyle w:val="StyleUnderline"/>
        </w:rPr>
        <w:t xml:space="preserve"> </w:t>
      </w:r>
      <w:r w:rsidRPr="003F0BB0">
        <w:rPr>
          <w:rStyle w:val="StyleUnderline"/>
          <w:highlight w:val="yellow"/>
        </w:rPr>
        <w:t xml:space="preserve">people, </w:t>
      </w:r>
      <w:r w:rsidRPr="003F0BB0">
        <w:rPr>
          <w:rStyle w:val="Emphasis"/>
          <w:highlight w:val="yellow"/>
        </w:rPr>
        <w:t>and disabled people</w:t>
      </w:r>
      <w:r w:rsidRPr="00D926FB">
        <w:rPr>
          <w:rStyle w:val="StyleUnderline"/>
        </w:rPr>
        <w:t xml:space="preserve"> </w:t>
      </w:r>
      <w:r w:rsidRPr="00D926FB">
        <w:rPr>
          <w:sz w:val="16"/>
        </w:rPr>
        <w:t xml:space="preserve">(p. 28). </w:t>
      </w:r>
    </w:p>
    <w:p w14:paraId="3F5829B2" w14:textId="77777777" w:rsidR="00261DC2" w:rsidRPr="00BD4CED" w:rsidRDefault="00261DC2" w:rsidP="00261DC2">
      <w:pPr>
        <w:rPr>
          <w:sz w:val="16"/>
        </w:rPr>
      </w:pPr>
      <w:r w:rsidRPr="00BD4CED">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(Weheliye, 2014, p. 34). </w:t>
      </w:r>
    </w:p>
    <w:p w14:paraId="344477B8" w14:textId="77777777" w:rsidR="00261DC2" w:rsidRPr="00BD4CED" w:rsidRDefault="00261DC2" w:rsidP="00261DC2">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31700B">
        <w:rPr>
          <w:rStyle w:val="Emphasis"/>
          <w:highlight w:val="yellow"/>
        </w:rPr>
        <w:t>The catastrophe zone is</w:t>
      </w:r>
      <w:r w:rsidRPr="00BD4CED">
        <w:rPr>
          <w:rStyle w:val="StyleUnderline"/>
        </w:rPr>
        <w:t xml:space="preserve"> best understood as </w:t>
      </w:r>
      <w:r w:rsidRPr="0031700B">
        <w:rPr>
          <w:rStyle w:val="Emphasis"/>
          <w:highlight w:val="yellow"/>
        </w:rPr>
        <w:t>a space in which</w:t>
      </w:r>
      <w:r w:rsidRPr="00F06704">
        <w:rPr>
          <w:rStyle w:val="Emphasis"/>
        </w:rPr>
        <w:t xml:space="preserve"> the boundaries between </w:t>
      </w:r>
      <w:r w:rsidRPr="0031700B">
        <w:rPr>
          <w:rStyle w:val="Emphasis"/>
          <w:highlight w:val="yellow"/>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31700B">
        <w:rPr>
          <w:rStyle w:val="Emphasis"/>
          <w:highlight w:val="yellow"/>
        </w:rPr>
        <w:t>all life that moves through it, moves through zones of catastrophe</w:t>
      </w:r>
      <w:r w:rsidRPr="00BD4CED">
        <w:rPr>
          <w:sz w:val="16"/>
        </w:rPr>
        <w:t xml:space="preserve">, and those lives, in turn, are </w:t>
      </w:r>
      <w:r w:rsidRPr="00BD4CED">
        <w:rPr>
          <w:rStyle w:val="StyleUnderline"/>
        </w:rPr>
        <w:t xml:space="preserve">affected </w:t>
      </w:r>
      <w:r w:rsidRPr="0031700B">
        <w:rPr>
          <w:rStyle w:val="Emphasis"/>
          <w:highlight w:val="yellow"/>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41B19075" w14:textId="77777777" w:rsidR="00261DC2" w:rsidRPr="00BD4CED" w:rsidRDefault="00261DC2" w:rsidP="00261DC2">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the presence of death among our postCOVID medical world becomes twofold</w:t>
      </w:r>
      <w:r w:rsidRPr="00BD4CED">
        <w:rPr>
          <w:sz w:val="16"/>
        </w:rPr>
        <w:t>, with both clinical death and social death at the forefront</w:t>
      </w:r>
      <w:r w:rsidRPr="0031700B">
        <w:rPr>
          <w:sz w:val="16"/>
          <w:highlight w:val="yellow"/>
        </w:rPr>
        <w:t xml:space="preserve">: </w:t>
      </w:r>
      <w:r w:rsidRPr="0031700B">
        <w:rPr>
          <w:rStyle w:val="Emphasis"/>
          <w:highlight w:val="yellow"/>
        </w:rPr>
        <w:t>a person who requires support to be sustained can already be made dead before they are</w:t>
      </w:r>
      <w:r w:rsidRPr="003F0BB0">
        <w:rPr>
          <w:rStyle w:val="Emphasis"/>
          <w:highlight w:val="yellow"/>
        </w:rPr>
        <w:t>,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53FF9E56" w14:textId="77777777" w:rsidR="00261DC2" w:rsidRPr="008D13C4" w:rsidRDefault="00261DC2" w:rsidP="00261DC2">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w:t>
      </w:r>
      <w:r w:rsidRPr="00BD4CED">
        <w:rPr>
          <w:rStyle w:val="StyleUnderline"/>
        </w:rPr>
        <w:t>The labour of essential workers amidst COVID positions them within the frame of bare life because they are essentially not yet in a state of dying but are always on the precipice of doing so.</w:t>
      </w:r>
      <w:r w:rsidRPr="008D13C4">
        <w:rPr>
          <w:sz w:val="16"/>
        </w:rPr>
        <w:t xml:space="preserve"> As pointed out by Goodley, Lawthom,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31700B">
        <w:rPr>
          <w:rStyle w:val="Emphasis"/>
          <w:highlight w:val="yellow"/>
        </w:rPr>
        <w:t>slow death</w:t>
      </w:r>
      <w:r w:rsidRPr="008D13C4">
        <w:rPr>
          <w:sz w:val="16"/>
        </w:rPr>
        <w:t xml:space="preserve">: “a concept that refers to </w:t>
      </w:r>
      <w:r w:rsidRPr="0031700B">
        <w:rPr>
          <w:rStyle w:val="Emphasis"/>
          <w:highlight w:val="yellow"/>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106A2E2C" w14:textId="77777777" w:rsidR="00261DC2" w:rsidRPr="008D13C4" w:rsidRDefault="00261DC2" w:rsidP="00261DC2">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3F0BB0">
        <w:rPr>
          <w:rStyle w:val="Emphasis"/>
          <w:highlight w:val="yellow"/>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3F0BB0">
        <w:rPr>
          <w:rStyle w:val="Emphasis"/>
          <w:highlight w:val="yellow"/>
        </w:rPr>
        <w:t>only matter in terms of the volume at which they are happening</w:t>
      </w:r>
      <w:r w:rsidRPr="000A6EFF">
        <w:rPr>
          <w:rStyle w:val="Emphasis"/>
        </w:rPr>
        <w:t xml:space="preserve">. </w:t>
      </w:r>
      <w:r w:rsidRPr="003F0BB0">
        <w:rPr>
          <w:rStyle w:val="Emphasis"/>
          <w:highlight w:val="yellow"/>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3F0BB0">
        <w:rPr>
          <w:rStyle w:val="Emphasis"/>
          <w:highlight w:val="yellow"/>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547A1B29" w14:textId="77777777" w:rsidR="00261DC2" w:rsidRPr="008D13C4" w:rsidRDefault="00261DC2" w:rsidP="00261DC2">
      <w:pPr>
        <w:rPr>
          <w:sz w:val="16"/>
        </w:rPr>
      </w:pPr>
      <w:r w:rsidRPr="008D13C4">
        <w:rPr>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6B70D12E" w14:textId="77777777" w:rsidR="00261DC2" w:rsidRPr="008D13C4" w:rsidRDefault="00261DC2" w:rsidP="00261DC2">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31700B">
        <w:rPr>
          <w:rStyle w:val="Emphasis"/>
          <w:highlight w:val="yellow"/>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6215B105" w14:textId="77777777" w:rsidR="00261DC2" w:rsidRPr="008D13C4" w:rsidRDefault="00261DC2" w:rsidP="00261DC2">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those who are disabled and/or work within the catastrophe zone become the homo sacer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7534E873" w14:textId="77777777" w:rsidR="00261DC2" w:rsidRPr="007F69A1" w:rsidRDefault="00261DC2" w:rsidP="00261DC2">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31700B">
        <w:rPr>
          <w:rStyle w:val="Emphasis"/>
          <w:highlight w:val="yellow"/>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31700B">
        <w:rPr>
          <w:rStyle w:val="Emphasis"/>
          <w:highlight w:val="yellow"/>
        </w:rPr>
        <w:t>the act of dying</w:t>
      </w:r>
      <w:r w:rsidRPr="007F69A1">
        <w:rPr>
          <w:sz w:val="16"/>
        </w:rPr>
        <w:t xml:space="preserve"> (with the result being simply dead</w:t>
      </w:r>
      <w:r w:rsidRPr="000A6EFF">
        <w:rPr>
          <w:rStyle w:val="Emphasis"/>
        </w:rPr>
        <w:t xml:space="preserve">) </w:t>
      </w:r>
      <w:r w:rsidRPr="0031700B">
        <w:rPr>
          <w:rStyle w:val="Emphasis"/>
          <w:highlight w:val="yellow"/>
        </w:rPr>
        <w:t>transforms</w:t>
      </w:r>
      <w:r w:rsidRPr="000A6EFF">
        <w:rPr>
          <w:rStyle w:val="Emphasis"/>
        </w:rPr>
        <w:t xml:space="preserve"> </w:t>
      </w:r>
      <w:r w:rsidRPr="0031700B">
        <w:rPr>
          <w:rStyle w:val="Emphasis"/>
          <w:highlight w:val="yellow"/>
        </w:rPr>
        <w:t>into</w:t>
      </w:r>
      <w:r w:rsidRPr="000A6EFF">
        <w:rPr>
          <w:rStyle w:val="Emphasis"/>
        </w:rPr>
        <w:t xml:space="preserve"> dying</w:t>
      </w:r>
      <w:r w:rsidRPr="007F69A1">
        <w:rPr>
          <w:rStyle w:val="StyleUnderline"/>
        </w:rPr>
        <w:t xml:space="preserve">, necessitating </w:t>
      </w:r>
      <w:r w:rsidRPr="0031700B">
        <w:rPr>
          <w:rStyle w:val="StyleUnderline"/>
          <w:highlight w:val="yellow"/>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09C6899A" w14:textId="77777777" w:rsidR="00261DC2" w:rsidRDefault="00261DC2" w:rsidP="00261DC2">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20999C29" w14:textId="77777777" w:rsidR="00261DC2" w:rsidRPr="002C47B3" w:rsidRDefault="00261DC2" w:rsidP="00261DC2">
      <w:pPr>
        <w:pStyle w:val="Heading4"/>
      </w:pPr>
      <w:r>
        <w:t>Integration of AI into companies is rapidly advancing automation</w:t>
      </w:r>
    </w:p>
    <w:p w14:paraId="400881C0" w14:textId="77777777" w:rsidR="00261DC2" w:rsidRPr="00001EE7" w:rsidRDefault="00261DC2" w:rsidP="00261DC2">
      <w:r w:rsidRPr="00001EE7">
        <w:rPr>
          <w:rStyle w:val="Style13ptBold"/>
        </w:rPr>
        <w:t>Roose</w:t>
      </w:r>
      <w:r w:rsidRPr="00001EE7">
        <w:t>,</w:t>
      </w:r>
      <w:r w:rsidRPr="00001EE7">
        <w:rPr>
          <w:rStyle w:val="Style13ptBold"/>
        </w:rPr>
        <w:t>25</w:t>
      </w:r>
      <w:r w:rsidRPr="00001EE7">
        <w:rPr>
          <w:sz w:val="16"/>
        </w:rPr>
        <w:t xml:space="preserve">, </w:t>
      </w:r>
      <w:r w:rsidRPr="00001EE7">
        <w:rPr>
          <w:sz w:val="14"/>
        </w:rPr>
        <w:t>[Kevin Roose  a Times technology columnist and a host of the podcast "Hard Fork."5-30-2025, "For Some Recent Graduates, the A.I. Job Apocalypse May Already Be Her…, The New York Times," https://www.nytimes.com/2025/05/30/technology/ai-jobs-college-graduates.html, accessed 8-18-2025 |TP]</w:t>
      </w:r>
    </w:p>
    <w:p w14:paraId="216666B6" w14:textId="77777777" w:rsidR="00261DC2" w:rsidRPr="002C47B3" w:rsidRDefault="00261DC2" w:rsidP="00261DC2">
      <w:pPr>
        <w:rPr>
          <w:rStyle w:val="StyleUnderline"/>
        </w:rPr>
      </w:pPr>
      <w:r w:rsidRPr="002C47B3">
        <w:rPr>
          <w:rStyle w:val="StyleUnderline"/>
        </w:rPr>
        <w:t>This month, millions of young people will graduate from college and look for work in industries that have little use for their skills, view them as expensive and expendable, and are rapidly phasing out their jobs in favor of artificial intelligence.</w:t>
      </w:r>
    </w:p>
    <w:p w14:paraId="707F244A" w14:textId="77777777" w:rsidR="00261DC2" w:rsidRPr="002C47B3" w:rsidRDefault="00261DC2" w:rsidP="00261DC2">
      <w:pPr>
        <w:rPr>
          <w:rStyle w:val="StyleUnderline"/>
        </w:rPr>
      </w:pPr>
      <w:r w:rsidRPr="002C47B3">
        <w:rPr>
          <w:sz w:val="16"/>
        </w:rPr>
        <w:t xml:space="preserve">That is the troubling conclusion of my conversations over the past several months with </w:t>
      </w:r>
      <w:r w:rsidRPr="002C47B3">
        <w:rPr>
          <w:rStyle w:val="StyleUnderline"/>
        </w:rPr>
        <w:t>economists, corporate executives and young job-seekers, many of whom pointed to an emerging crisis for entry-level workers that appears to be fueled, at least in part, by rapid advances in A.I. capabilities.</w:t>
      </w:r>
    </w:p>
    <w:p w14:paraId="58A0125C" w14:textId="77777777" w:rsidR="00261DC2" w:rsidRPr="002C47B3" w:rsidRDefault="00261DC2" w:rsidP="00261DC2">
      <w:pPr>
        <w:rPr>
          <w:rStyle w:val="StyleUnderline"/>
        </w:rPr>
      </w:pPr>
      <w:r w:rsidRPr="002C47B3">
        <w:rPr>
          <w:rStyle w:val="StyleUnderline"/>
        </w:rPr>
        <w:t>You can see hints of this in the economic data. Unemployment for recent college graduates has jumped to an unusually high 5.8 percent in recent months, and the Federal Reserve Bank of New York recently warned that the employment situation for these workers had “deteriorated noticeably.”</w:t>
      </w:r>
      <w:r w:rsidRPr="002C47B3">
        <w:rPr>
          <w:sz w:val="16"/>
        </w:rPr>
        <w:t xml:space="preserve"> </w:t>
      </w:r>
      <w:r w:rsidRPr="002C47B3">
        <w:rPr>
          <w:rStyle w:val="StyleUnderline"/>
        </w:rPr>
        <w:t xml:space="preserve">Oxford Economics, a research firm that studies labor markets, found that unemployment for recent graduates was heavily concentrated in technical fields like finance and computer science, </w:t>
      </w:r>
      <w:r w:rsidRPr="002C47B3">
        <w:rPr>
          <w:rStyle w:val="Emphasis"/>
        </w:rPr>
        <w:t>where A.I. has made faster gains.</w:t>
      </w:r>
    </w:p>
    <w:p w14:paraId="0FED276B" w14:textId="77777777" w:rsidR="00261DC2" w:rsidRPr="002C47B3" w:rsidRDefault="00261DC2" w:rsidP="00261DC2">
      <w:pPr>
        <w:rPr>
          <w:sz w:val="16"/>
        </w:rPr>
      </w:pPr>
      <w:r w:rsidRPr="002C47B3">
        <w:rPr>
          <w:sz w:val="16"/>
        </w:rPr>
        <w:t>“</w:t>
      </w:r>
      <w:r w:rsidRPr="002C47B3">
        <w:rPr>
          <w:rStyle w:val="StyleUnderline"/>
        </w:rPr>
        <w:t>There are signs that entry-level positions are being displaced by artificial intelligence at higher rates</w:t>
      </w:r>
      <w:r w:rsidRPr="002C47B3">
        <w:rPr>
          <w:sz w:val="16"/>
        </w:rPr>
        <w:t>,” the firm wrote in a recent report.</w:t>
      </w:r>
    </w:p>
    <w:p w14:paraId="180DFF1A" w14:textId="77777777" w:rsidR="00261DC2" w:rsidRPr="002C47B3" w:rsidRDefault="00261DC2" w:rsidP="00261DC2">
      <w:pPr>
        <w:rPr>
          <w:rStyle w:val="StyleUnderline"/>
        </w:rPr>
      </w:pPr>
      <w:r w:rsidRPr="002C47B3">
        <w:rPr>
          <w:rStyle w:val="StyleUnderline"/>
        </w:rPr>
        <w:t>But I’m convinced that what’s showing up in the economic data is only the tip of the iceberg</w:t>
      </w:r>
      <w:r w:rsidRPr="002C47B3">
        <w:rPr>
          <w:sz w:val="16"/>
        </w:rPr>
        <w:t xml:space="preserve">. In interview after interview, </w:t>
      </w:r>
      <w:r w:rsidRPr="002C47B3">
        <w:rPr>
          <w:rStyle w:val="StyleUnderline"/>
        </w:rPr>
        <w:t>I’m hearing that firms are making rapid progress toward automating entry-level work, and that A.I. companies are racing to build “virtual workers” that can replace junior employees at a fraction of the cost.</w:t>
      </w:r>
      <w:r w:rsidRPr="002C47B3">
        <w:rPr>
          <w:sz w:val="16"/>
        </w:rPr>
        <w:t xml:space="preserve"> </w:t>
      </w:r>
      <w:r w:rsidRPr="002C47B3">
        <w:rPr>
          <w:rStyle w:val="StyleUnderline"/>
        </w:rPr>
        <w:t>Corporate attitudes toward automation are changing, too — some firms have encouraged managers to become “A.I.-first,” testing whether a given task can be done by A.I. before hiring a human to do it.</w:t>
      </w:r>
    </w:p>
    <w:p w14:paraId="6C004A01" w14:textId="77777777" w:rsidR="00261DC2" w:rsidRPr="002C47B3" w:rsidRDefault="00261DC2" w:rsidP="00261DC2">
      <w:pPr>
        <w:rPr>
          <w:rStyle w:val="StyleUnderline"/>
        </w:rPr>
      </w:pPr>
      <w:r w:rsidRPr="002C47B3">
        <w:rPr>
          <w:rStyle w:val="StyleUnderline"/>
        </w:rPr>
        <w:t>One tech executive recently told me his company had stopped hiring anything below an L5 software engineer — a midlevel title typically given to programmers with three to seven years of experience — because lower-level tasks could now be done by A.I. coding tools.</w:t>
      </w:r>
      <w:r w:rsidRPr="002C47B3">
        <w:rPr>
          <w:sz w:val="16"/>
        </w:rPr>
        <w:t xml:space="preserve"> </w:t>
      </w:r>
      <w:r w:rsidRPr="002C47B3">
        <w:rPr>
          <w:rStyle w:val="StyleUnderline"/>
        </w:rPr>
        <w:t>Another told me that his start-up now employed a single data scientist to do the kinds of tasks that required a team of 75 people at his previous company.</w:t>
      </w:r>
    </w:p>
    <w:p w14:paraId="62240617" w14:textId="77777777" w:rsidR="00261DC2" w:rsidRPr="002C47B3" w:rsidRDefault="00261DC2" w:rsidP="00261DC2">
      <w:pPr>
        <w:rPr>
          <w:sz w:val="16"/>
        </w:rPr>
      </w:pPr>
      <w:r w:rsidRPr="002C47B3">
        <w:rPr>
          <w:sz w:val="16"/>
        </w:rPr>
        <w:t>Anecdotes like these don’t add up to mass joblessness, of course. Most economists believe there are multiple factors behind the rise in unemployment for college graduates, including a hiring slowdown by big tech companies and broader uncertainty about President Trump’s economic policies.</w:t>
      </w:r>
    </w:p>
    <w:p w14:paraId="1B0A989E" w14:textId="77777777" w:rsidR="00261DC2" w:rsidRPr="002C47B3" w:rsidRDefault="00261DC2" w:rsidP="00261DC2">
      <w:pPr>
        <w:rPr>
          <w:rStyle w:val="StyleUnderline"/>
        </w:rPr>
      </w:pPr>
      <w:r w:rsidRPr="002C47B3">
        <w:rPr>
          <w:sz w:val="16"/>
        </w:rPr>
        <w:t xml:space="preserve">But </w:t>
      </w:r>
      <w:r w:rsidRPr="002C47B3">
        <w:rPr>
          <w:rStyle w:val="StyleUnderline"/>
        </w:rPr>
        <w:t>among people who pay close attention to what’s happening in A.I., alarms are starting to go off.</w:t>
      </w:r>
    </w:p>
    <w:p w14:paraId="008DAD55" w14:textId="77777777" w:rsidR="00261DC2" w:rsidRPr="002C47B3" w:rsidRDefault="00261DC2" w:rsidP="00261DC2">
      <w:pPr>
        <w:rPr>
          <w:rStyle w:val="StyleUnderline"/>
        </w:rPr>
      </w:pPr>
      <w:r w:rsidRPr="002C47B3">
        <w:rPr>
          <w:rStyle w:val="StyleUnderline"/>
        </w:rPr>
        <w:t>“This is something I’m hearing about left and right,” said Molly Kinder, a fellow at the Brookings Institution, a public policy think tank, who studies the impact of A.I. on workers. “Employers are saying, ‘These tools are so good that I no longer need marketing analysts, finance analysts and research assistants.’”</w:t>
      </w:r>
    </w:p>
    <w:p w14:paraId="563F57BD" w14:textId="77777777" w:rsidR="00261DC2" w:rsidRPr="002C47B3" w:rsidRDefault="00261DC2" w:rsidP="00261DC2">
      <w:pPr>
        <w:rPr>
          <w:sz w:val="16"/>
        </w:rPr>
      </w:pPr>
      <w:r w:rsidRPr="002C47B3">
        <w:rPr>
          <w:rStyle w:val="StyleUnderline"/>
        </w:rPr>
        <w:t>Using A.I. to automate white-collar jobs has been a dream among executives for years</w:t>
      </w:r>
      <w:r w:rsidRPr="002C47B3">
        <w:rPr>
          <w:sz w:val="16"/>
        </w:rPr>
        <w:t>. (I heard them fantasizing about it in Davos back in 2019.) But until recently, the technology simply wasn’t good enough. You could use A.I. to automate some routine back-office tasks — and many companies did — but when it came to the more complex and technical parts of many jobs, A.I. couldn’t hold a candle to humans</w:t>
      </w:r>
    </w:p>
    <w:p w14:paraId="5715E0E6" w14:textId="77777777" w:rsidR="00261DC2" w:rsidRPr="002C47B3" w:rsidRDefault="00261DC2" w:rsidP="00261DC2">
      <w:pPr>
        <w:rPr>
          <w:rStyle w:val="StyleUnderline"/>
        </w:rPr>
      </w:pPr>
      <w:r w:rsidRPr="002C47B3">
        <w:rPr>
          <w:rStyle w:val="StyleUnderline"/>
        </w:rPr>
        <w:t>That is starting to change, especially in fields, such as software engineering, where there are clear markers of success and failure.</w:t>
      </w:r>
      <w:r w:rsidRPr="002C47B3">
        <w:rPr>
          <w:sz w:val="16"/>
        </w:rPr>
        <w:t xml:space="preserve"> (Such as: Does the code work or not?) </w:t>
      </w:r>
      <w:r w:rsidRPr="002C47B3">
        <w:rPr>
          <w:rStyle w:val="StyleUnderline"/>
        </w:rPr>
        <w:t>In these fields, A.I. systems can be trained using a trial-and-error process known as reinforcement learning to perform complex sequences of actions on their own.</w:t>
      </w:r>
      <w:r w:rsidRPr="002C47B3">
        <w:rPr>
          <w:sz w:val="16"/>
        </w:rPr>
        <w:t xml:space="preserve"> </w:t>
      </w:r>
      <w:r w:rsidRPr="002C47B3">
        <w:rPr>
          <w:rStyle w:val="StyleUnderline"/>
        </w:rPr>
        <w:t>Eventually, they can become competent at carrying out tasks that would take human workers hours or days to complete.</w:t>
      </w:r>
    </w:p>
    <w:p w14:paraId="7D61CACA" w14:textId="77777777" w:rsidR="00261DC2" w:rsidRPr="006760D9" w:rsidRDefault="00261DC2" w:rsidP="00261DC2">
      <w:pPr>
        <w:rPr>
          <w:u w:val="single"/>
        </w:rPr>
      </w:pPr>
      <w:r w:rsidRPr="002C47B3">
        <w:rPr>
          <w:sz w:val="16"/>
        </w:rPr>
        <w:t xml:space="preserve">This approach was on display last week at an event held by Anthropic, the A.I. company that makes the Claude chatbot. </w:t>
      </w:r>
      <w:r w:rsidRPr="002C47B3">
        <w:rPr>
          <w:rStyle w:val="StyleUnderline"/>
        </w:rPr>
        <w:t>The company claims that its most powerful model, Claude Opus 4, can now code for “several hours” without stopping — a tantalizing possibility if you’re a company accustomed to paying six-figure engineer salaries for that kind of productivity.</w:t>
      </w:r>
    </w:p>
    <w:p w14:paraId="2BADB586" w14:textId="77777777" w:rsidR="00261DC2" w:rsidRDefault="00261DC2" w:rsidP="00261DC2">
      <w:pPr>
        <w:pStyle w:val="Heading2"/>
      </w:pPr>
      <w:r>
        <w:t>5</w:t>
      </w:r>
    </w:p>
    <w:p w14:paraId="42199F2F" w14:textId="77777777" w:rsidR="00261DC2" w:rsidRDefault="00261DC2" w:rsidP="00261DC2">
      <w:pPr>
        <w:pStyle w:val="Heading4"/>
      </w:pPr>
      <w:r>
        <w:t xml:space="preserve">Union power is a drag on automation across the economy. They’re too weak to stop it now. </w:t>
      </w:r>
    </w:p>
    <w:p w14:paraId="6BFCAF2E" w14:textId="77777777" w:rsidR="00261DC2" w:rsidRPr="00377B3B" w:rsidRDefault="00261DC2" w:rsidP="00261DC2">
      <w:pPr>
        <w:rPr>
          <w:sz w:val="16"/>
        </w:rPr>
      </w:pPr>
      <w:r w:rsidRPr="00377B3B">
        <w:rPr>
          <w:sz w:val="16"/>
        </w:rPr>
        <w:t xml:space="preserve">Pranshu </w:t>
      </w:r>
      <w:r w:rsidRPr="00491CA9">
        <w:rPr>
          <w:rStyle w:val="Style13ptBold"/>
        </w:rPr>
        <w:t>Verma &amp;</w:t>
      </w:r>
      <w:r>
        <w:t xml:space="preserve"> </w:t>
      </w:r>
      <w:r w:rsidRPr="00377B3B">
        <w:rPr>
          <w:sz w:val="16"/>
        </w:rPr>
        <w:t xml:space="preserve">Gerrit </w:t>
      </w:r>
      <w:r w:rsidRPr="00491CA9">
        <w:rPr>
          <w:rStyle w:val="Style13ptBold"/>
        </w:rPr>
        <w:t>De Vynck 23</w:t>
      </w:r>
      <w:r w:rsidRPr="00377B3B">
        <w:rPr>
          <w:sz w:val="16"/>
        </w:rP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57D96122" w14:textId="77777777" w:rsidR="00261DC2" w:rsidRPr="00377B3B" w:rsidRDefault="00261DC2" w:rsidP="00261DC2">
      <w:pPr>
        <w:rPr>
          <w:rStyle w:val="StyleUnderline"/>
        </w:rPr>
      </w:pPr>
      <w:r w:rsidRPr="00377B3B">
        <w:rPr>
          <w:rStyle w:val="StyleUnderline"/>
        </w:rPr>
        <w:t>Hollywood writers say ChatGPT can’t create better television than humans. Radiologists are confident humans will want them, not artificial intelligence alone, to review patients’ medical images. Pilots doubt people will ever feel comfortable with an algorithm flying a plane.</w:t>
      </w:r>
    </w:p>
    <w:p w14:paraId="49704512" w14:textId="77777777" w:rsidR="00261DC2" w:rsidRPr="00377B3B" w:rsidRDefault="00261DC2" w:rsidP="00261DC2">
      <w:pPr>
        <w:rPr>
          <w:rStyle w:val="StyleUnderline"/>
        </w:rPr>
      </w:pPr>
      <w:r w:rsidRPr="007149AB">
        <w:rPr>
          <w:rStyle w:val="StyleUnderline"/>
          <w:highlight w:val="green"/>
        </w:rPr>
        <w:t>While artificial intelligence is rapidly improving</w:t>
      </w:r>
      <w:r w:rsidRPr="00377B3B">
        <w:rPr>
          <w:rStyle w:val="StyleUnderline"/>
        </w:rPr>
        <w:t xml:space="preserve"> and some economists predict the technology will put millions of workers out of jobs, labor </w:t>
      </w:r>
      <w:r w:rsidRPr="007149AB">
        <w:rPr>
          <w:rStyle w:val="Emphasis"/>
          <w:highlight w:val="green"/>
        </w:rPr>
        <w:t>unions are fighting against it</w:t>
      </w:r>
      <w:r w:rsidRPr="007149AB">
        <w:rPr>
          <w:sz w:val="16"/>
          <w:highlight w:val="green"/>
        </w:rPr>
        <w:t>.</w:t>
      </w:r>
      <w:r w:rsidRPr="007149AB">
        <w:rPr>
          <w:sz w:val="16"/>
        </w:rPr>
        <w:t xml:space="preserve"> </w:t>
      </w:r>
      <w:r w:rsidRPr="007149AB">
        <w:rPr>
          <w:rStyle w:val="StyleUnderline"/>
          <w:highlight w:val="green"/>
        </w:rPr>
        <w:t>In bargaining sessions</w:t>
      </w:r>
      <w:r w:rsidRPr="00377B3B">
        <w:rPr>
          <w:rStyle w:val="StyleUnderline"/>
        </w:rPr>
        <w:t xml:space="preserve">, </w:t>
      </w:r>
      <w:r w:rsidRPr="007149AB">
        <w:rPr>
          <w:rStyle w:val="StyleUnderline"/>
          <w:highlight w:val="green"/>
        </w:rPr>
        <w:t>AI</w:t>
      </w:r>
      <w:r w:rsidRPr="00377B3B">
        <w:rPr>
          <w:rStyle w:val="StyleUnderline"/>
        </w:rPr>
        <w:t xml:space="preserve"> is increasingly becoming</w:t>
      </w:r>
      <w:r w:rsidRPr="00377B3B">
        <w:rPr>
          <w:rStyle w:val="Emphasis"/>
        </w:rPr>
        <w:t xml:space="preserve"> </w:t>
      </w:r>
      <w:r w:rsidRPr="007149AB">
        <w:rPr>
          <w:rStyle w:val="Emphasis"/>
          <w:highlight w:val="green"/>
        </w:rPr>
        <w:t>a central sticking point</w:t>
      </w:r>
      <w:r w:rsidRPr="00377B3B">
        <w:rPr>
          <w:rStyle w:val="StyleUnderline"/>
        </w:rPr>
        <w:t>, with organizers making the case that companies are shortsighted to replace knowledge workers with technology that can’t match human creativity and is riddled with errors and bias.</w:t>
      </w:r>
    </w:p>
    <w:p w14:paraId="731696B5" w14:textId="77777777" w:rsidR="00261DC2" w:rsidRPr="00377B3B" w:rsidRDefault="00261DC2" w:rsidP="00261DC2">
      <w:pPr>
        <w:rPr>
          <w:rStyle w:val="StyleUnderline"/>
        </w:rPr>
      </w:pPr>
      <w:r w:rsidRPr="00377B3B">
        <w:rPr>
          <w:rStyle w:val="StyleUnderline"/>
        </w:rPr>
        <w:t xml:space="preserve">Some </w:t>
      </w:r>
      <w:r w:rsidRPr="007149AB">
        <w:rPr>
          <w:rStyle w:val="StyleUnderline"/>
          <w:highlight w:val="green"/>
        </w:rPr>
        <w:t>unions have recently made strides</w:t>
      </w:r>
      <w:r w:rsidRPr="00377B3B">
        <w:rPr>
          <w:rStyle w:val="StyleUnderline"/>
        </w:rPr>
        <w:t xml:space="preserve">, such as </w:t>
      </w:r>
      <w:r w:rsidRPr="007149AB">
        <w:rPr>
          <w:rStyle w:val="StyleUnderline"/>
          <w:highlight w:val="green"/>
        </w:rPr>
        <w:t>Hollywood directors</w:t>
      </w:r>
      <w:r w:rsidRPr="00377B3B">
        <w:rPr>
          <w:rStyle w:val="StyleUnderline"/>
        </w:rPr>
        <w:t xml:space="preserve"> who </w:t>
      </w:r>
      <w:r w:rsidRPr="007149AB">
        <w:rPr>
          <w:rStyle w:val="StyleUnderline"/>
          <w:highlight w:val="green"/>
        </w:rPr>
        <w:t>struck a tentative agreement</w:t>
      </w:r>
      <w:r w:rsidRPr="00377B3B">
        <w:rPr>
          <w:rStyle w:val="StyleUnderline"/>
        </w:rPr>
        <w:t xml:space="preserve"> Saturday </w:t>
      </w:r>
      <w:r w:rsidRPr="007149AB">
        <w:rPr>
          <w:rStyle w:val="StyleUnderline"/>
          <w:highlight w:val="green"/>
        </w:rPr>
        <w:t>with motion picture</w:t>
      </w:r>
      <w:r w:rsidRPr="00377B3B">
        <w:rPr>
          <w:rStyle w:val="StyleUnderline"/>
        </w:rPr>
        <w:t xml:space="preserve"> </w:t>
      </w:r>
      <w:r w:rsidRPr="007149AB">
        <w:rPr>
          <w:rStyle w:val="StyleUnderline"/>
          <w:highlight w:val="green"/>
        </w:rPr>
        <w:t>studios</w:t>
      </w:r>
      <w:r w:rsidRPr="00377B3B">
        <w:rPr>
          <w:rStyle w:val="StyleUnderline"/>
        </w:rPr>
        <w:t xml:space="preserve"> and garnered promises that they “will not be replaced” by artificial intelligence</w:t>
      </w:r>
      <w:r w:rsidRPr="007149AB">
        <w:rPr>
          <w:sz w:val="16"/>
        </w:rPr>
        <w:t xml:space="preserve">. </w:t>
      </w:r>
      <w:r w:rsidRPr="00377B3B">
        <w:rPr>
          <w:rStyle w:val="StyleUnderline"/>
        </w:rPr>
        <w:t xml:space="preserve">It was </w:t>
      </w:r>
      <w:r w:rsidRPr="007149AB">
        <w:rPr>
          <w:rStyle w:val="StyleUnderline"/>
          <w:highlight w:val="green"/>
        </w:rPr>
        <w:t>one of the first concessions organized labor has gotten</w:t>
      </w:r>
      <w:r w:rsidRPr="00377B3B">
        <w:rPr>
          <w:rStyle w:val="StyleUnderline"/>
        </w:rPr>
        <w:t xml:space="preserve"> regarding AI protections.</w:t>
      </w:r>
    </w:p>
    <w:p w14:paraId="44A08F6C" w14:textId="77777777" w:rsidR="00261DC2" w:rsidRPr="007149AB" w:rsidRDefault="00261DC2" w:rsidP="00261DC2">
      <w:pPr>
        <w:rPr>
          <w:sz w:val="16"/>
        </w:rPr>
      </w:pPr>
      <w:r w:rsidRPr="007149AB">
        <w:rPr>
          <w:sz w:val="16"/>
        </w:rPr>
        <w:t>“Our industry is rapidly changing,” Lesli Linka Glatter, president of the Directors Guild of America, said in a statement Tuesday, after the guild’s board unanimously approved the tentative deal. “</w:t>
      </w:r>
      <w:r w:rsidRPr="00377B3B">
        <w:rPr>
          <w:rStyle w:val="StyleUnderline"/>
        </w:rPr>
        <w:t>This agreement is what we need to adapt to those changes</w:t>
      </w:r>
      <w:r w:rsidRPr="007149AB">
        <w:rPr>
          <w:sz w:val="16"/>
        </w:rPr>
        <w:t>.”</w:t>
      </w:r>
    </w:p>
    <w:p w14:paraId="5EAAEAD7" w14:textId="77777777" w:rsidR="00261DC2" w:rsidRPr="00377B3B" w:rsidRDefault="00261DC2" w:rsidP="00261DC2">
      <w:pPr>
        <w:rPr>
          <w:rStyle w:val="StyleUnderline"/>
        </w:rPr>
      </w:pPr>
      <w:r w:rsidRPr="00377B3B">
        <w:rPr>
          <w:rStyle w:val="StyleUnderline"/>
        </w:rPr>
        <w:t xml:space="preserve">But </w:t>
      </w:r>
      <w:r w:rsidRPr="007149AB">
        <w:rPr>
          <w:rStyle w:val="StyleUnderline"/>
          <w:highlight w:val="green"/>
        </w:rPr>
        <w:t>it will be a far messier</w:t>
      </w:r>
      <w:r w:rsidRPr="00377B3B">
        <w:rPr>
          <w:rStyle w:val="StyleUnderline"/>
        </w:rPr>
        <w:t xml:space="preserve"> and longer fight </w:t>
      </w:r>
      <w:r w:rsidRPr="007149AB">
        <w:rPr>
          <w:rStyle w:val="StyleUnderline"/>
          <w:highlight w:val="green"/>
        </w:rPr>
        <w:t>for other industries</w:t>
      </w:r>
      <w:r w:rsidRPr="00377B3B">
        <w:rPr>
          <w:rStyle w:val="StyleUnderline"/>
        </w:rPr>
        <w:t xml:space="preserve">, according to economists. Union membership is in decline, corporations hold more sway in bargaining fights and labor unions must find messaging that appeals to cost-cutting leaders, these experts added. These </w:t>
      </w:r>
      <w:r w:rsidRPr="007149AB">
        <w:rPr>
          <w:rStyle w:val="StyleUnderline"/>
          <w:highlight w:val="green"/>
        </w:rPr>
        <w:t>tugs of war over the technology offer a</w:t>
      </w:r>
      <w:r w:rsidRPr="007149AB">
        <w:rPr>
          <w:rStyle w:val="StyleUnderline"/>
        </w:rPr>
        <w:t>n early</w:t>
      </w:r>
      <w:r w:rsidRPr="007149AB">
        <w:rPr>
          <w:rStyle w:val="StyleUnderline"/>
          <w:highlight w:val="green"/>
        </w:rPr>
        <w:t xml:space="preserve"> glimpse into how effective organized labor will be in protecting workers</w:t>
      </w:r>
      <w:r w:rsidRPr="00377B3B">
        <w:rPr>
          <w:rStyle w:val="StyleUnderline"/>
        </w:rPr>
        <w:t>.</w:t>
      </w:r>
    </w:p>
    <w:p w14:paraId="5E001451" w14:textId="77777777" w:rsidR="00261DC2" w:rsidRPr="007149AB" w:rsidRDefault="00261DC2" w:rsidP="00261DC2">
      <w:pPr>
        <w:rPr>
          <w:sz w:val="16"/>
        </w:rPr>
      </w:pPr>
      <w:r w:rsidRPr="007149AB">
        <w:rPr>
          <w:sz w:val="16"/>
        </w:rPr>
        <w:t>Daron Acemoglu, an economics professor at the Massachusetts Institute of Technology, said there’s no reason to trust that executives alone will make the right decisions regarding how AI might be used. “You need workers’ voices,” he said.</w:t>
      </w:r>
    </w:p>
    <w:p w14:paraId="44185BF0" w14:textId="77777777" w:rsidR="00261DC2" w:rsidRPr="007149AB" w:rsidRDefault="00261DC2" w:rsidP="00261DC2">
      <w:pPr>
        <w:rPr>
          <w:sz w:val="16"/>
        </w:rPr>
      </w:pPr>
      <w:r w:rsidRPr="007149AB">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758BF155" w14:textId="77777777" w:rsidR="00261DC2" w:rsidRPr="00377B3B" w:rsidRDefault="00261DC2" w:rsidP="00261DC2">
      <w:pPr>
        <w:rPr>
          <w:rStyle w:val="StyleUnderline"/>
        </w:rPr>
      </w:pPr>
      <w:r w:rsidRPr="007149AB">
        <w:rPr>
          <w:sz w:val="16"/>
        </w:rPr>
        <w:t xml:space="preserve">Five or six weeks later, the narrative had changed. News stories, public speeches and protest signs were all about AI. </w:t>
      </w:r>
      <w:r w:rsidRPr="007149AB">
        <w:rPr>
          <w:rStyle w:val="StyleUnderline"/>
          <w:highlight w:val="green"/>
        </w:rPr>
        <w:t xml:space="preserve">Talking about the labor struggle in </w:t>
      </w:r>
      <w:r w:rsidRPr="007149AB">
        <w:rPr>
          <w:rStyle w:val="StyleUnderline"/>
        </w:rPr>
        <w:t xml:space="preserve">terms of </w:t>
      </w:r>
      <w:r w:rsidRPr="007149AB">
        <w:rPr>
          <w:rStyle w:val="StyleUnderline"/>
          <w:highlight w:val="green"/>
        </w:rPr>
        <w:t>automation made it more accessible to the public</w:t>
      </w:r>
      <w:r w:rsidRPr="00377B3B">
        <w:rPr>
          <w:rStyle w:val="StyleUnderline"/>
        </w:rPr>
        <w:t>, the member said.</w:t>
      </w:r>
    </w:p>
    <w:p w14:paraId="14B64058" w14:textId="77777777" w:rsidR="00261DC2" w:rsidRPr="00377B3B" w:rsidRDefault="00261DC2" w:rsidP="00261DC2">
      <w:pPr>
        <w:rPr>
          <w:rStyle w:val="StyleUnderline"/>
        </w:rPr>
      </w:pPr>
      <w:r w:rsidRPr="00377B3B">
        <w:rPr>
          <w:rStyle w:val="StyleUnderline"/>
        </w:rPr>
        <w:t>Months later, Writers Guild of America representatives said the studios would not even engage on AI during negotiations, and that’s how the union knew it would be a big deal.</w:t>
      </w:r>
      <w:r w:rsidRPr="007149AB">
        <w:rPr>
          <w:sz w:val="16"/>
        </w:rPr>
        <w:t xml:space="preserve"> But it’s hard to determine how much of a present threat it is, the member said. “Maybe they are ready to replace us all,” the member said, while adding that </w:t>
      </w:r>
      <w:r w:rsidRPr="007149AB">
        <w:rPr>
          <w:rStyle w:val="StyleUnderline"/>
          <w:highlight w:val="green"/>
        </w:rPr>
        <w:t>AI has become a unifying aspect to the strike</w:t>
      </w:r>
      <w:r w:rsidRPr="00377B3B">
        <w:rPr>
          <w:rStyle w:val="StyleUnderline"/>
        </w:rPr>
        <w:t>.</w:t>
      </w:r>
    </w:p>
    <w:p w14:paraId="2ECF2A30" w14:textId="77777777" w:rsidR="00261DC2" w:rsidRPr="007149AB" w:rsidRDefault="00261DC2" w:rsidP="00261DC2">
      <w:pPr>
        <w:rPr>
          <w:sz w:val="16"/>
        </w:rPr>
      </w:pPr>
      <w:r w:rsidRPr="007149AB">
        <w:rPr>
          <w:sz w:val="16"/>
        </w:rPr>
        <w:t>The WGA pointed to a tweet saying it proposed to regulate AI and acknowledged it had meetings to discuss the bargaining agreement.</w:t>
      </w:r>
    </w:p>
    <w:p w14:paraId="5C925272" w14:textId="77777777" w:rsidR="00261DC2" w:rsidRPr="007149AB" w:rsidRDefault="00261DC2" w:rsidP="00261DC2">
      <w:pPr>
        <w:rPr>
          <w:sz w:val="16"/>
        </w:rPr>
      </w:pPr>
      <w:r w:rsidRPr="00377B3B">
        <w:rPr>
          <w:rStyle w:val="StyleUnderline"/>
        </w:rPr>
        <w:t xml:space="preserve">Labor unions are no strangers to combating technological advances. </w:t>
      </w:r>
      <w:r w:rsidRPr="007149AB">
        <w:rPr>
          <w:rStyle w:val="StyleUnderline"/>
          <w:highlight w:val="green"/>
        </w:rPr>
        <w:t>In the</w:t>
      </w:r>
      <w:r w:rsidRPr="00377B3B">
        <w:rPr>
          <w:rStyle w:val="StyleUnderline"/>
        </w:rPr>
        <w:t xml:space="preserve"> 19</w:t>
      </w:r>
      <w:r w:rsidRPr="007149AB">
        <w:rPr>
          <w:rStyle w:val="StyleUnderline"/>
          <w:highlight w:val="green"/>
        </w:rPr>
        <w:t>50s</w:t>
      </w:r>
      <w:r w:rsidRPr="00377B3B">
        <w:rPr>
          <w:rStyle w:val="StyleUnderline"/>
        </w:rPr>
        <w:t xml:space="preserve">, </w:t>
      </w:r>
      <w:r w:rsidRPr="007149AB">
        <w:rPr>
          <w:rStyle w:val="StyleUnderline"/>
        </w:rPr>
        <w:t xml:space="preserve">autoworker </w:t>
      </w:r>
      <w:r w:rsidRPr="007149AB">
        <w:rPr>
          <w:rStyle w:val="StyleUnderline"/>
          <w:highlight w:val="green"/>
        </w:rPr>
        <w:t>unions fought to incorporate numerical computing machines into carmaking</w:t>
      </w:r>
      <w:r w:rsidRPr="00377B3B">
        <w:rPr>
          <w:rStyle w:val="StyleUnderline"/>
        </w:rPr>
        <w:t xml:space="preserve"> without replacing people on the assembly line. </w:t>
      </w:r>
      <w:r w:rsidRPr="007149AB">
        <w:rPr>
          <w:rStyle w:val="StyleUnderline"/>
          <w:highlight w:val="green"/>
        </w:rPr>
        <w:t>Warehouse workers have pushed to not be replaced by robots</w:t>
      </w:r>
      <w:r w:rsidRPr="00377B3B">
        <w:rPr>
          <w:rStyle w:val="StyleUnderline"/>
        </w:rPr>
        <w:t>. Office workers sought protections after the rise of the internet and tools such as spreadsheets</w:t>
      </w:r>
      <w:r w:rsidRPr="007149AB">
        <w:rPr>
          <w:sz w:val="16"/>
        </w:rPr>
        <w:t>.</w:t>
      </w:r>
    </w:p>
    <w:p w14:paraId="7471C58A" w14:textId="77777777" w:rsidR="00261DC2" w:rsidRPr="00377B3B" w:rsidRDefault="00261DC2" w:rsidP="00261DC2">
      <w:pPr>
        <w:rPr>
          <w:rStyle w:val="StyleUnderline"/>
        </w:rPr>
      </w:pPr>
      <w:r w:rsidRPr="00377B3B">
        <w:rPr>
          <w:rStyle w:val="StyleUnderline"/>
        </w:rPr>
        <w:t>But generative artificial intelligence, which underlies products that create text, video and audio, will prove challenging,</w:t>
      </w:r>
      <w:r w:rsidRPr="007149AB">
        <w:rPr>
          <w:sz w:val="16"/>
        </w:rPr>
        <w:t xml:space="preserve"> industry experts said. </w:t>
      </w:r>
      <w:r w:rsidRPr="00377B3B">
        <w:rPr>
          <w:rStyle w:val="StyleUnderline"/>
        </w:rPr>
        <w:t>AI can produce content that’s plausible enough to replace some kinds of work, namely entry-level writing, translation and paralegal duties. Some companies are willing to replace humans, even though it may provide lower-quality work, the experts added.</w:t>
      </w:r>
    </w:p>
    <w:p w14:paraId="4BB42F13" w14:textId="77777777" w:rsidR="00261DC2" w:rsidRPr="007149AB" w:rsidRDefault="00261DC2" w:rsidP="00261DC2">
      <w:pPr>
        <w:rPr>
          <w:sz w:val="16"/>
        </w:rPr>
      </w:pPr>
      <w:r w:rsidRPr="007149AB">
        <w:rPr>
          <w:rStyle w:val="StyleUnderline"/>
          <w:highlight w:val="green"/>
        </w:rPr>
        <w:t>This dynamic will require unions to adapt their messaging</w:t>
      </w:r>
      <w:r w:rsidRPr="00377B3B">
        <w:rPr>
          <w:rStyle w:val="StyleUnderline"/>
        </w:rPr>
        <w:t>,</w:t>
      </w:r>
      <w:r w:rsidRPr="007149AB">
        <w:rPr>
          <w:sz w:val="16"/>
        </w:rPr>
        <w:t xml:space="preserve"> Acemoglu said. </w:t>
      </w:r>
      <w:r w:rsidRPr="00377B3B">
        <w:rPr>
          <w:rStyle w:val="StyleUnderline"/>
        </w:rPr>
        <w:t>They must not enter discussions saying they are against artificial intelligence completely</w:t>
      </w:r>
      <w:r w:rsidRPr="007149AB">
        <w:rPr>
          <w:sz w:val="16"/>
        </w:rPr>
        <w:t>. Rather, he said, they must stress to management that AI without human involvement can cost more in errors and result in second-rate work that will tarnish their brand.</w:t>
      </w:r>
    </w:p>
    <w:p w14:paraId="5A7ED3FA" w14:textId="77777777" w:rsidR="00261DC2" w:rsidRPr="007149AB" w:rsidRDefault="00261DC2" w:rsidP="00261DC2">
      <w:pPr>
        <w:rPr>
          <w:sz w:val="16"/>
        </w:rPr>
      </w:pPr>
      <w:r w:rsidRPr="007149AB">
        <w:rPr>
          <w:sz w:val="16"/>
        </w:rPr>
        <w:t>Moreover, labor unions should come to the bargaining table asking for a role in deciding how the technology is used alongside workers, he said, and market it as a tool that’s used to augment creative work rather than replace it.</w:t>
      </w:r>
    </w:p>
    <w:p w14:paraId="4E97031F" w14:textId="77777777" w:rsidR="00261DC2" w:rsidRPr="007149AB" w:rsidRDefault="00261DC2" w:rsidP="00261DC2">
      <w:pPr>
        <w:rPr>
          <w:sz w:val="16"/>
        </w:rPr>
      </w:pPr>
      <w:r w:rsidRPr="007149AB">
        <w:rPr>
          <w:sz w:val="16"/>
        </w:rPr>
        <w:t>Hollywood can learn from other industries that have battled against artificial intelligence.</w:t>
      </w:r>
    </w:p>
    <w:p w14:paraId="125FAC48" w14:textId="77777777" w:rsidR="00261DC2" w:rsidRPr="007149AB" w:rsidRDefault="00261DC2" w:rsidP="00261DC2">
      <w:pPr>
        <w:rPr>
          <w:sz w:val="16"/>
        </w:rPr>
      </w:pPr>
      <w:r w:rsidRPr="007149AB">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7B610ED5" w14:textId="77777777" w:rsidR="00261DC2" w:rsidRPr="007149AB" w:rsidRDefault="00261DC2" w:rsidP="00261DC2">
      <w:pPr>
        <w:rPr>
          <w:sz w:val="16"/>
        </w:rPr>
      </w:pPr>
      <w:r w:rsidRPr="007149AB">
        <w:rPr>
          <w:sz w:val="16"/>
        </w:rPr>
        <w:t>Tech leaders immediately predicted that medical fields such as radiology and dermatology, which require doctors to learn subtle differences in X-ray images and blotches on their patients’ skin, would be totally disrupted by AI.</w:t>
      </w:r>
    </w:p>
    <w:p w14:paraId="558308EC" w14:textId="77777777" w:rsidR="00261DC2" w:rsidRPr="007149AB" w:rsidRDefault="00261DC2" w:rsidP="00261DC2">
      <w:pPr>
        <w:rPr>
          <w:sz w:val="16"/>
        </w:rPr>
      </w:pPr>
      <w:r w:rsidRPr="007149AB">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EFA3634" w14:textId="77777777" w:rsidR="00261DC2" w:rsidRPr="007149AB" w:rsidRDefault="00261DC2" w:rsidP="00261DC2">
      <w:pPr>
        <w:rPr>
          <w:sz w:val="16"/>
        </w:rPr>
      </w:pPr>
      <w:r w:rsidRPr="007149AB">
        <w:rPr>
          <w:sz w:val="16"/>
        </w:rPr>
        <w:t>Even though tech execs still cite radiology as a field that will be upended by AI, the majority of radiologists don’t use it, despite multiple tools being available, according to a 2021 study by the ACR’s institute.</w:t>
      </w:r>
    </w:p>
    <w:p w14:paraId="7FFE3504" w14:textId="77777777" w:rsidR="00261DC2" w:rsidRPr="00377B3B" w:rsidRDefault="00261DC2" w:rsidP="00261DC2">
      <w:pPr>
        <w:rPr>
          <w:rStyle w:val="StyleUnderline"/>
        </w:rPr>
      </w:pPr>
      <w:r w:rsidRPr="00377B3B">
        <w:rPr>
          <w:rStyle w:val="StyleUnderline"/>
        </w:rPr>
        <w:t>“Despite the tremendous hype around AI over the past five years, our survey found that less than 30% of ACR members are using AI in their clinical workflows,” the group wrote in a blog post announcing the study.</w:t>
      </w:r>
    </w:p>
    <w:p w14:paraId="5644C945" w14:textId="77777777" w:rsidR="00261DC2" w:rsidRPr="00377B3B" w:rsidRDefault="00261DC2" w:rsidP="00261DC2">
      <w:pPr>
        <w:rPr>
          <w:rStyle w:val="StyleUnderline"/>
        </w:rPr>
      </w:pPr>
      <w:r w:rsidRPr="00377B3B">
        <w:rPr>
          <w:rStyle w:val="StyleUnderline"/>
        </w:rPr>
        <w:t>For years, pilots have also lobbied against airlines that have tried to replace them with automation.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27EA4EC9" w14:textId="77777777" w:rsidR="00261DC2" w:rsidRDefault="00261DC2" w:rsidP="00261DC2">
      <w:pPr>
        <w:rPr>
          <w:rStyle w:val="StyleUnderline"/>
        </w:rPr>
      </w:pPr>
      <w:r w:rsidRPr="00377B3B">
        <w:rPr>
          <w:rStyle w:val="StyleUnderline"/>
        </w:rPr>
        <w:t>But even as autopilot tech advances, human pilots have steadfastly resisted attempts to cut flight crews to one.</w:t>
      </w:r>
    </w:p>
    <w:p w14:paraId="62DD2C04" w14:textId="77777777" w:rsidR="00261DC2" w:rsidRDefault="00261DC2" w:rsidP="00261DC2"/>
    <w:p w14:paraId="59EE7BBB" w14:textId="77777777" w:rsidR="00261DC2" w:rsidRPr="00280AE9" w:rsidRDefault="00261DC2" w:rsidP="00261DC2">
      <w:pPr>
        <w:pStyle w:val="Heading4"/>
      </w:pPr>
      <w:r>
        <w:t>Automation integration is key to competing against China</w:t>
      </w:r>
    </w:p>
    <w:p w14:paraId="2D0D8C74" w14:textId="77777777" w:rsidR="00261DC2" w:rsidRPr="00280AE9" w:rsidRDefault="00261DC2" w:rsidP="00261DC2">
      <w:r w:rsidRPr="00280AE9">
        <w:rPr>
          <w:sz w:val="16"/>
        </w:rPr>
        <w:t xml:space="preserve">Didi </w:t>
      </w:r>
      <w:r w:rsidRPr="00280AE9">
        <w:rPr>
          <w:rStyle w:val="Style13ptBold"/>
        </w:rPr>
        <w:t>Tang and</w:t>
      </w:r>
      <w:r w:rsidRPr="00280AE9">
        <w:t xml:space="preserve"> </w:t>
      </w:r>
      <w:r w:rsidRPr="00280AE9">
        <w:rPr>
          <w:sz w:val="16"/>
        </w:rPr>
        <w:t xml:space="preserve">Matt </w:t>
      </w:r>
      <w:r w:rsidRPr="00280AE9">
        <w:rPr>
          <w:rStyle w:val="Style13ptBold"/>
        </w:rPr>
        <w:t>O’Brien</w:t>
      </w:r>
      <w:r w:rsidRPr="00280AE9">
        <w:t>,</w:t>
      </w:r>
      <w:r w:rsidRPr="00280AE9">
        <w:rPr>
          <w:rStyle w:val="Style13ptBold"/>
        </w:rPr>
        <w:t>25</w:t>
      </w:r>
      <w:r w:rsidRPr="00280AE9">
        <w:rPr>
          <w:sz w:val="16"/>
        </w:rPr>
        <w:t>, 4-6-2025, "US robotics companies push for national strategy to compete with China," North State Journal, https://nsjonline.com/article/2025/04/us-robotics-companies-push-for-national-strategy-to-compete-with-china/, accessed 8-18-2025 |TP</w:t>
      </w:r>
    </w:p>
    <w:p w14:paraId="7BD1F79B" w14:textId="77777777" w:rsidR="00261DC2" w:rsidRPr="00280AE9" w:rsidRDefault="00261DC2" w:rsidP="00261DC2">
      <w:pPr>
        <w:rPr>
          <w:sz w:val="16"/>
        </w:rPr>
      </w:pPr>
      <w:r w:rsidRPr="00280AE9">
        <w:rPr>
          <w:sz w:val="16"/>
        </w:rPr>
        <w:t xml:space="preserve">WASHINGTON, D.C.— </w:t>
      </w:r>
      <w:r w:rsidRPr="00280AE9">
        <w:rPr>
          <w:rStyle w:val="StyleUnderline"/>
        </w:rPr>
        <w:t xml:space="preserve">American robotics companies are pushing for a national robotics strategy, including establishing a federal office focused on promoting the industry at a time when </w:t>
      </w:r>
      <w:r w:rsidRPr="00EE0832">
        <w:rPr>
          <w:rStyle w:val="StyleUnderline"/>
          <w:highlight w:val="green"/>
        </w:rPr>
        <w:t>China is making intelligent robots a national priority</w:t>
      </w:r>
      <w:r w:rsidRPr="00280AE9">
        <w:rPr>
          <w:sz w:val="16"/>
        </w:rPr>
        <w:t>.</w:t>
      </w:r>
    </w:p>
    <w:p w14:paraId="411501B9" w14:textId="77777777" w:rsidR="00261DC2" w:rsidRPr="00280AE9" w:rsidRDefault="00261DC2" w:rsidP="00261DC2">
      <w:pPr>
        <w:rPr>
          <w:rStyle w:val="StyleUnderline"/>
        </w:rPr>
      </w:pPr>
      <w:r w:rsidRPr="00EE0832">
        <w:rPr>
          <w:rStyle w:val="StyleUnderline"/>
          <w:highlight w:val="green"/>
        </w:rPr>
        <w:t>Representatives of companies</w:t>
      </w:r>
      <w:r w:rsidRPr="00280AE9">
        <w:rPr>
          <w:rStyle w:val="StyleUnderline"/>
        </w:rPr>
        <w:t xml:space="preserve"> — including Tesla, Boston Dynamics and Agility Robotics — last Wednesday met with lawmakers on Capitol Hill to </w:t>
      </w:r>
      <w:r w:rsidRPr="00EE0832">
        <w:rPr>
          <w:rStyle w:val="StyleUnderline"/>
        </w:rPr>
        <w:t>show off products</w:t>
      </w:r>
      <w:r w:rsidRPr="00280AE9">
        <w:rPr>
          <w:rStyle w:val="StyleUnderline"/>
        </w:rPr>
        <w:t xml:space="preserve"> and </w:t>
      </w:r>
      <w:r w:rsidRPr="00EE0832">
        <w:rPr>
          <w:rStyle w:val="StyleUnderline"/>
          <w:highlight w:val="green"/>
        </w:rPr>
        <w:t>push for the</w:t>
      </w:r>
      <w:r w:rsidRPr="00280AE9">
        <w:rPr>
          <w:rStyle w:val="StyleUnderline"/>
        </w:rPr>
        <w:t xml:space="preserve"> </w:t>
      </w:r>
      <w:r w:rsidRPr="00EE0832">
        <w:rPr>
          <w:rStyle w:val="StyleUnderline"/>
          <w:highlight w:val="green"/>
        </w:rPr>
        <w:t>U</w:t>
      </w:r>
      <w:r w:rsidRPr="00280AE9">
        <w:rPr>
          <w:rStyle w:val="StyleUnderline"/>
        </w:rPr>
        <w:t xml:space="preserve">nited </w:t>
      </w:r>
      <w:r w:rsidRPr="00EE0832">
        <w:rPr>
          <w:rStyle w:val="StyleUnderline"/>
          <w:highlight w:val="green"/>
        </w:rPr>
        <w:t>S</w:t>
      </w:r>
      <w:r w:rsidRPr="00280AE9">
        <w:rPr>
          <w:rStyle w:val="StyleUnderline"/>
        </w:rPr>
        <w:t xml:space="preserve">tates </w:t>
      </w:r>
      <w:r w:rsidRPr="00EE0832">
        <w:rPr>
          <w:rStyle w:val="StyleUnderline"/>
          <w:highlight w:val="green"/>
        </w:rPr>
        <w:t>to</w:t>
      </w:r>
      <w:r w:rsidRPr="00280AE9">
        <w:rPr>
          <w:rStyle w:val="StyleUnderline"/>
        </w:rPr>
        <w:t xml:space="preserve"> </w:t>
      </w:r>
      <w:r w:rsidRPr="00EE0832">
        <w:rPr>
          <w:rStyle w:val="StyleUnderline"/>
          <w:highlight w:val="green"/>
        </w:rPr>
        <w:t>adopt policies</w:t>
      </w:r>
      <w:r w:rsidRPr="00280AE9">
        <w:rPr>
          <w:rStyle w:val="StyleUnderline"/>
        </w:rPr>
        <w:t xml:space="preserve"> that would boost American companies </w:t>
      </w:r>
      <w:r w:rsidRPr="00EE0832">
        <w:rPr>
          <w:rStyle w:val="StyleUnderline"/>
          <w:highlight w:val="green"/>
        </w:rPr>
        <w:t>in a global race</w:t>
      </w:r>
      <w:r w:rsidRPr="00280AE9">
        <w:rPr>
          <w:rStyle w:val="StyleUnderline"/>
        </w:rPr>
        <w:t xml:space="preserve"> </w:t>
      </w:r>
      <w:r w:rsidRPr="00EE0832">
        <w:rPr>
          <w:rStyle w:val="StyleUnderline"/>
          <w:highlight w:val="green"/>
        </w:rPr>
        <w:t>to develop the next generation of robots.</w:t>
      </w:r>
    </w:p>
    <w:p w14:paraId="5DEFFF2E" w14:textId="77777777" w:rsidR="00261DC2" w:rsidRPr="00280AE9" w:rsidRDefault="00261DC2" w:rsidP="00261DC2">
      <w:pPr>
        <w:rPr>
          <w:rStyle w:val="StyleUnderline"/>
        </w:rPr>
      </w:pPr>
      <w:r w:rsidRPr="00280AE9">
        <w:rPr>
          <w:sz w:val="16"/>
        </w:rPr>
        <w:t xml:space="preserve">Jeff Cardenas, co-founder and CEO of humanoid startup Apptronik, of Austin, Texas, pointed out to lawmakers that </w:t>
      </w:r>
      <w:r w:rsidRPr="00280AE9">
        <w:rPr>
          <w:rStyle w:val="StyleUnderline"/>
        </w:rPr>
        <w:t>it was American carmaker General Motors that deployed the first industrial robot at a New Jersey assembly plant in 1961. But the U.S. ceded its early lead to Japan, which remains a powerhouse of industrial robotics, along with Europe.</w:t>
      </w:r>
    </w:p>
    <w:p w14:paraId="5B1D73E8" w14:textId="77777777" w:rsidR="00261DC2" w:rsidRPr="00280AE9" w:rsidRDefault="00261DC2" w:rsidP="00261DC2">
      <w:pPr>
        <w:rPr>
          <w:rStyle w:val="StyleUnderline"/>
        </w:rPr>
      </w:pPr>
      <w:r w:rsidRPr="00EE0832">
        <w:rPr>
          <w:rStyle w:val="StyleUnderline"/>
          <w:highlight w:val="green"/>
        </w:rPr>
        <w:t>The next robotics race will be powered by</w:t>
      </w:r>
      <w:r w:rsidRPr="00280AE9">
        <w:rPr>
          <w:rStyle w:val="StyleUnderline"/>
        </w:rPr>
        <w:t xml:space="preserve"> </w:t>
      </w:r>
      <w:r w:rsidRPr="00EE0832">
        <w:rPr>
          <w:rStyle w:val="StyleUnderline"/>
          <w:highlight w:val="green"/>
        </w:rPr>
        <w:t>a</w:t>
      </w:r>
      <w:r w:rsidRPr="00280AE9">
        <w:rPr>
          <w:rStyle w:val="StyleUnderline"/>
        </w:rPr>
        <w:t xml:space="preserve">rtificial </w:t>
      </w:r>
      <w:r w:rsidRPr="00EE0832">
        <w:rPr>
          <w:rStyle w:val="StyleUnderline"/>
          <w:highlight w:val="green"/>
        </w:rPr>
        <w:t>i</w:t>
      </w:r>
      <w:r w:rsidRPr="00280AE9">
        <w:rPr>
          <w:rStyle w:val="StyleUnderline"/>
        </w:rPr>
        <w:t xml:space="preserve">ntelligence and </w:t>
      </w:r>
      <w:r w:rsidRPr="00EE0832">
        <w:rPr>
          <w:rStyle w:val="StyleUnderline"/>
          <w:highlight w:val="green"/>
        </w:rPr>
        <w:t>will be</w:t>
      </w:r>
      <w:r w:rsidRPr="00280AE9">
        <w:rPr>
          <w:rStyle w:val="StyleUnderline"/>
        </w:rPr>
        <w:t xml:space="preserve"> “</w:t>
      </w:r>
      <w:r w:rsidRPr="00EE0832">
        <w:rPr>
          <w:rStyle w:val="StyleUnderline"/>
          <w:highlight w:val="green"/>
        </w:rPr>
        <w:t>anybody’s to win</w:t>
      </w:r>
      <w:r w:rsidRPr="00280AE9">
        <w:rPr>
          <w:rStyle w:val="StyleUnderline"/>
        </w:rPr>
        <w:t>,”</w:t>
      </w:r>
      <w:r w:rsidRPr="00280AE9">
        <w:rPr>
          <w:sz w:val="16"/>
        </w:rPr>
        <w:t xml:space="preserve"> Cardenas said in an interview after the closed-door meeting. </w:t>
      </w:r>
      <w:r w:rsidRPr="00280AE9">
        <w:rPr>
          <w:rStyle w:val="StyleUnderline"/>
        </w:rPr>
        <w:t>“</w:t>
      </w:r>
      <w:r w:rsidRPr="00280AE9">
        <w:rPr>
          <w:sz w:val="16"/>
        </w:rPr>
        <w:t xml:space="preserve">I think the U.S. has a great chance of winning. </w:t>
      </w:r>
      <w:r w:rsidRPr="00280AE9">
        <w:rPr>
          <w:rStyle w:val="StyleUnderline"/>
        </w:rPr>
        <w:t xml:space="preserve">We’re leading in AI, and I think we’re building some of the best robots in the world. But </w:t>
      </w:r>
      <w:r w:rsidRPr="00EE0832">
        <w:rPr>
          <w:rStyle w:val="StyleUnderline"/>
          <w:highlight w:val="green"/>
        </w:rPr>
        <w:t>we need a national strategy if</w:t>
      </w:r>
      <w:r w:rsidRPr="00280AE9">
        <w:rPr>
          <w:rStyle w:val="StyleUnderline"/>
        </w:rPr>
        <w:t xml:space="preserve"> </w:t>
      </w:r>
      <w:r w:rsidRPr="00EE0832">
        <w:rPr>
          <w:rStyle w:val="StyleUnderline"/>
          <w:highlight w:val="green"/>
        </w:rPr>
        <w:t>we’re going to</w:t>
      </w:r>
      <w:r w:rsidRPr="00280AE9">
        <w:rPr>
          <w:rStyle w:val="StyleUnderline"/>
        </w:rPr>
        <w:t xml:space="preserve"> continue to build and </w:t>
      </w:r>
      <w:r w:rsidRPr="00EE0832">
        <w:rPr>
          <w:rStyle w:val="StyleUnderline"/>
          <w:highlight w:val="green"/>
        </w:rPr>
        <w:t>stay ahead</w:t>
      </w:r>
      <w:r w:rsidRPr="00280AE9">
        <w:rPr>
          <w:rStyle w:val="StyleUnderline"/>
        </w:rPr>
        <w:t>.”</w:t>
      </w:r>
    </w:p>
    <w:p w14:paraId="13F47036" w14:textId="77777777" w:rsidR="00261DC2" w:rsidRPr="00280AE9" w:rsidRDefault="00261DC2" w:rsidP="00261DC2">
      <w:pPr>
        <w:rPr>
          <w:rStyle w:val="StyleUnderline"/>
        </w:rPr>
      </w:pPr>
      <w:r w:rsidRPr="00280AE9">
        <w:rPr>
          <w:rStyle w:val="StyleUnderline"/>
        </w:rPr>
        <w:t>The Association for Advancing Automation said a national strategy would help U.S. companies scale production and drive the adoption of robots as the “physical manifestation” of AI. The group made it clear that China and several other countries already have a plan in place.</w:t>
      </w:r>
    </w:p>
    <w:p w14:paraId="238194CC" w14:textId="77777777" w:rsidR="00261DC2" w:rsidRPr="00280AE9" w:rsidRDefault="00261DC2" w:rsidP="00261DC2">
      <w:pPr>
        <w:rPr>
          <w:sz w:val="16"/>
        </w:rPr>
      </w:pPr>
      <w:r w:rsidRPr="00EE0832">
        <w:rPr>
          <w:rStyle w:val="Emphasis"/>
          <w:highlight w:val="green"/>
        </w:rPr>
        <w:t>Without</w:t>
      </w:r>
      <w:r w:rsidRPr="00280AE9">
        <w:rPr>
          <w:rStyle w:val="Emphasis"/>
        </w:rPr>
        <w:t xml:space="preserve"> that </w:t>
      </w:r>
      <w:r w:rsidRPr="00EE0832">
        <w:rPr>
          <w:rStyle w:val="Emphasis"/>
          <w:highlight w:val="green"/>
        </w:rPr>
        <w:t>leadership</w:t>
      </w:r>
      <w:r w:rsidRPr="00280AE9">
        <w:rPr>
          <w:rStyle w:val="Emphasis"/>
        </w:rPr>
        <w:t>, “</w:t>
      </w:r>
      <w:r w:rsidRPr="00EE0832">
        <w:rPr>
          <w:rStyle w:val="Emphasis"/>
          <w:highlight w:val="green"/>
        </w:rPr>
        <w:t>the U.S. will not only lose the robotics race but also the AI race</w:t>
      </w:r>
      <w:r w:rsidRPr="00280AE9">
        <w:rPr>
          <w:rStyle w:val="Emphasis"/>
        </w:rPr>
        <w:t>,”</w:t>
      </w:r>
      <w:r w:rsidRPr="00280AE9">
        <w:rPr>
          <w:sz w:val="16"/>
        </w:rPr>
        <w:t xml:space="preserve"> the association said in a statement.</w:t>
      </w:r>
    </w:p>
    <w:p w14:paraId="3D360D08" w14:textId="77777777" w:rsidR="00261DC2" w:rsidRPr="00280AE9" w:rsidRDefault="00261DC2" w:rsidP="00261DC2">
      <w:pPr>
        <w:rPr>
          <w:sz w:val="16"/>
        </w:rPr>
      </w:pPr>
      <w:r w:rsidRPr="00280AE9">
        <w:rPr>
          <w:sz w:val="16"/>
        </w:rPr>
        <w:t>The group also suggested tax incentives to help drive adoption, along with federally funded training programs and funding for both academic research and commercial innovation. A new federal robotics office, the association argued, is necessary partly because of “the increasing global competition in the space” as well as the “growing sophistication” of the technology.</w:t>
      </w:r>
    </w:p>
    <w:p w14:paraId="5D9ECB37" w14:textId="77777777" w:rsidR="00261DC2" w:rsidRPr="00280AE9" w:rsidRDefault="00261DC2" w:rsidP="00261DC2">
      <w:pPr>
        <w:rPr>
          <w:sz w:val="16"/>
        </w:rPr>
      </w:pPr>
      <w:r w:rsidRPr="00280AE9">
        <w:rPr>
          <w:sz w:val="16"/>
        </w:rPr>
        <w:t>Rep. Raja Krishnamoorthi, an Illinois Democrat, said he believes</w:t>
      </w:r>
      <w:r w:rsidRPr="00280AE9">
        <w:rPr>
          <w:rStyle w:val="StyleUnderline"/>
        </w:rPr>
        <w:t xml:space="preserve"> the U.S. is ahead in the game but that the Chinese companies are “very good” and that </w:t>
      </w:r>
      <w:r w:rsidRPr="00EE0832">
        <w:rPr>
          <w:rStyle w:val="StyleUnderline"/>
          <w:highlight w:val="green"/>
        </w:rPr>
        <w:t>China is</w:t>
      </w:r>
      <w:r w:rsidRPr="00280AE9">
        <w:rPr>
          <w:rStyle w:val="StyleUnderline"/>
        </w:rPr>
        <w:t xml:space="preserve"> “</w:t>
      </w:r>
      <w:r w:rsidRPr="00EE0832">
        <w:rPr>
          <w:rStyle w:val="StyleUnderline"/>
          <w:highlight w:val="green"/>
        </w:rPr>
        <w:t>devoting a lot of resources very quickly</w:t>
      </w:r>
      <w:r w:rsidRPr="00280AE9">
        <w:rPr>
          <w:rStyle w:val="StyleUnderline"/>
        </w:rPr>
        <w:t>.”</w:t>
      </w:r>
    </w:p>
    <w:p w14:paraId="2FE6D89E" w14:textId="77777777" w:rsidR="00261DC2" w:rsidRPr="00280AE9" w:rsidRDefault="00261DC2" w:rsidP="00261DC2">
      <w:pPr>
        <w:rPr>
          <w:sz w:val="16"/>
        </w:rPr>
      </w:pPr>
      <w:r w:rsidRPr="00280AE9">
        <w:rPr>
          <w:sz w:val="16"/>
        </w:rPr>
        <w:t>“</w:t>
      </w:r>
      <w:r w:rsidRPr="00280AE9">
        <w:rPr>
          <w:rStyle w:val="StyleUnderline"/>
        </w:rPr>
        <w:t xml:space="preserve">So </w:t>
      </w:r>
      <w:r w:rsidRPr="00EE0832">
        <w:rPr>
          <w:rStyle w:val="Emphasis"/>
          <w:highlight w:val="green"/>
        </w:rPr>
        <w:t>we need to maintain our innovation</w:t>
      </w:r>
      <w:r w:rsidRPr="00280AE9">
        <w:rPr>
          <w:rStyle w:val="StyleUnderline"/>
        </w:rPr>
        <w:t xml:space="preserve"> and maintain our culture of entrepreneurship</w:t>
      </w:r>
      <w:r w:rsidRPr="00280AE9">
        <w:rPr>
          <w:sz w:val="16"/>
        </w:rPr>
        <w:t>,” Krishnamoorthi said.</w:t>
      </w:r>
    </w:p>
    <w:p w14:paraId="461104DB" w14:textId="77777777" w:rsidR="00261DC2" w:rsidRPr="00280AE9" w:rsidRDefault="00261DC2" w:rsidP="00261DC2">
      <w:pPr>
        <w:rPr>
          <w:sz w:val="16"/>
        </w:rPr>
      </w:pPr>
      <w:r w:rsidRPr="00280AE9">
        <w:rPr>
          <w:sz w:val="16"/>
        </w:rPr>
        <w:t>Johnathan Chen, manager of carmaker Tesla’s Optimus Engineering, which is developing a humanoid robot that CEO Elon Musk hopes to one day send to Mars, said manufacturing capabilities will be key to national competition. “You create the robots; the question is who’s going to scale them?” Chen said.</w:t>
      </w:r>
    </w:p>
    <w:p w14:paraId="15F42F23" w14:textId="77777777" w:rsidR="00261DC2" w:rsidRPr="00280AE9" w:rsidRDefault="00261DC2" w:rsidP="00261DC2">
      <w:pPr>
        <w:rPr>
          <w:rStyle w:val="StyleUnderline"/>
        </w:rPr>
      </w:pPr>
      <w:r w:rsidRPr="00EE0832">
        <w:rPr>
          <w:rStyle w:val="StyleUnderline"/>
          <w:highlight w:val="green"/>
        </w:rPr>
        <w:t>China is the world’s largest market for robots</w:t>
      </w:r>
      <w:r w:rsidRPr="00280AE9">
        <w:rPr>
          <w:rStyle w:val="StyleUnderline"/>
        </w:rPr>
        <w:t xml:space="preserve"> that work in factories and other industrial environments, </w:t>
      </w:r>
      <w:r w:rsidRPr="00EE0832">
        <w:rPr>
          <w:rStyle w:val="StyleUnderline"/>
          <w:highlight w:val="green"/>
        </w:rPr>
        <w:t>with</w:t>
      </w:r>
      <w:r w:rsidRPr="00280AE9">
        <w:rPr>
          <w:rStyle w:val="StyleUnderline"/>
        </w:rPr>
        <w:t xml:space="preserve"> about </w:t>
      </w:r>
      <w:r w:rsidRPr="00EE0832">
        <w:rPr>
          <w:rStyle w:val="StyleUnderline"/>
          <w:highlight w:val="green"/>
        </w:rPr>
        <w:t>1.8 million robots</w:t>
      </w:r>
      <w:r w:rsidRPr="00280AE9">
        <w:rPr>
          <w:rStyle w:val="StyleUnderline"/>
        </w:rPr>
        <w:t xml:space="preserve"> operating in 2023, according to the Germany-based International Federation of Robotics.</w:t>
      </w:r>
    </w:p>
    <w:p w14:paraId="53C10291" w14:textId="77777777" w:rsidR="00261DC2" w:rsidRPr="00280AE9" w:rsidRDefault="00261DC2" w:rsidP="00261DC2">
      <w:pPr>
        <w:rPr>
          <w:sz w:val="16"/>
        </w:rPr>
      </w:pPr>
      <w:r w:rsidRPr="00280AE9">
        <w:rPr>
          <w:sz w:val="16"/>
        </w:rPr>
        <w:t>Robotics manufacturers in Japan and Europe still dominate the global market for hulking factory robots, though the share of Chinese manufacturers in its domestic market has grown to roughly half, according to IFR.</w:t>
      </w:r>
    </w:p>
    <w:p w14:paraId="2E8C5F00" w14:textId="77777777" w:rsidR="00261DC2" w:rsidRPr="00280AE9" w:rsidRDefault="00261DC2" w:rsidP="00261DC2">
      <w:pPr>
        <w:rPr>
          <w:sz w:val="16"/>
        </w:rPr>
      </w:pPr>
      <w:r w:rsidRPr="00280AE9">
        <w:rPr>
          <w:sz w:val="16"/>
        </w:rPr>
        <w:t>It can be harder to track the progress of emerging robot technologies, such as humanoids or animal-like legged robots because they are not yet heavily commercialized. Massachusetts-based robotics pioneer Boston Dynamics, now owned by South Korean carmaker Hyundai, relied on U.S. military research grants for its first few decades of work on agile robots that can crawl and walk.</w:t>
      </w:r>
    </w:p>
    <w:p w14:paraId="5A25532C" w14:textId="77777777" w:rsidR="00261DC2" w:rsidRPr="00280AE9" w:rsidRDefault="00261DC2" w:rsidP="00261DC2">
      <w:pPr>
        <w:rPr>
          <w:rStyle w:val="StyleUnderline"/>
        </w:rPr>
      </w:pPr>
      <w:r w:rsidRPr="00EE0832">
        <w:rPr>
          <w:rStyle w:val="StyleUnderline"/>
          <w:highlight w:val="green"/>
        </w:rPr>
        <w:t>China now aims to integrate robotics with other emerging technologies</w:t>
      </w:r>
      <w:r w:rsidRPr="00280AE9">
        <w:rPr>
          <w:rStyle w:val="StyleUnderline"/>
        </w:rPr>
        <w:t xml:space="preserve"> such as artificial intelligence as the country is positioning humanoid robots as a frontier technology </w:t>
      </w:r>
      <w:r w:rsidRPr="00EE0832">
        <w:rPr>
          <w:rStyle w:val="StyleUnderline"/>
          <w:highlight w:val="green"/>
        </w:rPr>
        <w:t>and</w:t>
      </w:r>
      <w:r w:rsidRPr="00280AE9">
        <w:rPr>
          <w:rStyle w:val="StyleUnderline"/>
        </w:rPr>
        <w:t xml:space="preserve"> has </w:t>
      </w:r>
      <w:r w:rsidRPr="00EE0832">
        <w:rPr>
          <w:rStyle w:val="StyleUnderline"/>
          <w:highlight w:val="green"/>
        </w:rPr>
        <w:t>approved</w:t>
      </w:r>
      <w:r w:rsidRPr="00280AE9">
        <w:rPr>
          <w:rStyle w:val="StyleUnderline"/>
        </w:rPr>
        <w:t xml:space="preserve"> a state-backed </w:t>
      </w:r>
      <w:r w:rsidRPr="00EE0832">
        <w:rPr>
          <w:rStyle w:val="StyleUnderline"/>
          <w:highlight w:val="green"/>
        </w:rPr>
        <w:t>v</w:t>
      </w:r>
      <w:r w:rsidRPr="00280AE9">
        <w:rPr>
          <w:rStyle w:val="StyleUnderline"/>
        </w:rPr>
        <w:t xml:space="preserve">enture </w:t>
      </w:r>
      <w:r w:rsidRPr="00EE0832">
        <w:rPr>
          <w:rStyle w:val="StyleUnderline"/>
          <w:highlight w:val="green"/>
        </w:rPr>
        <w:t>c</w:t>
      </w:r>
      <w:r w:rsidRPr="00280AE9">
        <w:rPr>
          <w:rStyle w:val="StyleUnderline"/>
        </w:rPr>
        <w:t xml:space="preserve">apital </w:t>
      </w:r>
      <w:r w:rsidRPr="00EE0832">
        <w:rPr>
          <w:rStyle w:val="StyleUnderline"/>
          <w:highlight w:val="green"/>
        </w:rPr>
        <w:t>fund of $138 billion</w:t>
      </w:r>
      <w:r w:rsidRPr="00280AE9">
        <w:rPr>
          <w:rStyle w:val="StyleUnderline"/>
        </w:rPr>
        <w:t xml:space="preserve"> </w:t>
      </w:r>
      <w:r w:rsidRPr="00EE0832">
        <w:rPr>
          <w:rStyle w:val="StyleUnderline"/>
          <w:highlight w:val="green"/>
        </w:rPr>
        <w:t>to focus on</w:t>
      </w:r>
      <w:r w:rsidRPr="00280AE9">
        <w:rPr>
          <w:rStyle w:val="StyleUnderline"/>
        </w:rPr>
        <w:t xml:space="preserve"> robotics, </w:t>
      </w:r>
      <w:r w:rsidRPr="00EE0832">
        <w:rPr>
          <w:rStyle w:val="StyleUnderline"/>
          <w:highlight w:val="green"/>
        </w:rPr>
        <w:t>AI</w:t>
      </w:r>
      <w:r w:rsidRPr="00280AE9">
        <w:rPr>
          <w:rStyle w:val="StyleUnderline"/>
        </w:rPr>
        <w:t xml:space="preserve"> </w:t>
      </w:r>
      <w:r w:rsidRPr="00EE0832">
        <w:rPr>
          <w:rStyle w:val="StyleUnderline"/>
          <w:highlight w:val="green"/>
        </w:rPr>
        <w:t>and other</w:t>
      </w:r>
      <w:r w:rsidRPr="00280AE9">
        <w:rPr>
          <w:rStyle w:val="StyleUnderline"/>
        </w:rPr>
        <w:t xml:space="preserve"> cutting-edge </w:t>
      </w:r>
      <w:r w:rsidRPr="00EE0832">
        <w:rPr>
          <w:rStyle w:val="StyleUnderline"/>
          <w:highlight w:val="green"/>
        </w:rPr>
        <w:t>innovations</w:t>
      </w:r>
      <w:r w:rsidRPr="00280AE9">
        <w:rPr>
          <w:rStyle w:val="StyleUnderline"/>
        </w:rPr>
        <w:t>.</w:t>
      </w:r>
    </w:p>
    <w:p w14:paraId="64F4A675" w14:textId="77777777" w:rsidR="00261DC2" w:rsidRDefault="00261DC2" w:rsidP="00261DC2">
      <w:pPr>
        <w:pStyle w:val="Heading4"/>
      </w:pPr>
      <w:r>
        <w:t>Chinese tech supremacy undermines deterrence and escalates to global nuclear war</w:t>
      </w:r>
    </w:p>
    <w:p w14:paraId="18A2D0CA" w14:textId="77777777" w:rsidR="00261DC2" w:rsidRDefault="00261DC2" w:rsidP="00261DC2">
      <w:r w:rsidRPr="003122E1">
        <w:rPr>
          <w:rStyle w:val="Style13ptBold"/>
        </w:rPr>
        <w:t>Kroenig ’21</w:t>
      </w:r>
      <w:r>
        <w:t xml:space="preserve"> [Matthew; Winter; professor of government and foreign service at Georgetown University and the director of the Scowcroft Strategy Initiative at the Atlantic Council; Strategic Studies Quarterly, “Will Emerging Technology Cause Nuclear War?: Bringing Geopolitics Back In,” Vol. 15, Issue 4]</w:t>
      </w:r>
    </w:p>
    <w:p w14:paraId="393099A5" w14:textId="77777777" w:rsidR="00261DC2" w:rsidRPr="00E24775" w:rsidRDefault="00261DC2" w:rsidP="00261DC2">
      <w:pPr>
        <w:rPr>
          <w:rStyle w:val="StyleUnderline"/>
        </w:rPr>
      </w:pPr>
      <w:r w:rsidRPr="00016599">
        <w:rPr>
          <w:sz w:val="16"/>
        </w:rPr>
        <w:t xml:space="preserve">How will states use such a newfound advantage? Technology rarely fundamentally changes the nature or objectives of states. More often, </w:t>
      </w:r>
      <w:r w:rsidRPr="00016599">
        <w:rPr>
          <w:rStyle w:val="StyleUnderline"/>
        </w:rPr>
        <w:t>states use tech</w:t>
      </w:r>
      <w:r w:rsidRPr="00016599">
        <w:rPr>
          <w:sz w:val="16"/>
        </w:rPr>
        <w:t xml:space="preserve">nology </w:t>
      </w:r>
      <w:r w:rsidRPr="00016599">
        <w:rPr>
          <w:rStyle w:val="StyleUnderline"/>
        </w:rPr>
        <w:t xml:space="preserve">to advance </w:t>
      </w:r>
      <w:r w:rsidRPr="00016599">
        <w:rPr>
          <w:rStyle w:val="Emphasis"/>
        </w:rPr>
        <w:t>preexisting geopolitical aims</w:t>
      </w:r>
      <w:r w:rsidRPr="00016599">
        <w:rPr>
          <w:rStyle w:val="StyleUnderline"/>
        </w:rPr>
        <w:t>.</w:t>
      </w:r>
      <w:r w:rsidRPr="00016599">
        <w:rPr>
          <w:sz w:val="16"/>
        </w:rPr>
        <w:t xml:space="preserve"> Moreover, </w:t>
      </w:r>
      <w:r w:rsidRPr="00016599">
        <w:rPr>
          <w:rStyle w:val="StyleUnderline"/>
        </w:rPr>
        <w:t>enhanced power can result in greater ambition. Given the geopolitical landscape</w:t>
      </w:r>
      <w:r w:rsidRPr="00016599">
        <w:rPr>
          <w:sz w:val="16"/>
        </w:rPr>
        <w:t xml:space="preserve"> described, </w:t>
      </w:r>
      <w:r w:rsidRPr="00016599">
        <w:rPr>
          <w:rStyle w:val="StyleUnderline"/>
        </w:rPr>
        <w:t>it is likely the U</w:t>
      </w:r>
      <w:r w:rsidRPr="00016599">
        <w:rPr>
          <w:sz w:val="16"/>
        </w:rPr>
        <w:t xml:space="preserve">nited </w:t>
      </w:r>
      <w:r w:rsidRPr="00016599">
        <w:rPr>
          <w:rStyle w:val="StyleUnderline"/>
        </w:rPr>
        <w:t>S</w:t>
      </w:r>
      <w:r w:rsidRPr="00016599">
        <w:rPr>
          <w:sz w:val="16"/>
        </w:rPr>
        <w:t xml:space="preserve">tates </w:t>
      </w:r>
      <w:r w:rsidRPr="00016599">
        <w:rPr>
          <w:rStyle w:val="StyleUnderline"/>
        </w:rPr>
        <w:t>and its Allies and partners at the core</w:t>
      </w:r>
      <w:r w:rsidRPr="00016599">
        <w:rPr>
          <w:sz w:val="16"/>
        </w:rPr>
        <w:t xml:space="preserve"> [end page 66] </w:t>
      </w:r>
      <w:r w:rsidRPr="00016599">
        <w:rPr>
          <w:rStyle w:val="StyleUnderline"/>
        </w:rPr>
        <w:t>of the international system will behave differently with new military tech</w:t>
      </w:r>
      <w:r w:rsidRPr="00016599">
        <w:rPr>
          <w:sz w:val="16"/>
        </w:rPr>
        <w:t xml:space="preserve">nologies </w:t>
      </w:r>
      <w:r w:rsidRPr="00016599">
        <w:rPr>
          <w:rStyle w:val="StyleUnderline"/>
        </w:rPr>
        <w:t>than will revisionist powers</w:t>
      </w:r>
      <w:r w:rsidRPr="00016599">
        <w:rPr>
          <w:sz w:val="16"/>
        </w:rPr>
        <w:t xml:space="preserve">, </w:t>
      </w:r>
      <w:r w:rsidRPr="00016599">
        <w:rPr>
          <w:rStyle w:val="StyleUnderline"/>
        </w:rPr>
        <w:t>such as Russia and China</w:t>
      </w:r>
      <w:r w:rsidRPr="00E24775">
        <w:rPr>
          <w:rStyle w:val="StyleUnderline"/>
        </w:rPr>
        <w:t>.</w:t>
      </w:r>
    </w:p>
    <w:p w14:paraId="188314A1" w14:textId="77777777" w:rsidR="00261DC2" w:rsidRPr="009F5D10" w:rsidRDefault="00261DC2" w:rsidP="00261DC2">
      <w:pPr>
        <w:rPr>
          <w:sz w:val="16"/>
        </w:rPr>
      </w:pPr>
      <w:r w:rsidRPr="00AF7399">
        <w:rPr>
          <w:rStyle w:val="StyleUnderline"/>
          <w:highlight w:val="cyan"/>
        </w:rPr>
        <w:t>The spread of new tech</w:t>
      </w:r>
      <w:r w:rsidRPr="009F5D10">
        <w:rPr>
          <w:sz w:val="16"/>
        </w:rPr>
        <w:t xml:space="preserve">nology </w:t>
      </w:r>
      <w:r w:rsidRPr="00AF7399">
        <w:rPr>
          <w:rStyle w:val="StyleUnderline"/>
          <w:highlight w:val="cyan"/>
        </w:rPr>
        <w:t>to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and its Allies</w:t>
      </w:r>
      <w:r w:rsidRPr="00E24775">
        <w:rPr>
          <w:rStyle w:val="StyleUnderline"/>
        </w:rPr>
        <w:t xml:space="preserve"> and partners </w:t>
      </w:r>
      <w:r w:rsidRPr="00AF7399">
        <w:rPr>
          <w:rStyle w:val="StyleUnderline"/>
          <w:highlight w:val="cyan"/>
        </w:rPr>
        <w:t>would</w:t>
      </w:r>
      <w:r w:rsidRPr="00E24775">
        <w:rPr>
          <w:rStyle w:val="StyleUnderline"/>
        </w:rPr>
        <w:t xml:space="preserve"> likely serve</w:t>
      </w:r>
      <w:r w:rsidRPr="009F5D10">
        <w:rPr>
          <w:sz w:val="16"/>
        </w:rPr>
        <w:t xml:space="preserve">, </w:t>
      </w:r>
      <w:r w:rsidRPr="00E24775">
        <w:rPr>
          <w:rStyle w:val="StyleUnderline"/>
        </w:rPr>
        <w:t>on balance</w:t>
      </w:r>
      <w:r w:rsidRPr="009F5D10">
        <w:rPr>
          <w:sz w:val="16"/>
        </w:rPr>
        <w:t xml:space="preserve">, </w:t>
      </w:r>
      <w:r w:rsidRPr="00E24775">
        <w:rPr>
          <w:rStyle w:val="StyleUnderline"/>
        </w:rPr>
        <w:t xml:space="preserve">to </w:t>
      </w:r>
      <w:r w:rsidRPr="00AF7399">
        <w:rPr>
          <w:rStyle w:val="Emphasis"/>
          <w:highlight w:val="cyan"/>
        </w:rPr>
        <w:t>reinforce</w:t>
      </w:r>
      <w:r w:rsidRPr="00EB5F79">
        <w:rPr>
          <w:rStyle w:val="Emphasis"/>
        </w:rPr>
        <w:t xml:space="preserve"> the existing sources of </w:t>
      </w:r>
      <w:r w:rsidRPr="00AF7399">
        <w:rPr>
          <w:rStyle w:val="Emphasis"/>
          <w:highlight w:val="cyan"/>
        </w:rPr>
        <w:t>stability</w:t>
      </w:r>
      <w:r w:rsidRPr="00E24775">
        <w:rPr>
          <w:rStyle w:val="StyleUnderline"/>
        </w:rPr>
        <w:t xml:space="preserve"> in the prevailing international system.</w:t>
      </w:r>
      <w:r w:rsidRPr="009F5D10">
        <w:rPr>
          <w:sz w:val="16"/>
        </w:rPr>
        <w:t xml:space="preserve"> At the end of the Cold War, the United States and its Allies and partners achieved a technological- military advantage over its great power rivals, with the US using its unipolar position to deepen and expand a rules-based system. They also employed their military dominance to counter perceived threats from rogue states and terrorist networks. The United States, its Allies, and partners did not, however, engage in military aggression against great power, nuclear-armed rivals or their allies.</w:t>
      </w:r>
    </w:p>
    <w:p w14:paraId="77BB151D" w14:textId="77777777" w:rsidR="00261DC2" w:rsidRPr="00E24775" w:rsidRDefault="00261DC2" w:rsidP="00261DC2">
      <w:pPr>
        <w:rPr>
          <w:rStyle w:val="StyleUnderline"/>
        </w:rPr>
      </w:pPr>
      <w:r w:rsidRPr="00E24775">
        <w:rPr>
          <w:rStyle w:val="StyleUnderline"/>
        </w:rPr>
        <w:t xml:space="preserve">In the future, </w:t>
      </w:r>
      <w:r w:rsidRPr="00AF7399">
        <w:rPr>
          <w:rStyle w:val="StyleUnderline"/>
          <w:highlight w:val="cyan"/>
        </w:rPr>
        <w:t>these</w:t>
      </w:r>
      <w:r w:rsidRPr="00E24775">
        <w:rPr>
          <w:rStyle w:val="StyleUnderline"/>
        </w:rPr>
        <w:t xml:space="preserve"> status quo </w:t>
      </w:r>
      <w:r w:rsidRPr="00AF7399">
        <w:rPr>
          <w:rStyle w:val="StyleUnderline"/>
          <w:highlight w:val="cyan"/>
        </w:rPr>
        <w:t>powers</w:t>
      </w:r>
      <w:r w:rsidRPr="00E24775">
        <w:rPr>
          <w:rStyle w:val="StyleUnderline"/>
        </w:rPr>
        <w:t xml:space="preserve"> are apt to </w:t>
      </w:r>
      <w:r w:rsidRPr="00AF7399">
        <w:rPr>
          <w:rStyle w:val="StyleUnderline"/>
          <w:highlight w:val="cyan"/>
        </w:rPr>
        <w:t>use military advantages to</w:t>
      </w:r>
      <w:r w:rsidRPr="00E24775">
        <w:rPr>
          <w:rStyle w:val="StyleUnderline"/>
        </w:rPr>
        <w:t xml:space="preserve"> reinforce their position in the international system and to </w:t>
      </w:r>
      <w:r w:rsidRPr="00AF7399">
        <w:rPr>
          <w:rStyle w:val="StyleUnderline"/>
          <w:highlight w:val="cyan"/>
        </w:rPr>
        <w:t>deter attacks</w:t>
      </w:r>
      <w:r w:rsidRPr="00E24775">
        <w:rPr>
          <w:rStyle w:val="StyleUnderline"/>
        </w:rPr>
        <w:t xml:space="preserve"> against Allies and partners in Europe and the Indo-Pacific. </w:t>
      </w:r>
      <w:r w:rsidRPr="00AF7399">
        <w:rPr>
          <w:rStyle w:val="StyleUnderline"/>
          <w:highlight w:val="cyan"/>
        </w:rPr>
        <w:t>These</w:t>
      </w:r>
      <w:r w:rsidRPr="00E24775">
        <w:rPr>
          <w:rStyle w:val="StyleUnderline"/>
        </w:rPr>
        <w:t xml:space="preserve"> states </w:t>
      </w:r>
      <w:r w:rsidRPr="00AF7399">
        <w:rPr>
          <w:rStyle w:val="StyleUnderline"/>
          <w:highlight w:val="cyan"/>
        </w:rPr>
        <w:t>might also</w:t>
      </w:r>
      <w:r w:rsidRPr="00E24775">
        <w:rPr>
          <w:rStyle w:val="StyleUnderline"/>
        </w:rPr>
        <w:t xml:space="preserve"> employ military power to </w:t>
      </w:r>
      <w:r w:rsidRPr="00AF7399">
        <w:rPr>
          <w:rStyle w:val="StyleUnderline"/>
          <w:highlight w:val="cyan"/>
        </w:rPr>
        <w:t xml:space="preserve">deal with threats posed by </w:t>
      </w:r>
      <w:r w:rsidRPr="00AF7399">
        <w:rPr>
          <w:rStyle w:val="Emphasis"/>
          <w:highlight w:val="cyan"/>
        </w:rPr>
        <w:t>terrorist networks</w:t>
      </w:r>
      <w:r w:rsidRPr="00AF7399">
        <w:rPr>
          <w:rStyle w:val="StyleUnderline"/>
          <w:highlight w:val="cyan"/>
        </w:rPr>
        <w:t xml:space="preserve"> or</w:t>
      </w:r>
      <w:r w:rsidRPr="00E24775">
        <w:rPr>
          <w:rStyle w:val="StyleUnderline"/>
        </w:rPr>
        <w:t xml:space="preserve"> by regional revisionist powers such as </w:t>
      </w:r>
      <w:r w:rsidRPr="00AF7399">
        <w:rPr>
          <w:rStyle w:val="Emphasis"/>
          <w:highlight w:val="cyan"/>
        </w:rPr>
        <w:t>Iran</w:t>
      </w:r>
      <w:r w:rsidRPr="00AF7399">
        <w:rPr>
          <w:rStyle w:val="StyleUnderline"/>
          <w:highlight w:val="cyan"/>
        </w:rPr>
        <w:t xml:space="preserve"> and </w:t>
      </w:r>
      <w:r w:rsidRPr="00AF7399">
        <w:rPr>
          <w:rStyle w:val="Emphasis"/>
          <w:highlight w:val="cyan"/>
        </w:rPr>
        <w:t>North Korea</w:t>
      </w:r>
      <w:r w:rsidRPr="00AF7399">
        <w:rPr>
          <w:rStyle w:val="StyleUnderline"/>
          <w:highlight w:val="cyan"/>
        </w:rPr>
        <w:t>.</w:t>
      </w:r>
      <w:r w:rsidRPr="00E24775">
        <w:rPr>
          <w:rStyle w:val="StyleUnderline"/>
        </w:rPr>
        <w:t xml:space="preserve"> But it is extremely difficult to imagine scenarios in which Washington or its Allies or partners would use newfound military advantages provided by emerging tech</w:t>
      </w:r>
      <w:r w:rsidRPr="009F5D10">
        <w:rPr>
          <w:sz w:val="16"/>
        </w:rPr>
        <w:t xml:space="preserve">nology </w:t>
      </w:r>
      <w:r w:rsidRPr="00E24775">
        <w:rPr>
          <w:rStyle w:val="StyleUnderline"/>
        </w:rPr>
        <w:t>to conduct an armed attack against Russia or China.</w:t>
      </w:r>
    </w:p>
    <w:p w14:paraId="5F25F551" w14:textId="77777777" w:rsidR="00261DC2" w:rsidRPr="009F5D10" w:rsidRDefault="00261DC2" w:rsidP="00261DC2">
      <w:pPr>
        <w:rPr>
          <w:sz w:val="16"/>
        </w:rPr>
      </w:pPr>
      <w:r w:rsidRPr="009F5D10">
        <w:rPr>
          <w:sz w:val="16"/>
        </w:rPr>
        <w:t xml:space="preserve">Similarly, </w:t>
      </w:r>
      <w:r w:rsidRPr="00AF7399">
        <w:rPr>
          <w:rStyle w:val="Emphasis"/>
          <w:highlight w:val="cyan"/>
        </w:rPr>
        <w:t>Moscow</w:t>
      </w:r>
      <w:r w:rsidRPr="00AF7399">
        <w:rPr>
          <w:rStyle w:val="StyleUnderline"/>
          <w:highlight w:val="cyan"/>
        </w:rPr>
        <w:t xml:space="preserve"> and </w:t>
      </w:r>
      <w:r w:rsidRPr="00AF7399">
        <w:rPr>
          <w:rStyle w:val="Emphasis"/>
          <w:highlight w:val="cyan"/>
        </w:rPr>
        <w:t>Beijing</w:t>
      </w:r>
      <w:r w:rsidRPr="00000334">
        <w:rPr>
          <w:rStyle w:val="StyleUnderline"/>
        </w:rPr>
        <w:t xml:space="preserve"> would</w:t>
      </w:r>
      <w:r w:rsidRPr="009F5D10">
        <w:rPr>
          <w:sz w:val="16"/>
        </w:rPr>
        <w:t xml:space="preserve"> likely </w:t>
      </w:r>
      <w:r w:rsidRPr="00000334">
        <w:rPr>
          <w:rStyle w:val="StyleUnderline"/>
        </w:rPr>
        <w:t xml:space="preserve">use any newfound military strength to advance their preexisting </w:t>
      </w:r>
      <w:r w:rsidRPr="00000334">
        <w:rPr>
          <w:rStyle w:val="Emphasis"/>
        </w:rPr>
        <w:t>geopolitical aims</w:t>
      </w:r>
      <w:r w:rsidRPr="009F5D10">
        <w:rPr>
          <w:sz w:val="16"/>
        </w:rPr>
        <w:t xml:space="preserve">. Given their very different positions in the international system, however, </w:t>
      </w:r>
      <w:r w:rsidRPr="00000334">
        <w:rPr>
          <w:rStyle w:val="StyleUnderline"/>
        </w:rPr>
        <w:t xml:space="preserve">these states are likely to </w:t>
      </w:r>
      <w:r w:rsidRPr="00AF7399">
        <w:rPr>
          <w:rStyle w:val="StyleUnderline"/>
          <w:highlight w:val="cyan"/>
        </w:rPr>
        <w:t>employ new</w:t>
      </w:r>
      <w:r w:rsidRPr="009F5D10">
        <w:rPr>
          <w:sz w:val="16"/>
        </w:rPr>
        <w:t xml:space="preserve"> military </w:t>
      </w:r>
      <w:r w:rsidRPr="00AF7399">
        <w:rPr>
          <w:rStyle w:val="StyleUnderline"/>
          <w:highlight w:val="cyan"/>
        </w:rPr>
        <w:t>tech</w:t>
      </w:r>
      <w:r w:rsidRPr="009F5D10">
        <w:rPr>
          <w:sz w:val="16"/>
        </w:rPr>
        <w:t xml:space="preserve">nologies </w:t>
      </w:r>
      <w:r w:rsidRPr="00AF7399">
        <w:rPr>
          <w:rStyle w:val="StyleUnderline"/>
          <w:highlight w:val="cyan"/>
        </w:rPr>
        <w:t xml:space="preserve">in ways that are </w:t>
      </w:r>
      <w:r w:rsidRPr="00AF7399">
        <w:rPr>
          <w:rStyle w:val="Emphasis"/>
          <w:highlight w:val="cyan"/>
        </w:rPr>
        <w:t>destabilizing</w:t>
      </w:r>
      <w:r w:rsidRPr="009F5D10">
        <w:rPr>
          <w:sz w:val="16"/>
        </w:rPr>
        <w:t>. These states have made clear their dissatisfaction with the existing international system and their desire to revise it. Both countries have ongoing border disputes with multiple neighboring countries.</w:t>
      </w:r>
    </w:p>
    <w:p w14:paraId="4E4100F6" w14:textId="77777777" w:rsidR="00261DC2" w:rsidRPr="009F5D10" w:rsidRDefault="00261DC2" w:rsidP="00261DC2">
      <w:pPr>
        <w:rPr>
          <w:sz w:val="16"/>
        </w:rPr>
      </w:pPr>
      <w:r w:rsidRPr="00AF7399">
        <w:rPr>
          <w:rStyle w:val="StyleUnderline"/>
          <w:highlight w:val="cyan"/>
        </w:rPr>
        <w:t>If Moscow</w:t>
      </w:r>
      <w:r w:rsidRPr="00000334">
        <w:rPr>
          <w:rStyle w:val="StyleUnderline"/>
        </w:rPr>
        <w:t xml:space="preserve"> </w:t>
      </w:r>
      <w:r w:rsidRPr="00000334">
        <w:rPr>
          <w:rStyle w:val="Emphasis"/>
        </w:rPr>
        <w:t>developed</w:t>
      </w:r>
      <w:r w:rsidRPr="00000334">
        <w:rPr>
          <w:rStyle w:val="StyleUnderline"/>
        </w:rPr>
        <w:t xml:space="preserve"> new</w:t>
      </w:r>
      <w:r w:rsidRPr="009F5D10">
        <w:rPr>
          <w:sz w:val="16"/>
        </w:rPr>
        <w:t xml:space="preserve"> military </w:t>
      </w:r>
      <w:r w:rsidRPr="00000334">
        <w:rPr>
          <w:rStyle w:val="StyleUnderline"/>
        </w:rPr>
        <w:t>tech</w:t>
      </w:r>
      <w:r w:rsidRPr="009F5D10">
        <w:rPr>
          <w:sz w:val="16"/>
        </w:rPr>
        <w:t xml:space="preserve">nologies </w:t>
      </w:r>
      <w:r w:rsidRPr="00000334">
        <w:rPr>
          <w:rStyle w:val="StyleUnderline"/>
        </w:rPr>
        <w:t xml:space="preserve">and operational concepts that </w:t>
      </w:r>
      <w:r w:rsidRPr="00AF7399">
        <w:rPr>
          <w:rStyle w:val="StyleUnderline"/>
          <w:highlight w:val="cyan"/>
        </w:rPr>
        <w:t>shifted</w:t>
      </w:r>
      <w:r w:rsidRPr="00000334">
        <w:rPr>
          <w:rStyle w:val="StyleUnderline"/>
        </w:rPr>
        <w:t xml:space="preserve"> the </w:t>
      </w:r>
      <w:r w:rsidRPr="00AF7399">
        <w:rPr>
          <w:rStyle w:val="Emphasis"/>
          <w:highlight w:val="cyan"/>
        </w:rPr>
        <w:t>balance of power</w:t>
      </w:r>
      <w:r w:rsidRPr="00000334">
        <w:rPr>
          <w:rStyle w:val="StyleUnderline"/>
        </w:rPr>
        <w:t xml:space="preserve"> in its favor, </w:t>
      </w:r>
      <w:r w:rsidRPr="00AF7399">
        <w:rPr>
          <w:rStyle w:val="StyleUnderline"/>
          <w:highlight w:val="cyan"/>
        </w:rPr>
        <w:t>it would</w:t>
      </w:r>
      <w:r w:rsidRPr="009F5D10">
        <w:rPr>
          <w:sz w:val="16"/>
        </w:rPr>
        <w:t xml:space="preserve"> likely </w:t>
      </w:r>
      <w:r w:rsidRPr="00000334">
        <w:rPr>
          <w:rStyle w:val="StyleUnderline"/>
        </w:rPr>
        <w:t>use this</w:t>
      </w:r>
      <w:r w:rsidRPr="009F5D10">
        <w:rPr>
          <w:sz w:val="16"/>
        </w:rPr>
        <w:t xml:space="preserve"> advantage </w:t>
      </w:r>
      <w:r w:rsidRPr="00000334">
        <w:rPr>
          <w:rStyle w:val="StyleUnderline"/>
        </w:rPr>
        <w:t xml:space="preserve">to </w:t>
      </w:r>
      <w:r w:rsidRPr="00AF7399">
        <w:rPr>
          <w:rStyle w:val="StyleUnderline"/>
          <w:highlight w:val="cyan"/>
        </w:rPr>
        <w:t xml:space="preserve">pursue </w:t>
      </w:r>
      <w:r w:rsidRPr="00AF7399">
        <w:rPr>
          <w:rStyle w:val="Emphasis"/>
          <w:highlight w:val="cyan"/>
        </w:rPr>
        <w:t>revisionist aims</w:t>
      </w:r>
      <w:r w:rsidRPr="00000334">
        <w:rPr>
          <w:rStyle w:val="StyleUnderline"/>
        </w:rPr>
        <w:t xml:space="preserve">. If Moscow acquired a </w:t>
      </w:r>
      <w:r w:rsidRPr="00000334">
        <w:rPr>
          <w:rStyle w:val="Emphasis"/>
        </w:rPr>
        <w:t>newfound ability</w:t>
      </w:r>
      <w:r w:rsidRPr="00000334">
        <w:rPr>
          <w:rStyle w:val="StyleUnderline"/>
        </w:rPr>
        <w:t xml:space="preserve"> to</w:t>
      </w:r>
      <w:r w:rsidRPr="009F5D10">
        <w:rPr>
          <w:sz w:val="16"/>
        </w:rPr>
        <w:t xml:space="preserve"> more </w:t>
      </w:r>
      <w:r w:rsidRPr="00000334">
        <w:rPr>
          <w:rStyle w:val="Emphasis"/>
        </w:rPr>
        <w:t xml:space="preserve">easily </w:t>
      </w:r>
      <w:r w:rsidRPr="00AF7399">
        <w:rPr>
          <w:rStyle w:val="Emphasis"/>
          <w:highlight w:val="cyan"/>
        </w:rPr>
        <w:t>invade</w:t>
      </w:r>
      <w:r w:rsidRPr="00000334">
        <w:rPr>
          <w:rStyle w:val="StyleUnderline"/>
        </w:rPr>
        <w:t xml:space="preserve"> </w:t>
      </w:r>
      <w:r w:rsidRPr="00AF7399">
        <w:rPr>
          <w:rStyle w:val="StyleUnderline"/>
          <w:highlight w:val="cyan"/>
        </w:rPr>
        <w:t xml:space="preserve">and </w:t>
      </w:r>
      <w:r w:rsidRPr="00AF7399">
        <w:rPr>
          <w:rStyle w:val="Emphasis"/>
          <w:highlight w:val="cyan"/>
        </w:rPr>
        <w:t>occupy territory</w:t>
      </w:r>
      <w:r w:rsidRPr="009F5D10">
        <w:rPr>
          <w:sz w:val="16"/>
        </w:rPr>
        <w:t xml:space="preserve"> in Eastern Europe, for example (or if Putin believed Russia had such a capability), it is more likely </w:t>
      </w:r>
      <w:r w:rsidRPr="00000334">
        <w:rPr>
          <w:rStyle w:val="StyleUnderline"/>
        </w:rPr>
        <w:t xml:space="preserve">Russia would be tempted to engage in </w:t>
      </w:r>
      <w:r w:rsidRPr="00000334">
        <w:rPr>
          <w:rStyle w:val="Emphasis"/>
        </w:rPr>
        <w:t>aggression</w:t>
      </w:r>
      <w:r w:rsidRPr="009F5D10">
        <w:rPr>
          <w:sz w:val="16"/>
        </w:rPr>
        <w:t>.</w:t>
      </w:r>
    </w:p>
    <w:p w14:paraId="2ECEC3B8" w14:textId="77777777" w:rsidR="00261DC2" w:rsidRPr="009F5D10" w:rsidRDefault="00261DC2" w:rsidP="00261DC2">
      <w:pPr>
        <w:rPr>
          <w:sz w:val="16"/>
        </w:rPr>
      </w:pPr>
      <w:r w:rsidRPr="009F5D10">
        <w:rPr>
          <w:sz w:val="16"/>
        </w:rPr>
        <w:t xml:space="preserve">Likewise, </w:t>
      </w:r>
      <w:r w:rsidRPr="00000334">
        <w:rPr>
          <w:rStyle w:val="StyleUnderline"/>
        </w:rPr>
        <w:t xml:space="preserve">if </w:t>
      </w:r>
      <w:r w:rsidRPr="00AF7399">
        <w:rPr>
          <w:rStyle w:val="StyleUnderline"/>
          <w:highlight w:val="cyan"/>
        </w:rPr>
        <w:t>China</w:t>
      </w:r>
      <w:r w:rsidRPr="00000334">
        <w:rPr>
          <w:rStyle w:val="StyleUnderline"/>
        </w:rPr>
        <w:t xml:space="preserve"> acquired an </w:t>
      </w:r>
      <w:r w:rsidRPr="00000334">
        <w:rPr>
          <w:rStyle w:val="Emphasis"/>
        </w:rPr>
        <w:t>enhanced ability</w:t>
      </w:r>
      <w:r w:rsidRPr="009F5D10">
        <w:rPr>
          <w:sz w:val="16"/>
        </w:rPr>
        <w:t xml:space="preserve"> through new technology </w:t>
      </w:r>
      <w:r w:rsidRPr="00000334">
        <w:rPr>
          <w:rStyle w:val="StyleUnderline"/>
        </w:rPr>
        <w:t xml:space="preserve">to </w:t>
      </w:r>
      <w:r w:rsidRPr="00AF7399">
        <w:rPr>
          <w:rStyle w:val="Emphasis"/>
          <w:highlight w:val="cyan"/>
        </w:rPr>
        <w:t>invade</w:t>
      </w:r>
      <w:r w:rsidRPr="00000334">
        <w:rPr>
          <w:rStyle w:val="StyleUnderline"/>
        </w:rPr>
        <w:t xml:space="preserve"> and </w:t>
      </w:r>
      <w:r w:rsidRPr="00000334">
        <w:rPr>
          <w:rStyle w:val="Emphasis"/>
        </w:rPr>
        <w:t xml:space="preserve">occupy </w:t>
      </w:r>
      <w:r w:rsidRPr="00AF7399">
        <w:rPr>
          <w:rStyle w:val="Emphasis"/>
          <w:highlight w:val="cyan"/>
        </w:rPr>
        <w:t>Taiwan</w:t>
      </w:r>
      <w:r w:rsidRPr="00AF7399">
        <w:rPr>
          <w:rStyle w:val="StyleUnderline"/>
          <w:highlight w:val="cyan"/>
        </w:rPr>
        <w:t xml:space="preserve"> or</w:t>
      </w:r>
      <w:r w:rsidRPr="00000334">
        <w:rPr>
          <w:rStyle w:val="StyleUnderline"/>
        </w:rPr>
        <w:t xml:space="preserve"> </w:t>
      </w:r>
      <w:r w:rsidRPr="009F5D10">
        <w:rPr>
          <w:sz w:val="16"/>
        </w:rPr>
        <w:t xml:space="preserve">contested </w:t>
      </w:r>
      <w:r w:rsidRPr="00AF7399">
        <w:rPr>
          <w:rStyle w:val="StyleUnderline"/>
          <w:highlight w:val="cyan"/>
        </w:rPr>
        <w:t>islands in the</w:t>
      </w:r>
      <w:r w:rsidRPr="00000334">
        <w:rPr>
          <w:rStyle w:val="StyleUnderline"/>
        </w:rPr>
        <w:t xml:space="preserve"> </w:t>
      </w:r>
      <w:r w:rsidRPr="00AF7399">
        <w:rPr>
          <w:rStyle w:val="Emphasis"/>
          <w:highlight w:val="cyan"/>
        </w:rPr>
        <w:t>E</w:t>
      </w:r>
      <w:r w:rsidRPr="009F5D10">
        <w:rPr>
          <w:sz w:val="16"/>
        </w:rPr>
        <w:t xml:space="preserve">ast </w:t>
      </w:r>
      <w:r w:rsidRPr="00AF7399">
        <w:rPr>
          <w:rStyle w:val="StyleUnderline"/>
          <w:highlight w:val="cyan"/>
        </w:rPr>
        <w:t xml:space="preserve">or </w:t>
      </w:r>
      <w:r w:rsidRPr="00AF7399">
        <w:rPr>
          <w:rStyle w:val="Emphasis"/>
          <w:highlight w:val="cyan"/>
        </w:rPr>
        <w:t>S</w:t>
      </w:r>
      <w:r w:rsidRPr="009F5D10">
        <w:rPr>
          <w:sz w:val="16"/>
        </w:rPr>
        <w:t xml:space="preserve">outh </w:t>
      </w:r>
      <w:r w:rsidRPr="00AF7399">
        <w:rPr>
          <w:rStyle w:val="Emphasis"/>
          <w:highlight w:val="cyan"/>
        </w:rPr>
        <w:t>C</w:t>
      </w:r>
      <w:r w:rsidRPr="009F5D10">
        <w:rPr>
          <w:sz w:val="16"/>
        </w:rPr>
        <w:t xml:space="preserve">hina </w:t>
      </w:r>
      <w:r w:rsidRPr="00AF7399">
        <w:rPr>
          <w:rStyle w:val="Emphasis"/>
          <w:highlight w:val="cyan"/>
        </w:rPr>
        <w:t>S</w:t>
      </w:r>
      <w:r w:rsidRPr="009F5D10">
        <w:rPr>
          <w:sz w:val="16"/>
        </w:rPr>
        <w:t xml:space="preserve">eas, </w:t>
      </w:r>
      <w:r w:rsidRPr="00000334">
        <w:rPr>
          <w:rStyle w:val="StyleUnderline"/>
        </w:rPr>
        <w:t>Beijing</w:t>
      </w:r>
      <w:r w:rsidRPr="009F5D10">
        <w:rPr>
          <w:sz w:val="16"/>
        </w:rPr>
        <w:t xml:space="preserve">’s leaders </w:t>
      </w:r>
      <w:r w:rsidRPr="00000334">
        <w:rPr>
          <w:rStyle w:val="StyleUnderline"/>
        </w:rPr>
        <w:t>might</w:t>
      </w:r>
      <w:r w:rsidRPr="009F5D10">
        <w:rPr>
          <w:sz w:val="16"/>
        </w:rPr>
        <w:t xml:space="preserve"> also </w:t>
      </w:r>
      <w:r w:rsidRPr="00000334">
        <w:rPr>
          <w:rStyle w:val="StyleUnderline"/>
        </w:rPr>
        <w:t>find this</w:t>
      </w:r>
      <w:r w:rsidRPr="009F5D10">
        <w:rPr>
          <w:sz w:val="16"/>
        </w:rPr>
        <w:t xml:space="preserve"> opportunity </w:t>
      </w:r>
      <w:r w:rsidRPr="00000334">
        <w:rPr>
          <w:rStyle w:val="Emphasis"/>
        </w:rPr>
        <w:t>tempting</w:t>
      </w:r>
      <w:r w:rsidRPr="009F5D10">
        <w:rPr>
          <w:sz w:val="16"/>
        </w:rPr>
        <w:t xml:space="preserve">. If new technology enhances either power’s anti-access, area-denial network, then </w:t>
      </w:r>
      <w:r w:rsidRPr="00AF7399">
        <w:rPr>
          <w:rStyle w:val="StyleUnderline"/>
          <w:highlight w:val="cyan"/>
        </w:rPr>
        <w:t>its leaders</w:t>
      </w:r>
      <w:r w:rsidRPr="00000334">
        <w:rPr>
          <w:rStyle w:val="StyleUnderline"/>
        </w:rPr>
        <w:t xml:space="preserve"> may be more confident</w:t>
      </w:r>
      <w:r w:rsidRPr="009F5D10">
        <w:rPr>
          <w:sz w:val="16"/>
        </w:rPr>
        <w:t xml:space="preserve"> in their ability </w:t>
      </w:r>
      <w:r w:rsidRPr="00000334">
        <w:rPr>
          <w:rStyle w:val="StyleUnderline"/>
        </w:rPr>
        <w:t xml:space="preserve">to achieve a </w:t>
      </w:r>
      <w:r w:rsidRPr="00000334">
        <w:rPr>
          <w:rStyle w:val="Emphasis"/>
        </w:rPr>
        <w:t>fait accompli</w:t>
      </w:r>
      <w:r w:rsidRPr="00000334">
        <w:rPr>
          <w:rStyle w:val="StyleUnderline"/>
        </w:rPr>
        <w:t xml:space="preserve"> </w:t>
      </w:r>
      <w:r w:rsidRPr="00AF7399">
        <w:rPr>
          <w:rStyle w:val="StyleUnderline"/>
          <w:highlight w:val="cyan"/>
        </w:rPr>
        <w:t xml:space="preserve">attack against a </w:t>
      </w:r>
      <w:r w:rsidRPr="00AF7399">
        <w:rPr>
          <w:rStyle w:val="Emphasis"/>
          <w:highlight w:val="cyan"/>
        </w:rPr>
        <w:t>neighbor</w:t>
      </w:r>
      <w:r w:rsidRPr="00AF7399">
        <w:rPr>
          <w:rStyle w:val="StyleUnderline"/>
          <w:highlight w:val="cyan"/>
        </w:rPr>
        <w:t xml:space="preserve"> and</w:t>
      </w:r>
      <w:r w:rsidRPr="009F5D10">
        <w:rPr>
          <w:sz w:val="16"/>
        </w:rPr>
        <w:t xml:space="preserve"> then </w:t>
      </w:r>
      <w:r w:rsidRPr="00AF7399">
        <w:rPr>
          <w:rStyle w:val="Emphasis"/>
          <w:highlight w:val="cyan"/>
        </w:rPr>
        <w:t>block</w:t>
      </w:r>
      <w:r w:rsidRPr="00000334">
        <w:rPr>
          <w:rStyle w:val="StyleUnderline"/>
        </w:rPr>
        <w:t xml:space="preserve"> a </w:t>
      </w:r>
      <w:r w:rsidRPr="00AF7399">
        <w:rPr>
          <w:rStyle w:val="Emphasis"/>
          <w:highlight w:val="cyan"/>
        </w:rPr>
        <w:t>US</w:t>
      </w:r>
      <w:r w:rsidRPr="00000334">
        <w:rPr>
          <w:rStyle w:val="Emphasis"/>
        </w:rPr>
        <w:t xml:space="preserve">-led </w:t>
      </w:r>
      <w:r w:rsidRPr="00AF7399">
        <w:rPr>
          <w:rStyle w:val="Emphasis"/>
          <w:highlight w:val="cyan"/>
        </w:rPr>
        <w:t>liberation</w:t>
      </w:r>
      <w:r w:rsidRPr="009F5D10">
        <w:rPr>
          <w:sz w:val="16"/>
        </w:rPr>
        <w:t>.</w:t>
      </w:r>
    </w:p>
    <w:p w14:paraId="4D374854" w14:textId="77777777" w:rsidR="00261DC2" w:rsidRPr="009F5D10" w:rsidRDefault="00261DC2" w:rsidP="00261DC2">
      <w:pPr>
        <w:rPr>
          <w:sz w:val="16"/>
        </w:rPr>
      </w:pPr>
      <w:r w:rsidRPr="00AF7399">
        <w:rPr>
          <w:rStyle w:val="StyleUnderline"/>
          <w:highlight w:val="cyan"/>
        </w:rPr>
        <w:t>These</w:t>
      </w:r>
      <w:r w:rsidRPr="00000334">
        <w:rPr>
          <w:rStyle w:val="StyleUnderline"/>
        </w:rPr>
        <w:t xml:space="preserve"> are </w:t>
      </w:r>
      <w:r w:rsidRPr="00000334">
        <w:rPr>
          <w:rStyle w:val="Emphasis"/>
        </w:rPr>
        <w:t>precisely</w:t>
      </w:r>
      <w:r w:rsidRPr="00000334">
        <w:rPr>
          <w:rStyle w:val="StyleUnderline"/>
        </w:rPr>
        <w:t xml:space="preserve"> the types of </w:t>
      </w:r>
      <w:r w:rsidRPr="00AF7399">
        <w:rPr>
          <w:rStyle w:val="Emphasis"/>
          <w:highlight w:val="cyan"/>
        </w:rPr>
        <w:t>shifts in</w:t>
      </w:r>
      <w:r w:rsidRPr="00000334">
        <w:rPr>
          <w:rStyle w:val="Emphasis"/>
        </w:rPr>
        <w:t xml:space="preserve"> the balance of </w:t>
      </w:r>
      <w:r w:rsidRPr="00AF7399">
        <w:rPr>
          <w:rStyle w:val="Emphasis"/>
          <w:highlight w:val="cyan"/>
        </w:rPr>
        <w:t>power</w:t>
      </w:r>
      <w:r w:rsidRPr="00000334">
        <w:rPr>
          <w:rStyle w:val="Emphasis"/>
        </w:rPr>
        <w:t xml:space="preserve"> that can </w:t>
      </w:r>
      <w:r w:rsidRPr="00AF7399">
        <w:rPr>
          <w:rStyle w:val="Emphasis"/>
          <w:highlight w:val="cyan"/>
        </w:rPr>
        <w:t>lead to war</w:t>
      </w:r>
      <w:r w:rsidRPr="009F5D10">
        <w:rPr>
          <w:sz w:val="16"/>
        </w:rPr>
        <w:t xml:space="preserve">. As mentioned previously, </w:t>
      </w:r>
      <w:r w:rsidRPr="00000334">
        <w:rPr>
          <w:rStyle w:val="StyleUnderline"/>
        </w:rPr>
        <w:t xml:space="preserve">the predominant </w:t>
      </w:r>
      <w:r w:rsidRPr="00000334">
        <w:rPr>
          <w:rStyle w:val="Emphasis"/>
        </w:rPr>
        <w:t>scholarly theory</w:t>
      </w:r>
      <w:r w:rsidRPr="00000334">
        <w:rPr>
          <w:rStyle w:val="StyleUnderline"/>
        </w:rPr>
        <w:t xml:space="preserve"> on the causes of war</w:t>
      </w:r>
      <w:r w:rsidRPr="009F5D10">
        <w:rPr>
          <w:sz w:val="16"/>
        </w:rPr>
        <w:t>—</w:t>
      </w:r>
      <w:r w:rsidRPr="00000334">
        <w:rPr>
          <w:rStyle w:val="Emphasis"/>
        </w:rPr>
        <w:t>the bargaining model</w:t>
      </w:r>
      <w:r w:rsidRPr="009F5D10">
        <w:rPr>
          <w:sz w:val="16"/>
        </w:rPr>
        <w:t xml:space="preserve">—maintains that </w:t>
      </w:r>
      <w:r w:rsidRPr="00AF7399">
        <w:rPr>
          <w:rStyle w:val="StyleUnderline"/>
          <w:highlight w:val="cyan"/>
        </w:rPr>
        <w:t>imperfect</w:t>
      </w:r>
      <w:r w:rsidRPr="00000334">
        <w:rPr>
          <w:rStyle w:val="StyleUnderline"/>
        </w:rPr>
        <w:t xml:space="preserve"> information on the </w:t>
      </w:r>
      <w:r w:rsidRPr="00AF7399">
        <w:rPr>
          <w:rStyle w:val="Emphasis"/>
          <w:highlight w:val="cyan"/>
        </w:rPr>
        <w:t>balance of power</w:t>
      </w:r>
      <w:r w:rsidRPr="00000334">
        <w:rPr>
          <w:rStyle w:val="StyleUnderline"/>
        </w:rPr>
        <w:t xml:space="preserve"> and the </w:t>
      </w:r>
      <w:r w:rsidRPr="00000334">
        <w:rPr>
          <w:rStyle w:val="Emphasis"/>
        </w:rPr>
        <w:t>balance of resolve</w:t>
      </w:r>
      <w:r w:rsidRPr="009F5D10">
        <w:rPr>
          <w:sz w:val="16"/>
        </w:rPr>
        <w:t xml:space="preserve"> and credible commitment problems </w:t>
      </w:r>
      <w:r w:rsidRPr="00AF7399">
        <w:rPr>
          <w:rStyle w:val="StyleUnderline"/>
          <w:highlight w:val="cyan"/>
        </w:rPr>
        <w:t xml:space="preserve">result in </w:t>
      </w:r>
      <w:r w:rsidRPr="00AF7399">
        <w:rPr>
          <w:rStyle w:val="Emphasis"/>
          <w:highlight w:val="cyan"/>
        </w:rPr>
        <w:t>international conflict</w:t>
      </w:r>
      <w:r w:rsidRPr="009F5D10">
        <w:rPr>
          <w:sz w:val="16"/>
        </w:rPr>
        <w:t xml:space="preserve">.52 </w:t>
      </w:r>
      <w:r w:rsidRPr="00AF7399">
        <w:rPr>
          <w:rStyle w:val="StyleUnderline"/>
          <w:highlight w:val="cyan"/>
        </w:rPr>
        <w:t>New tech</w:t>
      </w:r>
      <w:r w:rsidRPr="009F5D10">
        <w:rPr>
          <w:sz w:val="16"/>
        </w:rPr>
        <w:t xml:space="preserve">nology </w:t>
      </w:r>
      <w:r w:rsidRPr="00AF7399">
        <w:rPr>
          <w:rStyle w:val="StyleUnderline"/>
          <w:highlight w:val="cyan"/>
        </w:rPr>
        <w:t>can exacerbate these</w:t>
      </w:r>
      <w:r w:rsidRPr="009F5D10">
        <w:rPr>
          <w:sz w:val="16"/>
        </w:rPr>
        <w:t xml:space="preserve"> causal </w:t>
      </w:r>
      <w:r w:rsidRPr="00000334">
        <w:rPr>
          <w:rStyle w:val="StyleUnderline"/>
        </w:rPr>
        <w:t xml:space="preserve">mechanisms by increasing </w:t>
      </w:r>
      <w:r w:rsidRPr="00AF7399">
        <w:rPr>
          <w:rStyle w:val="Emphasis"/>
          <w:highlight w:val="cyan"/>
        </w:rPr>
        <w:t>uncertainty</w:t>
      </w:r>
      <w:r w:rsidRPr="00000334">
        <w:rPr>
          <w:rStyle w:val="StyleUnderline"/>
        </w:rPr>
        <w:t xml:space="preserve"> about, or causing rapid </w:t>
      </w:r>
      <w:r w:rsidRPr="00000334">
        <w:rPr>
          <w:rStyle w:val="Emphasis"/>
        </w:rPr>
        <w:t>shifts</w:t>
      </w:r>
      <w:r w:rsidRPr="00000334">
        <w:rPr>
          <w:rStyle w:val="StyleUnderline"/>
        </w:rPr>
        <w:t xml:space="preserve"> in, the balance of power</w:t>
      </w:r>
      <w:r w:rsidRPr="009F5D10">
        <w:rPr>
          <w:sz w:val="16"/>
        </w:rPr>
        <w:t xml:space="preserve">. Indeed as noted above, </w:t>
      </w:r>
      <w:r w:rsidRPr="00AF7399">
        <w:rPr>
          <w:rStyle w:val="StyleUnderline"/>
          <w:highlight w:val="cyan"/>
        </w:rPr>
        <w:t>new</w:t>
      </w:r>
      <w:r w:rsidRPr="009F5D10">
        <w:rPr>
          <w:sz w:val="16"/>
        </w:rPr>
        <w:t xml:space="preserve"> military </w:t>
      </w:r>
      <w:r w:rsidRPr="00AF7399">
        <w:rPr>
          <w:rStyle w:val="StyleUnderline"/>
          <w:highlight w:val="cyan"/>
        </w:rPr>
        <w:t>tech</w:t>
      </w:r>
      <w:r w:rsidRPr="009F5D10">
        <w:rPr>
          <w:sz w:val="16"/>
        </w:rPr>
        <w:t xml:space="preserve">nology </w:t>
      </w:r>
      <w:r w:rsidRPr="00000334">
        <w:rPr>
          <w:rStyle w:val="StyleUnderline"/>
        </w:rPr>
        <w:t xml:space="preserve">and the </w:t>
      </w:r>
      <w:r w:rsidRPr="00000334">
        <w:rPr>
          <w:rStyle w:val="Emphasis"/>
        </w:rPr>
        <w:t>development</w:t>
      </w:r>
      <w:r w:rsidRPr="00000334">
        <w:rPr>
          <w:rStyle w:val="StyleUnderline"/>
        </w:rPr>
        <w:t xml:space="preserve"> of</w:t>
      </w:r>
      <w:r w:rsidRPr="009F5D10">
        <w:rPr>
          <w:sz w:val="16"/>
        </w:rPr>
        <w:t xml:space="preserve"> new </w:t>
      </w:r>
      <w:r w:rsidRPr="00000334">
        <w:rPr>
          <w:rStyle w:val="Emphasis"/>
        </w:rPr>
        <w:t>operational concepts</w:t>
      </w:r>
      <w:r w:rsidRPr="00000334">
        <w:rPr>
          <w:rStyle w:val="StyleUnderline"/>
        </w:rPr>
        <w:t xml:space="preserve"> have shifted the balance of power</w:t>
      </w:r>
      <w:r w:rsidRPr="009F5D10">
        <w:rPr>
          <w:sz w:val="16"/>
        </w:rPr>
        <w:t xml:space="preserve"> and </w:t>
      </w:r>
      <w:r w:rsidRPr="00AF7399">
        <w:rPr>
          <w:rStyle w:val="StyleUnderline"/>
          <w:highlight w:val="cyan"/>
        </w:rPr>
        <w:t>result</w:t>
      </w:r>
      <w:r w:rsidRPr="00000334">
        <w:rPr>
          <w:rStyle w:val="StyleUnderline"/>
        </w:rPr>
        <w:t xml:space="preserve">ed </w:t>
      </w:r>
      <w:r w:rsidRPr="00AF7399">
        <w:rPr>
          <w:rStyle w:val="StyleUnderline"/>
          <w:highlight w:val="cyan"/>
        </w:rPr>
        <w:t>in</w:t>
      </w:r>
      <w:r w:rsidRPr="00000334">
        <w:rPr>
          <w:rStyle w:val="StyleUnderline"/>
        </w:rPr>
        <w:t xml:space="preserve"> </w:t>
      </w:r>
      <w:r w:rsidRPr="00000334">
        <w:rPr>
          <w:rStyle w:val="Emphasis"/>
        </w:rPr>
        <w:t xml:space="preserve">military </w:t>
      </w:r>
      <w:r w:rsidRPr="00AF7399">
        <w:rPr>
          <w:rStyle w:val="Emphasis"/>
          <w:highlight w:val="cyan"/>
        </w:rPr>
        <w:t>conflict</w:t>
      </w:r>
      <w:r w:rsidRPr="00AF7399">
        <w:rPr>
          <w:rStyle w:val="StyleUnderline"/>
          <w:highlight w:val="cyan"/>
        </w:rPr>
        <w:t xml:space="preserve"> throughout history</w:t>
      </w:r>
      <w:r w:rsidRPr="009F5D10">
        <w:rPr>
          <w:sz w:val="16"/>
        </w:rPr>
        <w:t>.</w:t>
      </w:r>
    </w:p>
    <w:p w14:paraId="5CDE9A3A" w14:textId="77777777" w:rsidR="00261DC2" w:rsidRPr="009F5D10" w:rsidRDefault="00261DC2" w:rsidP="00261DC2">
      <w:pPr>
        <w:rPr>
          <w:sz w:val="16"/>
        </w:rPr>
      </w:pPr>
      <w:r w:rsidRPr="009F5D10">
        <w:rPr>
          <w:sz w:val="16"/>
        </w:rPr>
        <w:t xml:space="preserve">Some may argue emerging military technology is more likely to result in a new tech arms race than in conflict. This is possible. But </w:t>
      </w:r>
      <w:r w:rsidRPr="00AF7399">
        <w:rPr>
          <w:rStyle w:val="StyleUnderline"/>
          <w:highlight w:val="cyan"/>
        </w:rPr>
        <w:t>Moscow and Beijing</w:t>
      </w:r>
      <w:r w:rsidRPr="00000334">
        <w:rPr>
          <w:rStyle w:val="StyleUnderline"/>
        </w:rPr>
        <w:t xml:space="preserve"> may</w:t>
      </w:r>
      <w:r w:rsidRPr="009F5D10">
        <w:rPr>
          <w:sz w:val="16"/>
        </w:rPr>
        <w:t xml:space="preserve"> come to </w:t>
      </w:r>
      <w:r w:rsidRPr="00AF7399">
        <w:rPr>
          <w:rStyle w:val="StyleUnderline"/>
          <w:highlight w:val="cyan"/>
        </w:rPr>
        <w:t>believe</w:t>
      </w:r>
      <w:r w:rsidRPr="009F5D10">
        <w:rPr>
          <w:sz w:val="16"/>
        </w:rPr>
        <w:t xml:space="preserve"> (</w:t>
      </w:r>
      <w:r w:rsidRPr="00000334">
        <w:rPr>
          <w:rStyle w:val="Emphasis"/>
        </w:rPr>
        <w:t>correctly or not</w:t>
      </w:r>
      <w:r w:rsidRPr="00000334">
        <w:rPr>
          <w:rStyle w:val="StyleUnderline"/>
        </w:rPr>
        <w:t xml:space="preserve">) that </w:t>
      </w:r>
      <w:r w:rsidRPr="00AF7399">
        <w:rPr>
          <w:rStyle w:val="StyleUnderline"/>
          <w:highlight w:val="cyan"/>
        </w:rPr>
        <w:t>new tech</w:t>
      </w:r>
      <w:r w:rsidRPr="009F5D10">
        <w:rPr>
          <w:sz w:val="16"/>
        </w:rPr>
        <w:t xml:space="preserve">nology </w:t>
      </w:r>
      <w:r w:rsidRPr="00AF7399">
        <w:rPr>
          <w:rStyle w:val="StyleUnderline"/>
          <w:highlight w:val="cyan"/>
        </w:rPr>
        <w:t>provides</w:t>
      </w:r>
      <w:r w:rsidRPr="009F5D10">
        <w:rPr>
          <w:sz w:val="16"/>
        </w:rPr>
        <w:t xml:space="preserve"> them </w:t>
      </w:r>
      <w:r w:rsidRPr="00AF7399">
        <w:rPr>
          <w:rStyle w:val="StyleUnderline"/>
          <w:highlight w:val="cyan"/>
        </w:rPr>
        <w:t>a</w:t>
      </w:r>
      <w:r w:rsidRPr="00000334">
        <w:rPr>
          <w:rStyle w:val="StyleUnderline"/>
        </w:rPr>
        <w:t xml:space="preserve"> </w:t>
      </w:r>
      <w:r w:rsidRPr="00000334">
        <w:rPr>
          <w:rStyle w:val="Emphasis"/>
        </w:rPr>
        <w:t>usable</w:t>
      </w:r>
      <w:r w:rsidRPr="00000334">
        <w:rPr>
          <w:rStyle w:val="StyleUnderline"/>
        </w:rPr>
        <w:t xml:space="preserve"> </w:t>
      </w:r>
      <w:r w:rsidRPr="00AF7399">
        <w:rPr>
          <w:rStyle w:val="StyleUnderline"/>
          <w:highlight w:val="cyan"/>
        </w:rPr>
        <w:t xml:space="preserve">military </w:t>
      </w:r>
      <w:r w:rsidRPr="00AF7399">
        <w:rPr>
          <w:rStyle w:val="Emphasis"/>
          <w:highlight w:val="cyan"/>
        </w:rPr>
        <w:t>advantage</w:t>
      </w:r>
      <w:r w:rsidRPr="00AF7399">
        <w:rPr>
          <w:rStyle w:val="StyleUnderline"/>
          <w:highlight w:val="cyan"/>
        </w:rPr>
        <w:t xml:space="preserve"> over the </w:t>
      </w:r>
      <w:r w:rsidRPr="00AF7399">
        <w:rPr>
          <w:rStyle w:val="Emphasis"/>
          <w:highlight w:val="cyan"/>
        </w:rPr>
        <w:t>U</w:t>
      </w:r>
      <w:r w:rsidRPr="009F5D10">
        <w:rPr>
          <w:sz w:val="16"/>
        </w:rPr>
        <w:t xml:space="preserve">nited </w:t>
      </w:r>
      <w:r w:rsidRPr="00AF7399">
        <w:rPr>
          <w:rStyle w:val="Emphasis"/>
          <w:highlight w:val="cyan"/>
        </w:rPr>
        <w:t>S</w:t>
      </w:r>
      <w:r w:rsidRPr="009F5D10">
        <w:rPr>
          <w:sz w:val="16"/>
        </w:rPr>
        <w:t xml:space="preserve">tates </w:t>
      </w:r>
      <w:r w:rsidRPr="00000334">
        <w:rPr>
          <w:rStyle w:val="StyleUnderline"/>
        </w:rPr>
        <w:t xml:space="preserve">and its </w:t>
      </w:r>
      <w:r w:rsidRPr="00000334">
        <w:rPr>
          <w:rStyle w:val="Emphasis"/>
        </w:rPr>
        <w:t>Allies</w:t>
      </w:r>
      <w:r w:rsidRPr="009F5D10">
        <w:rPr>
          <w:sz w:val="16"/>
        </w:rPr>
        <w:t xml:space="preserve"> and partners. In so doing, they may underestimate Washington.</w:t>
      </w:r>
    </w:p>
    <w:p w14:paraId="62CF897F" w14:textId="77777777" w:rsidR="00261DC2" w:rsidRPr="009F5D10" w:rsidRDefault="00261DC2" w:rsidP="00261DC2">
      <w:pPr>
        <w:rPr>
          <w:sz w:val="16"/>
        </w:rPr>
      </w:pPr>
      <w:r w:rsidRPr="00AF7399">
        <w:rPr>
          <w:rStyle w:val="StyleUnderline"/>
          <w:highlight w:val="cyan"/>
        </w:rPr>
        <w:t xml:space="preserve">If </w:t>
      </w:r>
      <w:r w:rsidRPr="00AF7399">
        <w:rPr>
          <w:rStyle w:val="Emphasis"/>
          <w:highlight w:val="cyan"/>
        </w:rPr>
        <w:t>Moscow</w:t>
      </w:r>
      <w:r w:rsidRPr="00AF7399">
        <w:rPr>
          <w:rStyle w:val="StyleUnderline"/>
          <w:highlight w:val="cyan"/>
        </w:rPr>
        <w:t xml:space="preserve"> or </w:t>
      </w:r>
      <w:r w:rsidRPr="00AF7399">
        <w:rPr>
          <w:rStyle w:val="Emphasis"/>
          <w:highlight w:val="cyan"/>
        </w:rPr>
        <w:t>Beijing</w:t>
      </w:r>
      <w:r w:rsidRPr="00AF7399">
        <w:rPr>
          <w:rStyle w:val="StyleUnderline"/>
          <w:highlight w:val="cyan"/>
        </w:rPr>
        <w:t xml:space="preserve"> attacked a </w:t>
      </w:r>
      <w:r w:rsidRPr="00000334">
        <w:rPr>
          <w:rStyle w:val="StyleUnderline"/>
        </w:rPr>
        <w:t xml:space="preserve">vulnerable </w:t>
      </w:r>
      <w:r w:rsidRPr="00AF7399">
        <w:rPr>
          <w:rStyle w:val="Emphasis"/>
          <w:highlight w:val="cyan"/>
        </w:rPr>
        <w:t>US Ally</w:t>
      </w:r>
      <w:r w:rsidRPr="00000334">
        <w:rPr>
          <w:rStyle w:val="StyleUnderline"/>
        </w:rPr>
        <w:t xml:space="preserve"> or </w:t>
      </w:r>
      <w:r w:rsidRPr="00000334">
        <w:rPr>
          <w:rStyle w:val="Emphasis"/>
        </w:rPr>
        <w:t>partner</w:t>
      </w:r>
      <w:r w:rsidRPr="00000334">
        <w:rPr>
          <w:rStyle w:val="StyleUnderline"/>
        </w:rPr>
        <w:t xml:space="preserve"> in their near abroad</w:t>
      </w:r>
      <w:r w:rsidRPr="009F5D10">
        <w:rPr>
          <w:sz w:val="16"/>
        </w:rPr>
        <w:t xml:space="preserve">, therefore, </w:t>
      </w:r>
      <w:r w:rsidRPr="00AF7399">
        <w:rPr>
          <w:rStyle w:val="StyleUnderline"/>
          <w:highlight w:val="cyan"/>
        </w:rPr>
        <w:t>there would be</w:t>
      </w:r>
      <w:r w:rsidRPr="00000334">
        <w:rPr>
          <w:rStyle w:val="StyleUnderline"/>
        </w:rPr>
        <w:t xml:space="preserve"> a risk of </w:t>
      </w:r>
      <w:r w:rsidRPr="009F5D10">
        <w:rPr>
          <w:sz w:val="16"/>
        </w:rPr>
        <w:t xml:space="preserve">major war with the potential for </w:t>
      </w:r>
      <w:r w:rsidRPr="00AF7399">
        <w:rPr>
          <w:rStyle w:val="Emphasis"/>
          <w:highlight w:val="cyan"/>
        </w:rPr>
        <w:t>nuclear escalation</w:t>
      </w:r>
      <w:r w:rsidRPr="009F5D10">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AF7399">
        <w:rPr>
          <w:rStyle w:val="StyleUnderline"/>
          <w:highlight w:val="cyan"/>
        </w:rPr>
        <w:t>it would be difficult for the U</w:t>
      </w:r>
      <w:r w:rsidRPr="009F5D10">
        <w:rPr>
          <w:sz w:val="16"/>
        </w:rPr>
        <w:t xml:space="preserve">nited </w:t>
      </w:r>
      <w:r w:rsidRPr="00AF7399">
        <w:rPr>
          <w:rStyle w:val="StyleUnderline"/>
          <w:highlight w:val="cyan"/>
        </w:rPr>
        <w:t>S</w:t>
      </w:r>
      <w:r w:rsidRPr="009F5D10">
        <w:rPr>
          <w:sz w:val="16"/>
        </w:rPr>
        <w:t xml:space="preserve">tates </w:t>
      </w:r>
      <w:r w:rsidRPr="00AF7399">
        <w:rPr>
          <w:rStyle w:val="StyleUnderline"/>
          <w:highlight w:val="cyan"/>
        </w:rPr>
        <w:t>to</w:t>
      </w:r>
      <w:r w:rsidRPr="00000334">
        <w:rPr>
          <w:rStyle w:val="StyleUnderline"/>
        </w:rPr>
        <w:t xml:space="preserve"> </w:t>
      </w:r>
      <w:r w:rsidRPr="00000334">
        <w:rPr>
          <w:rStyle w:val="Emphasis"/>
        </w:rPr>
        <w:t xml:space="preserve">simply </w:t>
      </w:r>
      <w:r w:rsidRPr="00AF7399">
        <w:rPr>
          <w:rStyle w:val="Emphasis"/>
          <w:highlight w:val="cyan"/>
        </w:rPr>
        <w:t>back down</w:t>
      </w:r>
      <w:r w:rsidRPr="009F5D10">
        <w:rPr>
          <w:sz w:val="16"/>
        </w:rPr>
        <w:t>. Abandoning a treaty ally could cause fears that America’s global commitments would unravel. Any US president, therefore, would feel great pressure to come to an Ally’s defense and expel Russian or Chinese forces.</w:t>
      </w:r>
    </w:p>
    <w:p w14:paraId="4EDAB297" w14:textId="77777777" w:rsidR="00261DC2" w:rsidRPr="009F5D10" w:rsidRDefault="00261DC2" w:rsidP="00261DC2">
      <w:pPr>
        <w:rPr>
          <w:sz w:val="16"/>
        </w:rPr>
      </w:pPr>
      <w:r w:rsidRPr="00000334">
        <w:rPr>
          <w:rStyle w:val="StyleUnderline"/>
        </w:rPr>
        <w:t>Once the U</w:t>
      </w:r>
      <w:r w:rsidRPr="009F5D10">
        <w:rPr>
          <w:sz w:val="16"/>
        </w:rPr>
        <w:t xml:space="preserve">nited </w:t>
      </w:r>
      <w:r w:rsidRPr="00000334">
        <w:rPr>
          <w:rStyle w:val="StyleUnderline"/>
        </w:rPr>
        <w:t>S</w:t>
      </w:r>
      <w:r w:rsidRPr="009F5D10">
        <w:rPr>
          <w:sz w:val="16"/>
        </w:rPr>
        <w:t xml:space="preserve">tates </w:t>
      </w:r>
      <w:r w:rsidRPr="00000334">
        <w:rPr>
          <w:rStyle w:val="StyleUnderline"/>
        </w:rPr>
        <w:t xml:space="preserve">and </w:t>
      </w:r>
      <w:r w:rsidRPr="00000334">
        <w:rPr>
          <w:rStyle w:val="Emphasis"/>
        </w:rPr>
        <w:t>Russia</w:t>
      </w:r>
      <w:r w:rsidRPr="00000334">
        <w:rPr>
          <w:rStyle w:val="StyleUnderline"/>
        </w:rPr>
        <w:t xml:space="preserve"> or </w:t>
      </w:r>
      <w:r w:rsidRPr="00000334">
        <w:rPr>
          <w:rStyle w:val="Emphasis"/>
        </w:rPr>
        <w:t>China</w:t>
      </w:r>
      <w:r w:rsidRPr="00000334">
        <w:rPr>
          <w:rStyle w:val="StyleUnderline"/>
        </w:rPr>
        <w:t xml:space="preserve"> are at war, there would be</w:t>
      </w:r>
      <w:r w:rsidRPr="009F5D10">
        <w:rPr>
          <w:sz w:val="16"/>
        </w:rPr>
        <w:t xml:space="preserve"> a risk of </w:t>
      </w:r>
      <w:r w:rsidRPr="00000334">
        <w:rPr>
          <w:rStyle w:val="Emphasis"/>
        </w:rPr>
        <w:t>nuclear escalation</w:t>
      </w:r>
      <w:r w:rsidRPr="009F5D10">
        <w:rPr>
          <w:sz w:val="16"/>
        </w:rPr>
        <w:t xml:space="preserve">. As noted previously, experts assess </w:t>
      </w:r>
      <w:r w:rsidRPr="00000334">
        <w:rPr>
          <w:rStyle w:val="StyleUnderline"/>
        </w:rPr>
        <w:t xml:space="preserve">the greatest </w:t>
      </w:r>
      <w:r w:rsidRPr="00AF7399">
        <w:rPr>
          <w:rStyle w:val="StyleUnderline"/>
          <w:highlight w:val="cyan"/>
        </w:rPr>
        <w:t>risk of nuc</w:t>
      </w:r>
      <w:r w:rsidRPr="009F5D10">
        <w:rPr>
          <w:sz w:val="16"/>
        </w:rPr>
        <w:t xml:space="preserve">lear </w:t>
      </w:r>
      <w:r w:rsidRPr="00AF7399">
        <w:rPr>
          <w:rStyle w:val="StyleUnderline"/>
          <w:highlight w:val="cyan"/>
        </w:rPr>
        <w:t>war</w:t>
      </w:r>
      <w:r w:rsidRPr="00000334">
        <w:rPr>
          <w:rStyle w:val="StyleUnderline"/>
        </w:rPr>
        <w:t xml:space="preserve"> today</w:t>
      </w:r>
      <w:r w:rsidRPr="009F5D10">
        <w:rPr>
          <w:sz w:val="16"/>
        </w:rPr>
        <w:t xml:space="preserve"> does not </w:t>
      </w:r>
      <w:r w:rsidRPr="00AF7399">
        <w:rPr>
          <w:rStyle w:val="StyleUnderline"/>
          <w:highlight w:val="cyan"/>
        </w:rPr>
        <w:t>come from</w:t>
      </w:r>
      <w:r w:rsidRPr="009F5D10">
        <w:rPr>
          <w:sz w:val="16"/>
        </w:rPr>
        <w:t xml:space="preserve"> a bolt-out-of-the-blue strike but from nuclear </w:t>
      </w:r>
      <w:r w:rsidRPr="00AF7399">
        <w:rPr>
          <w:rStyle w:val="StyleUnderline"/>
          <w:highlight w:val="cyan"/>
        </w:rPr>
        <w:t>escalation in</w:t>
      </w:r>
      <w:r w:rsidRPr="00000334">
        <w:rPr>
          <w:rStyle w:val="StyleUnderline"/>
        </w:rPr>
        <w:t xml:space="preserve"> a </w:t>
      </w:r>
      <w:r w:rsidRPr="00000334">
        <w:rPr>
          <w:rStyle w:val="Emphasis"/>
        </w:rPr>
        <w:t>regional</w:t>
      </w:r>
      <w:r w:rsidRPr="00000334">
        <w:rPr>
          <w:rStyle w:val="StyleUnderline"/>
        </w:rPr>
        <w:t xml:space="preserve">, </w:t>
      </w:r>
      <w:r w:rsidRPr="00AF7399">
        <w:rPr>
          <w:rStyle w:val="Emphasis"/>
          <w:highlight w:val="cyan"/>
        </w:rPr>
        <w:t>conventional</w:t>
      </w:r>
      <w:r w:rsidRPr="00AF7399">
        <w:rPr>
          <w:rStyle w:val="StyleUnderline"/>
          <w:highlight w:val="cyan"/>
        </w:rPr>
        <w:t xml:space="preserve"> conflict</w:t>
      </w:r>
      <w:r w:rsidRPr="009F5D10">
        <w:rPr>
          <w:sz w:val="16"/>
        </w:rPr>
        <w:t xml:space="preserve">.53 Russian leaders </w:t>
      </w:r>
      <w:r w:rsidRPr="00000334">
        <w:rPr>
          <w:rStyle w:val="StyleUnderline"/>
        </w:rPr>
        <w:t>may believe it is in their interest to use nuc</w:t>
      </w:r>
      <w:r w:rsidRPr="009F5D10">
        <w:rPr>
          <w:sz w:val="16"/>
        </w:rPr>
        <w:t>lear weapon</w:t>
      </w:r>
      <w:r w:rsidRPr="00000334">
        <w:rPr>
          <w:rStyle w:val="StyleUnderline"/>
        </w:rPr>
        <w:t>s</w:t>
      </w:r>
      <w:r w:rsidRPr="009F5D10">
        <w:rPr>
          <w:sz w:val="16"/>
        </w:rPr>
        <w:t xml:space="preserve"> early </w:t>
      </w:r>
      <w:r w:rsidRPr="00000334">
        <w:rPr>
          <w:rStyle w:val="StyleUnderline"/>
        </w:rPr>
        <w:t>in a conflict with the U</w:t>
      </w:r>
      <w:r w:rsidRPr="009F5D10">
        <w:rPr>
          <w:sz w:val="16"/>
        </w:rPr>
        <w:t xml:space="preserve">nited </w:t>
      </w:r>
      <w:r w:rsidRPr="00000334">
        <w:rPr>
          <w:rStyle w:val="StyleUnderline"/>
        </w:rPr>
        <w:t>S</w:t>
      </w:r>
      <w:r w:rsidRPr="009F5D10">
        <w:rPr>
          <w:sz w:val="16"/>
        </w:rPr>
        <w:t>tates and NATO.54 Russia possesses a large and diverse arsenal, including thousands of nonstrategic nuclear weapons, to support this nuclear strategy.</w:t>
      </w:r>
    </w:p>
    <w:p w14:paraId="37022273" w14:textId="77777777" w:rsidR="00261DC2" w:rsidRPr="009F5D10" w:rsidRDefault="00261DC2" w:rsidP="00261DC2">
      <w:pPr>
        <w:rPr>
          <w:sz w:val="16"/>
        </w:rPr>
      </w:pPr>
      <w:r w:rsidRPr="009F5D10">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w:t>
      </w:r>
      <w:r w:rsidRPr="00000334">
        <w:rPr>
          <w:rStyle w:val="Emphasis"/>
        </w:rPr>
        <w:t>deterrence fails</w:t>
      </w:r>
      <w:r w:rsidRPr="009F5D10">
        <w:rPr>
          <w:sz w:val="16"/>
        </w:rPr>
        <w:t xml:space="preserve">, however, there is a clear pathway to nuclear war between the United States and Russia. As Henry Kissinger pointed out decades ago, </w:t>
      </w:r>
      <w:r w:rsidRPr="00AF7399">
        <w:rPr>
          <w:rStyle w:val="StyleUnderline"/>
          <w:highlight w:val="cyan"/>
        </w:rPr>
        <w:t xml:space="preserve">there is </w:t>
      </w:r>
      <w:r w:rsidRPr="00AF7399">
        <w:rPr>
          <w:rStyle w:val="Emphasis"/>
          <w:highlight w:val="cyan"/>
        </w:rPr>
        <w:t>no guarantee</w:t>
      </w:r>
      <w:r w:rsidRPr="00000334">
        <w:rPr>
          <w:rStyle w:val="StyleUnderline"/>
        </w:rPr>
        <w:t xml:space="preserve"> that</w:t>
      </w:r>
      <w:r w:rsidRPr="009F5D10">
        <w:rPr>
          <w:sz w:val="16"/>
        </w:rPr>
        <w:t xml:space="preserve">, once begun, </w:t>
      </w:r>
      <w:r w:rsidRPr="00000334">
        <w:rPr>
          <w:rStyle w:val="StyleUnderline"/>
        </w:rPr>
        <w:t xml:space="preserve">a </w:t>
      </w:r>
      <w:r w:rsidRPr="00000334">
        <w:rPr>
          <w:rStyle w:val="Emphasis"/>
        </w:rPr>
        <w:t>limited</w:t>
      </w:r>
      <w:r w:rsidRPr="00000334">
        <w:rPr>
          <w:rStyle w:val="StyleUnderline"/>
        </w:rPr>
        <w:t xml:space="preserve"> nuclear </w:t>
      </w:r>
      <w:r w:rsidRPr="00AF7399">
        <w:rPr>
          <w:rStyle w:val="StyleUnderline"/>
          <w:highlight w:val="cyan"/>
        </w:rPr>
        <w:t xml:space="preserve">war </w:t>
      </w:r>
      <w:r w:rsidRPr="00AF7399">
        <w:rPr>
          <w:rStyle w:val="Emphasis"/>
          <w:highlight w:val="cyan"/>
        </w:rPr>
        <w:t>stays limited</w:t>
      </w:r>
      <w:r w:rsidRPr="009F5D10">
        <w:rPr>
          <w:sz w:val="16"/>
        </w:rPr>
        <w:t>.56</w:t>
      </w:r>
    </w:p>
    <w:p w14:paraId="67F05637" w14:textId="77777777" w:rsidR="00261DC2" w:rsidRPr="009F5D10" w:rsidRDefault="00261DC2" w:rsidP="00261DC2">
      <w:pPr>
        <w:rPr>
          <w:sz w:val="16"/>
        </w:rPr>
      </w:pPr>
      <w:r w:rsidRPr="00AF7399">
        <w:rPr>
          <w:rStyle w:val="StyleUnderline"/>
          <w:highlight w:val="cyan"/>
        </w:rPr>
        <w:t>There are</w:t>
      </w:r>
      <w:r w:rsidRPr="009F5D10">
        <w:rPr>
          <w:sz w:val="16"/>
        </w:rPr>
        <w:t xml:space="preserve"> similar </w:t>
      </w:r>
      <w:r w:rsidRPr="00AF7399">
        <w:rPr>
          <w:rStyle w:val="StyleUnderline"/>
          <w:highlight w:val="cyan"/>
        </w:rPr>
        <w:t>risks of</w:t>
      </w:r>
      <w:r w:rsidRPr="00000334">
        <w:rPr>
          <w:rStyle w:val="StyleUnderline"/>
        </w:rPr>
        <w:t xml:space="preserve"> nuclear </w:t>
      </w:r>
      <w:r w:rsidRPr="00AF7399">
        <w:rPr>
          <w:rStyle w:val="StyleUnderline"/>
          <w:highlight w:val="cyan"/>
        </w:rPr>
        <w:t>escalation in</w:t>
      </w:r>
      <w:r w:rsidRPr="00000334">
        <w:rPr>
          <w:rStyle w:val="StyleUnderline"/>
        </w:rPr>
        <w:t xml:space="preserve"> the event of a </w:t>
      </w:r>
      <w:r w:rsidRPr="00AF7399">
        <w:rPr>
          <w:rStyle w:val="Emphasis"/>
          <w:highlight w:val="cyan"/>
        </w:rPr>
        <w:t>US-China</w:t>
      </w:r>
      <w:r w:rsidRPr="00000334">
        <w:rPr>
          <w:rStyle w:val="Emphasis"/>
        </w:rPr>
        <w:t xml:space="preserve"> conflict</w:t>
      </w:r>
      <w:r w:rsidRPr="009F5D10">
        <w:rPr>
          <w:sz w:val="16"/>
        </w:rPr>
        <w:t xml:space="preserve">. China has traditionally possessed a relaxed nuclear posture with a small “lean and effective” deterrent and a formal “no first use” policy. But </w:t>
      </w:r>
      <w:r w:rsidRPr="00AF7399">
        <w:rPr>
          <w:rStyle w:val="StyleUnderline"/>
          <w:highlight w:val="cyan"/>
        </w:rPr>
        <w:t>China is</w:t>
      </w:r>
      <w:r w:rsidRPr="00000334">
        <w:rPr>
          <w:rStyle w:val="StyleUnderline"/>
        </w:rPr>
        <w:t xml:space="preserve"> relying more on its </w:t>
      </w:r>
      <w:r w:rsidRPr="00000334">
        <w:rPr>
          <w:rStyle w:val="Emphasis"/>
        </w:rPr>
        <w:t>strategic forces</w:t>
      </w:r>
      <w:r w:rsidRPr="00000334">
        <w:rPr>
          <w:rStyle w:val="StyleUnderline"/>
        </w:rPr>
        <w:t xml:space="preserve">. It is </w:t>
      </w:r>
      <w:r w:rsidRPr="00AF7399">
        <w:rPr>
          <w:rStyle w:val="StyleUnderline"/>
          <w:highlight w:val="cyan"/>
        </w:rPr>
        <w:t>projected to</w:t>
      </w:r>
      <w:r w:rsidRPr="009F5D10">
        <w:rPr>
          <w:sz w:val="16"/>
        </w:rPr>
        <w:t xml:space="preserve"> double—if not triple or </w:t>
      </w:r>
      <w:r w:rsidRPr="00AF7399">
        <w:rPr>
          <w:rStyle w:val="Emphasis"/>
          <w:highlight w:val="cyan"/>
        </w:rPr>
        <w:t>quadruple</w:t>
      </w:r>
      <w:r w:rsidRPr="009F5D10">
        <w:rPr>
          <w:sz w:val="16"/>
        </w:rPr>
        <w:t>—</w:t>
      </w:r>
      <w:r w:rsidRPr="00000334">
        <w:rPr>
          <w:rStyle w:val="StyleUnderline"/>
        </w:rPr>
        <w:t xml:space="preserve">the size of </w:t>
      </w:r>
      <w:r w:rsidRPr="00AF7399">
        <w:rPr>
          <w:rStyle w:val="StyleUnderline"/>
          <w:highlight w:val="cyan"/>
        </w:rPr>
        <w:t xml:space="preserve">its </w:t>
      </w:r>
      <w:r w:rsidRPr="00AF7399">
        <w:rPr>
          <w:rStyle w:val="Emphasis"/>
          <w:highlight w:val="cyan"/>
        </w:rPr>
        <w:t>nuclear arsenal</w:t>
      </w:r>
      <w:r w:rsidRPr="009F5D10">
        <w:rPr>
          <w:sz w:val="16"/>
        </w:rPr>
        <w:t xml:space="preserve"> in the coming decade.57</w:t>
      </w:r>
    </w:p>
    <w:p w14:paraId="0A285DEA" w14:textId="77777777" w:rsidR="00261DC2" w:rsidRPr="008447DF" w:rsidRDefault="00261DC2" w:rsidP="00261DC2">
      <w:pPr>
        <w:rPr>
          <w:rStyle w:val="StyleUnderline"/>
        </w:rPr>
      </w:pPr>
      <w:r w:rsidRPr="009F5D10">
        <w:rPr>
          <w:rStyle w:val="StyleUnderline"/>
          <w:sz w:val="16"/>
        </w:rPr>
        <w:t>Chinese experts have acknowledged there is a narrow range of contingencies in which China might use nuclear weapons first.</w:t>
      </w:r>
      <w:r w:rsidRPr="009F5D10">
        <w:rPr>
          <w:sz w:val="16"/>
        </w:rPr>
        <w:t xml:space="preserve">58 As in the case of Russia, </w:t>
      </w:r>
      <w:r w:rsidRPr="009F5D10">
        <w:rPr>
          <w:rStyle w:val="StyleUnderline"/>
          <w:sz w:val="16"/>
        </w:rPr>
        <w:t>the US Nuclear Posture Review recognizes the possibility of limited Chinese nuclear attacks and also holds out the potential of a limited US reprisal with low-yield nuclear weapons as a deterrent.</w:t>
      </w:r>
      <w:r w:rsidRPr="009F5D10">
        <w:rPr>
          <w:sz w:val="16"/>
        </w:rPr>
        <w:t xml:space="preserve">59 </w:t>
      </w:r>
      <w:r w:rsidRPr="008447DF">
        <w:rPr>
          <w:rStyle w:val="StyleUnderline"/>
        </w:rPr>
        <w:t>If the nuclear threshold is breached in a conflict between the U</w:t>
      </w:r>
      <w:r w:rsidRPr="009F5D10">
        <w:rPr>
          <w:sz w:val="16"/>
        </w:rPr>
        <w:t xml:space="preserve">nited </w:t>
      </w:r>
      <w:r w:rsidRPr="008447DF">
        <w:rPr>
          <w:rStyle w:val="StyleUnderline"/>
        </w:rPr>
        <w:t>S</w:t>
      </w:r>
      <w:r w:rsidRPr="009F5D10">
        <w:rPr>
          <w:sz w:val="16"/>
        </w:rPr>
        <w:t xml:space="preserve">tates </w:t>
      </w:r>
      <w:r w:rsidRPr="008447DF">
        <w:rPr>
          <w:rStyle w:val="StyleUnderline"/>
        </w:rPr>
        <w:t xml:space="preserve">and China, </w:t>
      </w:r>
      <w:r w:rsidRPr="008447DF">
        <w:rPr>
          <w:rStyle w:val="Emphasis"/>
        </w:rPr>
        <w:t>the risk of nuclear exchange is real</w:t>
      </w:r>
      <w:r w:rsidRPr="008447DF">
        <w:rPr>
          <w:rStyle w:val="StyleUnderline"/>
        </w:rPr>
        <w:t>.</w:t>
      </w:r>
    </w:p>
    <w:p w14:paraId="49A79CFE" w14:textId="77777777" w:rsidR="00261DC2" w:rsidRPr="008447DF" w:rsidRDefault="00261DC2" w:rsidP="00261DC2">
      <w:pPr>
        <w:rPr>
          <w:rStyle w:val="StyleUnderline"/>
        </w:rPr>
      </w:pPr>
      <w:r w:rsidRPr="009F5D10">
        <w:rPr>
          <w:sz w:val="16"/>
        </w:rPr>
        <w:t xml:space="preserve">In short, </w:t>
      </w:r>
      <w:r w:rsidRPr="00340C54">
        <w:rPr>
          <w:rStyle w:val="StyleUnderline"/>
        </w:rPr>
        <w:t xml:space="preserve">if </w:t>
      </w:r>
      <w:r w:rsidRPr="00AF7399">
        <w:rPr>
          <w:rStyle w:val="StyleUnderline"/>
          <w:highlight w:val="cyan"/>
        </w:rPr>
        <w:t>a coming r</w:t>
      </w:r>
      <w:r w:rsidRPr="009F5D10">
        <w:rPr>
          <w:sz w:val="16"/>
        </w:rPr>
        <w:t xml:space="preserve">evolution in </w:t>
      </w:r>
      <w:r w:rsidRPr="00AF7399">
        <w:rPr>
          <w:rStyle w:val="StyleUnderline"/>
          <w:highlight w:val="cyan"/>
        </w:rPr>
        <w:t>m</w:t>
      </w:r>
      <w:r w:rsidRPr="009F5D10">
        <w:rPr>
          <w:sz w:val="16"/>
        </w:rPr>
        <w:t xml:space="preserve">ilitary </w:t>
      </w:r>
      <w:r w:rsidRPr="00AF7399">
        <w:rPr>
          <w:rStyle w:val="StyleUnderline"/>
          <w:highlight w:val="cyan"/>
        </w:rPr>
        <w:t>a</w:t>
      </w:r>
      <w:r w:rsidRPr="009F5D10">
        <w:rPr>
          <w:sz w:val="16"/>
        </w:rPr>
        <w:t xml:space="preserve">ffairs </w:t>
      </w:r>
      <w:r w:rsidRPr="00AF7399">
        <w:rPr>
          <w:rStyle w:val="StyleUnderline"/>
          <w:highlight w:val="cyan"/>
        </w:rPr>
        <w:t>provides</w:t>
      </w:r>
      <w:r w:rsidRPr="008447DF">
        <w:rPr>
          <w:rStyle w:val="StyleUnderline"/>
        </w:rPr>
        <w:t xml:space="preserve"> a </w:t>
      </w:r>
      <w:r w:rsidRPr="00AF7399">
        <w:rPr>
          <w:rStyle w:val="StyleUnderline"/>
          <w:highlight w:val="cyan"/>
        </w:rPr>
        <w:t>real or perceived</w:t>
      </w:r>
      <w:r w:rsidRPr="008447DF">
        <w:rPr>
          <w:rStyle w:val="StyleUnderline"/>
        </w:rPr>
        <w:t xml:space="preserve"> battlefield </w:t>
      </w:r>
      <w:r w:rsidRPr="00AF7399">
        <w:rPr>
          <w:rStyle w:val="StyleUnderline"/>
          <w:highlight w:val="cyan"/>
        </w:rPr>
        <w:t>advantage for Russia or China</w:t>
      </w:r>
      <w:r w:rsidRPr="009F5D10">
        <w:rPr>
          <w:sz w:val="16"/>
        </w:rPr>
        <w:t xml:space="preserve">, </w:t>
      </w:r>
      <w:r w:rsidRPr="008447DF">
        <w:rPr>
          <w:rStyle w:val="StyleUnderline"/>
        </w:rPr>
        <w:t xml:space="preserve">such a development </w:t>
      </w:r>
      <w:r w:rsidRPr="00AF7399">
        <w:rPr>
          <w:rStyle w:val="StyleUnderline"/>
          <w:highlight w:val="cyan"/>
        </w:rPr>
        <w:t xml:space="preserve">raises the likelihood of </w:t>
      </w:r>
      <w:r w:rsidRPr="00AF7399">
        <w:rPr>
          <w:rStyle w:val="Emphasis"/>
          <w:highlight w:val="cyan"/>
        </w:rPr>
        <w:t>armed aggression against</w:t>
      </w:r>
      <w:r w:rsidRPr="008447DF">
        <w:rPr>
          <w:rStyle w:val="Emphasis"/>
        </w:rPr>
        <w:t xml:space="preserve"> US regional </w:t>
      </w:r>
      <w:r w:rsidRPr="00AF7399">
        <w:rPr>
          <w:rStyle w:val="Emphasis"/>
          <w:highlight w:val="cyan"/>
        </w:rPr>
        <w:t>allies</w:t>
      </w:r>
      <w:r w:rsidRPr="00AF7399">
        <w:rPr>
          <w:rStyle w:val="StyleUnderline"/>
          <w:highlight w:val="cyan"/>
        </w:rPr>
        <w:t xml:space="preserve">, </w:t>
      </w:r>
      <w:r w:rsidRPr="00AF7399">
        <w:rPr>
          <w:rStyle w:val="Emphasis"/>
          <w:highlight w:val="cyan"/>
        </w:rPr>
        <w:t>major power war</w:t>
      </w:r>
      <w:r w:rsidRPr="00AF7399">
        <w:rPr>
          <w:rStyle w:val="StyleUnderline"/>
          <w:highlight w:val="cyan"/>
        </w:rPr>
        <w:t>, and</w:t>
      </w:r>
      <w:r w:rsidRPr="008447DF">
        <w:rPr>
          <w:rStyle w:val="StyleUnderline"/>
        </w:rPr>
        <w:t xml:space="preserve"> </w:t>
      </w:r>
      <w:r w:rsidRPr="008447DF">
        <w:rPr>
          <w:rStyle w:val="Emphasis"/>
        </w:rPr>
        <w:t xml:space="preserve">an increased risk of </w:t>
      </w:r>
      <w:r w:rsidRPr="00AF7399">
        <w:rPr>
          <w:rStyle w:val="Emphasis"/>
          <w:highlight w:val="cyan"/>
        </w:rPr>
        <w:t>nuclear escalation</w:t>
      </w:r>
      <w:r w:rsidRPr="00AF7399">
        <w:rPr>
          <w:rStyle w:val="StyleUnderline"/>
          <w:highlight w:val="cyan"/>
        </w:rPr>
        <w:t>.</w:t>
      </w:r>
    </w:p>
    <w:p w14:paraId="3E3EA4F3" w14:textId="77777777" w:rsidR="00261DC2" w:rsidRPr="009F5D10" w:rsidRDefault="00261DC2" w:rsidP="00261DC2">
      <w:pPr>
        <w:rPr>
          <w:sz w:val="16"/>
        </w:rPr>
      </w:pPr>
      <w:r w:rsidRPr="009F5D10">
        <w:rPr>
          <w:sz w:val="16"/>
        </w:rPr>
        <w:t>Implications</w:t>
      </w:r>
    </w:p>
    <w:p w14:paraId="044ACE9B" w14:textId="77777777" w:rsidR="00261DC2" w:rsidRPr="009F5D10" w:rsidRDefault="00261DC2" w:rsidP="00261DC2">
      <w:pPr>
        <w:rPr>
          <w:sz w:val="16"/>
        </w:rPr>
      </w:pPr>
      <w:r w:rsidRPr="009F5D10">
        <w:rPr>
          <w:sz w:val="16"/>
        </w:rP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44E4B8FF" w14:textId="77777777" w:rsidR="00261DC2" w:rsidRPr="008447DF" w:rsidRDefault="00261DC2" w:rsidP="00261DC2">
      <w:pPr>
        <w:rPr>
          <w:rStyle w:val="StyleUnderline"/>
        </w:rPr>
      </w:pPr>
      <w:r w:rsidRPr="009F5D10">
        <w:rPr>
          <w:sz w:val="16"/>
        </w:rPr>
        <w:t xml:space="preserve">Studies treat technology as disembodied from geopolitics and as exerting independent effects on the international system. But technology does not float freely. </w:t>
      </w:r>
      <w:r w:rsidRPr="008447DF">
        <w:rPr>
          <w:rStyle w:val="StyleUnderline"/>
        </w:rPr>
        <w:t>Tech</w:t>
      </w:r>
      <w:r w:rsidRPr="009F5D10">
        <w:rPr>
          <w:sz w:val="16"/>
        </w:rPr>
        <w:t xml:space="preserve">nology </w:t>
      </w:r>
      <w:r w:rsidRPr="008447DF">
        <w:rPr>
          <w:rStyle w:val="StyleUnderline"/>
        </w:rPr>
        <w:t xml:space="preserve">is a tool different actors can use in different ways. Bakers and arsonists employ fire in their crafts to strikingly different ends. In the current international environment, </w:t>
      </w:r>
      <w:r w:rsidRPr="00AF7399">
        <w:rPr>
          <w:rStyle w:val="StyleUnderline"/>
          <w:highlight w:val="cyan"/>
        </w:rPr>
        <w:t>Russia and China would</w:t>
      </w:r>
      <w:r w:rsidRPr="008447DF">
        <w:rPr>
          <w:rStyle w:val="StyleUnderline"/>
        </w:rPr>
        <w:t xml:space="preserve"> tend to employ tech</w:t>
      </w:r>
      <w:r w:rsidRPr="009F5D10">
        <w:rPr>
          <w:sz w:val="16"/>
        </w:rPr>
        <w:t xml:space="preserve">nology </w:t>
      </w:r>
      <w:r w:rsidRPr="008447DF">
        <w:rPr>
          <w:rStyle w:val="StyleUnderline"/>
        </w:rPr>
        <w:t>toward advancing revisionist aims. Tech</w:t>
      </w:r>
      <w:r w:rsidRPr="009F5D10">
        <w:rPr>
          <w:sz w:val="16"/>
        </w:rPr>
        <w:t xml:space="preserve">nological </w:t>
      </w:r>
      <w:r w:rsidRPr="008447DF">
        <w:rPr>
          <w:rStyle w:val="StyleUnderline"/>
        </w:rPr>
        <w:t>advances in these countries are</w:t>
      </w:r>
      <w:r w:rsidRPr="009F5D10">
        <w:rPr>
          <w:sz w:val="16"/>
        </w:rPr>
        <w:t xml:space="preserve"> therefore </w:t>
      </w:r>
      <w:r w:rsidRPr="008447DF">
        <w:rPr>
          <w:rStyle w:val="StyleUnderline"/>
        </w:rPr>
        <w:t xml:space="preserve">much more likely to </w:t>
      </w:r>
      <w:r w:rsidRPr="00AF7399">
        <w:rPr>
          <w:rStyle w:val="Emphasis"/>
          <w:highlight w:val="cyan"/>
        </w:rPr>
        <w:t>disrupt the</w:t>
      </w:r>
      <w:r w:rsidRPr="008447DF">
        <w:rPr>
          <w:rStyle w:val="Emphasis"/>
        </w:rPr>
        <w:t xml:space="preserve"> prevailing </w:t>
      </w:r>
      <w:r w:rsidRPr="00AF7399">
        <w:rPr>
          <w:rStyle w:val="Emphasis"/>
          <w:highlight w:val="cyan"/>
        </w:rPr>
        <w:t>international order</w:t>
      </w:r>
      <w:r w:rsidRPr="00AF7399">
        <w:rPr>
          <w:rStyle w:val="StyleUnderline"/>
          <w:highlight w:val="cyan"/>
        </w:rPr>
        <w:t xml:space="preserve"> and </w:t>
      </w:r>
      <w:r w:rsidRPr="00AF7399">
        <w:rPr>
          <w:rStyle w:val="Emphasis"/>
          <w:highlight w:val="cyan"/>
        </w:rPr>
        <w:t>nuclear strategic stability</w:t>
      </w:r>
      <w:r w:rsidRPr="00AF7399">
        <w:rPr>
          <w:rStyle w:val="StyleUnderline"/>
          <w:highlight w:val="cyan"/>
        </w:rPr>
        <w:t>.</w:t>
      </w:r>
    </w:p>
    <w:p w14:paraId="1599DA51" w14:textId="77777777" w:rsidR="00261DC2" w:rsidRPr="009F5D10" w:rsidRDefault="00261DC2" w:rsidP="00261DC2">
      <w:pPr>
        <w:rPr>
          <w:sz w:val="16"/>
        </w:rPr>
      </w:pPr>
      <w:r w:rsidRPr="009F5D10">
        <w:rPr>
          <w:sz w:val="16"/>
        </w:rPr>
        <w:t xml:space="preserve">This approach also suggests </w:t>
      </w:r>
      <w:r w:rsidRPr="005448C4">
        <w:rPr>
          <w:rStyle w:val="StyleUnderline"/>
        </w:rPr>
        <w:t>the potential threat new tech</w:t>
      </w:r>
      <w:r w:rsidRPr="009F5D10">
        <w:rPr>
          <w:sz w:val="16"/>
        </w:rPr>
        <w:t xml:space="preserve">nology </w:t>
      </w:r>
      <w:r w:rsidRPr="005448C4">
        <w:rPr>
          <w:rStyle w:val="StyleUnderline"/>
        </w:rPr>
        <w:t xml:space="preserve">poses to nuclear strategic stability is </w:t>
      </w:r>
      <w:r w:rsidRPr="005448C4">
        <w:rPr>
          <w:rStyle w:val="Emphasis"/>
        </w:rPr>
        <w:t>more pervasive</w:t>
      </w:r>
      <w:r w:rsidRPr="005448C4">
        <w:rPr>
          <w:rStyle w:val="StyleUnderline"/>
        </w:rPr>
        <w:t xml:space="preserve"> than</w:t>
      </w:r>
      <w:r w:rsidRPr="008447DF">
        <w:rPr>
          <w:rStyle w:val="StyleUnderline"/>
        </w:rPr>
        <w:t xml:space="preserve"> previously understood. To undermine strategic stability, new tech</w:t>
      </w:r>
      <w:r w:rsidRPr="009F5D10">
        <w:rPr>
          <w:sz w:val="16"/>
        </w:rPr>
        <w:t xml:space="preserve">nology </w:t>
      </w:r>
      <w:r w:rsidRPr="008447DF">
        <w:rPr>
          <w:rStyle w:val="StyleUnderline"/>
        </w:rPr>
        <w:t xml:space="preserve">need </w:t>
      </w:r>
      <w:r w:rsidRPr="008355D4">
        <w:rPr>
          <w:rStyle w:val="Emphasis"/>
        </w:rPr>
        <w:t>not</w:t>
      </w:r>
      <w:r w:rsidRPr="008447DF">
        <w:rPr>
          <w:rStyle w:val="StyleUnderline"/>
        </w:rPr>
        <w:t xml:space="preserve"> directly impact strategic capabilities.</w:t>
      </w:r>
      <w:r w:rsidRPr="009F5D10">
        <w:rPr>
          <w:sz w:val="16"/>
        </w:rPr>
        <w:t xml:space="preserve"> Rather, </w:t>
      </w:r>
      <w:r w:rsidRPr="00AF7399">
        <w:rPr>
          <w:rStyle w:val="Emphasis"/>
          <w:highlight w:val="cyan"/>
        </w:rPr>
        <w:t>any</w:t>
      </w:r>
      <w:r w:rsidRPr="00AF7399">
        <w:rPr>
          <w:rStyle w:val="StyleUnderline"/>
          <w:highlight w:val="cyan"/>
        </w:rPr>
        <w:t xml:space="preserve"> tech</w:t>
      </w:r>
      <w:r w:rsidRPr="009F5D10">
        <w:rPr>
          <w:sz w:val="16"/>
        </w:rPr>
        <w:t xml:space="preserve">nology </w:t>
      </w:r>
      <w:r w:rsidRPr="00AF7399">
        <w:rPr>
          <w:rStyle w:val="StyleUnderline"/>
          <w:highlight w:val="cyan"/>
        </w:rPr>
        <w:t>that promises to shift the</w:t>
      </w:r>
      <w:r w:rsidRPr="008447DF">
        <w:rPr>
          <w:rStyle w:val="StyleUnderline"/>
        </w:rPr>
        <w:t xml:space="preserve"> local </w:t>
      </w:r>
      <w:r w:rsidRPr="00AF7399">
        <w:rPr>
          <w:rStyle w:val="StyleUnderline"/>
          <w:highlight w:val="cyan"/>
        </w:rPr>
        <w:t>balance of power</w:t>
      </w:r>
      <w:r w:rsidRPr="008447DF">
        <w:rPr>
          <w:rStyle w:val="StyleUnderline"/>
        </w:rPr>
        <w:t xml:space="preserve"> in Eastern Europe or the Indo-Pacific </w:t>
      </w:r>
      <w:r w:rsidRPr="00AF7399">
        <w:rPr>
          <w:rStyle w:val="StyleUnderline"/>
          <w:highlight w:val="cyan"/>
        </w:rPr>
        <w:t>has</w:t>
      </w:r>
      <w:r w:rsidRPr="008447DF">
        <w:rPr>
          <w:rStyle w:val="StyleUnderline"/>
        </w:rPr>
        <w:t xml:space="preserve"> the </w:t>
      </w:r>
      <w:r w:rsidRPr="00AF7399">
        <w:rPr>
          <w:rStyle w:val="StyleUnderline"/>
          <w:highlight w:val="cyan"/>
        </w:rPr>
        <w:t xml:space="preserve">potential to </w:t>
      </w:r>
      <w:r w:rsidRPr="00AF7399">
        <w:rPr>
          <w:rStyle w:val="Emphasis"/>
          <w:highlight w:val="cyan"/>
        </w:rPr>
        <w:t>threaten nuclear strategic stability</w:t>
      </w:r>
      <w:r w:rsidRPr="00AF7399">
        <w:rPr>
          <w:rStyle w:val="StyleUnderline"/>
          <w:highlight w:val="cyan"/>
        </w:rPr>
        <w:t>.</w:t>
      </w:r>
      <w:r w:rsidRPr="009F5D10">
        <w:rPr>
          <w:sz w:val="16"/>
        </w:rPr>
        <w:t xml:space="preserve">  </w:t>
      </w:r>
    </w:p>
    <w:p w14:paraId="4A591A6F" w14:textId="77777777" w:rsidR="00261DC2" w:rsidRPr="008355D4" w:rsidRDefault="00261DC2" w:rsidP="00261DC2">
      <w:pPr>
        <w:rPr>
          <w:rStyle w:val="StyleUnderline"/>
        </w:rPr>
      </w:pPr>
      <w:r w:rsidRPr="008355D4">
        <w:rPr>
          <w:rStyle w:val="StyleUnderline"/>
        </w:rPr>
        <w:t>This understanding of this issue leads to different policy prescriptions. If the tech</w:t>
      </w:r>
      <w:r w:rsidRPr="009F5D10">
        <w:rPr>
          <w:sz w:val="16"/>
        </w:rPr>
        <w:t xml:space="preserve">nology </w:t>
      </w:r>
      <w:r w:rsidRPr="008355D4">
        <w:rPr>
          <w:rStyle w:val="StyleUnderline"/>
        </w:rPr>
        <w:t xml:space="preserve">itself is the problem, then it must be controlled and should not be allowed to spread to any states. In contrast, the framework outlined here suggests a different recommendation: preserve the prevailing balance of power in Europe and Asia. </w:t>
      </w:r>
      <w:r w:rsidRPr="00AF7399">
        <w:rPr>
          <w:rStyle w:val="StyleUnderline"/>
          <w:highlight w:val="cyan"/>
        </w:rPr>
        <w:t>Tech</w:t>
      </w:r>
      <w:r w:rsidRPr="009F5D10">
        <w:rPr>
          <w:sz w:val="16"/>
        </w:rPr>
        <w:t xml:space="preserve">nological </w:t>
      </w:r>
      <w:r w:rsidRPr="00AF7399">
        <w:rPr>
          <w:rStyle w:val="StyleUnderline"/>
          <w:highlight w:val="cyan"/>
        </w:rPr>
        <w:t>change that</w:t>
      </w:r>
      <w:r w:rsidRPr="009F5D10">
        <w:rPr>
          <w:sz w:val="16"/>
        </w:rPr>
        <w:t xml:space="preserve">, </w:t>
      </w:r>
      <w:r w:rsidRPr="008355D4">
        <w:rPr>
          <w:rStyle w:val="StyleUnderline"/>
        </w:rPr>
        <w:t>on balance</w:t>
      </w:r>
      <w:r w:rsidRPr="009F5D10">
        <w:rPr>
          <w:sz w:val="16"/>
        </w:rPr>
        <w:t xml:space="preserve">, </w:t>
      </w:r>
      <w:r w:rsidRPr="00AF7399">
        <w:rPr>
          <w:rStyle w:val="Emphasis"/>
          <w:highlight w:val="cyan"/>
        </w:rPr>
        <w:t>reinforces</w:t>
      </w:r>
      <w:r w:rsidRPr="00AF7399">
        <w:rPr>
          <w:rStyle w:val="StyleUnderline"/>
          <w:highlight w:val="cyan"/>
        </w:rPr>
        <w:t xml:space="preserve"> the prevailing</w:t>
      </w:r>
      <w:r w:rsidRPr="008355D4">
        <w:rPr>
          <w:rStyle w:val="StyleUnderline"/>
        </w:rPr>
        <w:t xml:space="preserve"> international </w:t>
      </w:r>
      <w:r w:rsidRPr="00AF7399">
        <w:rPr>
          <w:rStyle w:val="StyleUnderline"/>
          <w:highlight w:val="cyan"/>
        </w:rPr>
        <w:t xml:space="preserve">system should </w:t>
      </w:r>
      <w:r w:rsidRPr="00AF7399">
        <w:rPr>
          <w:rStyle w:val="Emphasis"/>
          <w:highlight w:val="cyan"/>
        </w:rPr>
        <w:t>strengthen</w:t>
      </w:r>
      <w:r w:rsidRPr="00AF7399">
        <w:rPr>
          <w:rStyle w:val="StyleUnderline"/>
          <w:highlight w:val="cyan"/>
        </w:rPr>
        <w:t xml:space="preserve"> stability.</w:t>
      </w:r>
    </w:p>
    <w:p w14:paraId="5757F954" w14:textId="77777777" w:rsidR="00261DC2" w:rsidRDefault="00261DC2" w:rsidP="00261DC2">
      <w:pPr>
        <w:rPr>
          <w:sz w:val="16"/>
        </w:rPr>
      </w:pPr>
      <w:r w:rsidRPr="00AF7399">
        <w:rPr>
          <w:rStyle w:val="StyleUnderline"/>
          <w:highlight w:val="cyan"/>
        </w:rPr>
        <w:t>Leading democracies</w:t>
      </w:r>
      <w:r w:rsidRPr="009F5D10">
        <w:rPr>
          <w:sz w:val="16"/>
        </w:rPr>
        <w:t xml:space="preserve">, </w:t>
      </w:r>
      <w:r w:rsidRPr="008355D4">
        <w:rPr>
          <w:rStyle w:val="StyleUnderline"/>
        </w:rPr>
        <w:t>therefore</w:t>
      </w:r>
      <w:r w:rsidRPr="009F5D10">
        <w:rPr>
          <w:sz w:val="16"/>
        </w:rPr>
        <w:t xml:space="preserve">, </w:t>
      </w:r>
      <w:r w:rsidRPr="00AF7399">
        <w:rPr>
          <w:rStyle w:val="StyleUnderline"/>
          <w:highlight w:val="cyan"/>
        </w:rPr>
        <w:t xml:space="preserve">should </w:t>
      </w:r>
      <w:r w:rsidRPr="00AF7399">
        <w:rPr>
          <w:rStyle w:val="Emphasis"/>
          <w:highlight w:val="cyan"/>
        </w:rPr>
        <w:t>increase investments in emerging tech</w:t>
      </w:r>
      <w:r w:rsidRPr="009F5D10">
        <w:rPr>
          <w:sz w:val="16"/>
        </w:rPr>
        <w:t xml:space="preserve">nology </w:t>
      </w:r>
      <w:r w:rsidRPr="00AF7399">
        <w:rPr>
          <w:rStyle w:val="Emphasis"/>
          <w:highlight w:val="cyan"/>
        </w:rPr>
        <w:t>to maintain a tech</w:t>
      </w:r>
      <w:r w:rsidRPr="009F5D10">
        <w:rPr>
          <w:sz w:val="16"/>
        </w:rPr>
        <w:t xml:space="preserve">nological </w:t>
      </w:r>
      <w:r w:rsidRPr="00AF7399">
        <w:rPr>
          <w:rStyle w:val="Emphasis"/>
          <w:highlight w:val="cyan"/>
        </w:rPr>
        <w:t>edge</w:t>
      </w:r>
      <w:r w:rsidRPr="008355D4">
        <w:rPr>
          <w:rStyle w:val="StyleUnderline"/>
        </w:rPr>
        <w:t xml:space="preserve"> over their adversaries.</w:t>
      </w:r>
      <w:r w:rsidRPr="009F5D10">
        <w:rPr>
          <w:sz w:val="16"/>
        </w:rPr>
        <w:t xml:space="preserve"> Export control and nonproliferation measures should be designed to deny emerging military technology to Russia and China. Arms control should be negotiated with the primary objective of sustaining the current international distribution of power. </w:t>
      </w:r>
      <w:r w:rsidRPr="008355D4">
        <w:rPr>
          <w:rStyle w:val="StyleUnderline"/>
        </w:rPr>
        <w:t xml:space="preserve">Making progress in these areas will be difficult. But the </w:t>
      </w:r>
      <w:r w:rsidRPr="00AF7399">
        <w:rPr>
          <w:rStyle w:val="StyleUnderline"/>
          <w:highlight w:val="cyan"/>
        </w:rPr>
        <w:t xml:space="preserve">consequences of failure could be </w:t>
      </w:r>
      <w:r w:rsidRPr="00AF7399">
        <w:rPr>
          <w:rStyle w:val="Emphasis"/>
          <w:highlight w:val="cyan"/>
        </w:rPr>
        <w:t>shifts in the</w:t>
      </w:r>
      <w:r w:rsidRPr="008355D4">
        <w:rPr>
          <w:rStyle w:val="Emphasis"/>
        </w:rPr>
        <w:t xml:space="preserve"> international </w:t>
      </w:r>
      <w:r w:rsidRPr="00AF7399">
        <w:rPr>
          <w:rStyle w:val="Emphasis"/>
          <w:highlight w:val="cyan"/>
        </w:rPr>
        <w:t>balance of power</w:t>
      </w:r>
      <w:r w:rsidRPr="00AF7399">
        <w:rPr>
          <w:rStyle w:val="StyleUnderline"/>
          <w:highlight w:val="cyan"/>
        </w:rPr>
        <w:t xml:space="preserve">, </w:t>
      </w:r>
      <w:r w:rsidRPr="00AF7399">
        <w:rPr>
          <w:rStyle w:val="Emphasis"/>
          <w:highlight w:val="cyan"/>
        </w:rPr>
        <w:t>conflict among great powers</w:t>
      </w:r>
      <w:r w:rsidRPr="00AF7399">
        <w:rPr>
          <w:rStyle w:val="StyleUnderline"/>
          <w:highlight w:val="cyan"/>
        </w:rPr>
        <w:t>, and</w:t>
      </w:r>
      <w:r w:rsidRPr="008355D4">
        <w:rPr>
          <w:rStyle w:val="StyleUnderline"/>
        </w:rPr>
        <w:t xml:space="preserve"> </w:t>
      </w:r>
      <w:r w:rsidRPr="008355D4">
        <w:rPr>
          <w:rStyle w:val="Emphasis"/>
        </w:rPr>
        <w:t xml:space="preserve">an increased risk of </w:t>
      </w:r>
      <w:r w:rsidRPr="00AF7399">
        <w:rPr>
          <w:rStyle w:val="Emphasis"/>
          <w:highlight w:val="cyan"/>
        </w:rPr>
        <w:t>nuclear war</w:t>
      </w:r>
      <w:r w:rsidRPr="009F5D10">
        <w:rPr>
          <w:sz w:val="16"/>
        </w:rPr>
        <w:t>.</w:t>
      </w:r>
    </w:p>
    <w:p w14:paraId="6504DFA8" w14:textId="77777777" w:rsidR="00261DC2" w:rsidRDefault="00261DC2" w:rsidP="00261DC2">
      <w:pPr>
        <w:pStyle w:val="Heading2"/>
      </w:pPr>
    </w:p>
    <w:p w14:paraId="07052F90" w14:textId="77777777" w:rsidR="00261DC2" w:rsidRDefault="00261DC2" w:rsidP="00261DC2">
      <w:pPr>
        <w:pStyle w:val="Heading2"/>
      </w:pPr>
      <w:r>
        <w:t>Case</w:t>
      </w:r>
    </w:p>
    <w:p w14:paraId="6CFE60A1" w14:textId="77777777" w:rsidR="00261DC2" w:rsidRDefault="00261DC2" w:rsidP="00261DC2">
      <w:pPr>
        <w:pStyle w:val="Heading4"/>
      </w:pPr>
      <w:r>
        <w:t>Strikes fail to protect disabled workers because union leaders to willing to compromise</w:t>
      </w:r>
    </w:p>
    <w:p w14:paraId="75CDFEF7" w14:textId="77777777" w:rsidR="00261DC2" w:rsidRPr="00561862" w:rsidRDefault="00261DC2" w:rsidP="00261DC2">
      <w:pPr>
        <w:rPr>
          <w:szCs w:val="32"/>
        </w:rPr>
      </w:pPr>
      <w:r w:rsidRPr="00561862">
        <w:rPr>
          <w:b/>
          <w:bCs/>
          <w:sz w:val="24"/>
          <w:szCs w:val="36"/>
        </w:rPr>
        <w:t>Adelman 23</w:t>
      </w:r>
      <w:r w:rsidRPr="00561862">
        <w:rPr>
          <w:sz w:val="24"/>
          <w:szCs w:val="36"/>
        </w:rPr>
        <w:t xml:space="preserve"> </w:t>
      </w:r>
      <w:r>
        <w:rPr>
          <w:szCs w:val="32"/>
        </w:rPr>
        <w:t>(</w:t>
      </w:r>
      <w:r w:rsidRPr="00561862">
        <w:rPr>
          <w:szCs w:val="32"/>
        </w:rPr>
        <w:t>Ariel Adelman</w:t>
      </w:r>
      <w:r>
        <w:rPr>
          <w:szCs w:val="32"/>
        </w:rPr>
        <w:t xml:space="preserve"> </w:t>
      </w:r>
      <w:r w:rsidRPr="00561862">
        <w:rPr>
          <w:szCs w:val="32"/>
        </w:rPr>
        <w:t xml:space="preserve">is a disability rights advocate and policy analyst with a focus on the intersections between health, housing, and climate in the urban sphere, </w:t>
      </w:r>
      <w:r>
        <w:rPr>
          <w:szCs w:val="32"/>
        </w:rPr>
        <w:t>02-17-2023</w:t>
      </w:r>
      <w:r w:rsidRPr="00561862">
        <w:rPr>
          <w:szCs w:val="32"/>
        </w:rPr>
        <w:t xml:space="preserve">, "The Labor Movement is Incomplete Without Disability Justice", Century Foundation, </w:t>
      </w:r>
      <w:hyperlink r:id="rId97" w:history="1">
        <w:r w:rsidRPr="00561862">
          <w:rPr>
            <w:rStyle w:val="Hyperlink"/>
            <w:szCs w:val="32"/>
          </w:rPr>
          <w:t>https://tcf.org/content/commentary/the-labor-movement-is-incomplete-without-disability-justice/</w:t>
        </w:r>
      </w:hyperlink>
      <w:r>
        <w:rPr>
          <w:szCs w:val="32"/>
        </w:rPr>
        <w:t xml:space="preserve"> )</w:t>
      </w:r>
    </w:p>
    <w:p w14:paraId="7ABB3AF2" w14:textId="77777777" w:rsidR="00261DC2" w:rsidRPr="00561862" w:rsidRDefault="00261DC2" w:rsidP="00261DC2">
      <w:pPr>
        <w:rPr>
          <w:sz w:val="16"/>
          <w:szCs w:val="32"/>
        </w:rPr>
      </w:pPr>
      <w:r w:rsidRPr="00561862">
        <w:rPr>
          <w:sz w:val="16"/>
          <w:szCs w:val="32"/>
        </w:rPr>
        <w:t>Many view disability as a rarity or exception in the workplace</w:t>
      </w:r>
      <w:r w:rsidRPr="00561862">
        <w:rPr>
          <w:szCs w:val="32"/>
          <w:u w:val="single"/>
        </w:rPr>
        <w:t xml:space="preserve">. In reality, </w:t>
      </w:r>
      <w:r w:rsidRPr="00561862">
        <w:rPr>
          <w:szCs w:val="32"/>
          <w:highlight w:val="green"/>
          <w:u w:val="single"/>
        </w:rPr>
        <w:t>8.6 million</w:t>
      </w:r>
      <w:r w:rsidRPr="00561862">
        <w:rPr>
          <w:szCs w:val="32"/>
          <w:u w:val="single"/>
        </w:rPr>
        <w:t xml:space="preserve"> adult </w:t>
      </w:r>
      <w:r w:rsidRPr="00561862">
        <w:rPr>
          <w:szCs w:val="32"/>
          <w:highlight w:val="green"/>
          <w:u w:val="single"/>
        </w:rPr>
        <w:t>workers are disabled</w:t>
      </w:r>
      <w:r w:rsidRPr="00561862">
        <w:rPr>
          <w:szCs w:val="32"/>
          <w:u w:val="single"/>
        </w:rPr>
        <w:t>—that’s 6 percent of the adult employed workforce, or about 1 in 16 workers.</w:t>
      </w:r>
      <w:r w:rsidRPr="00561862">
        <w:rPr>
          <w:sz w:val="16"/>
          <w:szCs w:val="32"/>
        </w:rPr>
        <w:t xml:space="preserve"> Workforce participation could be even higher if workplaces were accessible to disabled workers. We saw disabled workforce participation balloon thanks to remote work in certain industries; </w:t>
      </w:r>
      <w:r w:rsidRPr="00561862">
        <w:rPr>
          <w:szCs w:val="32"/>
          <w:u w:val="single"/>
        </w:rPr>
        <w:t>but when we try to expand those accessible conditions, all too often, our would-be comrades ignore or even repress our efforts, despite a rise in diversity, equity, and inclusion campaigns</w:t>
      </w:r>
      <w:r w:rsidRPr="00561862">
        <w:rPr>
          <w:sz w:val="16"/>
          <w:szCs w:val="32"/>
        </w:rPr>
        <w:t xml:space="preserve">. The United States is still the only country in the world without guaranteed sick leave for short-term illness, and it is also the only wealthy country without guaranteed paid sick leave. </w:t>
      </w:r>
      <w:r w:rsidRPr="00561862">
        <w:rPr>
          <w:szCs w:val="32"/>
          <w:u w:val="single"/>
        </w:rPr>
        <w:t xml:space="preserve">Despite an ongoing pandemic and the deeply intertwined nature of labor and disability, recent </w:t>
      </w:r>
      <w:r w:rsidRPr="00561862">
        <w:rPr>
          <w:szCs w:val="32"/>
          <w:highlight w:val="green"/>
          <w:u w:val="single"/>
        </w:rPr>
        <w:t>labor movements</w:t>
      </w:r>
      <w:r w:rsidRPr="00561862">
        <w:rPr>
          <w:szCs w:val="32"/>
          <w:u w:val="single"/>
        </w:rPr>
        <w:t xml:space="preserve"> have </w:t>
      </w:r>
      <w:r w:rsidRPr="00561862">
        <w:rPr>
          <w:szCs w:val="32"/>
          <w:highlight w:val="green"/>
          <w:u w:val="single"/>
        </w:rPr>
        <w:t>fail</w:t>
      </w:r>
      <w:r w:rsidRPr="00561862">
        <w:rPr>
          <w:szCs w:val="32"/>
          <w:u w:val="single"/>
        </w:rPr>
        <w:t xml:space="preserve">ed </w:t>
      </w:r>
      <w:r w:rsidRPr="00561862">
        <w:rPr>
          <w:szCs w:val="32"/>
          <w:highlight w:val="green"/>
          <w:u w:val="single"/>
        </w:rPr>
        <w:t xml:space="preserve">to incorporate </w:t>
      </w:r>
      <w:r w:rsidRPr="007E031C">
        <w:rPr>
          <w:szCs w:val="32"/>
          <w:highlight w:val="green"/>
          <w:u w:val="single"/>
        </w:rPr>
        <w:t>disability justice</w:t>
      </w:r>
      <w:r w:rsidRPr="007E031C">
        <w:rPr>
          <w:szCs w:val="32"/>
          <w:u w:val="single"/>
        </w:rPr>
        <w:t xml:space="preserve"> principles, leaving disabled workers without a voice in contract negotiations</w:t>
      </w:r>
      <w:r w:rsidRPr="00561862">
        <w:rPr>
          <w:szCs w:val="32"/>
          <w:u w:val="single"/>
        </w:rPr>
        <w:t>.</w:t>
      </w:r>
      <w:r w:rsidRPr="00561862">
        <w:rPr>
          <w:sz w:val="16"/>
          <w:szCs w:val="32"/>
        </w:rPr>
        <w:t xml:space="preserve"> Everyone wins, including those without disabilities, if this trend gets reversed.</w:t>
      </w:r>
    </w:p>
    <w:p w14:paraId="7BD1416F" w14:textId="77777777" w:rsidR="00261DC2" w:rsidRPr="00561862" w:rsidRDefault="00261DC2" w:rsidP="00261DC2">
      <w:pPr>
        <w:rPr>
          <w:sz w:val="16"/>
          <w:szCs w:val="32"/>
        </w:rPr>
      </w:pPr>
      <w:r w:rsidRPr="00561862">
        <w:rPr>
          <w:sz w:val="16"/>
          <w:szCs w:val="32"/>
        </w:rPr>
        <w:t>Strike-Out</w:t>
      </w:r>
    </w:p>
    <w:p w14:paraId="25C83257" w14:textId="77777777" w:rsidR="00261DC2" w:rsidRPr="00561862" w:rsidRDefault="00261DC2" w:rsidP="00261DC2">
      <w:pPr>
        <w:rPr>
          <w:szCs w:val="32"/>
          <w:u w:val="single"/>
        </w:rPr>
      </w:pPr>
      <w:r w:rsidRPr="00561862">
        <w:rPr>
          <w:szCs w:val="32"/>
          <w:u w:val="single"/>
        </w:rPr>
        <w:t xml:space="preserve">A historic set of strikes from University of California (SRU/UAW), U.S. Starbucks workers (SBWU), rail workers (multiple unions), and more have made waves, but the </w:t>
      </w:r>
      <w:r w:rsidRPr="00561862">
        <w:rPr>
          <w:szCs w:val="32"/>
          <w:highlight w:val="green"/>
          <w:u w:val="single"/>
        </w:rPr>
        <w:t>strikes</w:t>
      </w:r>
      <w:r w:rsidRPr="00561862">
        <w:rPr>
          <w:szCs w:val="32"/>
          <w:u w:val="single"/>
        </w:rPr>
        <w:t xml:space="preserve"> have </w:t>
      </w:r>
      <w:r w:rsidRPr="00561862">
        <w:rPr>
          <w:szCs w:val="32"/>
          <w:highlight w:val="green"/>
          <w:u w:val="single"/>
        </w:rPr>
        <w:t>fallen short of their own ideological goals</w:t>
      </w:r>
      <w:r w:rsidRPr="00561862">
        <w:rPr>
          <w:szCs w:val="32"/>
          <w:u w:val="single"/>
        </w:rPr>
        <w:t>, leaving the ill and the disabled behind in particular</w:t>
      </w:r>
      <w:r w:rsidRPr="00561862">
        <w:rPr>
          <w:sz w:val="16"/>
          <w:szCs w:val="32"/>
        </w:rPr>
        <w:t xml:space="preserve">. While SBWU included pandemic protections in its demands and rail unions demanded sick leave, none enforced a minimum safety standard for their strikes. </w:t>
      </w:r>
      <w:r w:rsidRPr="00561862">
        <w:rPr>
          <w:szCs w:val="32"/>
          <w:u w:val="single"/>
        </w:rPr>
        <w:t>All three labor movements are represented by photos with crowds of unmasked strikers; if it weren’t for the occasional masked person, you would never know these strikes took place post-2020.</w:t>
      </w:r>
    </w:p>
    <w:p w14:paraId="0C40068E" w14:textId="77777777" w:rsidR="00261DC2" w:rsidRPr="00561862" w:rsidRDefault="00261DC2" w:rsidP="00261DC2">
      <w:pPr>
        <w:rPr>
          <w:sz w:val="16"/>
          <w:szCs w:val="32"/>
        </w:rPr>
      </w:pPr>
      <w:r w:rsidRPr="00561862">
        <w:rPr>
          <w:sz w:val="16"/>
          <w:szCs w:val="32"/>
        </w:rPr>
        <w:t xml:space="preserve">Frustrated and excluded by the academic labor movement, a coalition of disabled University of California graduate student workers and UAW members wrote in Peste Magazine to demand the inclusion of COVID-19 safety precautions in their contracts. </w:t>
      </w:r>
      <w:r w:rsidRPr="00561862">
        <w:rPr>
          <w:szCs w:val="32"/>
          <w:u w:val="single"/>
        </w:rPr>
        <w:t xml:space="preserve">Thus far, </w:t>
      </w:r>
      <w:r w:rsidRPr="00561862">
        <w:rPr>
          <w:szCs w:val="32"/>
          <w:highlight w:val="green"/>
          <w:u w:val="single"/>
        </w:rPr>
        <w:t>UAW/SRU</w:t>
      </w:r>
      <w:r w:rsidRPr="00561862">
        <w:rPr>
          <w:szCs w:val="32"/>
          <w:u w:val="single"/>
        </w:rPr>
        <w:t xml:space="preserve"> leadership has </w:t>
      </w:r>
      <w:r w:rsidRPr="00561862">
        <w:rPr>
          <w:szCs w:val="32"/>
          <w:highlight w:val="green"/>
          <w:u w:val="single"/>
        </w:rPr>
        <w:t>failed to include disability-related demands</w:t>
      </w:r>
      <w:r w:rsidRPr="00561862">
        <w:rPr>
          <w:szCs w:val="32"/>
          <w:u w:val="single"/>
        </w:rPr>
        <w:t>, and has not acknowledged this letter and petition.</w:t>
      </w:r>
      <w:r w:rsidRPr="00561862">
        <w:rPr>
          <w:sz w:val="16"/>
          <w:szCs w:val="32"/>
        </w:rPr>
        <w:t xml:space="preserve"> Some rank-and-file members have tweeted in frustration about union leadership promoting a contract that leaves behind marginalized graduate student workers.</w:t>
      </w:r>
    </w:p>
    <w:p w14:paraId="0F482BFD" w14:textId="77777777" w:rsidR="00261DC2" w:rsidRPr="005D27E2" w:rsidRDefault="00261DC2" w:rsidP="00261DC2">
      <w:pPr>
        <w:rPr>
          <w:szCs w:val="32"/>
          <w:u w:val="single"/>
        </w:rPr>
      </w:pPr>
      <w:r w:rsidRPr="00561862">
        <w:rPr>
          <w:szCs w:val="32"/>
          <w:u w:val="single"/>
        </w:rPr>
        <w:t>Meanwhile, rail workers of various unions had considered a national strike for pay and sick leave, the latter being a sticking point for the hundreds of thousands of striking rail workers</w:t>
      </w:r>
      <w:r w:rsidRPr="00561862">
        <w:rPr>
          <w:sz w:val="16"/>
          <w:szCs w:val="32"/>
        </w:rPr>
        <w:t xml:space="preserve">. Earlier on, union leadership acknowledged that they had failed to deliver sick days to their members following negotiations with the government and corporate executives. The rail worker issue is more complicated thanks to laws that allow the government to break rail strikes. </w:t>
      </w:r>
      <w:r w:rsidRPr="00561862">
        <w:rPr>
          <w:szCs w:val="32"/>
          <w:u w:val="single"/>
        </w:rPr>
        <w:t xml:space="preserve">Still, with some </w:t>
      </w:r>
      <w:r w:rsidRPr="00561862">
        <w:rPr>
          <w:szCs w:val="32"/>
          <w:highlight w:val="green"/>
          <w:u w:val="single"/>
        </w:rPr>
        <w:t>unions ratifying deals excluding sick leave, union leadership</w:t>
      </w:r>
      <w:r w:rsidRPr="00561862">
        <w:rPr>
          <w:szCs w:val="32"/>
          <w:u w:val="single"/>
        </w:rPr>
        <w:t xml:space="preserve"> compromised the movement and </w:t>
      </w:r>
      <w:r w:rsidRPr="00561862">
        <w:rPr>
          <w:szCs w:val="32"/>
          <w:highlight w:val="green"/>
          <w:u w:val="single"/>
        </w:rPr>
        <w:t>abandoned disabled workers</w:t>
      </w:r>
      <w:r w:rsidRPr="00561862">
        <w:rPr>
          <w:szCs w:val="32"/>
          <w:u w:val="single"/>
        </w:rPr>
        <w:t>.</w:t>
      </w:r>
    </w:p>
    <w:p w14:paraId="5ECC3770" w14:textId="77777777" w:rsidR="00261DC2" w:rsidRPr="00A50CD0" w:rsidRDefault="00261DC2" w:rsidP="00261DC2">
      <w:pPr>
        <w:pStyle w:val="Heading4"/>
      </w:pPr>
      <w:r>
        <w:t>Strikes fail – SCOTUS</w:t>
      </w:r>
    </w:p>
    <w:p w14:paraId="5B77BC2C" w14:textId="77777777" w:rsidR="00261DC2" w:rsidRDefault="00261DC2" w:rsidP="00261DC2">
      <w:r w:rsidRPr="00BC704F">
        <w:rPr>
          <w:rStyle w:val="Style13ptBold"/>
        </w:rPr>
        <w:t>Stuart et al 2023</w:t>
      </w:r>
      <w:r>
        <w:t xml:space="preserve"> (Eric C., Daniel A. Adlong, and Zachary V. Zagger, “</w:t>
      </w:r>
      <w:r w:rsidRPr="00BC704F">
        <w:t>Supreme Court Holds NLRA Does Not Preempt Claims for Intentional Property Damage Committed by Strikers</w:t>
      </w:r>
      <w:r>
        <w:t xml:space="preserve">.” June 2. </w:t>
      </w:r>
      <w:r w:rsidRPr="00BC704F">
        <w:t>https://ogletree.com/insights-resources/blog-posts/supreme-court-holds-nlra-does-not-preempt-claims-for-intentional-property-damage-committed-by-strikers/#:~:text=On%20June%201%2C%202023%2C%20the%20Supreme%20Court,destroyed%20the%20employer%27s%20property%20during%20a%20strike.</w:t>
      </w:r>
      <w:r>
        <w:t>) [nagel]</w:t>
      </w:r>
    </w:p>
    <w:p w14:paraId="1B7AC0D3" w14:textId="77777777" w:rsidR="00261DC2" w:rsidRPr="00BC704F" w:rsidRDefault="00261DC2" w:rsidP="00261DC2">
      <w:pPr>
        <w:rPr>
          <w:sz w:val="12"/>
        </w:rPr>
      </w:pPr>
      <w:r w:rsidRPr="00BC704F">
        <w:rPr>
          <w:sz w:val="12"/>
        </w:rPr>
        <w:t xml:space="preserve">On June 1, 2023, the </w:t>
      </w:r>
      <w:r w:rsidRPr="00C36638">
        <w:rPr>
          <w:rStyle w:val="StyleUnderline"/>
          <w:highlight w:val="green"/>
        </w:rPr>
        <w:t>Supreme Court</w:t>
      </w:r>
      <w:r w:rsidRPr="00BC704F">
        <w:rPr>
          <w:rStyle w:val="StyleUnderline"/>
        </w:rPr>
        <w:t xml:space="preserve"> of the United States </w:t>
      </w:r>
      <w:r w:rsidRPr="00C36638">
        <w:rPr>
          <w:rStyle w:val="StyleUnderline"/>
          <w:highlight w:val="green"/>
        </w:rPr>
        <w:t>ruled that the</w:t>
      </w:r>
      <w:r w:rsidRPr="00BC704F">
        <w:rPr>
          <w:rStyle w:val="StyleUnderline"/>
        </w:rPr>
        <w:t xml:space="preserve"> National Labor Relations Act (</w:t>
      </w:r>
      <w:r w:rsidRPr="00C36638">
        <w:rPr>
          <w:rStyle w:val="StyleUnderline"/>
          <w:highlight w:val="green"/>
        </w:rPr>
        <w:t>NLRA</w:t>
      </w:r>
      <w:r w:rsidRPr="00BC704F">
        <w:rPr>
          <w:rStyle w:val="StyleUnderline"/>
        </w:rPr>
        <w:t>) does not preempt an employer’s state court tort claims alleging a union intentionally destroyed the employer’s property during a strike</w:t>
      </w:r>
      <w:r w:rsidRPr="00BC704F">
        <w:rPr>
          <w:sz w:val="12"/>
        </w:rPr>
        <w:t xml:space="preserve">. The </w:t>
      </w:r>
      <w:r w:rsidRPr="00BC704F">
        <w:rPr>
          <w:rStyle w:val="Emphasis"/>
        </w:rPr>
        <w:t xml:space="preserve">ruling is significant for employers in that it </w:t>
      </w:r>
      <w:r w:rsidRPr="001B4BA1">
        <w:rPr>
          <w:rStyle w:val="Emphasis"/>
          <w:highlight w:val="green"/>
        </w:rPr>
        <w:t>could open the door for lawsuits against unions to protect their interests and recover the value of property</w:t>
      </w:r>
      <w:r w:rsidRPr="00BC704F">
        <w:rPr>
          <w:rStyle w:val="Emphasis"/>
        </w:rPr>
        <w:t xml:space="preserve"> destroyed during increasingly contentious labor disputes</w:t>
      </w:r>
      <w:r w:rsidRPr="00BC704F">
        <w:rPr>
          <w:sz w:val="12"/>
        </w:rPr>
        <w:t>.</w:t>
      </w:r>
    </w:p>
    <w:p w14:paraId="4F441427" w14:textId="77777777" w:rsidR="00261DC2" w:rsidRPr="00BC704F" w:rsidRDefault="00261DC2" w:rsidP="00261DC2">
      <w:pPr>
        <w:rPr>
          <w:sz w:val="12"/>
        </w:rPr>
      </w:pPr>
      <w:r w:rsidRPr="00BC704F">
        <w:rPr>
          <w:sz w:val="12"/>
        </w:rPr>
        <w:t>Quick Hits</w:t>
      </w:r>
    </w:p>
    <w:p w14:paraId="01C5EA2C" w14:textId="77777777" w:rsidR="00261DC2" w:rsidRPr="00BC704F" w:rsidRDefault="00261DC2" w:rsidP="00261DC2">
      <w:pPr>
        <w:numPr>
          <w:ilvl w:val="0"/>
          <w:numId w:val="33"/>
        </w:numPr>
        <w:rPr>
          <w:sz w:val="12"/>
        </w:rPr>
      </w:pPr>
      <w:r w:rsidRPr="00BC704F">
        <w:rPr>
          <w:sz w:val="12"/>
        </w:rPr>
        <w:t>In a near unanimous decision, the Supreme Court holds that the NLRA does not preempt state tort claims against unions for intentional property damage during labor disputes.</w:t>
      </w:r>
    </w:p>
    <w:p w14:paraId="20B550D6" w14:textId="77777777" w:rsidR="00261DC2" w:rsidRPr="00BC704F" w:rsidRDefault="00261DC2" w:rsidP="00261DC2">
      <w:pPr>
        <w:numPr>
          <w:ilvl w:val="0"/>
          <w:numId w:val="33"/>
        </w:numPr>
        <w:rPr>
          <w:sz w:val="12"/>
        </w:rPr>
      </w:pPr>
      <w:r w:rsidRPr="00BC704F">
        <w:rPr>
          <w:sz w:val="12"/>
        </w:rPr>
        <w:t>The majority opinion states that strikers’ actions are not protected if they fail to take reasonable precautions to protect an employer’s property from “foreseeable, aggravated, and imminent harm.”</w:t>
      </w:r>
    </w:p>
    <w:p w14:paraId="66EAD3B8" w14:textId="77777777" w:rsidR="00261DC2" w:rsidRPr="00BC704F" w:rsidRDefault="00261DC2" w:rsidP="00261DC2">
      <w:pPr>
        <w:numPr>
          <w:ilvl w:val="0"/>
          <w:numId w:val="33"/>
        </w:numPr>
        <w:rPr>
          <w:sz w:val="12"/>
        </w:rPr>
      </w:pPr>
      <w:r w:rsidRPr="00BC704F">
        <w:rPr>
          <w:sz w:val="12"/>
        </w:rPr>
        <w:t>The employer’s claim against the union for damages was returned to Washington State court for further proceedings.</w:t>
      </w:r>
    </w:p>
    <w:p w14:paraId="59C9309B" w14:textId="77777777" w:rsidR="00261DC2" w:rsidRPr="00BC704F" w:rsidRDefault="00261DC2" w:rsidP="00261DC2">
      <w:pPr>
        <w:rPr>
          <w:sz w:val="12"/>
        </w:rPr>
      </w:pPr>
      <w:r w:rsidRPr="00BC704F">
        <w:rPr>
          <w:i/>
          <w:iCs/>
          <w:sz w:val="12"/>
        </w:rPr>
        <w:t>Garmon</w:t>
      </w:r>
      <w:r w:rsidRPr="00BC704F">
        <w:rPr>
          <w:sz w:val="12"/>
        </w:rPr>
        <w:t> Preemption</w:t>
      </w:r>
    </w:p>
    <w:p w14:paraId="165A8054" w14:textId="77777777" w:rsidR="00261DC2" w:rsidRPr="00BC704F" w:rsidRDefault="00261DC2" w:rsidP="00261DC2">
      <w:pPr>
        <w:rPr>
          <w:sz w:val="12"/>
        </w:rPr>
      </w:pPr>
      <w:r w:rsidRPr="00BC704F">
        <w:rPr>
          <w:rStyle w:val="StyleUnderline"/>
        </w:rPr>
        <w:t>Ruling 8-1 in Glacier Northwest, Inc. v. International Brotherhood of Teamsters Local Union No. 174, the high court sided with a ready-mix concrete company, allowing it to pursue a state court lawsuit against the Teamsters</w:t>
      </w:r>
      <w:r w:rsidRPr="00BC704F">
        <w:rPr>
          <w:sz w:val="12"/>
        </w:rPr>
        <w:t>, the union for its cement truck drivers. The suit alleged the union “deliberately” staged a strike after trucks had been fully loaded with wet concrete, leaving the concrete to harden and potentially damage the trucks.</w:t>
      </w:r>
    </w:p>
    <w:p w14:paraId="28F9DE13" w14:textId="77777777" w:rsidR="00261DC2" w:rsidRPr="00BC704F" w:rsidRDefault="00261DC2" w:rsidP="00261DC2">
      <w:pPr>
        <w:rPr>
          <w:sz w:val="12"/>
        </w:rPr>
      </w:pPr>
      <w:r w:rsidRPr="00BC704F">
        <w:rPr>
          <w:sz w:val="12"/>
        </w:rPr>
        <w:t>According to facts alleged by Glacier Northwest, wet concrete lasts for only a limited time and will even eventually harden in a rotating mixing drum, which can cause significant damage to the mixing truck. The company alleged that at least sixteen drivers who set out for deliveries returned with fully loaded trucks and at least nine abandoned their trucks without notifying the company or taking any actions to protect their trucks. The company was able to take emergency measures to prevent damages to its trucks, but the concrete hardened and was lost.</w:t>
      </w:r>
    </w:p>
    <w:p w14:paraId="14C9444A" w14:textId="77777777" w:rsidR="00261DC2" w:rsidRPr="00BC704F" w:rsidRDefault="00261DC2" w:rsidP="00261DC2">
      <w:pPr>
        <w:rPr>
          <w:sz w:val="12"/>
        </w:rPr>
      </w:pPr>
      <w:r w:rsidRPr="00BC704F">
        <w:rPr>
          <w:sz w:val="12"/>
        </w:rPr>
        <w:t>The Washington Supreme Court dismissed the case, finding the state tort claims were “impliedly” preempted by the NLRA because the loss of concrete was “incidental to a strike arguably protected by federal law.” The issue turned on the so-called </w:t>
      </w:r>
      <w:r w:rsidRPr="00BC704F">
        <w:rPr>
          <w:i/>
          <w:iCs/>
          <w:sz w:val="12"/>
        </w:rPr>
        <w:t>Garmon</w:t>
      </w:r>
      <w:r w:rsidRPr="00BC704F">
        <w:rPr>
          <w:sz w:val="12"/>
        </w:rPr>
        <w:t> preemption standard from the U.S. Supreme Court’s 1959 decision</w:t>
      </w:r>
      <w:r w:rsidRPr="00BC704F">
        <w:rPr>
          <w:i/>
          <w:iCs/>
          <w:sz w:val="12"/>
        </w:rPr>
        <w:t> San Diego Building Trades Council v. Garmon</w:t>
      </w:r>
      <w:r w:rsidRPr="00BC704F">
        <w:rPr>
          <w:sz w:val="12"/>
        </w:rPr>
        <w:t>, in which the high court held that claims are preempted when they are “arguably subject” to Sections 7 or 8 of the NLRA.</w:t>
      </w:r>
    </w:p>
    <w:p w14:paraId="084D8601" w14:textId="77777777" w:rsidR="00261DC2" w:rsidRPr="00BC704F" w:rsidRDefault="00261DC2" w:rsidP="00261DC2">
      <w:pPr>
        <w:rPr>
          <w:sz w:val="12"/>
        </w:rPr>
      </w:pPr>
      <w:r w:rsidRPr="00BC704F">
        <w:rPr>
          <w:sz w:val="12"/>
        </w:rPr>
        <w:t>Reasonable Precautions</w:t>
      </w:r>
    </w:p>
    <w:p w14:paraId="211A93E8" w14:textId="77777777" w:rsidR="00261DC2" w:rsidRPr="00BC704F" w:rsidRDefault="00261DC2" w:rsidP="00261DC2">
      <w:pPr>
        <w:rPr>
          <w:sz w:val="12"/>
        </w:rPr>
      </w:pPr>
      <w:r w:rsidRPr="00BC704F">
        <w:rPr>
          <w:rStyle w:val="StyleUnderline"/>
        </w:rPr>
        <w:t xml:space="preserve">In the majority decision, </w:t>
      </w:r>
      <w:r w:rsidRPr="00124121">
        <w:rPr>
          <w:rStyle w:val="StyleUnderline"/>
          <w:highlight w:val="green"/>
        </w:rPr>
        <w:t>the Supreme Court</w:t>
      </w:r>
      <w:r w:rsidRPr="00BC704F">
        <w:rPr>
          <w:rStyle w:val="StyleUnderline"/>
        </w:rPr>
        <w:t xml:space="preserve"> of the United States </w:t>
      </w:r>
      <w:r w:rsidRPr="00124121">
        <w:rPr>
          <w:rStyle w:val="StyleUnderline"/>
          <w:highlight w:val="green"/>
        </w:rPr>
        <w:t>observed that the right to strike</w:t>
      </w:r>
      <w:r w:rsidRPr="00BC704F">
        <w:rPr>
          <w:rStyle w:val="StyleUnderline"/>
        </w:rPr>
        <w:t xml:space="preserve"> contained </w:t>
      </w:r>
      <w:r w:rsidRPr="00124121">
        <w:rPr>
          <w:rStyle w:val="StyleUnderline"/>
          <w:highlight w:val="green"/>
        </w:rPr>
        <w:t>in the NLRA is “not absolute”</w:t>
      </w:r>
      <w:r w:rsidRPr="00BC704F">
        <w:rPr>
          <w:rStyle w:val="StyleUnderline"/>
        </w:rPr>
        <w:t xml:space="preserve"> and</w:t>
      </w:r>
      <w:r w:rsidRPr="00CC4B68">
        <w:rPr>
          <w:rStyle w:val="StyleUnderline"/>
        </w:rPr>
        <w:t xml:space="preserve"> </w:t>
      </w:r>
      <w:r w:rsidRPr="00BC704F">
        <w:rPr>
          <w:rStyle w:val="StyleUnderline"/>
        </w:rPr>
        <w:t>Garmon preemption analysis must examine “whether the strike exceeded the limits” of the NLRA</w:t>
      </w:r>
      <w:r w:rsidRPr="00BC704F">
        <w:rPr>
          <w:sz w:val="12"/>
        </w:rPr>
        <w:t>. In particular, the National Labor Relations Board (</w:t>
      </w:r>
      <w:r w:rsidRPr="00BC704F">
        <w:rPr>
          <w:rStyle w:val="StyleUnderline"/>
        </w:rPr>
        <w:t xml:space="preserve">NLRB) has held that </w:t>
      </w:r>
      <w:r w:rsidRPr="00124121">
        <w:rPr>
          <w:rStyle w:val="StyleUnderline"/>
          <w:highlight w:val="green"/>
        </w:rPr>
        <w:t>strikers are not protected if they “fail to take reasonable precautions to protect their employer’s property</w:t>
      </w:r>
      <w:r w:rsidRPr="00BC704F">
        <w:rPr>
          <w:rStyle w:val="StyleUnderline"/>
        </w:rPr>
        <w:t xml:space="preserve"> </w:t>
      </w:r>
      <w:r w:rsidRPr="00BC704F">
        <w:rPr>
          <w:sz w:val="12"/>
        </w:rPr>
        <w:t>from foreseeable, aggravated, and imminent danger due to the sudden cessation of work.”</w:t>
      </w:r>
    </w:p>
    <w:p w14:paraId="13A8DFF5" w14:textId="77777777" w:rsidR="00261DC2" w:rsidRPr="00BC704F" w:rsidRDefault="00261DC2" w:rsidP="00261DC2">
      <w:pPr>
        <w:rPr>
          <w:sz w:val="12"/>
        </w:rPr>
      </w:pPr>
      <w:r w:rsidRPr="00BC704F">
        <w:rPr>
          <w:sz w:val="12"/>
        </w:rPr>
        <w:t>Writing for the majority of the court, Justice Amy Coney Barrett stated that “far from taking reasonable precautions to mitigate foreseeable danger” to the company’s property, the Teamsters “executed the strike in a manner designed to compromise the safety of [the company’s] trucks and destroy its concrete.”</w:t>
      </w:r>
    </w:p>
    <w:p w14:paraId="50A48814" w14:textId="77777777" w:rsidR="00261DC2" w:rsidRPr="00BC704F" w:rsidRDefault="00261DC2" w:rsidP="00261DC2">
      <w:pPr>
        <w:rPr>
          <w:sz w:val="12"/>
        </w:rPr>
      </w:pPr>
      <w:r w:rsidRPr="00BC704F">
        <w:rPr>
          <w:sz w:val="12"/>
        </w:rPr>
        <w:t xml:space="preserve">Based on the facts alleged by the company, the union knew that the concrete was “highly perishable” but waited until the truck drivers had reported to work and after wet concrete was loaded onto the mixing trucks before it called the strike. </w:t>
      </w:r>
      <w:r w:rsidRPr="00124121">
        <w:rPr>
          <w:rStyle w:val="StyleUnderline"/>
          <w:highlight w:val="green"/>
        </w:rPr>
        <w:t>Even if the timing of the strike and the company’s lack of notice did not</w:t>
      </w:r>
      <w:r w:rsidRPr="00BC704F">
        <w:rPr>
          <w:rStyle w:val="StyleUnderline"/>
        </w:rPr>
        <w:t xml:space="preserve"> alone </w:t>
      </w:r>
      <w:r w:rsidRPr="00124121">
        <w:rPr>
          <w:rStyle w:val="StyleUnderline"/>
          <w:highlight w:val="green"/>
        </w:rPr>
        <w:t>render the</w:t>
      </w:r>
      <w:r w:rsidRPr="00BC704F">
        <w:rPr>
          <w:rStyle w:val="StyleUnderline"/>
        </w:rPr>
        <w:t xml:space="preserve"> drivers’ </w:t>
      </w:r>
      <w:r w:rsidRPr="00124121">
        <w:rPr>
          <w:rStyle w:val="StyleUnderline"/>
          <w:highlight w:val="green"/>
        </w:rPr>
        <w:t>conduct unprotected</w:t>
      </w:r>
      <w:r w:rsidRPr="00BC704F">
        <w:rPr>
          <w:rStyle w:val="StyleUnderline"/>
        </w:rPr>
        <w:t xml:space="preserve">, Justice Barrett noted that </w:t>
      </w:r>
      <w:r w:rsidRPr="00124121">
        <w:rPr>
          <w:rStyle w:val="StyleUnderline"/>
          <w:highlight w:val="green"/>
        </w:rPr>
        <w:t>the union’s “choice to call a strike after its drivers had loaded a large amount of wet concrete</w:t>
      </w:r>
      <w:r w:rsidRPr="00BC704F">
        <w:rPr>
          <w:rStyle w:val="StyleUnderline"/>
        </w:rPr>
        <w:t xml:space="preserve">” onto the trucks “strongly </w:t>
      </w:r>
      <w:r w:rsidRPr="00124121">
        <w:rPr>
          <w:rStyle w:val="StyleUnderline"/>
          <w:highlight w:val="green"/>
        </w:rPr>
        <w:t>suggests that it failed to take reasonable precautions to avoid</w:t>
      </w:r>
      <w:r w:rsidRPr="00BC704F">
        <w:rPr>
          <w:rStyle w:val="StyleUnderline"/>
        </w:rPr>
        <w:t xml:space="preserve"> foreseeable, aggravated, and imminent </w:t>
      </w:r>
      <w:r w:rsidRPr="00124121">
        <w:rPr>
          <w:rStyle w:val="StyleUnderline"/>
          <w:highlight w:val="green"/>
        </w:rPr>
        <w:t>harm</w:t>
      </w:r>
      <w:r w:rsidRPr="00BC704F">
        <w:rPr>
          <w:rStyle w:val="StyleUnderline"/>
        </w:rPr>
        <w:t>” to the company’s property</w:t>
      </w:r>
      <w:r w:rsidRPr="00BC704F">
        <w:rPr>
          <w:sz w:val="12"/>
        </w:rPr>
        <w:t>.</w:t>
      </w:r>
    </w:p>
    <w:p w14:paraId="53054B72" w14:textId="77777777" w:rsidR="00261DC2" w:rsidRPr="00BC704F" w:rsidRDefault="00261DC2" w:rsidP="00261DC2">
      <w:pPr>
        <w:rPr>
          <w:sz w:val="12"/>
        </w:rPr>
      </w:pPr>
      <w:r w:rsidRPr="00BC704F">
        <w:rPr>
          <w:sz w:val="12"/>
        </w:rPr>
        <w:t>Further, Justice Barrett rejected the union’s argument that the drivers had taken reasonable precautions by returning the trucks, noting that the company disputed that assertion. Regardless, she stated that the fact remains that the concrete would eventually harden and damage the trucks and the union conceded that “the NLRA does not arguably protect its actions if they posed a material risk of harm to the trucks.”</w:t>
      </w:r>
    </w:p>
    <w:p w14:paraId="0D2C28A3" w14:textId="77777777" w:rsidR="00261DC2" w:rsidRPr="00BC704F" w:rsidRDefault="00261DC2" w:rsidP="00261DC2">
      <w:pPr>
        <w:rPr>
          <w:sz w:val="12"/>
        </w:rPr>
      </w:pPr>
      <w:r w:rsidRPr="00BC704F">
        <w:rPr>
          <w:rStyle w:val="StyleUnderline"/>
        </w:rPr>
        <w:t>Justice Clarence Thomas wrote a concurring opinion, which was joined by Justice Neil Gorsuch, suggesting he is open to a reexamination of “the oddity of Garmon’s broad pre-emption regime” in which a state court’s power to adjudicate a state court claim depends on what the NLRB says about the bounds of the NLRA</w:t>
      </w:r>
      <w:r w:rsidRPr="00BC704F">
        <w:rPr>
          <w:sz w:val="12"/>
        </w:rPr>
        <w:t>.</w:t>
      </w:r>
    </w:p>
    <w:p w14:paraId="721FAEFB" w14:textId="77777777" w:rsidR="00261DC2" w:rsidRPr="00BC704F" w:rsidRDefault="00261DC2" w:rsidP="00261DC2">
      <w:pPr>
        <w:rPr>
          <w:sz w:val="12"/>
        </w:rPr>
      </w:pPr>
      <w:r w:rsidRPr="00BC704F">
        <w:rPr>
          <w:sz w:val="12"/>
        </w:rPr>
        <w:t>Justice Samuel Alito filed a separate concurring opinion, which was also joined by Justices Thomas and Gorsuch, stating that the analysis should begin and end with the conclusion that “</w:t>
      </w:r>
      <w:r w:rsidRPr="00BC704F">
        <w:rPr>
          <w:rStyle w:val="StyleUnderline"/>
        </w:rPr>
        <w:t>Garmon preemption does not prevent States from imposing liability on employees who intentionally destroy their employer’s property</w:t>
      </w:r>
      <w:r w:rsidRPr="00BC704F">
        <w:rPr>
          <w:sz w:val="12"/>
        </w:rPr>
        <w:t>.”</w:t>
      </w:r>
    </w:p>
    <w:p w14:paraId="4488D51C" w14:textId="77777777" w:rsidR="00261DC2" w:rsidRPr="00BC704F" w:rsidRDefault="00261DC2" w:rsidP="00261DC2">
      <w:pPr>
        <w:rPr>
          <w:sz w:val="12"/>
        </w:rPr>
      </w:pPr>
      <w:r w:rsidRPr="00BC704F">
        <w:rPr>
          <w:sz w:val="12"/>
        </w:rPr>
        <w:t>Justice Ketanji Brown Jackson, the sole justice dissenting, argued in a relatively lengthy opinion that the high court should have deferred to the NLRB instead of inserting “itself into this conflict, and suggested that upon remand, the state court should dismiss the case again or stay the proceedings.</w:t>
      </w:r>
    </w:p>
    <w:p w14:paraId="50646BA9" w14:textId="77777777" w:rsidR="00261DC2" w:rsidRPr="00BC704F" w:rsidRDefault="00261DC2" w:rsidP="00261DC2">
      <w:pPr>
        <w:rPr>
          <w:sz w:val="12"/>
        </w:rPr>
      </w:pPr>
      <w:r w:rsidRPr="00BC704F">
        <w:rPr>
          <w:sz w:val="12"/>
        </w:rPr>
        <w:t>Next Steps</w:t>
      </w:r>
    </w:p>
    <w:p w14:paraId="37832017" w14:textId="77777777" w:rsidR="00261DC2" w:rsidRPr="00CC4B68" w:rsidRDefault="00261DC2" w:rsidP="00261DC2">
      <w:pPr>
        <w:rPr>
          <w:sz w:val="12"/>
        </w:rPr>
      </w:pPr>
      <w:r w:rsidRPr="00BC704F">
        <w:rPr>
          <w:sz w:val="12"/>
        </w:rPr>
        <w:t xml:space="preserve">The </w:t>
      </w:r>
      <w:r w:rsidRPr="00BC704F">
        <w:rPr>
          <w:rStyle w:val="StyleUnderline"/>
        </w:rPr>
        <w:t xml:space="preserve">Supreme Court’s ruling clarifies that </w:t>
      </w:r>
      <w:r w:rsidRPr="00124121">
        <w:rPr>
          <w:rStyle w:val="StyleUnderline"/>
          <w:highlight w:val="green"/>
        </w:rPr>
        <w:t>claims alleging the intentional destruction of property</w:t>
      </w:r>
      <w:r w:rsidRPr="00BC704F">
        <w:rPr>
          <w:rStyle w:val="StyleUnderline"/>
        </w:rPr>
        <w:t xml:space="preserve"> by unions during labor disputes </w:t>
      </w:r>
      <w:r w:rsidRPr="00C06B43">
        <w:rPr>
          <w:rStyle w:val="StyleUnderline"/>
          <w:highlight w:val="green"/>
        </w:rPr>
        <w:t>is not</w:t>
      </w:r>
      <w:r w:rsidRPr="00BC704F">
        <w:rPr>
          <w:rStyle w:val="StyleUnderline"/>
        </w:rPr>
        <w:t xml:space="preserve"> “arguably </w:t>
      </w:r>
      <w:r w:rsidRPr="00C06B43">
        <w:rPr>
          <w:rStyle w:val="StyleUnderline"/>
          <w:highlight w:val="green"/>
        </w:rPr>
        <w:t>protected” by the NLRA</w:t>
      </w:r>
      <w:r w:rsidRPr="00BC704F">
        <w:rPr>
          <w:rStyle w:val="StyleUnderline"/>
        </w:rPr>
        <w:t xml:space="preserve"> and allows employers to recover the value of property destroyed by such union member activity</w:t>
      </w:r>
      <w:r w:rsidRPr="00BC704F">
        <w:rPr>
          <w:sz w:val="12"/>
        </w:rPr>
        <w:t xml:space="preserve">. </w:t>
      </w:r>
      <w:r w:rsidRPr="00BC704F">
        <w:rPr>
          <w:rStyle w:val="Emphasis"/>
        </w:rPr>
        <w:t xml:space="preserve">This is significant for employers as </w:t>
      </w:r>
      <w:r w:rsidRPr="00C06B43">
        <w:rPr>
          <w:rStyle w:val="Emphasis"/>
          <w:highlight w:val="green"/>
        </w:rPr>
        <w:t>it may deter intentional sabotage and other destructive union actions</w:t>
      </w:r>
      <w:r w:rsidRPr="00BC704F">
        <w:rPr>
          <w:rStyle w:val="Emphasis"/>
        </w:rPr>
        <w:t xml:space="preserve"> during what are becoming increasingly contentious labor disputes.</w:t>
      </w:r>
      <w:r w:rsidRPr="00BC704F">
        <w:rPr>
          <w:sz w:val="12"/>
        </w:rPr>
        <w:t xml:space="preserve"> </w:t>
      </w:r>
      <w:r w:rsidRPr="00BC704F">
        <w:rPr>
          <w:rStyle w:val="StyleUnderline"/>
        </w:rPr>
        <w:t>It could also further limit the labor-friendly NLRB from issuing a ruling that the NLRA protects such deliberate actions to destroy perishable property as alleged in the case</w:t>
      </w:r>
      <w:r w:rsidRPr="00BC704F">
        <w:rPr>
          <w:sz w:val="12"/>
        </w:rPr>
        <w:t>. Nevertheless, this case did avoid labor’s most feared outcome: destruction of </w:t>
      </w:r>
      <w:r w:rsidRPr="00BC704F">
        <w:rPr>
          <w:i/>
          <w:iCs/>
          <w:sz w:val="12"/>
        </w:rPr>
        <w:t>Garmon </w:t>
      </w:r>
      <w:r w:rsidRPr="00BC704F">
        <w:rPr>
          <w:sz w:val="12"/>
        </w:rPr>
        <w:t>preemption. While Justices Alito, Thomas, and Gorsuch expressed a willingness to reconsider or dispense with </w:t>
      </w:r>
      <w:r w:rsidRPr="00BC704F">
        <w:rPr>
          <w:i/>
          <w:iCs/>
          <w:sz w:val="12"/>
        </w:rPr>
        <w:t>Garmon </w:t>
      </w:r>
      <w:r w:rsidRPr="00BC704F">
        <w:rPr>
          <w:sz w:val="12"/>
        </w:rPr>
        <w:t>preemption in a future case, that doctrine persists.</w:t>
      </w:r>
    </w:p>
    <w:p w14:paraId="3C72E933" w14:textId="77777777" w:rsidR="00261DC2" w:rsidRDefault="00261DC2" w:rsidP="00261DC2">
      <w:pPr>
        <w:rPr>
          <w:rFonts w:eastAsiaTheme="majorEastAsia" w:cstheme="majorBidi"/>
          <w:b/>
          <w:iCs/>
          <w:sz w:val="26"/>
        </w:rPr>
      </w:pPr>
      <w:r>
        <w:br w:type="page"/>
      </w:r>
    </w:p>
    <w:p w14:paraId="1F691103" w14:textId="77777777" w:rsidR="00261DC2" w:rsidRPr="00F926B6" w:rsidRDefault="00261DC2" w:rsidP="00261DC2">
      <w:pPr>
        <w:pStyle w:val="Heading4"/>
      </w:pPr>
      <w:r w:rsidRPr="00F926B6">
        <w:t>Unions work against worker</w:t>
      </w:r>
      <w:r>
        <w:t>s</w:t>
      </w:r>
      <w:r w:rsidRPr="00F926B6">
        <w:t xml:space="preserve"> and prevent strikes – the largest union of public employees proves</w:t>
      </w:r>
    </w:p>
    <w:p w14:paraId="1CBE5E82" w14:textId="77777777" w:rsidR="00261DC2" w:rsidRPr="00F926B6" w:rsidRDefault="00261DC2" w:rsidP="00261DC2">
      <w:pPr>
        <w:rPr>
          <w:szCs w:val="56"/>
        </w:rPr>
      </w:pPr>
      <w:r w:rsidRPr="007E3544">
        <w:rPr>
          <w:rStyle w:val="Style13ptBold"/>
        </w:rPr>
        <w:t>Hall 2025</w:t>
      </w:r>
      <w:r w:rsidRPr="00F926B6">
        <w:rPr>
          <w:sz w:val="24"/>
          <w:szCs w:val="72"/>
        </w:rPr>
        <w:t xml:space="preserve"> </w:t>
      </w:r>
      <w:r>
        <w:rPr>
          <w:szCs w:val="56"/>
        </w:rPr>
        <w:t>(Tom Hall is a writer for the WSWS</w:t>
      </w:r>
      <w:r w:rsidRPr="00F926B6">
        <w:rPr>
          <w:szCs w:val="56"/>
        </w:rPr>
        <w:t xml:space="preserve">, 7-6-2025, "Sabotage of Philadelphia strike shows need for rank-and-file rebellion against union apparatus", </w:t>
      </w:r>
      <w:r w:rsidRPr="007E3544">
        <w:rPr>
          <w:szCs w:val="56"/>
        </w:rPr>
        <w:t>https://www.wsws.org/en/articles/2025/07/11/pers-j11.html</w:t>
      </w:r>
      <w:r>
        <w:rPr>
          <w:szCs w:val="56"/>
          <w:u w:val="single"/>
        </w:rPr>
        <w:t xml:space="preserve"> )</w:t>
      </w:r>
    </w:p>
    <w:p w14:paraId="4E3C6077" w14:textId="77777777" w:rsidR="00261DC2" w:rsidRPr="00F926B6" w:rsidRDefault="00261DC2" w:rsidP="00261DC2">
      <w:pPr>
        <w:rPr>
          <w:sz w:val="16"/>
          <w:szCs w:val="56"/>
        </w:rPr>
      </w:pPr>
      <w:r w:rsidRPr="00F926B6">
        <w:rPr>
          <w:szCs w:val="56"/>
          <w:highlight w:val="green"/>
          <w:u w:val="single"/>
        </w:rPr>
        <w:t>AFSCME’s betrayal of</w:t>
      </w:r>
      <w:r w:rsidRPr="00F926B6">
        <w:rPr>
          <w:szCs w:val="56"/>
          <w:u w:val="single"/>
        </w:rPr>
        <w:t xml:space="preserve"> the eight-day Philadelphia </w:t>
      </w:r>
      <w:r w:rsidRPr="00F926B6">
        <w:rPr>
          <w:szCs w:val="56"/>
          <w:highlight w:val="green"/>
          <w:u w:val="single"/>
        </w:rPr>
        <w:t>city workers’ strike</w:t>
      </w:r>
      <w:r w:rsidRPr="00F926B6">
        <w:rPr>
          <w:szCs w:val="56"/>
          <w:u w:val="single"/>
        </w:rPr>
        <w:t xml:space="preserve"> once again </w:t>
      </w:r>
      <w:r w:rsidRPr="00F926B6">
        <w:rPr>
          <w:szCs w:val="56"/>
          <w:highlight w:val="green"/>
          <w:u w:val="single"/>
        </w:rPr>
        <w:t>exposes</w:t>
      </w:r>
      <w:r w:rsidRPr="00F926B6">
        <w:rPr>
          <w:szCs w:val="56"/>
          <w:u w:val="single"/>
        </w:rPr>
        <w:t xml:space="preserve"> the </w:t>
      </w:r>
      <w:r w:rsidRPr="00F926B6">
        <w:rPr>
          <w:szCs w:val="56"/>
          <w:highlight w:val="green"/>
          <w:u w:val="single"/>
        </w:rPr>
        <w:t>union bureaucracy as an industrial police force for cap</w:t>
      </w:r>
      <w:r w:rsidRPr="00F926B6">
        <w:rPr>
          <w:szCs w:val="56"/>
          <w:u w:val="single"/>
        </w:rPr>
        <w:t>italism and its two political parties</w:t>
      </w:r>
      <w:r w:rsidRPr="00F926B6">
        <w:rPr>
          <w:sz w:val="16"/>
          <w:szCs w:val="56"/>
        </w:rPr>
        <w:t xml:space="preserve">. It confirms an iron rule, with no exceptions: </w:t>
      </w:r>
      <w:r w:rsidRPr="00F926B6">
        <w:rPr>
          <w:szCs w:val="56"/>
          <w:highlight w:val="green"/>
          <w:u w:val="single"/>
        </w:rPr>
        <w:t>So long as workers remain under control</w:t>
      </w:r>
      <w:r w:rsidRPr="00F926B6">
        <w:rPr>
          <w:szCs w:val="56"/>
          <w:u w:val="single"/>
        </w:rPr>
        <w:t xml:space="preserve"> of the apparatus, the </w:t>
      </w:r>
      <w:r w:rsidRPr="00F926B6">
        <w:rPr>
          <w:szCs w:val="56"/>
          <w:highlight w:val="green"/>
          <w:u w:val="single"/>
        </w:rPr>
        <w:t>only</w:t>
      </w:r>
      <w:r w:rsidRPr="00F926B6">
        <w:rPr>
          <w:szCs w:val="56"/>
          <w:u w:val="single"/>
        </w:rPr>
        <w:t xml:space="preserve"> possible </w:t>
      </w:r>
      <w:r w:rsidRPr="00F926B6">
        <w:rPr>
          <w:szCs w:val="56"/>
          <w:highlight w:val="green"/>
          <w:u w:val="single"/>
        </w:rPr>
        <w:t>outcome is a sellout.</w:t>
      </w:r>
    </w:p>
    <w:p w14:paraId="7D4D9AC1" w14:textId="77777777" w:rsidR="00261DC2" w:rsidRPr="00F926B6" w:rsidRDefault="00261DC2" w:rsidP="00261DC2">
      <w:pPr>
        <w:rPr>
          <w:sz w:val="16"/>
          <w:szCs w:val="56"/>
        </w:rPr>
      </w:pPr>
      <w:r w:rsidRPr="00F926B6">
        <w:rPr>
          <w:sz w:val="16"/>
          <w:szCs w:val="56"/>
        </w:rPr>
        <w:t>The strike was a powerful expression of growing social opposition, pointing to an emerging confrontation between the working class and the Trump administration, which governs in the interests of the corporate oligarchy. It also demonstrated that building this movement is inseparable from the fight to overthrow the corrupt union apparatus and return control to the rank and file, where it belongs.</w:t>
      </w:r>
    </w:p>
    <w:p w14:paraId="2536E30A" w14:textId="77777777" w:rsidR="00261DC2" w:rsidRPr="00F926B6" w:rsidRDefault="00261DC2" w:rsidP="00261DC2">
      <w:pPr>
        <w:rPr>
          <w:sz w:val="16"/>
          <w:szCs w:val="56"/>
        </w:rPr>
      </w:pPr>
      <w:r w:rsidRPr="00F926B6">
        <w:rPr>
          <w:sz w:val="16"/>
          <w:szCs w:val="56"/>
        </w:rPr>
        <w:t xml:space="preserve">An important step forward in this was taken Wednesday by the founding of </w:t>
      </w:r>
      <w:r w:rsidRPr="00F926B6">
        <w:rPr>
          <w:szCs w:val="56"/>
          <w:u w:val="single"/>
        </w:rPr>
        <w:t>the </w:t>
      </w:r>
      <w:r w:rsidRPr="007E3544">
        <w:rPr>
          <w:szCs w:val="56"/>
        </w:rPr>
        <w:t>Philadelphia Workers Rank-and-File Strike Committee</w:t>
      </w:r>
      <w:r w:rsidRPr="00F926B6">
        <w:rPr>
          <w:szCs w:val="56"/>
          <w:u w:val="single"/>
        </w:rPr>
        <w:t>, which calls on workers to reject the agreement, “override the decision to end the strike, which was taken in direct violation of the clear will of the rank and file and without any vote”</w:t>
      </w:r>
      <w:r w:rsidRPr="00F926B6">
        <w:rPr>
          <w:sz w:val="16"/>
          <w:szCs w:val="56"/>
        </w:rPr>
        <w:t xml:space="preserve"> and renew the strike “immediately … expanded to include transit workers, white-collar employees and all other sections of the working class in Philadelphia.”</w:t>
      </w:r>
    </w:p>
    <w:p w14:paraId="45B0B2F3" w14:textId="77777777" w:rsidR="00261DC2" w:rsidRPr="00F926B6" w:rsidRDefault="00261DC2" w:rsidP="00261DC2">
      <w:pPr>
        <w:rPr>
          <w:sz w:val="16"/>
          <w:szCs w:val="56"/>
        </w:rPr>
      </w:pPr>
      <w:r w:rsidRPr="00F926B6">
        <w:rPr>
          <w:szCs w:val="56"/>
          <w:u w:val="single"/>
        </w:rPr>
        <w:t xml:space="preserve">The </w:t>
      </w:r>
      <w:r w:rsidRPr="00F926B6">
        <w:rPr>
          <w:szCs w:val="56"/>
          <w:highlight w:val="green"/>
          <w:u w:val="single"/>
        </w:rPr>
        <w:t>“agreement” to end the strike is a complete betrayal</w:t>
      </w:r>
      <w:r w:rsidRPr="00F926B6">
        <w:rPr>
          <w:szCs w:val="56"/>
          <w:u w:val="single"/>
        </w:rPr>
        <w:t>.</w:t>
      </w:r>
      <w:r w:rsidRPr="00F926B6">
        <w:rPr>
          <w:sz w:val="16"/>
          <w:szCs w:val="56"/>
        </w:rPr>
        <w:t xml:space="preserve"> It includes a mere 9 percent wage increase over three years—just one percentage point higher than Democratic Mayor Cherelle Parker’s initial offer. It makes no change to the residency requirement, forcing workers to remain in a city with a significantly higher cost of living. Worst of all, it paves the way for major cuts to welfare and healthcare funding, allowing the city to skip an estimated $13.5 million in payments to the health fund and committing AFSCME (American Federation of State, County and Municipal Employees) to collaborate on cost-cutting measures.</w:t>
      </w:r>
    </w:p>
    <w:p w14:paraId="26CDF696" w14:textId="77777777" w:rsidR="00261DC2" w:rsidRPr="00F926B6" w:rsidRDefault="00261DC2" w:rsidP="00261DC2">
      <w:pPr>
        <w:rPr>
          <w:sz w:val="16"/>
          <w:szCs w:val="56"/>
        </w:rPr>
      </w:pPr>
      <w:r w:rsidRPr="00F926B6">
        <w:rPr>
          <w:szCs w:val="56"/>
          <w:u w:val="single"/>
        </w:rPr>
        <w:t xml:space="preserve">The </w:t>
      </w:r>
      <w:r w:rsidRPr="00F926B6">
        <w:rPr>
          <w:szCs w:val="56"/>
          <w:highlight w:val="green"/>
          <w:u w:val="single"/>
        </w:rPr>
        <w:t>AFSCME bureaucracy shut down</w:t>
      </w:r>
      <w:r w:rsidRPr="00F926B6">
        <w:rPr>
          <w:szCs w:val="56"/>
          <w:u w:val="single"/>
        </w:rPr>
        <w:t xml:space="preserve"> the </w:t>
      </w:r>
      <w:r w:rsidRPr="00F926B6">
        <w:rPr>
          <w:szCs w:val="56"/>
          <w:highlight w:val="green"/>
          <w:u w:val="single"/>
        </w:rPr>
        <w:t>strike</w:t>
      </w:r>
      <w:r w:rsidRPr="00F926B6">
        <w:rPr>
          <w:szCs w:val="56"/>
          <w:u w:val="single"/>
        </w:rPr>
        <w:t xml:space="preserve"> in the middle of the night precisely </w:t>
      </w:r>
      <w:r w:rsidRPr="00F926B6">
        <w:rPr>
          <w:szCs w:val="56"/>
          <w:highlight w:val="green"/>
          <w:u w:val="single"/>
        </w:rPr>
        <w:t>because</w:t>
      </w:r>
      <w:r w:rsidRPr="00F926B6">
        <w:rPr>
          <w:szCs w:val="56"/>
          <w:u w:val="single"/>
        </w:rPr>
        <w:t xml:space="preserve"> the </w:t>
      </w:r>
      <w:r w:rsidRPr="00F926B6">
        <w:rPr>
          <w:szCs w:val="56"/>
          <w:highlight w:val="green"/>
          <w:u w:val="single"/>
        </w:rPr>
        <w:t>strike was gaining momentum and strength</w:t>
      </w:r>
      <w:r w:rsidRPr="00F926B6">
        <w:rPr>
          <w:szCs w:val="56"/>
          <w:u w:val="single"/>
        </w:rPr>
        <w:t>.</w:t>
      </w:r>
      <w:r w:rsidRPr="00F926B6">
        <w:rPr>
          <w:sz w:val="16"/>
          <w:szCs w:val="56"/>
        </w:rPr>
        <w:t xml:space="preserve"> It had widespread support among the city’s working class, while uncollected garbage continued to pile up in the streets. The strike disrupted the city’s July 4 concert after top performers refused to cross the picket line. And on Thursday, 3,000 white-collar workers were set to vote on strike action, threatening AFSCME’s efforts to block a united struggle.</w:t>
      </w:r>
    </w:p>
    <w:p w14:paraId="467997F5" w14:textId="77777777" w:rsidR="00261DC2" w:rsidRPr="00F926B6" w:rsidRDefault="00261DC2" w:rsidP="00261DC2">
      <w:pPr>
        <w:rPr>
          <w:sz w:val="16"/>
          <w:szCs w:val="56"/>
        </w:rPr>
      </w:pPr>
      <w:r w:rsidRPr="00F926B6">
        <w:rPr>
          <w:szCs w:val="56"/>
          <w:u w:val="single"/>
        </w:rPr>
        <w:t>AFSCME is not even attempting to justify its position, but is instead trying to sow an atmosphere of defeat and frustration</w:t>
      </w:r>
      <w:r w:rsidRPr="00F926B6">
        <w:rPr>
          <w:sz w:val="16"/>
          <w:szCs w:val="56"/>
        </w:rPr>
        <w:t>. District Council 33 President Greg Boulware told the press he ended the strike because “we felt our clock was running out.”</w:t>
      </w:r>
    </w:p>
    <w:p w14:paraId="41C76613" w14:textId="77777777" w:rsidR="00261DC2" w:rsidRPr="00F926B6" w:rsidRDefault="00261DC2" w:rsidP="00261DC2">
      <w:pPr>
        <w:rPr>
          <w:sz w:val="16"/>
          <w:szCs w:val="56"/>
        </w:rPr>
      </w:pPr>
      <w:r w:rsidRPr="00F926B6">
        <w:rPr>
          <w:szCs w:val="56"/>
          <w:u w:val="single"/>
        </w:rPr>
        <w:t>By “we,” Boulware means the bureaucracy, which was running out of time to prevent the strike from spreading to white-collar workers and other sections of the working class.</w:t>
      </w:r>
      <w:r w:rsidRPr="00F926B6">
        <w:rPr>
          <w:sz w:val="16"/>
          <w:szCs w:val="56"/>
        </w:rPr>
        <w:t xml:space="preserve"> Throughout the strike, Mayor Parker slandered workers as “vandals,” used the courts to force sections of the strike back to work and deployed police to the picket lines. As the strike continued, conditions were emerging for workers to defy injunctions, pitting them in direct conflict with the Democratic Party. </w:t>
      </w:r>
    </w:p>
    <w:p w14:paraId="19A3B91A" w14:textId="77777777" w:rsidR="00261DC2" w:rsidRPr="00F926B6" w:rsidRDefault="00261DC2" w:rsidP="00261DC2">
      <w:pPr>
        <w:rPr>
          <w:sz w:val="16"/>
          <w:szCs w:val="56"/>
        </w:rPr>
      </w:pPr>
      <w:r w:rsidRPr="00F926B6">
        <w:rPr>
          <w:sz w:val="16"/>
          <w:szCs w:val="56"/>
        </w:rPr>
        <w:t>AFSCME President Lee Saunders—whose annual income is $400,000 and who was until recently a member of the Democratic National Committee—came to Philadelphia on Monday to deliver marching orders to the local union officials. His widely publicized resignation from the DNC last month—alongside American Federation of Teachers President Randi Weingarten—was presented as a protest over the party’s refusal to allow younger, more left-leaning candidates to run in the primaries.</w:t>
      </w:r>
    </w:p>
    <w:p w14:paraId="3900D7E3" w14:textId="77777777" w:rsidR="00261DC2" w:rsidRPr="00F926B6" w:rsidRDefault="00261DC2" w:rsidP="00261DC2">
      <w:pPr>
        <w:rPr>
          <w:sz w:val="16"/>
          <w:szCs w:val="56"/>
        </w:rPr>
      </w:pPr>
      <w:r w:rsidRPr="00F926B6">
        <w:rPr>
          <w:sz w:val="16"/>
          <w:szCs w:val="56"/>
        </w:rPr>
        <w:t>But Saunders’ role in sabotaging the Philadelphia strike makes clear that his central concern is how to contain and suppress the growing and entirely justified anger toward the Democratic Party, a party of Wall Street and imperialism.</w:t>
      </w:r>
    </w:p>
    <w:p w14:paraId="7066F734" w14:textId="77777777" w:rsidR="00261DC2" w:rsidRPr="00F926B6" w:rsidRDefault="00261DC2" w:rsidP="00261DC2">
      <w:pPr>
        <w:rPr>
          <w:sz w:val="16"/>
          <w:szCs w:val="56"/>
        </w:rPr>
      </w:pPr>
      <w:r w:rsidRPr="00F926B6">
        <w:rPr>
          <w:sz w:val="16"/>
          <w:szCs w:val="56"/>
        </w:rPr>
        <w:t>The struggle in Philadelphia is taking place amidst a bipartisan social counter-revolution.</w:t>
      </w:r>
      <w:r w:rsidRPr="00F926B6">
        <w:rPr>
          <w:szCs w:val="56"/>
          <w:u w:val="single"/>
        </w:rPr>
        <w:t xml:space="preserve"> At the federal level, Trump and the Republicans passed historic cuts to Medicaid and other social programs to partially fund trillions of dollars in tax cuts. </w:t>
      </w:r>
      <w:r w:rsidRPr="00F926B6">
        <w:rPr>
          <w:sz w:val="16"/>
          <w:szCs w:val="56"/>
        </w:rPr>
        <w:t>The Democrats put up no real fight in Congress because they support the basic aim of his “Big Beautiful Bill.”</w:t>
      </w:r>
    </w:p>
    <w:p w14:paraId="39267AA1" w14:textId="77777777" w:rsidR="00261DC2" w:rsidRPr="00F926B6" w:rsidRDefault="00261DC2" w:rsidP="00261DC2">
      <w:pPr>
        <w:rPr>
          <w:sz w:val="16"/>
          <w:szCs w:val="56"/>
        </w:rPr>
      </w:pPr>
      <w:r w:rsidRPr="00F926B6">
        <w:rPr>
          <w:sz w:val="16"/>
          <w:szCs w:val="56"/>
        </w:rPr>
        <w:t>In Philadelphia and every major city across America, the Democrats are preparing massive cuts to school systems, transit networks and other core functions which go far beyond another round of austerity. They represent the permanent dismantling of social infrastructure on which millions of workers rely.</w:t>
      </w:r>
    </w:p>
    <w:p w14:paraId="143B4C2E" w14:textId="77777777" w:rsidR="00261DC2" w:rsidRPr="00F926B6" w:rsidRDefault="00261DC2" w:rsidP="00261DC2">
      <w:pPr>
        <w:rPr>
          <w:sz w:val="16"/>
          <w:szCs w:val="56"/>
        </w:rPr>
      </w:pPr>
      <w:r w:rsidRPr="00F926B6">
        <w:rPr>
          <w:szCs w:val="56"/>
          <w:u w:val="single"/>
        </w:rPr>
        <w:t xml:space="preserve">The </w:t>
      </w:r>
      <w:r w:rsidRPr="00F926B6">
        <w:rPr>
          <w:szCs w:val="56"/>
          <w:highlight w:val="green"/>
          <w:u w:val="single"/>
        </w:rPr>
        <w:t>working class</w:t>
      </w:r>
      <w:r w:rsidRPr="00F926B6">
        <w:rPr>
          <w:szCs w:val="56"/>
          <w:u w:val="single"/>
        </w:rPr>
        <w:t xml:space="preserve"> is </w:t>
      </w:r>
      <w:r w:rsidRPr="00F926B6">
        <w:rPr>
          <w:szCs w:val="56"/>
          <w:highlight w:val="green"/>
          <w:u w:val="single"/>
        </w:rPr>
        <w:t>being bled</w:t>
      </w:r>
      <w:r w:rsidRPr="00F926B6">
        <w:rPr>
          <w:szCs w:val="56"/>
          <w:u w:val="single"/>
        </w:rPr>
        <w:t xml:space="preserve"> white </w:t>
      </w:r>
      <w:r w:rsidRPr="00F926B6">
        <w:rPr>
          <w:szCs w:val="56"/>
          <w:highlight w:val="green"/>
          <w:u w:val="single"/>
        </w:rPr>
        <w:t>because</w:t>
      </w:r>
      <w:r w:rsidRPr="00F926B6">
        <w:rPr>
          <w:szCs w:val="56"/>
          <w:u w:val="single"/>
        </w:rPr>
        <w:t xml:space="preserve"> American </w:t>
      </w:r>
      <w:r w:rsidRPr="00F926B6">
        <w:rPr>
          <w:szCs w:val="56"/>
          <w:highlight w:val="green"/>
          <w:u w:val="single"/>
        </w:rPr>
        <w:t>cap</w:t>
      </w:r>
      <w:r w:rsidRPr="00F926B6">
        <w:rPr>
          <w:szCs w:val="56"/>
          <w:u w:val="single"/>
        </w:rPr>
        <w:t>italism, wracked by terminal crisis, is lashing out to find new sources of wealth, which can only come through robbery and violence on a massive scale</w:t>
      </w:r>
      <w:r w:rsidRPr="00F926B6">
        <w:rPr>
          <w:sz w:val="16"/>
          <w:szCs w:val="56"/>
        </w:rPr>
        <w:t>. The lurch towards dictatorship expressed by Trump, and the expanding drive towards World War III, are the inevitable political expressions of this process.</w:t>
      </w:r>
    </w:p>
    <w:p w14:paraId="41E64472" w14:textId="77777777" w:rsidR="00261DC2" w:rsidRPr="00F926B6" w:rsidRDefault="00261DC2" w:rsidP="00261DC2">
      <w:pPr>
        <w:rPr>
          <w:szCs w:val="56"/>
          <w:u w:val="single"/>
        </w:rPr>
      </w:pPr>
      <w:r w:rsidRPr="00F926B6">
        <w:rPr>
          <w:sz w:val="16"/>
          <w:szCs w:val="56"/>
        </w:rPr>
        <w:t xml:space="preserve">The conditions for a mass eruption of working class struggle are not only ripe, they are overripe. </w:t>
      </w:r>
      <w:r w:rsidRPr="00F926B6">
        <w:rPr>
          <w:szCs w:val="56"/>
          <w:u w:val="single"/>
        </w:rPr>
        <w:t xml:space="preserve">In the midst of the greatest attacks on the working class in living memory, however, the </w:t>
      </w:r>
      <w:r w:rsidRPr="00F926B6">
        <w:rPr>
          <w:szCs w:val="56"/>
          <w:highlight w:val="green"/>
          <w:u w:val="single"/>
        </w:rPr>
        <w:t>apparatus of the unions has only called 19</w:t>
      </w:r>
      <w:r w:rsidRPr="00F926B6">
        <w:rPr>
          <w:szCs w:val="56"/>
          <w:u w:val="single"/>
        </w:rPr>
        <w:t xml:space="preserve"> major </w:t>
      </w:r>
      <w:r w:rsidRPr="00F926B6">
        <w:rPr>
          <w:szCs w:val="56"/>
          <w:highlight w:val="green"/>
          <w:u w:val="single"/>
        </w:rPr>
        <w:t>strikes</w:t>
      </w:r>
      <w:r w:rsidRPr="00F926B6">
        <w:rPr>
          <w:szCs w:val="56"/>
          <w:u w:val="single"/>
        </w:rPr>
        <w:t xml:space="preserve"> so far </w:t>
      </w:r>
      <w:r w:rsidRPr="00F926B6">
        <w:rPr>
          <w:szCs w:val="56"/>
          <w:highlight w:val="green"/>
          <w:u w:val="single"/>
        </w:rPr>
        <w:t>this year</w:t>
      </w:r>
      <w:r w:rsidRPr="00F926B6">
        <w:rPr>
          <w:szCs w:val="56"/>
          <w:u w:val="single"/>
        </w:rPr>
        <w:t xml:space="preserve">—that is, </w:t>
      </w:r>
      <w:r w:rsidRPr="00F926B6">
        <w:rPr>
          <w:szCs w:val="56"/>
          <w:highlight w:val="green"/>
          <w:u w:val="single"/>
        </w:rPr>
        <w:t>only when they did not think they could block a struggle outright</w:t>
      </w:r>
      <w:r w:rsidRPr="00F926B6">
        <w:rPr>
          <w:szCs w:val="56"/>
          <w:u w:val="single"/>
        </w:rPr>
        <w:t>.</w:t>
      </w:r>
    </w:p>
    <w:p w14:paraId="39DCAB0C" w14:textId="70F9F455" w:rsidR="00261DC2" w:rsidRDefault="00261DC2" w:rsidP="006339B4">
      <w:pPr>
        <w:pStyle w:val="Heading1"/>
      </w:pPr>
      <w:r>
        <w:br w:type="page"/>
      </w:r>
      <w:r w:rsidR="006339B4">
        <w:t>2NC</w:t>
      </w:r>
    </w:p>
    <w:p w14:paraId="2D4C4921" w14:textId="77777777" w:rsidR="006339B4" w:rsidRDefault="006339B4" w:rsidP="006339B4"/>
    <w:p w14:paraId="087800C6" w14:textId="77777777" w:rsidR="006339B4" w:rsidRDefault="006339B4" w:rsidP="006339B4">
      <w:pPr>
        <w:pStyle w:val="Heading2"/>
      </w:pPr>
      <w:r>
        <w:t xml:space="preserve">Automation </w:t>
      </w:r>
    </w:p>
    <w:p w14:paraId="7EC25091" w14:textId="77777777" w:rsidR="006339B4" w:rsidRPr="0005621F" w:rsidRDefault="006339B4" w:rsidP="006339B4"/>
    <w:p w14:paraId="7F99C40E" w14:textId="77777777" w:rsidR="006339B4" w:rsidRDefault="006339B4" w:rsidP="006339B4">
      <w:pPr>
        <w:pStyle w:val="Heading2"/>
      </w:pPr>
      <w:r>
        <w:t xml:space="preserve">State CP </w:t>
      </w:r>
    </w:p>
    <w:p w14:paraId="4903572E" w14:textId="77777777" w:rsidR="006339B4" w:rsidRDefault="006339B4" w:rsidP="006339B4">
      <w:pPr>
        <w:pStyle w:val="Heading3"/>
      </w:pPr>
      <w:r>
        <w:t>2NC---O/V</w:t>
      </w:r>
    </w:p>
    <w:p w14:paraId="253D52B4" w14:textId="77777777" w:rsidR="006339B4" w:rsidRDefault="006339B4" w:rsidP="006339B4">
      <w:pPr>
        <w:pStyle w:val="Heading3"/>
      </w:pPr>
      <w:r>
        <w:t>2NC---Collective Bargaining</w:t>
      </w:r>
    </w:p>
    <w:p w14:paraId="0A39447C" w14:textId="77777777" w:rsidR="006339B4" w:rsidRDefault="006339B4" w:rsidP="006339B4">
      <w:pPr>
        <w:pStyle w:val="Heading3"/>
        <w:ind w:firstLine="720"/>
      </w:pPr>
      <w:r>
        <w:t>Strikes</w:t>
      </w:r>
    </w:p>
    <w:p w14:paraId="5204FA33" w14:textId="77777777" w:rsidR="006339B4" w:rsidRPr="000F71AF" w:rsidRDefault="006339B4" w:rsidP="006339B4">
      <w:pPr>
        <w:pStyle w:val="Heading4"/>
      </w:pPr>
      <w:r>
        <w:t>Collective bargaining through state action can serve as a key method to improve pay and conditions- Virigina proves</w:t>
      </w:r>
    </w:p>
    <w:p w14:paraId="23FF565D" w14:textId="77777777" w:rsidR="006339B4" w:rsidRPr="000F71AF" w:rsidRDefault="006339B4" w:rsidP="006339B4">
      <w:r w:rsidRPr="000F71AF">
        <w:rPr>
          <w:sz w:val="16"/>
        </w:rPr>
        <w:t xml:space="preserve">Mel </w:t>
      </w:r>
      <w:r w:rsidRPr="000F71AF">
        <w:rPr>
          <w:rStyle w:val="Style13ptBold"/>
        </w:rPr>
        <w:t>Borja</w:t>
      </w:r>
      <w:r w:rsidRPr="000F71AF">
        <w:t>,</w:t>
      </w:r>
      <w:r w:rsidRPr="000F71AF">
        <w:rPr>
          <w:rStyle w:val="Style13ptBold"/>
        </w:rPr>
        <w:t>22</w:t>
      </w:r>
      <w:r w:rsidRPr="000F71AF">
        <w:rPr>
          <w:rStyle w:val="Style13ptBold"/>
          <w:sz w:val="16"/>
        </w:rPr>
        <w:t>,</w:t>
      </w:r>
      <w:r w:rsidRPr="000F71AF">
        <w:rPr>
          <w:sz w:val="16"/>
        </w:rPr>
        <w:t xml:space="preserve"> 10-4-2022, "Collective Bargaining: A Critical Tool to Improve School Staffing, Pay, and Morale," Commonwealth Institute, https://thecommonwealthinstitute.org/tci_research/collective-bargaining-a-critical-tool-to-improve-school-staffing-pay-and-morale/, accessed 7-29-2025 |TP</w:t>
      </w:r>
    </w:p>
    <w:p w14:paraId="15A0ED7A" w14:textId="77777777" w:rsidR="006339B4" w:rsidRPr="00651922" w:rsidRDefault="006339B4" w:rsidP="006339B4">
      <w:pPr>
        <w:rPr>
          <w:sz w:val="16"/>
        </w:rPr>
      </w:pPr>
      <w:r w:rsidRPr="00651922">
        <w:rPr>
          <w:sz w:val="16"/>
        </w:rPr>
        <w:t xml:space="preserve">Every student deserves a high-quality education in a safe and healthy school environment that supports all aspects of learning. </w:t>
      </w:r>
      <w:r w:rsidRPr="000152CC">
        <w:rPr>
          <w:rStyle w:val="StyleUnderline"/>
          <w:highlight w:val="green"/>
        </w:rPr>
        <w:t>Teachers have a great impact on student</w:t>
      </w:r>
      <w:r w:rsidRPr="000F71AF">
        <w:rPr>
          <w:rStyle w:val="StyleUnderline"/>
        </w:rPr>
        <w:t xml:space="preserve"> outcome</w:t>
      </w:r>
      <w:r w:rsidRPr="000152CC">
        <w:rPr>
          <w:rStyle w:val="StyleUnderline"/>
          <w:highlight w:val="green"/>
        </w:rPr>
        <w:t>s</w:t>
      </w:r>
      <w:r w:rsidRPr="000F71AF">
        <w:rPr>
          <w:rStyle w:val="StyleUnderline"/>
        </w:rPr>
        <w:t xml:space="preserve">, and improving conditions for teachers improves conditions for students. </w:t>
      </w:r>
      <w:r w:rsidRPr="000152CC">
        <w:rPr>
          <w:rStyle w:val="StyleUnderline"/>
          <w:highlight w:val="green"/>
        </w:rPr>
        <w:t>Yet</w:t>
      </w:r>
      <w:r w:rsidRPr="000F71AF">
        <w:rPr>
          <w:rStyle w:val="StyleUnderline"/>
        </w:rPr>
        <w:t xml:space="preserve"> factors such as </w:t>
      </w:r>
      <w:r w:rsidRPr="000152CC">
        <w:rPr>
          <w:rStyle w:val="StyleUnderline"/>
          <w:highlight w:val="green"/>
        </w:rPr>
        <w:t>low pay</w:t>
      </w:r>
      <w:r w:rsidRPr="000F71AF">
        <w:rPr>
          <w:rStyle w:val="StyleUnderline"/>
        </w:rPr>
        <w:t xml:space="preserve">, challenging </w:t>
      </w:r>
      <w:r w:rsidRPr="000152CC">
        <w:rPr>
          <w:rStyle w:val="StyleUnderline"/>
          <w:highlight w:val="green"/>
        </w:rPr>
        <w:t>working conditions</w:t>
      </w:r>
      <w:r w:rsidRPr="000F71AF">
        <w:rPr>
          <w:rStyle w:val="StyleUnderline"/>
        </w:rPr>
        <w:t xml:space="preserve">, </w:t>
      </w:r>
      <w:r w:rsidRPr="000152CC">
        <w:rPr>
          <w:rStyle w:val="StyleUnderline"/>
          <w:highlight w:val="green"/>
        </w:rPr>
        <w:t>and inadequate support</w:t>
      </w:r>
      <w:r w:rsidRPr="000F71AF">
        <w:rPr>
          <w:rStyle w:val="StyleUnderline"/>
        </w:rPr>
        <w:t xml:space="preserve"> </w:t>
      </w:r>
      <w:r w:rsidRPr="000152CC">
        <w:rPr>
          <w:rStyle w:val="StyleUnderline"/>
          <w:highlight w:val="green"/>
        </w:rPr>
        <w:t>are driving teacher</w:t>
      </w:r>
      <w:r w:rsidRPr="000F71AF">
        <w:rPr>
          <w:rStyle w:val="StyleUnderline"/>
        </w:rPr>
        <w:t xml:space="preserve"> and staff </w:t>
      </w:r>
      <w:r w:rsidRPr="000152CC">
        <w:rPr>
          <w:rStyle w:val="StyleUnderline"/>
          <w:highlight w:val="green"/>
        </w:rPr>
        <w:t>turnover</w:t>
      </w:r>
      <w:r w:rsidRPr="000F71AF">
        <w:rPr>
          <w:rStyle w:val="StyleUnderline"/>
        </w:rPr>
        <w:t xml:space="preserve"> while </w:t>
      </w:r>
      <w:r w:rsidRPr="000152CC">
        <w:rPr>
          <w:rStyle w:val="StyleUnderline"/>
          <w:highlight w:val="green"/>
        </w:rPr>
        <w:t>harming</w:t>
      </w:r>
      <w:r w:rsidRPr="000F71AF">
        <w:rPr>
          <w:rStyle w:val="StyleUnderline"/>
        </w:rPr>
        <w:t xml:space="preserve"> Virginia </w:t>
      </w:r>
      <w:r w:rsidRPr="000152CC">
        <w:rPr>
          <w:rStyle w:val="StyleUnderline"/>
          <w:highlight w:val="green"/>
        </w:rPr>
        <w:t>students</w:t>
      </w:r>
      <w:r w:rsidRPr="00651922">
        <w:rPr>
          <w:sz w:val="16"/>
        </w:rPr>
        <w:t xml:space="preserve">. </w:t>
      </w:r>
      <w:r w:rsidRPr="000152CC">
        <w:rPr>
          <w:rStyle w:val="StyleUnderline"/>
          <w:highlight w:val="green"/>
        </w:rPr>
        <w:t>A key component to achieve a</w:t>
      </w:r>
      <w:r w:rsidRPr="000F71AF">
        <w:rPr>
          <w:rStyle w:val="StyleUnderline"/>
        </w:rPr>
        <w:t xml:space="preserve"> safe, healthy, and </w:t>
      </w:r>
      <w:r w:rsidRPr="000152CC">
        <w:rPr>
          <w:rStyle w:val="StyleUnderline"/>
          <w:highlight w:val="green"/>
        </w:rPr>
        <w:t>supportive environment for staff and students</w:t>
      </w:r>
      <w:r w:rsidRPr="000F71AF">
        <w:rPr>
          <w:rStyle w:val="StyleUnderline"/>
        </w:rPr>
        <w:t xml:space="preserve"> </w:t>
      </w:r>
      <w:r w:rsidRPr="000152CC">
        <w:rPr>
          <w:rStyle w:val="StyleUnderline"/>
          <w:highlight w:val="green"/>
        </w:rPr>
        <w:t>is allowing teachers</w:t>
      </w:r>
      <w:r w:rsidRPr="000F71AF">
        <w:rPr>
          <w:rStyle w:val="StyleUnderline"/>
        </w:rPr>
        <w:t xml:space="preserve"> and school staff </w:t>
      </w:r>
      <w:r w:rsidRPr="000152CC">
        <w:rPr>
          <w:rStyle w:val="StyleUnderline"/>
          <w:highlight w:val="green"/>
        </w:rPr>
        <w:t>to collectively bargain</w:t>
      </w:r>
      <w:r w:rsidRPr="000F71AF">
        <w:rPr>
          <w:rStyle w:val="StyleUnderline"/>
        </w:rPr>
        <w:t>.</w:t>
      </w:r>
      <w:r w:rsidRPr="00651922">
        <w:rPr>
          <w:sz w:val="16"/>
        </w:rPr>
        <w:t xml:space="preserve"> </w:t>
      </w:r>
      <w:r w:rsidRPr="000F71AF">
        <w:rPr>
          <w:rStyle w:val="StyleUnderline"/>
        </w:rPr>
        <w:t xml:space="preserve">Following the 2020 reversal of the state’s decades-long ban on local-level collective bargaining, each local school board in Virginia can now adopt a resolution that allows </w:t>
      </w:r>
      <w:r w:rsidRPr="000152CC">
        <w:rPr>
          <w:rStyle w:val="StyleUnderline"/>
          <w:highlight w:val="green"/>
        </w:rPr>
        <w:t>it</w:t>
      </w:r>
      <w:r w:rsidRPr="000F71AF">
        <w:rPr>
          <w:rStyle w:val="StyleUnderline"/>
        </w:rPr>
        <w:t>s teachers and school staff to engage in collective bargaining with its employees</w:t>
      </w:r>
      <w:r w:rsidRPr="00651922">
        <w:rPr>
          <w:sz w:val="16"/>
        </w:rPr>
        <w:t xml:space="preserve">. By joining together to speak with a more powerful voice, </w:t>
      </w:r>
      <w:r w:rsidRPr="000F71AF">
        <w:rPr>
          <w:rStyle w:val="StyleUnderline"/>
        </w:rPr>
        <w:t xml:space="preserve">collective bargaining </w:t>
      </w:r>
      <w:r w:rsidRPr="000152CC">
        <w:rPr>
          <w:rStyle w:val="StyleUnderline"/>
          <w:highlight w:val="green"/>
        </w:rPr>
        <w:t>can raise</w:t>
      </w:r>
      <w:r w:rsidRPr="000F71AF">
        <w:rPr>
          <w:rStyle w:val="StyleUnderline"/>
        </w:rPr>
        <w:t xml:space="preserve"> teacher and staff </w:t>
      </w:r>
      <w:r w:rsidRPr="000152CC">
        <w:rPr>
          <w:rStyle w:val="StyleUnderline"/>
          <w:highlight w:val="green"/>
        </w:rPr>
        <w:t>pay</w:t>
      </w:r>
      <w:r w:rsidRPr="000F71AF">
        <w:rPr>
          <w:rStyle w:val="StyleUnderline"/>
        </w:rPr>
        <w:t xml:space="preserve">, </w:t>
      </w:r>
      <w:r w:rsidRPr="000152CC">
        <w:rPr>
          <w:rStyle w:val="StyleUnderline"/>
          <w:highlight w:val="green"/>
        </w:rPr>
        <w:t>increase retention</w:t>
      </w:r>
      <w:r w:rsidRPr="000F71AF">
        <w:rPr>
          <w:rStyle w:val="StyleUnderline"/>
        </w:rPr>
        <w:t xml:space="preserve">, improve working conditions, </w:t>
      </w:r>
      <w:r w:rsidRPr="000152CC">
        <w:rPr>
          <w:rStyle w:val="StyleUnderline"/>
          <w:highlight w:val="green"/>
        </w:rPr>
        <w:t>and boost</w:t>
      </w:r>
      <w:r w:rsidRPr="000F71AF">
        <w:rPr>
          <w:rStyle w:val="StyleUnderline"/>
        </w:rPr>
        <w:t xml:space="preserve"> teacher </w:t>
      </w:r>
      <w:r w:rsidRPr="000152CC">
        <w:rPr>
          <w:rStyle w:val="StyleUnderline"/>
          <w:highlight w:val="green"/>
        </w:rPr>
        <w:t>morale</w:t>
      </w:r>
      <w:r w:rsidRPr="00651922">
        <w:rPr>
          <w:sz w:val="16"/>
        </w:rPr>
        <w:t xml:space="preserve">. When teachers and school staff have a voice on the job, </w:t>
      </w:r>
      <w:r w:rsidRPr="000F71AF">
        <w:rPr>
          <w:rStyle w:val="StyleUnderline"/>
        </w:rPr>
        <w:t>the overall impact is good for workers, students, and the community</w:t>
      </w:r>
      <w:r w:rsidRPr="00651922">
        <w:rPr>
          <w:sz w:val="16"/>
        </w:rPr>
        <w:t xml:space="preserve">. October 2022 Past Time to Listen to Educators Teachers and school staff have attempted for years to have their voices heard and for their and their students’ needs to be met 1. </w:t>
      </w:r>
      <w:r w:rsidRPr="000152CC">
        <w:rPr>
          <w:rStyle w:val="StyleUnderline"/>
          <w:highlight w:val="green"/>
        </w:rPr>
        <w:t>Inadequate pay,</w:t>
      </w:r>
      <w:r w:rsidRPr="000F71AF">
        <w:rPr>
          <w:rStyle w:val="StyleUnderline"/>
        </w:rPr>
        <w:t xml:space="preserve"> working conditions, and support </w:t>
      </w:r>
      <w:r w:rsidRPr="000152CC">
        <w:rPr>
          <w:rStyle w:val="StyleUnderline"/>
          <w:highlight w:val="green"/>
        </w:rPr>
        <w:t>drive</w:t>
      </w:r>
      <w:r w:rsidRPr="000F71AF">
        <w:rPr>
          <w:rStyle w:val="StyleUnderline"/>
        </w:rPr>
        <w:t xml:space="preserve"> teacher and staff </w:t>
      </w:r>
      <w:r w:rsidRPr="000152CC">
        <w:rPr>
          <w:rStyle w:val="StyleUnderline"/>
          <w:highlight w:val="green"/>
        </w:rPr>
        <w:t>turnover</w:t>
      </w:r>
      <w:r w:rsidRPr="000F71AF">
        <w:rPr>
          <w:rStyle w:val="StyleUnderline"/>
        </w:rPr>
        <w:t xml:space="preserve">, </w:t>
      </w:r>
      <w:r w:rsidRPr="000152CC">
        <w:rPr>
          <w:rStyle w:val="StyleUnderline"/>
          <w:highlight w:val="green"/>
        </w:rPr>
        <w:t xml:space="preserve">harming </w:t>
      </w:r>
      <w:r w:rsidRPr="00651922">
        <w:rPr>
          <w:rStyle w:val="StyleUnderline"/>
        </w:rPr>
        <w:t xml:space="preserve">Virginia </w:t>
      </w:r>
      <w:r w:rsidRPr="000152CC">
        <w:rPr>
          <w:rStyle w:val="StyleUnderline"/>
          <w:highlight w:val="green"/>
        </w:rPr>
        <w:t>students</w:t>
      </w:r>
      <w:r w:rsidRPr="00651922">
        <w:rPr>
          <w:sz w:val="16"/>
        </w:rPr>
        <w:t xml:space="preserve"> National trends point to an urgent need for school districts to do all they can to improve conditions for their teacher workforce. </w:t>
      </w:r>
      <w:r w:rsidRPr="000F71AF">
        <w:rPr>
          <w:rStyle w:val="StyleUnderline"/>
        </w:rPr>
        <w:t xml:space="preserve">Nearly </w:t>
      </w:r>
      <w:r w:rsidRPr="000152CC">
        <w:rPr>
          <w:rStyle w:val="StyleUnderline"/>
          <w:highlight w:val="green"/>
        </w:rPr>
        <w:t>1 in 5</w:t>
      </w:r>
      <w:r w:rsidRPr="000F71AF">
        <w:rPr>
          <w:rStyle w:val="StyleUnderline"/>
        </w:rPr>
        <w:t xml:space="preserve"> public </w:t>
      </w:r>
      <w:r w:rsidRPr="000152CC">
        <w:rPr>
          <w:rStyle w:val="StyleUnderline"/>
          <w:highlight w:val="green"/>
        </w:rPr>
        <w:t>schools</w:t>
      </w:r>
      <w:r w:rsidRPr="000F71AF">
        <w:rPr>
          <w:rStyle w:val="StyleUnderline"/>
        </w:rPr>
        <w:t xml:space="preserve"> reported </w:t>
      </w:r>
      <w:r w:rsidRPr="000152CC">
        <w:rPr>
          <w:rStyle w:val="StyleUnderline"/>
          <w:highlight w:val="green"/>
        </w:rPr>
        <w:t>hav</w:t>
      </w:r>
      <w:r w:rsidRPr="000F71AF">
        <w:rPr>
          <w:rStyle w:val="StyleUnderline"/>
        </w:rPr>
        <w:t xml:space="preserve">ing </w:t>
      </w:r>
      <w:r w:rsidRPr="000152CC">
        <w:rPr>
          <w:rStyle w:val="StyleUnderline"/>
          <w:highlight w:val="green"/>
        </w:rPr>
        <w:t>difficulty filling teacher vacancies</w:t>
      </w:r>
      <w:r w:rsidRPr="000F71AF">
        <w:rPr>
          <w:rStyle w:val="StyleUnderline"/>
        </w:rPr>
        <w:t xml:space="preserve"> a decade before the pandemic, and the </w:t>
      </w:r>
      <w:r w:rsidRPr="000152CC">
        <w:rPr>
          <w:rStyle w:val="StyleUnderline"/>
          <w:highlight w:val="green"/>
        </w:rPr>
        <w:t>problem only got worse</w:t>
      </w:r>
      <w:r w:rsidRPr="000F71AF">
        <w:rPr>
          <w:rStyle w:val="StyleUnderline"/>
        </w:rPr>
        <w:t xml:space="preserve"> in the intervening years</w:t>
      </w:r>
      <w:r w:rsidRPr="00651922">
        <w:rPr>
          <w:sz w:val="16"/>
        </w:rPr>
        <w:t xml:space="preserve">.1 </w:t>
      </w:r>
    </w:p>
    <w:p w14:paraId="59C323EE" w14:textId="77777777" w:rsidR="006339B4" w:rsidRPr="000F71AF" w:rsidRDefault="006339B4" w:rsidP="006339B4">
      <w:pPr>
        <w:rPr>
          <w:rStyle w:val="StyleUnderline"/>
        </w:rPr>
      </w:pPr>
      <w:r w:rsidRPr="000F71AF">
        <w:rPr>
          <w:rStyle w:val="StyleUnderline"/>
        </w:rPr>
        <w:t xml:space="preserve">Three primary factors are driving the long-standing issue of teacher shortages, as summarized by the Economic Policy Institute: </w:t>
      </w:r>
    </w:p>
    <w:p w14:paraId="2E464DA9" w14:textId="77777777" w:rsidR="006339B4" w:rsidRPr="000F71AF" w:rsidRDefault="006339B4" w:rsidP="006339B4">
      <w:pPr>
        <w:rPr>
          <w:rStyle w:val="StyleUnderline"/>
        </w:rPr>
      </w:pPr>
      <w:r w:rsidRPr="000F71AF">
        <w:rPr>
          <w:rStyle w:val="StyleUnderline"/>
        </w:rPr>
        <w:t xml:space="preserve">1. low pay relative to peers in other professions with similar credentials and experience, </w:t>
      </w:r>
    </w:p>
    <w:p w14:paraId="5A1E0AF5" w14:textId="77777777" w:rsidR="006339B4" w:rsidRPr="000F71AF" w:rsidRDefault="006339B4" w:rsidP="006339B4">
      <w:pPr>
        <w:rPr>
          <w:rStyle w:val="StyleUnderline"/>
        </w:rPr>
      </w:pPr>
      <w:r w:rsidRPr="000F71AF">
        <w:rPr>
          <w:rStyle w:val="StyleUnderline"/>
        </w:rPr>
        <w:t xml:space="preserve">2. inadequate or uneven professional support for teachers, and </w:t>
      </w:r>
    </w:p>
    <w:p w14:paraId="4D974C8B" w14:textId="77777777" w:rsidR="006339B4" w:rsidRPr="00651922" w:rsidRDefault="006339B4" w:rsidP="006339B4">
      <w:pPr>
        <w:rPr>
          <w:sz w:val="16"/>
        </w:rPr>
      </w:pPr>
      <w:r w:rsidRPr="000F71AF">
        <w:rPr>
          <w:rStyle w:val="StyleUnderline"/>
        </w:rPr>
        <w:t>3. challenging work environments. worst by only a fraction of a percent — the second- worst pay penalty is just 0.1% more severe</w:t>
      </w:r>
      <w:r w:rsidRPr="00651922">
        <w:rPr>
          <w:sz w:val="16"/>
        </w:rPr>
        <w:t xml:space="preserve">.2 And average teacher pay in Virginia ($58,506 in 2020- 2021) is more than 10% below the national average ($65,293 that same year), even before adjusting for state differences in typical pay for professionals in other fields.3 Looking more broadly, local government employees in Virginia, which includes teachers and other school staff, are typically paid 29.9% less than their private-sector peers with similar levels of education, age, and hours worked, one of the largest pay penalties in the country.4 </w:t>
      </w:r>
    </w:p>
    <w:p w14:paraId="40604DC8" w14:textId="77777777" w:rsidR="006339B4" w:rsidRPr="00651922" w:rsidRDefault="006339B4" w:rsidP="006339B4">
      <w:pPr>
        <w:rPr>
          <w:sz w:val="16"/>
        </w:rPr>
      </w:pPr>
      <w:r w:rsidRPr="00651922">
        <w:rPr>
          <w:sz w:val="16"/>
        </w:rPr>
        <w:t xml:space="preserve">Virginia has not escaped these trends. With the third worst teacher pay penalty in the country in 2021, Virginia teachers are paid 32.7% less — just 67 cents for each dollar — compared to their peers with similar education levels in other professions. (Virginia notably escapes the distinction of second- Low pay is also a reported factor in the pre-pandemic and post-pandemic shortages of support staff in Virginia. For example, school divisions across the commonwealth — in Northern Virginia, Central Virginia, Southwest Virginia, and Hampton Roads — have faced an acute bus driver shortage that mirrors national trends.5 In the 2021-2022 school year, 15.2% of full-time and 13.0% of part-time school bus driver positions were vacant. This shortage forces schools 2 to compensate in ways that directly impact students, such as changing school hours and bus routes. Though bus drivers are the largest shortage by job function, over 1 in 20 of all full-time school support staff positions (“non-instructional personnel” such as reading specialists, counselors, and facilities staff) went unfulfilled during the 2021-2022 school year in Virginia.6 Low pay makes it financially challenging for young people in Virginia to choose to go into or stay in teaching and other school staff roles. Research shows that financial incentives are particularly important for attracting teachers to hard-to-staff schools. Teacher pay is also important for retaining existing teachers, which is critical for education quality. Teachers gain critical experience and skills over the first few years of their teaching careers, which has been shown in multiple studies to make them more effective. Experienced teachers also play a critical role as mentors for new colleagues. Low pay can result in experienced teachers leaving for jobs that better allow them to support themselves and their families. </w:t>
      </w:r>
    </w:p>
    <w:p w14:paraId="4994D0F7" w14:textId="77777777" w:rsidR="006339B4" w:rsidRPr="00651922" w:rsidRDefault="006339B4" w:rsidP="006339B4">
      <w:pPr>
        <w:rPr>
          <w:sz w:val="16"/>
        </w:rPr>
      </w:pPr>
      <w:r w:rsidRPr="00651922">
        <w:rPr>
          <w:sz w:val="16"/>
        </w:rPr>
        <w:t xml:space="preserve">Growing evidence suggests that the pandemic has caused increased demoralization and burnout among many teachers. Teachers across the board experienced a tremendous drop in their self-reported “sense of success” with the onset of the COVID-19 pandemic.7 And a national survey of those who left teaching during the first year of the pandemic found that the most common reason teachers cited for leaving was stress.8 </w:t>
      </w:r>
    </w:p>
    <w:p w14:paraId="6D216F5E" w14:textId="77777777" w:rsidR="006339B4" w:rsidRPr="00651922" w:rsidRDefault="006339B4" w:rsidP="006339B4">
      <w:pPr>
        <w:rPr>
          <w:sz w:val="16"/>
        </w:rPr>
      </w:pPr>
      <w:r w:rsidRPr="00651922">
        <w:rPr>
          <w:sz w:val="16"/>
        </w:rPr>
        <w:t>Over half of U.S. educators are planning to leave the profession earlier than initially planned, with Black and Latino teachers being particularly likely to be considering leaving, according to another nationwide survey conducted by the National Education Association in January 2022. The high share of Black teachers who report that they are planning to leave their jobs is particularly concerning because diverse learning environments benefit students overall, particularly Black students from low-income households. 3</w:t>
      </w:r>
    </w:p>
    <w:p w14:paraId="36BA489C" w14:textId="77777777" w:rsidR="006339B4" w:rsidRPr="000F71AF" w:rsidRDefault="006339B4" w:rsidP="006339B4">
      <w:pPr>
        <w:rPr>
          <w:rStyle w:val="StyleUnderline"/>
        </w:rPr>
      </w:pPr>
      <w:r w:rsidRPr="00651922">
        <w:rPr>
          <w:sz w:val="16"/>
        </w:rPr>
        <w:t xml:space="preserve"> </w:t>
      </w:r>
      <w:r w:rsidRPr="000F71AF">
        <w:rPr>
          <w:rStyle w:val="StyleUnderline"/>
        </w:rPr>
        <w:t>Collective bargaining is an effective solution for teacher and staff pay and retention</w:t>
      </w:r>
    </w:p>
    <w:p w14:paraId="23804BE2" w14:textId="77777777" w:rsidR="006339B4" w:rsidRPr="000F71AF" w:rsidRDefault="006339B4" w:rsidP="006339B4">
      <w:pPr>
        <w:rPr>
          <w:rStyle w:val="StyleUnderline"/>
        </w:rPr>
      </w:pPr>
      <w:r w:rsidRPr="00651922">
        <w:rPr>
          <w:sz w:val="16"/>
        </w:rPr>
        <w:t xml:space="preserve"> </w:t>
      </w:r>
      <w:r w:rsidRPr="000F71AF">
        <w:rPr>
          <w:rStyle w:val="StyleUnderline"/>
        </w:rPr>
        <w:t xml:space="preserve">Improving Virginia’s public education system requires a multi-pronged approach, one of which is </w:t>
      </w:r>
      <w:r w:rsidRPr="000152CC">
        <w:rPr>
          <w:rStyle w:val="StyleUnderline"/>
          <w:highlight w:val="green"/>
        </w:rPr>
        <w:t>local school districts passing collective bargaining ordinances</w:t>
      </w:r>
      <w:r w:rsidRPr="000F71AF">
        <w:rPr>
          <w:rStyle w:val="StyleUnderline"/>
        </w:rPr>
        <w:t xml:space="preserve"> to </w:t>
      </w:r>
      <w:r w:rsidRPr="000152CC">
        <w:rPr>
          <w:rStyle w:val="StyleUnderline"/>
          <w:highlight w:val="green"/>
        </w:rPr>
        <w:t>give school staff a voice</w:t>
      </w:r>
      <w:r w:rsidRPr="000F71AF">
        <w:rPr>
          <w:rStyle w:val="StyleUnderline"/>
        </w:rPr>
        <w:t xml:space="preserve"> on the job. </w:t>
      </w:r>
    </w:p>
    <w:p w14:paraId="0BEBF452" w14:textId="77777777" w:rsidR="006339B4" w:rsidRPr="00651922" w:rsidRDefault="006339B4" w:rsidP="006339B4">
      <w:pPr>
        <w:rPr>
          <w:sz w:val="16"/>
        </w:rPr>
      </w:pPr>
      <w:r w:rsidRPr="000F71AF">
        <w:rPr>
          <w:rStyle w:val="StyleUnderline"/>
        </w:rPr>
        <w:t xml:space="preserve">We know that union strength impacts teacher pay. Between 1996 and 2012, </w:t>
      </w:r>
      <w:r w:rsidRPr="000152CC">
        <w:rPr>
          <w:rStyle w:val="StyleUnderline"/>
          <w:highlight w:val="green"/>
        </w:rPr>
        <w:t>non-unionized</w:t>
      </w:r>
      <w:r w:rsidRPr="000F71AF">
        <w:rPr>
          <w:rStyle w:val="StyleUnderline"/>
        </w:rPr>
        <w:t xml:space="preserve"> public school </w:t>
      </w:r>
      <w:r w:rsidRPr="000152CC">
        <w:rPr>
          <w:rStyle w:val="StyleUnderline"/>
          <w:highlight w:val="green"/>
        </w:rPr>
        <w:t>teachers were typically paid</w:t>
      </w:r>
      <w:r w:rsidRPr="000F71AF">
        <w:rPr>
          <w:rStyle w:val="StyleUnderline"/>
        </w:rPr>
        <w:t xml:space="preserve"> just </w:t>
      </w:r>
      <w:r w:rsidRPr="000152CC">
        <w:rPr>
          <w:rStyle w:val="StyleUnderline"/>
          <w:highlight w:val="green"/>
        </w:rPr>
        <w:t>82</w:t>
      </w:r>
      <w:r w:rsidRPr="000F71AF">
        <w:rPr>
          <w:rStyle w:val="StyleUnderline"/>
        </w:rPr>
        <w:t xml:space="preserve">.1 </w:t>
      </w:r>
      <w:r w:rsidRPr="000152CC">
        <w:rPr>
          <w:rStyle w:val="StyleUnderline"/>
          <w:highlight w:val="green"/>
        </w:rPr>
        <w:t>cents for every dollar paid to their non-teacher peers</w:t>
      </w:r>
      <w:r w:rsidRPr="000F71AF">
        <w:rPr>
          <w:rStyle w:val="StyleUnderline"/>
        </w:rPr>
        <w:t xml:space="preserve">. Public school </w:t>
      </w:r>
      <w:r w:rsidRPr="000152CC">
        <w:rPr>
          <w:rStyle w:val="StyleUnderline"/>
          <w:highlight w:val="green"/>
        </w:rPr>
        <w:t>teachers that were unionized</w:t>
      </w:r>
      <w:r w:rsidRPr="000F71AF">
        <w:rPr>
          <w:rStyle w:val="StyleUnderline"/>
        </w:rPr>
        <w:t xml:space="preserve"> </w:t>
      </w:r>
      <w:r w:rsidRPr="000152CC">
        <w:rPr>
          <w:rStyle w:val="StyleUnderline"/>
          <w:highlight w:val="green"/>
        </w:rPr>
        <w:t>had a smaller pay penalty</w:t>
      </w:r>
      <w:r w:rsidRPr="000F71AF">
        <w:rPr>
          <w:rStyle w:val="StyleUnderline"/>
        </w:rPr>
        <w:t xml:space="preserve">, receiving on average </w:t>
      </w:r>
      <w:r w:rsidRPr="000152CC">
        <w:rPr>
          <w:rStyle w:val="StyleUnderline"/>
          <w:highlight w:val="green"/>
        </w:rPr>
        <w:t>86</w:t>
      </w:r>
      <w:r w:rsidRPr="000F71AF">
        <w:rPr>
          <w:rStyle w:val="StyleUnderline"/>
        </w:rPr>
        <w:t xml:space="preserve">.8 </w:t>
      </w:r>
      <w:r w:rsidRPr="000152CC">
        <w:rPr>
          <w:rStyle w:val="StyleUnderline"/>
          <w:highlight w:val="green"/>
        </w:rPr>
        <w:t>cents</w:t>
      </w:r>
      <w:r w:rsidRPr="000F71AF">
        <w:rPr>
          <w:rStyle w:val="StyleUnderline"/>
        </w:rPr>
        <w:t xml:space="preserve"> for every dollar paid to their non-teacher peers, according to research published in the Bureau of Labor Statistics’ Monthly Labor Review.</w:t>
      </w:r>
      <w:r w:rsidRPr="00651922">
        <w:rPr>
          <w:sz w:val="16"/>
        </w:rPr>
        <w:t xml:space="preserve">9 </w:t>
      </w:r>
      <w:r w:rsidRPr="000F71AF">
        <w:rPr>
          <w:rStyle w:val="StyleUnderline"/>
        </w:rPr>
        <w:t xml:space="preserve">The results also have </w:t>
      </w:r>
      <w:r w:rsidRPr="000152CC">
        <w:rPr>
          <w:rStyle w:val="StyleUnderline"/>
          <w:highlight w:val="green"/>
        </w:rPr>
        <w:t>implications for gender</w:t>
      </w:r>
      <w:r w:rsidRPr="000F71AF">
        <w:rPr>
          <w:rStyle w:val="StyleUnderline"/>
        </w:rPr>
        <w:t xml:space="preserve"> </w:t>
      </w:r>
      <w:r w:rsidRPr="000152CC">
        <w:rPr>
          <w:rStyle w:val="StyleUnderline"/>
          <w:highlight w:val="green"/>
        </w:rPr>
        <w:t>equity</w:t>
      </w:r>
      <w:r w:rsidRPr="000F71AF">
        <w:rPr>
          <w:rStyle w:val="StyleUnderline"/>
        </w:rPr>
        <w:t xml:space="preserve"> — while </w:t>
      </w:r>
      <w:r w:rsidRPr="000152CC">
        <w:rPr>
          <w:rStyle w:val="StyleUnderline"/>
          <w:highlight w:val="green"/>
        </w:rPr>
        <w:t>unionization lifted wages</w:t>
      </w:r>
      <w:r w:rsidRPr="000F71AF">
        <w:rPr>
          <w:rStyle w:val="StyleUnderline"/>
        </w:rPr>
        <w:t xml:space="preserve"> in the public sector </w:t>
      </w:r>
      <w:r w:rsidRPr="000152CC">
        <w:rPr>
          <w:rStyle w:val="StyleUnderline"/>
          <w:highlight w:val="green"/>
        </w:rPr>
        <w:t>by 4.7% overall</w:t>
      </w:r>
      <w:r w:rsidRPr="000F71AF">
        <w:rPr>
          <w:rStyle w:val="StyleUnderline"/>
        </w:rPr>
        <w:t xml:space="preserve">, it </w:t>
      </w:r>
      <w:r w:rsidRPr="000152CC">
        <w:rPr>
          <w:rStyle w:val="StyleUnderline"/>
          <w:highlight w:val="green"/>
        </w:rPr>
        <w:t>lifted wages by 7.0% for female teachers</w:t>
      </w:r>
      <w:r w:rsidRPr="00651922">
        <w:rPr>
          <w:sz w:val="16"/>
        </w:rPr>
        <w:t xml:space="preserve">.10 On the other hand, legislative measures enacted in five states in 2011 and 2012 that restricted public- sector collective bargaining rights significantly reduced average districts’ spending on teacher compensation, including both teacher salaries and teacher benefits.11 </w:t>
      </w:r>
    </w:p>
    <w:p w14:paraId="7608B1BF" w14:textId="77777777" w:rsidR="006339B4" w:rsidRPr="00651922" w:rsidRDefault="006339B4" w:rsidP="006339B4">
      <w:pPr>
        <w:rPr>
          <w:sz w:val="16"/>
        </w:rPr>
      </w:pPr>
      <w:r w:rsidRPr="000152CC">
        <w:rPr>
          <w:rStyle w:val="StyleUnderline"/>
          <w:highlight w:val="green"/>
        </w:rPr>
        <w:t>Schools with collective bargaining</w:t>
      </w:r>
      <w:r w:rsidRPr="000F71AF">
        <w:rPr>
          <w:rStyle w:val="StyleUnderline"/>
        </w:rPr>
        <w:t xml:space="preserve"> rights for teachers </w:t>
      </w:r>
      <w:r w:rsidRPr="00651922">
        <w:rPr>
          <w:rStyle w:val="StyleUnderline"/>
        </w:rPr>
        <w:t>also</w:t>
      </w:r>
      <w:r w:rsidRPr="000F71AF">
        <w:rPr>
          <w:rStyle w:val="StyleUnderline"/>
        </w:rPr>
        <w:t xml:space="preserve"> </w:t>
      </w:r>
      <w:r w:rsidRPr="000152CC">
        <w:rPr>
          <w:rStyle w:val="StyleUnderline"/>
          <w:highlight w:val="green"/>
        </w:rPr>
        <w:t>have lower</w:t>
      </w:r>
      <w:r w:rsidRPr="000F71AF">
        <w:rPr>
          <w:rStyle w:val="StyleUnderline"/>
        </w:rPr>
        <w:t xml:space="preserve"> teacher </w:t>
      </w:r>
      <w:r w:rsidRPr="000152CC">
        <w:rPr>
          <w:rStyle w:val="StyleUnderline"/>
          <w:highlight w:val="green"/>
        </w:rPr>
        <w:t>turnover</w:t>
      </w:r>
      <w:r w:rsidRPr="00651922">
        <w:rPr>
          <w:sz w:val="16"/>
        </w:rPr>
        <w:t xml:space="preserve">. A 2006 study from The American Federation of Teachers found that </w:t>
      </w:r>
      <w:r w:rsidRPr="000F71AF">
        <w:rPr>
          <w:rStyle w:val="StyleUnderline"/>
        </w:rPr>
        <w:t>schools with collective bargaining have lower teacher transfer-out rates than schools without collective bargaining</w:t>
      </w:r>
      <w:r w:rsidRPr="00651922">
        <w:rPr>
          <w:sz w:val="16"/>
        </w:rPr>
        <w:t xml:space="preserve">.12 </w:t>
      </w:r>
    </w:p>
    <w:p w14:paraId="4697E2EC" w14:textId="77777777" w:rsidR="006339B4" w:rsidRPr="00651922" w:rsidRDefault="006339B4" w:rsidP="006339B4">
      <w:pPr>
        <w:rPr>
          <w:sz w:val="16"/>
        </w:rPr>
      </w:pPr>
      <w:r w:rsidRPr="00651922">
        <w:rPr>
          <w:sz w:val="16"/>
        </w:rPr>
        <w:t xml:space="preserve"> </w:t>
      </w:r>
      <w:r w:rsidRPr="000F71AF">
        <w:rPr>
          <w:rStyle w:val="StyleUnderline"/>
        </w:rPr>
        <w:t xml:space="preserve">The ability to collectively bargain </w:t>
      </w:r>
      <w:r w:rsidRPr="000152CC">
        <w:rPr>
          <w:rStyle w:val="StyleUnderline"/>
          <w:highlight w:val="green"/>
        </w:rPr>
        <w:t>can also improve working conditions</w:t>
      </w:r>
      <w:r w:rsidRPr="000F71AF">
        <w:rPr>
          <w:rStyle w:val="StyleUnderline"/>
        </w:rPr>
        <w:t xml:space="preserve"> for school staff, which helps </w:t>
      </w:r>
      <w:r w:rsidRPr="000152CC">
        <w:rPr>
          <w:rStyle w:val="StyleUnderline"/>
          <w:highlight w:val="green"/>
        </w:rPr>
        <w:t>boost teacher</w:t>
      </w:r>
      <w:r w:rsidRPr="000F71AF">
        <w:rPr>
          <w:rStyle w:val="StyleUnderline"/>
        </w:rPr>
        <w:t xml:space="preserve"> job satisfaction and </w:t>
      </w:r>
      <w:r w:rsidRPr="000152CC">
        <w:rPr>
          <w:rStyle w:val="StyleUnderline"/>
          <w:highlight w:val="green"/>
        </w:rPr>
        <w:t>morale</w:t>
      </w:r>
      <w:r w:rsidRPr="000F71AF">
        <w:rPr>
          <w:rStyle w:val="StyleUnderline"/>
        </w:rPr>
        <w:t xml:space="preserve">, as well as </w:t>
      </w:r>
      <w:r w:rsidRPr="000152CC">
        <w:rPr>
          <w:rStyle w:val="StyleUnderline"/>
          <w:highlight w:val="green"/>
        </w:rPr>
        <w:t>student outcomes</w:t>
      </w:r>
      <w:r w:rsidRPr="000F71AF">
        <w:rPr>
          <w:rStyle w:val="StyleUnderline"/>
        </w:rPr>
        <w:t>. Unions serve as mechanisms for teacher voice and allow teachers to negotiate for enhanced protections and</w:t>
      </w:r>
      <w:r w:rsidRPr="00651922">
        <w:rPr>
          <w:sz w:val="16"/>
        </w:rPr>
        <w:t xml:space="preserve"> *</w:t>
      </w:r>
      <w:r w:rsidRPr="000F71AF">
        <w:rPr>
          <w:rStyle w:val="StyleUnderline"/>
        </w:rPr>
        <w:t>Non-teacher peers have equivalent levels of education and experience working conditions, according to findings from a study of over 1,200 collective bargaining agreements</w:t>
      </w:r>
      <w:r w:rsidRPr="00651922">
        <w:rPr>
          <w:sz w:val="16"/>
        </w:rPr>
        <w:t xml:space="preserve">. Additionally, when state-level reforms limit bargaining negotiations, unions are weakened and are unable to compensate for the substantial reduction in working conditions.13 </w:t>
      </w:r>
    </w:p>
    <w:p w14:paraId="4BE95F36" w14:textId="77777777" w:rsidR="006339B4" w:rsidRPr="00651922" w:rsidRDefault="006339B4" w:rsidP="006339B4">
      <w:pPr>
        <w:rPr>
          <w:sz w:val="16"/>
        </w:rPr>
      </w:pPr>
      <w:r w:rsidRPr="000F71AF">
        <w:rPr>
          <w:rStyle w:val="StyleUnderline"/>
        </w:rPr>
        <w:t>Working conditions are substantially associated with teacher job satisfaction,</w:t>
      </w:r>
      <w:r w:rsidRPr="00651922">
        <w:rPr>
          <w:sz w:val="16"/>
        </w:rPr>
        <w:t>14</w:t>
      </w:r>
      <w:r w:rsidRPr="000F71AF">
        <w:rPr>
          <w:rStyle w:val="StyleUnderline"/>
        </w:rPr>
        <w:t xml:space="preserve"> which in turn is highly correlated with teacher morale</w:t>
      </w:r>
      <w:r w:rsidRPr="00651922">
        <w:rPr>
          <w:sz w:val="16"/>
        </w:rPr>
        <w:t xml:space="preserve">.15 </w:t>
      </w:r>
      <w:r w:rsidRPr="000F71AF">
        <w:rPr>
          <w:rStyle w:val="StyleUnderline"/>
        </w:rPr>
        <w:t>Teacher morale has always been an important factor to success in the classroom, but classroom teachers and other school staff are under an unprecedented level of strain</w:t>
      </w:r>
      <w:r w:rsidRPr="00651922">
        <w:rPr>
          <w:sz w:val="16"/>
        </w:rPr>
        <w:t>. This strain is made worse by the recent uptick in staff shortages impacting school systems across the country.</w:t>
      </w:r>
    </w:p>
    <w:p w14:paraId="52F66E89" w14:textId="77777777" w:rsidR="006339B4" w:rsidRPr="00651922" w:rsidRDefault="006339B4" w:rsidP="006339B4">
      <w:pPr>
        <w:rPr>
          <w:sz w:val="16"/>
        </w:rPr>
      </w:pPr>
      <w:r w:rsidRPr="00651922">
        <w:rPr>
          <w:sz w:val="16"/>
        </w:rPr>
        <w:t xml:space="preserve"> </w:t>
      </w:r>
      <w:r w:rsidRPr="000152CC">
        <w:rPr>
          <w:rStyle w:val="StyleUnderline"/>
          <w:highlight w:val="green"/>
        </w:rPr>
        <w:t>Collective bargaining</w:t>
      </w:r>
      <w:r w:rsidRPr="000F71AF">
        <w:rPr>
          <w:rStyle w:val="StyleUnderline"/>
        </w:rPr>
        <w:t xml:space="preserve"> is one approach with great potential to </w:t>
      </w:r>
      <w:r w:rsidRPr="000152CC">
        <w:rPr>
          <w:rStyle w:val="StyleUnderline"/>
          <w:highlight w:val="green"/>
        </w:rPr>
        <w:t>reverse this trend</w:t>
      </w:r>
      <w:r w:rsidRPr="00651922">
        <w:rPr>
          <w:sz w:val="16"/>
        </w:rPr>
        <w:t xml:space="preserve">. Former Chesterfield Education Association President Sonia Smith has echoed this idea, telling the Chesterfield Observer in 2021 that </w:t>
      </w:r>
      <w:r w:rsidRPr="000F71AF">
        <w:rPr>
          <w:rStyle w:val="StyleUnderline"/>
        </w:rPr>
        <w:t>empowering teachers through collective bargaining “would allow every school division to actually be far more efficient in its operations. You would see increased morale</w:t>
      </w:r>
      <w:r w:rsidRPr="00651922">
        <w:rPr>
          <w:sz w:val="16"/>
        </w:rPr>
        <w:t xml:space="preserve">.”16 And Richmond educator Darrell Turner — one of the many Richmond school staff members who successfully organized to win the first local-level collective bargaining ordinance for October 2022 5 Virginia educators and school staff — also affirmed that a collective bargaining resolution would lift morale and help retain and attract teachers when he testified to Richmond Public School Board members in 2021: “By passing a strong resolution, what you’re saying to educators is that we value you and we want your voice in how the school system is run.” </w:t>
      </w:r>
    </w:p>
    <w:p w14:paraId="52FB6864" w14:textId="77777777" w:rsidR="006339B4" w:rsidRPr="000F71AF" w:rsidRDefault="006339B4" w:rsidP="006339B4">
      <w:pPr>
        <w:rPr>
          <w:rStyle w:val="StyleUnderline"/>
        </w:rPr>
      </w:pPr>
      <w:r w:rsidRPr="000F71AF">
        <w:rPr>
          <w:rStyle w:val="StyleUnderline"/>
        </w:rPr>
        <w:t xml:space="preserve">Collective bargaining is good for student achievement </w:t>
      </w:r>
    </w:p>
    <w:p w14:paraId="11E0B061" w14:textId="77777777" w:rsidR="006339B4" w:rsidRPr="00651922" w:rsidRDefault="006339B4" w:rsidP="006339B4">
      <w:pPr>
        <w:rPr>
          <w:sz w:val="16"/>
        </w:rPr>
      </w:pPr>
      <w:r w:rsidRPr="000F71AF">
        <w:rPr>
          <w:rStyle w:val="StyleUnderline"/>
        </w:rPr>
        <w:t>By boosting teacher pay, improving working conditions, reducing turnover, and increasing voice on the job, collective bargaining benefits students and communities as a whole</w:t>
      </w:r>
      <w:r w:rsidRPr="00651922">
        <w:rPr>
          <w:sz w:val="16"/>
        </w:rPr>
        <w:t xml:space="preserve">. </w:t>
      </w:r>
      <w:r w:rsidRPr="000152CC">
        <w:rPr>
          <w:rStyle w:val="StyleUnderline"/>
          <w:highlight w:val="green"/>
        </w:rPr>
        <w:t>Higher teacher pay attracts higher-quality teachers</w:t>
      </w:r>
      <w:r w:rsidRPr="000F71AF">
        <w:rPr>
          <w:rStyle w:val="StyleUnderline"/>
        </w:rPr>
        <w:t xml:space="preserve">, which </w:t>
      </w:r>
      <w:r w:rsidRPr="000152CC">
        <w:rPr>
          <w:rStyle w:val="StyleUnderline"/>
          <w:highlight w:val="green"/>
        </w:rPr>
        <w:t>positively influences student</w:t>
      </w:r>
      <w:r w:rsidRPr="000F71AF">
        <w:rPr>
          <w:rStyle w:val="StyleUnderline"/>
        </w:rPr>
        <w:t xml:space="preserve"> </w:t>
      </w:r>
      <w:r w:rsidRPr="000152CC">
        <w:rPr>
          <w:rStyle w:val="StyleUnderline"/>
          <w:highlight w:val="green"/>
        </w:rPr>
        <w:t>outcomes</w:t>
      </w:r>
      <w:r w:rsidRPr="00651922">
        <w:rPr>
          <w:sz w:val="16"/>
        </w:rPr>
        <w:t xml:space="preserve">.17 </w:t>
      </w:r>
      <w:r w:rsidRPr="000F71AF">
        <w:rPr>
          <w:rStyle w:val="StyleUnderline"/>
        </w:rPr>
        <w:t>Low teacher retention, however, negatively impacts student achievement for all students in school, with the strongest impacts seen in the reading and math outcomes for low-performing and Black students</w:t>
      </w:r>
      <w:r w:rsidRPr="00651922">
        <w:rPr>
          <w:sz w:val="16"/>
        </w:rPr>
        <w:t xml:space="preserve">.18 </w:t>
      </w:r>
      <w:r w:rsidRPr="000F71AF">
        <w:rPr>
          <w:rStyle w:val="StyleUnderline"/>
        </w:rPr>
        <w:t>Additionally, researchers and advocates have long recognized that teachers’ working conditions are students’ learning conditions</w:t>
      </w:r>
      <w:r w:rsidRPr="00651922">
        <w:rPr>
          <w:sz w:val="16"/>
        </w:rPr>
        <w:t xml:space="preserve">. Research shows that when teachers have more voice on the job — that is, they are able to influence curriculum, professional development, textbook selection, and teaching methods — there is a positive correlation with student test scores.19 Weakening of teacher unions and their collective bargaining power in other states has been correlated with decreased student achievement.20 </w:t>
      </w:r>
    </w:p>
    <w:p w14:paraId="73DB29DD" w14:textId="77777777" w:rsidR="006339B4" w:rsidRPr="00651922" w:rsidRDefault="006339B4" w:rsidP="006339B4">
      <w:pPr>
        <w:rPr>
          <w:sz w:val="16"/>
        </w:rPr>
      </w:pPr>
      <w:r w:rsidRPr="00651922">
        <w:rPr>
          <w:rStyle w:val="StyleUnderline"/>
        </w:rPr>
        <w:t>Examples such as ABC Unified School District in California show that when employers and educators are able to come to the table in a collaborative way, the result is good for students. Through a strong labor-management partnership</w:t>
      </w:r>
      <w:r w:rsidRPr="00651922">
        <w:rPr>
          <w:sz w:val="16"/>
        </w:rPr>
        <w:t xml:space="preserve">, the AFT Local 2317 president and the district superintendent have worked to dramatically improve the district. They have accomplished this through peer coaching, community partnerships, and programs that support professional development for teachers in schools with high numbers of special education students and English learners. As a </w:t>
      </w:r>
      <w:r w:rsidRPr="00651922">
        <w:rPr>
          <w:rStyle w:val="StyleUnderline"/>
        </w:rPr>
        <w:t>result, students in the district have demonstrated significant growth in student achievement, including their reading levels and overall test scores</w:t>
      </w:r>
      <w:r w:rsidRPr="00651922">
        <w:rPr>
          <w:sz w:val="16"/>
        </w:rPr>
        <w:t>.21 When local-level collective bargaining was being debated in Virginia’s General Assembly session in 2020, then-president of October 2022 6 the Virginia Education Association Jim Livingston said to The Washington Post, “Apart from salary, this bill would let teachers negotiate things like improved technology, up-to-date textbooks, [which] have a direct impact on student learning…This is something that teachers have clamored for many years.”2</w:t>
      </w:r>
    </w:p>
    <w:p w14:paraId="39E1FF11" w14:textId="77777777" w:rsidR="006339B4" w:rsidRPr="00CB1DC2" w:rsidRDefault="006339B4" w:rsidP="006339B4"/>
    <w:p w14:paraId="2E030BB7" w14:textId="77777777" w:rsidR="006339B4" w:rsidRDefault="006339B4" w:rsidP="006339B4">
      <w:pPr>
        <w:pStyle w:val="Heading2"/>
      </w:pPr>
      <w:r>
        <w:t xml:space="preserve">CIL CP </w:t>
      </w:r>
    </w:p>
    <w:p w14:paraId="45E52B78" w14:textId="77777777" w:rsidR="006339B4" w:rsidRDefault="006339B4" w:rsidP="006339B4">
      <w:pPr>
        <w:pStyle w:val="Heading3"/>
      </w:pPr>
      <w:r>
        <w:t>2NC---AT: PDB</w:t>
      </w:r>
    </w:p>
    <w:p w14:paraId="03C17915" w14:textId="77777777" w:rsidR="006339B4" w:rsidRDefault="006339B4" w:rsidP="006339B4">
      <w:pPr>
        <w:pStyle w:val="Heading4"/>
      </w:pPr>
      <w:r>
        <w:t>Perm Do Both Fails:</w:t>
      </w:r>
    </w:p>
    <w:p w14:paraId="304ECFFB" w14:textId="77777777" w:rsidR="006339B4" w:rsidRDefault="006339B4" w:rsidP="006339B4">
      <w:pPr>
        <w:pStyle w:val="Heading4"/>
      </w:pPr>
      <w:r>
        <w:t xml:space="preserve">1. </w:t>
      </w:r>
      <w:r w:rsidRPr="00902362">
        <w:rPr>
          <w:u w:val="single"/>
        </w:rPr>
        <w:t>Precedent</w:t>
      </w:r>
      <w:r>
        <w:t>.</w:t>
      </w:r>
    </w:p>
    <w:p w14:paraId="5A8D903F" w14:textId="77777777" w:rsidR="006339B4" w:rsidRDefault="006339B4" w:rsidP="006339B4">
      <w:r>
        <w:rPr>
          <w:rStyle w:val="Style13ptBold"/>
        </w:rPr>
        <w:t xml:space="preserve">Kundmueller ‘2 </w:t>
      </w:r>
      <w:r w:rsidRPr="00CB5A4B">
        <w:t>[Michelle; May 1; Attorney specializing in constitutional law, candidate for a J.D. and M.A. in Political Theory from the University of Notre Dame, B.A. from Flagler College; Journal of Legislation, “Note: The Application of Customary International Law in US Courts: Custom, Convention, or Pseudolegislation?” vol. 28]</w:t>
      </w:r>
    </w:p>
    <w:p w14:paraId="03E3A658" w14:textId="77777777" w:rsidR="006339B4" w:rsidRPr="00441B70" w:rsidRDefault="006339B4" w:rsidP="006339B4">
      <w:pPr>
        <w:rPr>
          <w:sz w:val="16"/>
        </w:rPr>
      </w:pPr>
      <w:r w:rsidRPr="00441B70">
        <w:rPr>
          <w:sz w:val="16"/>
        </w:rPr>
        <w:t>III. Uses, Abuses, and Implications of Customary International Law in Domestic Law</w:t>
      </w:r>
    </w:p>
    <w:p w14:paraId="4F712F32" w14:textId="77777777" w:rsidR="006339B4" w:rsidRPr="00441B70" w:rsidRDefault="006339B4" w:rsidP="006339B4">
      <w:pPr>
        <w:rPr>
          <w:sz w:val="16"/>
        </w:rPr>
      </w:pPr>
      <w:r w:rsidRPr="00441B70">
        <w:rPr>
          <w:rStyle w:val="StyleUnderline"/>
        </w:rPr>
        <w:t xml:space="preserve">Debates over the role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in domestic courts </w:t>
      </w:r>
      <w:r w:rsidRPr="00441B70">
        <w:rPr>
          <w:rStyle w:val="StyleUnderline"/>
        </w:rPr>
        <w:t xml:space="preserve">continue to produce </w:t>
      </w:r>
      <w:r w:rsidRPr="00441B70">
        <w:rPr>
          <w:rStyle w:val="Emphasis"/>
        </w:rPr>
        <w:t>differing opinions</w:t>
      </w:r>
      <w:r w:rsidRPr="00441B70">
        <w:rPr>
          <w:sz w:val="16"/>
        </w:rPr>
        <w:t xml:space="preserve"> about the role of customary international law within the U.S. legal structure. </w:t>
      </w:r>
      <w:r w:rsidRPr="00441B70">
        <w:rPr>
          <w:rStyle w:val="StyleUnderline"/>
        </w:rPr>
        <w:t xml:space="preserve">While there is general agreement that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w:t>
      </w:r>
      <w:r w:rsidRPr="00441B70">
        <w:rPr>
          <w:rStyle w:val="StyleUnderline"/>
        </w:rPr>
        <w:t xml:space="preserve">plays </w:t>
      </w:r>
      <w:r w:rsidRPr="00441B70">
        <w:rPr>
          <w:rStyle w:val="Emphasis"/>
        </w:rPr>
        <w:t>some</w:t>
      </w:r>
      <w:r w:rsidRPr="00441B70">
        <w:rPr>
          <w:rStyle w:val="StyleUnderline"/>
        </w:rPr>
        <w:t xml:space="preserve"> role, the </w:t>
      </w:r>
      <w:r w:rsidRPr="00A80312">
        <w:rPr>
          <w:rStyle w:val="Emphasis"/>
          <w:highlight w:val="green"/>
        </w:rPr>
        <w:t>extent</w:t>
      </w:r>
      <w:r w:rsidRPr="00A80312">
        <w:rPr>
          <w:rStyle w:val="StyleUnderline"/>
          <w:highlight w:val="green"/>
        </w:rPr>
        <w:t xml:space="preserve"> of</w:t>
      </w:r>
      <w:r w:rsidRPr="00441B70">
        <w:rPr>
          <w:rStyle w:val="StyleUnderline"/>
        </w:rPr>
        <w:t xml:space="preserve"> this </w:t>
      </w:r>
      <w:r w:rsidRPr="00A80312">
        <w:rPr>
          <w:rStyle w:val="StyleUnderline"/>
          <w:highlight w:val="green"/>
        </w:rPr>
        <w:t xml:space="preserve">role remains </w:t>
      </w:r>
      <w:r w:rsidRPr="00A80312">
        <w:rPr>
          <w:rStyle w:val="Emphasis"/>
          <w:highlight w:val="green"/>
        </w:rPr>
        <w:t>unclear</w:t>
      </w:r>
      <w:r w:rsidRPr="00441B70">
        <w:rPr>
          <w:sz w:val="16"/>
        </w:rPr>
        <w:t xml:space="preserve">. Three of </w:t>
      </w:r>
      <w:r w:rsidRPr="00441B70">
        <w:rPr>
          <w:rStyle w:val="StyleUnderline"/>
        </w:rPr>
        <w:t>the most important</w:t>
      </w:r>
      <w:r w:rsidRPr="00441B70">
        <w:rPr>
          <w:sz w:val="16"/>
        </w:rPr>
        <w:t xml:space="preserve"> of the </w:t>
      </w:r>
      <w:r w:rsidRPr="00A80312">
        <w:rPr>
          <w:rStyle w:val="StyleUnderline"/>
          <w:highlight w:val="green"/>
        </w:rPr>
        <w:t>unanswered</w:t>
      </w:r>
      <w:r w:rsidRPr="00441B70">
        <w:rPr>
          <w:rStyle w:val="StyleUnderline"/>
        </w:rPr>
        <w:t xml:space="preserve"> questions </w:t>
      </w:r>
      <w:r w:rsidRPr="00A80312">
        <w:rPr>
          <w:rStyle w:val="StyleUnderline"/>
          <w:highlight w:val="green"/>
        </w:rPr>
        <w:t>are</w:t>
      </w:r>
      <w:r w:rsidRPr="00441B70">
        <w:rPr>
          <w:sz w:val="16"/>
        </w:rPr>
        <w:t xml:space="preserve"> covered in this section of this Note: (1) whether customary international law has the potential to trump federal legislation, (2) </w:t>
      </w:r>
      <w:r w:rsidRPr="00A80312">
        <w:rPr>
          <w:rStyle w:val="StyleUnderline"/>
          <w:highlight w:val="green"/>
        </w:rPr>
        <w:t xml:space="preserve">whether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A80312">
        <w:rPr>
          <w:rStyle w:val="StyleUnderline"/>
          <w:highlight w:val="green"/>
        </w:rPr>
        <w:t>is</w:t>
      </w:r>
      <w:r w:rsidRPr="00441B70">
        <w:rPr>
          <w:rStyle w:val="StyleUnderline"/>
        </w:rPr>
        <w:t xml:space="preserve"> federal </w:t>
      </w:r>
      <w:r w:rsidRPr="00A80312">
        <w:rPr>
          <w:rStyle w:val="StyleUnderline"/>
          <w:highlight w:val="green"/>
        </w:rPr>
        <w:t xml:space="preserve">law </w:t>
      </w:r>
      <w:r w:rsidRPr="00A80312">
        <w:rPr>
          <w:rStyle w:val="Emphasis"/>
          <w:highlight w:val="green"/>
        </w:rPr>
        <w:t>without</w:t>
      </w:r>
      <w:r w:rsidRPr="00441B70">
        <w:rPr>
          <w:rStyle w:val="Emphasis"/>
        </w:rPr>
        <w:t xml:space="preserve"> empowering </w:t>
      </w:r>
      <w:r w:rsidRPr="00A80312">
        <w:rPr>
          <w:rStyle w:val="Emphasis"/>
          <w:highlight w:val="green"/>
        </w:rPr>
        <w:t>legislation</w:t>
      </w:r>
      <w:r w:rsidRPr="00441B70">
        <w:rPr>
          <w:rStyle w:val="StyleUnderline"/>
        </w:rPr>
        <w:t xml:space="preserve"> from Congress</w:t>
      </w:r>
      <w:r w:rsidRPr="00441B70">
        <w:rPr>
          <w:sz w:val="16"/>
        </w:rPr>
        <w:t xml:space="preserve">, and (3) which political branch holds ultimate control over the interpretation of customary international law. </w:t>
      </w:r>
      <w:r w:rsidRPr="00441B70">
        <w:rPr>
          <w:rStyle w:val="StyleUnderline"/>
        </w:rPr>
        <w:t xml:space="preserve">The </w:t>
      </w:r>
      <w:r w:rsidRPr="00A80312">
        <w:rPr>
          <w:rStyle w:val="Emphasis"/>
          <w:highlight w:val="green"/>
        </w:rPr>
        <w:t>resolution</w:t>
      </w:r>
      <w:r w:rsidRPr="00441B70">
        <w:rPr>
          <w:rStyle w:val="StyleUnderline"/>
        </w:rPr>
        <w:t xml:space="preserve"> of these issues </w:t>
      </w:r>
      <w:r w:rsidRPr="00A80312">
        <w:rPr>
          <w:rStyle w:val="StyleUnderline"/>
          <w:highlight w:val="green"/>
        </w:rPr>
        <w:t xml:space="preserve">will </w:t>
      </w:r>
      <w:r w:rsidRPr="00A80312">
        <w:rPr>
          <w:rStyle w:val="Emphasis"/>
          <w:highlight w:val="green"/>
        </w:rPr>
        <w:t>determine the power</w:t>
      </w:r>
      <w:r w:rsidRPr="00A80312">
        <w:rPr>
          <w:rStyle w:val="StyleUnderline"/>
          <w:highlight w:val="green"/>
        </w:rPr>
        <w:t xml:space="preserve"> of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441B70">
        <w:rPr>
          <w:rStyle w:val="StyleUnderline"/>
        </w:rPr>
        <w:t>in U.S. legal systems</w:t>
      </w:r>
      <w:r w:rsidRPr="00441B70">
        <w:rPr>
          <w:sz w:val="16"/>
        </w:rPr>
        <w:t>. In doing this, it may also change the balance of power between the respective federal branches by expanding the judiciary's ability to overrule federal law. In the final analysis, the answers to the preceding questions will determine whether customary international law or Congress controls in domestic legislation. The following section examines some currently viable theories about the power of customary international law in the U.S. legal system.</w:t>
      </w:r>
    </w:p>
    <w:p w14:paraId="442C77F7" w14:textId="77777777" w:rsidR="006339B4" w:rsidRPr="00441B70" w:rsidRDefault="006339B4" w:rsidP="006339B4">
      <w:pPr>
        <w:rPr>
          <w:sz w:val="12"/>
          <w:szCs w:val="18"/>
        </w:rPr>
      </w:pPr>
      <w:r w:rsidRPr="00441B70">
        <w:rPr>
          <w:sz w:val="12"/>
          <w:szCs w:val="18"/>
        </w:rPr>
        <w:t>A. Dominance of Customary International Law over Federal Law</w:t>
      </w:r>
    </w:p>
    <w:p w14:paraId="790320A9" w14:textId="77777777" w:rsidR="006339B4" w:rsidRPr="00441B70" w:rsidRDefault="006339B4" w:rsidP="006339B4">
      <w:pPr>
        <w:rPr>
          <w:sz w:val="12"/>
          <w:szCs w:val="18"/>
        </w:rPr>
      </w:pPr>
      <w:r w:rsidRPr="00441B70">
        <w:rPr>
          <w:sz w:val="12"/>
          <w:szCs w:val="18"/>
        </w:rPr>
        <w:t>Jordan J. Paust, who has authored a book and several law review articles on the subject of customary international law, asserts that the incorporation  [*366]  of this body of law into domestic law is required by the Constitution. He claims that "customary international law has been directly incorporable, at least for civil sanction and jurisdictional purposes, without the need for some other statutory base." 20 According to Paust, "the Founders clearly expected that the customary law of nations was binding, was supreme law, created (among others) private rights and duties, and would be applicable in United States federal courts." 21</w:t>
      </w:r>
    </w:p>
    <w:p w14:paraId="0808DCBF" w14:textId="77777777" w:rsidR="006339B4" w:rsidRPr="00441B70" w:rsidRDefault="006339B4" w:rsidP="006339B4">
      <w:pPr>
        <w:rPr>
          <w:sz w:val="12"/>
          <w:szCs w:val="18"/>
        </w:rPr>
      </w:pPr>
      <w:r w:rsidRPr="00441B70">
        <w:rPr>
          <w:sz w:val="12"/>
          <w:szCs w:val="18"/>
        </w:rPr>
        <w:t>Based on his claims of constitutionally mandated incorporation of customary international law, Paust delineates the areas of domestic law that this affects. In some applications, customary international law enhances the power of the "Executive under Article II, section 3 to 'take care that the Laws be faithfully executed.'" 22 In other applications, customary international law restricts the Executive: "Supreme Court and other opinions have also recognized that while exercising Presidential war powers, the Executive is bound by customary international law." 23 In addition to affecting the President and therefore indirectly the Legislative branch, Paust claims that customary international law directly shapes Congressional power because it "can limit the exercise of an otherwise appropriate Congressional power and thus can function partly as an aid for interpreting the extent of constitutional grants of power." 24 The power of customary international law also affects the courts, where it "may be relevant to an adequate interpretation of various sorts of Congressional power in order to functionally enhance such powers." 25 Finally, Paust claims that the "latter process of incorporation might include an enhancement of the power of Congress under Article I, section 3, clause 18 to enact legislation 'necessary and proper for carrying into Execution . . . all other Powers vested by this Constitution in the Government of the United States, or in any Department or Officer thereof.'" 26</w:t>
      </w:r>
    </w:p>
    <w:p w14:paraId="57094DB2" w14:textId="77777777" w:rsidR="006339B4" w:rsidRPr="00441B70" w:rsidRDefault="006339B4" w:rsidP="006339B4">
      <w:pPr>
        <w:rPr>
          <w:sz w:val="12"/>
          <w:szCs w:val="18"/>
        </w:rPr>
      </w:pPr>
      <w:r w:rsidRPr="00441B70">
        <w:rPr>
          <w:sz w:val="12"/>
          <w:szCs w:val="18"/>
        </w:rPr>
        <w:t>Because customary international law thus pervades the federal government, alternately limiting and expanding the powers of the respective branches, it becomes a defining body of law in relationship to the federal government. Hence, Paust writes, "in the case of an unavoidable clash between fundamental human rights supported by customary international law and a federal statute, the human rights (which have a constitutional status)  [*367]  must prevail." 27 In normal conflicts between codified (treaty) international law and federal statute, the last-in-time rule applies; this rule dictates that whichever law was most recently enacted controls. 28 Paust claims that this rule dictates that, in conflicts between customary international law and federal statutes, customary international law always controls. 29 As Paust theorizes, "customary international law would necessarily be 'last in time,' since custom is either constantly re-enacted through a process of recognition and behavior involving patterns of expectation and practice or it loses its validity and force as law." 30 By this reasoning, custom is always a controlling authority in the face of a directly conflicting federal statute.</w:t>
      </w:r>
    </w:p>
    <w:p w14:paraId="1AF69C5A" w14:textId="77777777" w:rsidR="006339B4" w:rsidRPr="00441B70" w:rsidRDefault="006339B4" w:rsidP="006339B4">
      <w:pPr>
        <w:rPr>
          <w:sz w:val="12"/>
          <w:szCs w:val="18"/>
        </w:rPr>
      </w:pPr>
      <w:r w:rsidRPr="00441B70">
        <w:rPr>
          <w:sz w:val="12"/>
          <w:szCs w:val="18"/>
        </w:rPr>
        <w:t>The extent to which Paust claims that customary international law influences and controls domestic law leads to the question of who, within the U.S. legal system, decides upon the content, interpretation, and manner of application of international law. While all three branches of the federal government will have some indirect control in forming customary international law, it also limits the scope of each. Hence, whichever branch is empowered to control the application and interpretation of this body of law within the domestic legal structure will be that much stronger, relative to the coordinating branches. In Paust's view, the judicial branch is responsible to "identify, clarify, and apply" this body of law. 31 In response to concerns that this role improperly changes the balance of powers, he asserts that "it is precisely because the federal judiciary has both the power and responsibility to identify and apply customary international law in cases otherwise properly before the courts that there is no violation of the separation of powers when federal courts apply international law while interpreting federal statutes." 32</w:t>
      </w:r>
    </w:p>
    <w:p w14:paraId="01D8F7C0" w14:textId="77777777" w:rsidR="006339B4" w:rsidRPr="00441B70" w:rsidRDefault="006339B4" w:rsidP="006339B4">
      <w:pPr>
        <w:rPr>
          <w:sz w:val="12"/>
          <w:szCs w:val="18"/>
        </w:rPr>
      </w:pPr>
      <w:r w:rsidRPr="00441B70">
        <w:rPr>
          <w:sz w:val="12"/>
          <w:szCs w:val="18"/>
        </w:rPr>
        <w:t>In an article on human rights law and domestic courts, Richard B. Lillich explores the role and the ramifications of customary international law in United States law. Like Paust, Lillich bases his understanding of the role of customary international law on the finding that "customary international law, while not mentioned in the Constitution, is part of the law of the land to be determined and applied by the courts whenever appropriate in making a decision." 33 Based on this, Lillich states that "the starting point in ascertaining what international human rights norms have been received into customary international law--and therefore are rules of decisions for domestic  [*368]  courts--commonly is thought to be the Universal Declaration of Human Rights . . . ." 34 The status of the Universal Declaration of Human Rights as a source of the customary international law rests solely on its position as evidence of existing customary international law. Lillich admits that, while the Universal Declaration of Human Rights resolution was adopted without a dissenting vote by the U.N. in 1948, it is not legally binding as a treaty, as it has never been ratified. 35</w:t>
      </w:r>
    </w:p>
    <w:p w14:paraId="7BA52610" w14:textId="77777777" w:rsidR="006339B4" w:rsidRPr="00441B70" w:rsidRDefault="006339B4" w:rsidP="006339B4">
      <w:pPr>
        <w:rPr>
          <w:sz w:val="16"/>
        </w:rPr>
      </w:pPr>
      <w:r w:rsidRPr="00441B70">
        <w:rPr>
          <w:sz w:val="16"/>
        </w:rPr>
        <w:t xml:space="preserve">Thus, to the extent Lillich is correct that the Universal Declaration of Human Rights reflects--at least in part--customary international law, and to the extent that both Paust and Lillich are correct that customary international law is part of United States law which should be enforced and interpreted by the courts, it should also "be directly enforceable in domestic courts." 36 </w:t>
      </w:r>
      <w:r w:rsidRPr="00441B70">
        <w:rPr>
          <w:rStyle w:val="StyleUnderline"/>
        </w:rPr>
        <w:t xml:space="preserve">Most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w:t>
      </w:r>
      <w:r w:rsidRPr="00441B70">
        <w:rPr>
          <w:rStyle w:val="StyleUnderline"/>
        </w:rPr>
        <w:t xml:space="preserve">claims in U.S. courts have been </w:t>
      </w:r>
      <w:r w:rsidRPr="00441B70">
        <w:rPr>
          <w:rStyle w:val="Emphasis"/>
        </w:rPr>
        <w:t>based on a statute</w:t>
      </w:r>
      <w:r w:rsidRPr="00441B70">
        <w:rPr>
          <w:rStyle w:val="StyleUnderline"/>
        </w:rPr>
        <w:t xml:space="preserve"> which provides for such a claim. The most common example of this is the </w:t>
      </w:r>
      <w:r w:rsidRPr="00441B70">
        <w:rPr>
          <w:rStyle w:val="Emphasis"/>
        </w:rPr>
        <w:t>A</w:t>
      </w:r>
      <w:r w:rsidRPr="00441B70">
        <w:rPr>
          <w:sz w:val="16"/>
        </w:rPr>
        <w:t xml:space="preserve">lien </w:t>
      </w:r>
      <w:r w:rsidRPr="00441B70">
        <w:rPr>
          <w:rStyle w:val="Emphasis"/>
        </w:rPr>
        <w:t>T</w:t>
      </w:r>
      <w:r w:rsidRPr="00441B70">
        <w:rPr>
          <w:sz w:val="16"/>
        </w:rPr>
        <w:t xml:space="preserve">ort </w:t>
      </w:r>
      <w:r w:rsidRPr="00441B70">
        <w:rPr>
          <w:rStyle w:val="Emphasis"/>
        </w:rPr>
        <w:t>S</w:t>
      </w:r>
      <w:r w:rsidRPr="00441B70">
        <w:rPr>
          <w:sz w:val="16"/>
        </w:rPr>
        <w:t xml:space="preserve">tatute, which dates back to the Judiciary Act of 1789 and provides for federal jurisdiction over "any civil action by an alien for a tort only, committed in violation of the law of nations of a treaty of the United States." 37 The point of Lillich's suggestion is that, while there is nothing wrong with </w:t>
      </w:r>
      <w:r w:rsidRPr="00441B70">
        <w:rPr>
          <w:rStyle w:val="StyleUnderline"/>
        </w:rPr>
        <w:t xml:space="preserve">providing </w:t>
      </w:r>
      <w:r w:rsidRPr="00441B70">
        <w:rPr>
          <w:rStyle w:val="Emphasis"/>
        </w:rPr>
        <w:t>statutorily</w:t>
      </w:r>
      <w:r w:rsidRPr="00441B70">
        <w:rPr>
          <w:rStyle w:val="StyleUnderline"/>
        </w:rPr>
        <w:t xml:space="preserve"> for</w:t>
      </w:r>
      <w:r w:rsidRPr="00441B70">
        <w:rPr>
          <w:sz w:val="16"/>
        </w:rPr>
        <w:t xml:space="preserve"> the </w:t>
      </w:r>
      <w:r w:rsidRPr="00441B70">
        <w:rPr>
          <w:rStyle w:val="StyleUnderline"/>
        </w:rPr>
        <w:t>incorporation</w:t>
      </w:r>
      <w:r w:rsidRPr="00441B70">
        <w:rPr>
          <w:sz w:val="16"/>
        </w:rPr>
        <w:t xml:space="preserve"> of customary international law, as </w:t>
      </w:r>
      <w:r w:rsidRPr="00441B70">
        <w:rPr>
          <w:rStyle w:val="StyleUnderline"/>
        </w:rPr>
        <w:t xml:space="preserve">has been </w:t>
      </w:r>
      <w:r w:rsidRPr="00441B70">
        <w:rPr>
          <w:rStyle w:val="Emphasis"/>
        </w:rPr>
        <w:t>done in the past</w:t>
      </w:r>
      <w:r w:rsidRPr="00441B70">
        <w:rPr>
          <w:sz w:val="16"/>
        </w:rPr>
        <w:t>, it is unnecessary or redundant.</w:t>
      </w:r>
    </w:p>
    <w:p w14:paraId="09B21F31" w14:textId="77777777" w:rsidR="006339B4" w:rsidRDefault="006339B4" w:rsidP="006339B4">
      <w:pPr>
        <w:rPr>
          <w:sz w:val="16"/>
        </w:rPr>
      </w:pPr>
      <w:r w:rsidRPr="00441B70">
        <w:rPr>
          <w:rStyle w:val="StyleUnderline"/>
        </w:rPr>
        <w:t>The implications of</w:t>
      </w:r>
      <w:r w:rsidRPr="00441B70">
        <w:rPr>
          <w:sz w:val="16"/>
        </w:rPr>
        <w:t xml:space="preserve"> Lillich's </w:t>
      </w:r>
      <w:r w:rsidRPr="00441B70">
        <w:rPr>
          <w:rStyle w:val="StyleUnderline"/>
        </w:rPr>
        <w:t xml:space="preserve">claim that </w:t>
      </w:r>
      <w:r w:rsidRPr="00A80312">
        <w:rPr>
          <w:rStyle w:val="Emphasis"/>
          <w:highlight w:val="green"/>
        </w:rPr>
        <w:t>c</w:t>
      </w:r>
      <w:r w:rsidRPr="00441B70">
        <w:rPr>
          <w:sz w:val="16"/>
        </w:rPr>
        <w:t xml:space="preserve">ustomary </w:t>
      </w:r>
      <w:r w:rsidRPr="00A80312">
        <w:rPr>
          <w:rStyle w:val="Emphasis"/>
          <w:highlight w:val="green"/>
        </w:rPr>
        <w:t>i</w:t>
      </w:r>
      <w:r w:rsidRPr="00441B70">
        <w:rPr>
          <w:sz w:val="16"/>
        </w:rPr>
        <w:t xml:space="preserve">nternational </w:t>
      </w:r>
      <w:r w:rsidRPr="00A80312">
        <w:rPr>
          <w:rStyle w:val="Emphasis"/>
          <w:highlight w:val="green"/>
        </w:rPr>
        <w:t>l</w:t>
      </w:r>
      <w:r w:rsidRPr="00441B70">
        <w:rPr>
          <w:sz w:val="16"/>
        </w:rPr>
        <w:t xml:space="preserve">aw </w:t>
      </w:r>
      <w:r w:rsidRPr="00441B70">
        <w:rPr>
          <w:rStyle w:val="StyleUnderline"/>
        </w:rPr>
        <w:t xml:space="preserve">may and </w:t>
      </w:r>
      <w:r w:rsidRPr="00A80312">
        <w:rPr>
          <w:rStyle w:val="StyleUnderline"/>
          <w:highlight w:val="green"/>
        </w:rPr>
        <w:t>ought</w:t>
      </w:r>
      <w:r w:rsidRPr="00441B70">
        <w:rPr>
          <w:rStyle w:val="StyleUnderline"/>
        </w:rPr>
        <w:t xml:space="preserve"> to </w:t>
      </w:r>
      <w:r w:rsidRPr="00A80312">
        <w:rPr>
          <w:rStyle w:val="StyleUnderline"/>
          <w:highlight w:val="green"/>
        </w:rPr>
        <w:t xml:space="preserve">be </w:t>
      </w:r>
      <w:r w:rsidRPr="00A80312">
        <w:rPr>
          <w:rStyle w:val="Emphasis"/>
          <w:highlight w:val="green"/>
        </w:rPr>
        <w:t>directly</w:t>
      </w:r>
      <w:r w:rsidRPr="00A80312">
        <w:rPr>
          <w:rStyle w:val="StyleUnderline"/>
          <w:highlight w:val="green"/>
        </w:rPr>
        <w:t xml:space="preserve"> incorporated</w:t>
      </w:r>
      <w:r w:rsidRPr="00441B70">
        <w:rPr>
          <w:rStyle w:val="StyleUnderline"/>
        </w:rPr>
        <w:t xml:space="preserve"> into </w:t>
      </w:r>
      <w:r w:rsidRPr="00441B70">
        <w:rPr>
          <w:rStyle w:val="Emphasis"/>
        </w:rPr>
        <w:t>U</w:t>
      </w:r>
      <w:r w:rsidRPr="00441B70">
        <w:rPr>
          <w:sz w:val="16"/>
        </w:rPr>
        <w:t xml:space="preserve">nited </w:t>
      </w:r>
      <w:r w:rsidRPr="00441B70">
        <w:rPr>
          <w:rStyle w:val="Emphasis"/>
        </w:rPr>
        <w:t>S</w:t>
      </w:r>
      <w:r w:rsidRPr="00441B70">
        <w:rPr>
          <w:sz w:val="16"/>
        </w:rPr>
        <w:t xml:space="preserve">tates </w:t>
      </w:r>
      <w:r w:rsidRPr="00441B70">
        <w:rPr>
          <w:rStyle w:val="StyleUnderline"/>
        </w:rPr>
        <w:t xml:space="preserve">law </w:t>
      </w:r>
      <w:r w:rsidRPr="00A80312">
        <w:rPr>
          <w:rStyle w:val="StyleUnderline"/>
          <w:highlight w:val="green"/>
        </w:rPr>
        <w:t xml:space="preserve">even </w:t>
      </w:r>
      <w:r w:rsidRPr="00A80312">
        <w:rPr>
          <w:rStyle w:val="Emphasis"/>
          <w:szCs w:val="26"/>
          <w:highlight w:val="green"/>
        </w:rPr>
        <w:t>without statutory support</w:t>
      </w:r>
      <w:r w:rsidRPr="00441B70">
        <w:rPr>
          <w:rStyle w:val="StyleUnderline"/>
          <w:szCs w:val="26"/>
        </w:rPr>
        <w:t xml:space="preserve"> </w:t>
      </w:r>
      <w:r w:rsidRPr="00441B70">
        <w:rPr>
          <w:rStyle w:val="StyleUnderline"/>
        </w:rPr>
        <w:t xml:space="preserve">are </w:t>
      </w:r>
      <w:r w:rsidRPr="00441B70">
        <w:rPr>
          <w:rStyle w:val="Emphasis"/>
        </w:rPr>
        <w:t>far reaching</w:t>
      </w:r>
      <w:r w:rsidRPr="00441B70">
        <w:rPr>
          <w:sz w:val="16"/>
        </w:rPr>
        <w:t xml:space="preserve">. He advocates that </w:t>
      </w:r>
      <w:r w:rsidRPr="00441B70">
        <w:rPr>
          <w:rStyle w:val="StyleUnderline"/>
        </w:rPr>
        <w:t>judges ought to use</w:t>
      </w:r>
      <w:r w:rsidRPr="00441B70">
        <w:rPr>
          <w:sz w:val="16"/>
        </w:rPr>
        <w:t xml:space="preserve"> human rights law--and implicitly </w:t>
      </w:r>
      <w:r w:rsidRPr="00441B70">
        <w:rPr>
          <w:rStyle w:val="StyleUnderline"/>
        </w:rPr>
        <w:t xml:space="preserve">all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aw--</w:t>
      </w:r>
      <w:r w:rsidRPr="00441B70">
        <w:rPr>
          <w:rStyle w:val="StyleUnderline"/>
        </w:rPr>
        <w:t xml:space="preserve">without statutory support. </w:t>
      </w:r>
      <w:r w:rsidRPr="00A80312">
        <w:rPr>
          <w:rStyle w:val="StyleUnderline"/>
          <w:highlight w:val="green"/>
        </w:rPr>
        <w:t>Not only could claims be brought</w:t>
      </w:r>
      <w:r w:rsidRPr="00441B70">
        <w:rPr>
          <w:rStyle w:val="StyleUnderline"/>
        </w:rPr>
        <w:t xml:space="preserve"> in federal and state courts </w:t>
      </w:r>
      <w:r w:rsidRPr="00A80312">
        <w:rPr>
          <w:rStyle w:val="Emphasis"/>
          <w:highlight w:val="green"/>
        </w:rPr>
        <w:t>without</w:t>
      </w:r>
      <w:r w:rsidRPr="00441B70">
        <w:rPr>
          <w:rStyle w:val="Emphasis"/>
        </w:rPr>
        <w:t xml:space="preserve"> the benefit of </w:t>
      </w:r>
      <w:r w:rsidRPr="00A80312">
        <w:rPr>
          <w:rStyle w:val="Emphasis"/>
          <w:highlight w:val="green"/>
        </w:rPr>
        <w:t>enabling statutes</w:t>
      </w:r>
      <w:r w:rsidRPr="00A80312">
        <w:rPr>
          <w:rStyle w:val="StyleUnderline"/>
          <w:highlight w:val="green"/>
        </w:rPr>
        <w:t>, but, under</w:t>
      </w:r>
      <w:r w:rsidRPr="00441B70">
        <w:rPr>
          <w:rStyle w:val="StyleUnderline"/>
        </w:rPr>
        <w:t xml:space="preserve"> the </w:t>
      </w:r>
      <w:r w:rsidRPr="00A80312">
        <w:rPr>
          <w:rStyle w:val="Emphasis"/>
          <w:highlight w:val="green"/>
        </w:rPr>
        <w:t>mirror principle</w:t>
      </w:r>
      <w:r w:rsidRPr="00441B70">
        <w:rPr>
          <w:rStyle w:val="StyleUnderline"/>
        </w:rPr>
        <w:t xml:space="preserve">, the </w:t>
      </w:r>
      <w:r w:rsidRPr="00A80312">
        <w:rPr>
          <w:rStyle w:val="Emphasis"/>
          <w:highlight w:val="green"/>
        </w:rPr>
        <w:t>U</w:t>
      </w:r>
      <w:r w:rsidRPr="00441B70">
        <w:rPr>
          <w:sz w:val="16"/>
        </w:rPr>
        <w:t xml:space="preserve">nited </w:t>
      </w:r>
      <w:r w:rsidRPr="00A80312">
        <w:rPr>
          <w:rStyle w:val="Emphasis"/>
          <w:highlight w:val="green"/>
        </w:rPr>
        <w:t>S</w:t>
      </w:r>
      <w:r w:rsidRPr="00441B70">
        <w:rPr>
          <w:sz w:val="16"/>
        </w:rPr>
        <w:t xml:space="preserve">tates </w:t>
      </w:r>
      <w:r w:rsidRPr="00A80312">
        <w:rPr>
          <w:rStyle w:val="StyleUnderline"/>
          <w:highlight w:val="green"/>
        </w:rPr>
        <w:t xml:space="preserve">has an </w:t>
      </w:r>
      <w:r w:rsidRPr="00A80312">
        <w:rPr>
          <w:rStyle w:val="Emphasis"/>
          <w:highlight w:val="green"/>
        </w:rPr>
        <w:t>obligation, enforceable domestically</w:t>
      </w:r>
      <w:r w:rsidRPr="00A80312">
        <w:rPr>
          <w:rStyle w:val="StyleUnderline"/>
          <w:highlight w:val="green"/>
        </w:rPr>
        <w:t xml:space="preserve">, to </w:t>
      </w:r>
      <w:r w:rsidRPr="00A80312">
        <w:rPr>
          <w:rStyle w:val="Emphasis"/>
          <w:highlight w:val="green"/>
        </w:rPr>
        <w:t>live up</w:t>
      </w:r>
      <w:r w:rsidRPr="00A80312">
        <w:rPr>
          <w:rStyle w:val="StyleUnderline"/>
          <w:highlight w:val="green"/>
        </w:rPr>
        <w:t xml:space="preserve"> to</w:t>
      </w:r>
      <w:r w:rsidRPr="00441B70">
        <w:rPr>
          <w:rStyle w:val="StyleUnderline"/>
        </w:rPr>
        <w:t xml:space="preserve"> the </w:t>
      </w:r>
      <w:r w:rsidRPr="00A80312">
        <w:rPr>
          <w:rStyle w:val="StyleUnderline"/>
          <w:highlight w:val="green"/>
        </w:rPr>
        <w:t>provisions</w:t>
      </w:r>
      <w:r w:rsidRPr="00441B70">
        <w:rPr>
          <w:rStyle w:val="StyleUnderline"/>
        </w:rPr>
        <w:t xml:space="preserve"> of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 xml:space="preserve">aw. 38 Beyond </w:t>
      </w:r>
      <w:r w:rsidRPr="00A80312">
        <w:rPr>
          <w:rStyle w:val="StyleUnderline"/>
          <w:highlight w:val="green"/>
        </w:rPr>
        <w:t>this</w:t>
      </w:r>
      <w:r w:rsidRPr="00441B70">
        <w:rPr>
          <w:rStyle w:val="StyleUnderline"/>
        </w:rPr>
        <w:t xml:space="preserve"> direct effect</w:t>
      </w:r>
      <w:r w:rsidRPr="00441B70">
        <w:rPr>
          <w:sz w:val="16"/>
        </w:rPr>
        <w:t xml:space="preserve">, which </w:t>
      </w:r>
      <w:r w:rsidRPr="002F382F">
        <w:rPr>
          <w:rStyle w:val="StyleUnderline"/>
        </w:rPr>
        <w:t>has</w:t>
      </w:r>
      <w:r w:rsidRPr="00441B70">
        <w:rPr>
          <w:rStyle w:val="StyleUnderline"/>
        </w:rPr>
        <w:t xml:space="preserve"> the potential to </w:t>
      </w:r>
      <w:r w:rsidRPr="00A80312">
        <w:rPr>
          <w:rStyle w:val="StyleUnderline"/>
          <w:highlight w:val="green"/>
        </w:rPr>
        <w:t>permit</w:t>
      </w:r>
      <w:r w:rsidRPr="00441B70">
        <w:rPr>
          <w:rStyle w:val="StyleUnderline"/>
        </w:rPr>
        <w:t xml:space="preserve"> the </w:t>
      </w:r>
      <w:r w:rsidRPr="00A80312">
        <w:rPr>
          <w:rStyle w:val="Emphasis"/>
          <w:highlight w:val="green"/>
        </w:rPr>
        <w:t>voiding</w:t>
      </w:r>
      <w:r w:rsidRPr="00441B70">
        <w:rPr>
          <w:rStyle w:val="Emphasis"/>
        </w:rPr>
        <w:t xml:space="preserve"> of a federal </w:t>
      </w:r>
      <w:r w:rsidRPr="00A80312">
        <w:rPr>
          <w:rStyle w:val="Emphasis"/>
          <w:highlight w:val="green"/>
        </w:rPr>
        <w:t>statute</w:t>
      </w:r>
      <w:r w:rsidRPr="00441B70">
        <w:rPr>
          <w:rStyle w:val="StyleUnderline"/>
        </w:rPr>
        <w:t xml:space="preserve"> on the grounds </w:t>
      </w:r>
      <w:r w:rsidRPr="00A80312">
        <w:rPr>
          <w:rStyle w:val="StyleUnderline"/>
          <w:highlight w:val="green"/>
        </w:rPr>
        <w:t>that</w:t>
      </w:r>
      <w:r w:rsidRPr="00441B70">
        <w:rPr>
          <w:rStyle w:val="StyleUnderline"/>
        </w:rPr>
        <w:t xml:space="preserve"> it </w:t>
      </w:r>
      <w:r w:rsidRPr="00A80312">
        <w:rPr>
          <w:rStyle w:val="Emphasis"/>
          <w:highlight w:val="green"/>
        </w:rPr>
        <w:t>conflicts</w:t>
      </w:r>
      <w:r w:rsidRPr="00441B70">
        <w:rPr>
          <w:rStyle w:val="StyleUnderline"/>
        </w:rPr>
        <w:t xml:space="preserve"> with </w:t>
      </w:r>
      <w:r w:rsidRPr="00441B70">
        <w:rPr>
          <w:rStyle w:val="Emphasis"/>
        </w:rPr>
        <w:t>c</w:t>
      </w:r>
      <w:r w:rsidRPr="00441B70">
        <w:rPr>
          <w:sz w:val="16"/>
        </w:rPr>
        <w:t xml:space="preserve">ustomary </w:t>
      </w:r>
      <w:r w:rsidRPr="00441B70">
        <w:rPr>
          <w:rStyle w:val="Emphasis"/>
        </w:rPr>
        <w:t>i</w:t>
      </w:r>
      <w:r w:rsidRPr="00441B70">
        <w:rPr>
          <w:sz w:val="16"/>
        </w:rPr>
        <w:t xml:space="preserve">nternational </w:t>
      </w:r>
      <w:r w:rsidRPr="00441B70">
        <w:rPr>
          <w:rStyle w:val="Emphasis"/>
        </w:rPr>
        <w:t>l</w:t>
      </w:r>
      <w:r w:rsidRPr="00441B70">
        <w:rPr>
          <w:sz w:val="16"/>
        </w:rPr>
        <w:t>aw (as defined and recognized by the judiciary), Lillich predicts that customary international law should have the "greatest impact on domestic law in the future by influencing the courts' approach to constitutional and statutory standards." 39 This means that the Constitution, federal law, and state law should be interpreted in light of customary international law. As Lillich states, "litigants and</w:t>
      </w:r>
      <w:r>
        <w:rPr>
          <w:sz w:val="16"/>
        </w:rPr>
        <w:t xml:space="preserve"> </w:t>
      </w:r>
      <w:r w:rsidRPr="00441B70">
        <w:rPr>
          <w:sz w:val="16"/>
        </w:rPr>
        <w:t xml:space="preserve">judges already have invoked the Universal Declaration [of Human Rights] for precisely this purpose." 40 Lillich hails </w:t>
      </w:r>
      <w:r w:rsidRPr="00441B70">
        <w:rPr>
          <w:rStyle w:val="StyleUnderline"/>
        </w:rPr>
        <w:t>this new world</w:t>
      </w:r>
      <w:r w:rsidRPr="00441B70">
        <w:rPr>
          <w:sz w:val="16"/>
        </w:rPr>
        <w:t xml:space="preserve"> of customary international law's direct and indirect incorporation into United States law as </w:t>
      </w:r>
      <w:r w:rsidRPr="00A80312">
        <w:rPr>
          <w:rStyle w:val="Emphasis"/>
          <w:highlight w:val="green"/>
        </w:rPr>
        <w:t>offering</w:t>
      </w:r>
      <w:r w:rsidRPr="00441B70">
        <w:rPr>
          <w:sz w:val="16"/>
        </w:rPr>
        <w:t xml:space="preserve"> "significant as well as </w:t>
      </w:r>
      <w:r w:rsidRPr="00441B70">
        <w:rPr>
          <w:rStyle w:val="StyleUnderline"/>
        </w:rPr>
        <w:t xml:space="preserve">virtually </w:t>
      </w:r>
      <w:r w:rsidRPr="00A80312">
        <w:rPr>
          <w:rStyle w:val="Emphasis"/>
          <w:highlight w:val="green"/>
        </w:rPr>
        <w:t>limitless possibilities</w:t>
      </w:r>
      <w:r w:rsidRPr="00A80312">
        <w:rPr>
          <w:rStyle w:val="StyleUnderline"/>
          <w:highlight w:val="green"/>
        </w:rPr>
        <w:t xml:space="preserve"> for</w:t>
      </w:r>
      <w:r w:rsidRPr="00441B70">
        <w:rPr>
          <w:rStyle w:val="StyleUnderline"/>
        </w:rPr>
        <w:t xml:space="preserve"> achieving </w:t>
      </w:r>
      <w:r w:rsidRPr="00A80312">
        <w:rPr>
          <w:rStyle w:val="Emphasis"/>
          <w:highlight w:val="green"/>
        </w:rPr>
        <w:t>greater protection</w:t>
      </w:r>
      <w:r w:rsidRPr="00441B70">
        <w:rPr>
          <w:sz w:val="16"/>
        </w:rPr>
        <w:t xml:space="preserve"> of the rights of individuals." 41</w:t>
      </w:r>
    </w:p>
    <w:p w14:paraId="703B6FEB" w14:textId="77777777" w:rsidR="006339B4" w:rsidRDefault="006339B4" w:rsidP="006339B4">
      <w:pPr>
        <w:pStyle w:val="Heading3"/>
      </w:pPr>
      <w:r>
        <w:t>2NC---AT: PDCP</w:t>
      </w:r>
    </w:p>
    <w:p w14:paraId="334173A5" w14:textId="77777777" w:rsidR="006339B4" w:rsidRPr="00C26AA3" w:rsidRDefault="006339B4" w:rsidP="006339B4">
      <w:pPr>
        <w:pStyle w:val="Heading4"/>
        <w:rPr>
          <w:rFonts w:asciiTheme="minorHAnsi" w:hAnsiTheme="minorHAnsi" w:cstheme="minorHAnsi"/>
        </w:rPr>
      </w:pPr>
      <w:r w:rsidRPr="00C26AA3">
        <w:rPr>
          <w:rFonts w:asciiTheme="minorHAnsi" w:hAnsiTheme="minorHAnsi" w:cstheme="minorHAnsi"/>
        </w:rPr>
        <w:t>It severs---voter for neg ground---makes the aff a moving target mooting clash.</w:t>
      </w:r>
    </w:p>
    <w:p w14:paraId="70FE62B8" w14:textId="77777777" w:rsidR="006339B4" w:rsidRDefault="006339B4" w:rsidP="006339B4">
      <w:pPr>
        <w:pStyle w:val="Heading4"/>
      </w:pPr>
      <w:r>
        <w:t xml:space="preserve">1. CP competes via </w:t>
      </w:r>
      <w:r w:rsidRPr="00116B94">
        <w:rPr>
          <w:u w:val="single"/>
        </w:rPr>
        <w:t>text</w:t>
      </w:r>
      <w:r>
        <w:t xml:space="preserve"> and </w:t>
      </w:r>
      <w:r w:rsidRPr="00116B94">
        <w:rPr>
          <w:u w:val="single"/>
        </w:rPr>
        <w:t>function</w:t>
      </w:r>
      <w:r>
        <w:t>:</w:t>
      </w:r>
    </w:p>
    <w:p w14:paraId="6A1E2E9E" w14:textId="77777777" w:rsidR="006339B4" w:rsidRPr="009657FE" w:rsidRDefault="006339B4" w:rsidP="006339B4">
      <w:pPr>
        <w:pStyle w:val="Heading4"/>
      </w:pPr>
      <w:r>
        <w:t xml:space="preserve">a. </w:t>
      </w:r>
      <w:r w:rsidRPr="009657FE">
        <w:t>Resolved</w:t>
      </w:r>
      <w:r>
        <w:t xml:space="preserve"> = legislative </w:t>
      </w:r>
    </w:p>
    <w:p w14:paraId="22EF5451" w14:textId="77777777" w:rsidR="006339B4" w:rsidRPr="009657FE" w:rsidRDefault="006339B4" w:rsidP="006339B4">
      <w:pPr>
        <w:rPr>
          <w:rFonts w:asciiTheme="minorHAnsi" w:hAnsiTheme="minorHAnsi" w:cstheme="minorHAnsi"/>
        </w:rPr>
      </w:pPr>
      <w:r w:rsidRPr="009657FE">
        <w:rPr>
          <w:rStyle w:val="Style13ptBold"/>
          <w:rFonts w:asciiTheme="minorHAnsi" w:hAnsiTheme="minorHAnsi" w:cstheme="minorHAnsi"/>
        </w:rPr>
        <w:t xml:space="preserve">LSA 5 </w:t>
      </w:r>
      <w:r w:rsidRPr="009657FE">
        <w:rPr>
          <w:rFonts w:asciiTheme="minorHAnsi" w:hAnsiTheme="minorHAnsi" w:cstheme="minorHAnsi"/>
        </w:rPr>
        <w:t xml:space="preserve">[Louisiana State Legislature; 2005; Governing body of the state of Louisiana; Louisiana State Legislature, “Legislative Glossary,” </w:t>
      </w:r>
      <w:hyperlink r:id="rId98" w:history="1">
        <w:r w:rsidRPr="009657FE">
          <w:rPr>
            <w:rStyle w:val="Hyperlink"/>
            <w:rFonts w:asciiTheme="minorHAnsi" w:hAnsiTheme="minorHAnsi" w:cstheme="minorHAnsi"/>
            <w:color w:val="000000"/>
          </w:rPr>
          <w:t>https://www.legis.la.gov/legis/Glossary.aspx</w:t>
        </w:r>
      </w:hyperlink>
      <w:r w:rsidRPr="009657FE">
        <w:rPr>
          <w:rFonts w:asciiTheme="minorHAnsi" w:hAnsiTheme="minorHAnsi" w:cstheme="minorHAnsi"/>
        </w:rPr>
        <w:t>]</w:t>
      </w:r>
    </w:p>
    <w:p w14:paraId="52827700" w14:textId="77777777" w:rsidR="006339B4" w:rsidRPr="009657FE" w:rsidRDefault="006339B4" w:rsidP="006339B4">
      <w:pPr>
        <w:rPr>
          <w:rFonts w:asciiTheme="minorHAnsi" w:hAnsiTheme="minorHAnsi" w:cstheme="minorHAnsi"/>
          <w:sz w:val="16"/>
        </w:rPr>
      </w:pPr>
      <w:r w:rsidRPr="009657FE">
        <w:rPr>
          <w:rFonts w:asciiTheme="minorHAnsi" w:hAnsiTheme="minorHAnsi" w:cstheme="minorHAnsi"/>
          <w:sz w:val="16"/>
        </w:rPr>
        <w:t>Resolution</w:t>
      </w:r>
    </w:p>
    <w:p w14:paraId="721C1117" w14:textId="77777777" w:rsidR="006339B4" w:rsidRPr="009F2040" w:rsidRDefault="006339B4" w:rsidP="006339B4">
      <w:pPr>
        <w:rPr>
          <w:rFonts w:asciiTheme="minorHAnsi" w:hAnsiTheme="minorHAnsi" w:cstheme="minorHAnsi"/>
          <w:sz w:val="16"/>
        </w:rPr>
      </w:pPr>
      <w:r w:rsidRPr="00A80312">
        <w:rPr>
          <w:rStyle w:val="StyleUnderline"/>
          <w:rFonts w:asciiTheme="minorHAnsi" w:hAnsiTheme="minorHAnsi" w:cstheme="minorHAnsi"/>
          <w:highlight w:val="green"/>
        </w:rPr>
        <w:t xml:space="preserve">A </w:t>
      </w:r>
      <w:r w:rsidRPr="00A80312">
        <w:rPr>
          <w:rStyle w:val="Emphasis"/>
          <w:rFonts w:asciiTheme="minorHAnsi" w:hAnsiTheme="minorHAnsi" w:cstheme="minorHAnsi"/>
          <w:highlight w:val="green"/>
        </w:rPr>
        <w:t>legislative instrument</w:t>
      </w:r>
      <w:r w:rsidRPr="009657FE">
        <w:rPr>
          <w:rFonts w:asciiTheme="minorHAnsi" w:hAnsiTheme="minorHAnsi" w:cstheme="minorHAnsi"/>
          <w:sz w:val="16"/>
        </w:rPr>
        <w:t xml:space="preserve"> that generally is </w:t>
      </w:r>
      <w:r w:rsidRPr="009657FE">
        <w:rPr>
          <w:rStyle w:val="StyleUnderline"/>
          <w:rFonts w:asciiTheme="minorHAnsi" w:hAnsiTheme="minorHAnsi" w:cstheme="minorHAnsi"/>
        </w:rPr>
        <w:t xml:space="preserve">used for making declarations, </w:t>
      </w:r>
      <w:r w:rsidRPr="009657FE">
        <w:rPr>
          <w:rStyle w:val="Emphasis"/>
          <w:rFonts w:asciiTheme="minorHAnsi" w:hAnsiTheme="minorHAnsi" w:cstheme="minorHAnsi"/>
        </w:rPr>
        <w:t>stating policies</w:t>
      </w:r>
      <w:r w:rsidRPr="009657FE">
        <w:rPr>
          <w:rStyle w:val="StyleUnderline"/>
          <w:rFonts w:asciiTheme="minorHAnsi" w:hAnsiTheme="minorHAnsi" w:cstheme="minorHAnsi"/>
        </w:rPr>
        <w:t>, and making decisions</w:t>
      </w:r>
      <w:r w:rsidRPr="009657FE">
        <w:rPr>
          <w:rFonts w:asciiTheme="minorHAnsi" w:hAnsiTheme="minorHAnsi" w:cstheme="minorHAnsi"/>
          <w:sz w:val="16"/>
        </w:rPr>
        <w:t xml:space="preserve"> where some other form is not required. A bill includes the constitutionally required enacting clause; </w:t>
      </w:r>
      <w:r w:rsidRPr="009657FE">
        <w:rPr>
          <w:rStyle w:val="StyleUnderline"/>
          <w:rFonts w:asciiTheme="minorHAnsi" w:hAnsiTheme="minorHAnsi" w:cstheme="minorHAnsi"/>
        </w:rPr>
        <w:t xml:space="preserve">a resolution </w:t>
      </w:r>
      <w:r w:rsidRPr="00A80312">
        <w:rPr>
          <w:rStyle w:val="StyleUnderline"/>
          <w:rFonts w:asciiTheme="minorHAnsi" w:hAnsiTheme="minorHAnsi" w:cstheme="minorHAnsi"/>
          <w:highlight w:val="green"/>
        </w:rPr>
        <w:t>uses the term "</w:t>
      </w:r>
      <w:r w:rsidRPr="00A80312">
        <w:rPr>
          <w:rStyle w:val="Emphasis"/>
          <w:rFonts w:asciiTheme="minorHAnsi" w:hAnsiTheme="minorHAnsi" w:cstheme="minorHAnsi"/>
          <w:highlight w:val="green"/>
        </w:rPr>
        <w:t>resolved</w:t>
      </w:r>
      <w:r w:rsidRPr="00A80312">
        <w:rPr>
          <w:rStyle w:val="StyleUnderline"/>
          <w:rFonts w:asciiTheme="minorHAnsi" w:hAnsiTheme="minorHAnsi" w:cstheme="minorHAnsi"/>
          <w:highlight w:val="green"/>
        </w:rPr>
        <w:t>"</w:t>
      </w:r>
      <w:r w:rsidRPr="009657FE">
        <w:rPr>
          <w:rFonts w:asciiTheme="minorHAnsi" w:hAnsiTheme="minorHAnsi" w:cstheme="minorHAnsi"/>
          <w:sz w:val="16"/>
        </w:rPr>
        <w:t>. Not subject to a time limit for introduction nor to governor's veto. (Const. Art. III, §17(B) and House Rules 8.11, 13.1, 6.8, and 7.4 and Senate Rules 10.9, 13.5 and 15.1)</w:t>
      </w:r>
    </w:p>
    <w:p w14:paraId="39C8943F" w14:textId="77777777" w:rsidR="006339B4" w:rsidRPr="000366F2" w:rsidRDefault="006339B4" w:rsidP="006339B4">
      <w:pPr>
        <w:pStyle w:val="Heading4"/>
      </w:pPr>
      <w:r w:rsidRPr="00610B69">
        <w:t>b. ‘</w:t>
      </w:r>
      <w:r w:rsidRPr="000366F2">
        <w:rPr>
          <w:u w:val="single"/>
        </w:rPr>
        <w:t>Legal rights</w:t>
      </w:r>
      <w:r>
        <w:rPr>
          <w:u w:val="single"/>
        </w:rPr>
        <w:t>’</w:t>
      </w:r>
      <w:r w:rsidRPr="000366F2">
        <w:t xml:space="preserve"> are </w:t>
      </w:r>
      <w:r w:rsidRPr="000366F2">
        <w:rPr>
          <w:u w:val="single"/>
        </w:rPr>
        <w:t>solely legislative</w:t>
      </w:r>
    </w:p>
    <w:p w14:paraId="5EEBF626" w14:textId="77777777" w:rsidR="006339B4" w:rsidRPr="000366F2" w:rsidRDefault="006339B4" w:rsidP="006339B4">
      <w:r w:rsidRPr="000366F2">
        <w:rPr>
          <w:rStyle w:val="Style13ptBold"/>
        </w:rPr>
        <w:t>Singh, 21</w:t>
      </w:r>
      <w:r w:rsidRPr="000366F2">
        <w:t> (Pringle Singh, Pringle Singh is a Law graduate from Amity University., 8-1-2021, accessed on 7-18-2022, LAWYERS GYAN, "Difference between Fundamental Rights, Legal Rights and Constitutional Rights?", https://lawyersgyan.com/blog/difference-between-fundamental-rights-legal-rights-and-constitutional-rights/#:~:text=On%20the%20other%20hand%2C%20Legal,every%20aspect%20of%20the%20nation.)</w:t>
      </w:r>
    </w:p>
    <w:p w14:paraId="1D4EF1AA" w14:textId="77777777" w:rsidR="006339B4" w:rsidRDefault="006339B4" w:rsidP="006339B4">
      <w:pPr>
        <w:rPr>
          <w:sz w:val="16"/>
        </w:rPr>
      </w:pPr>
      <w:r w:rsidRPr="000366F2">
        <w:rPr>
          <w:sz w:val="16"/>
        </w:rPr>
        <w:t xml:space="preserve">On the other hand, </w:t>
      </w:r>
      <w:r w:rsidRPr="00A80312">
        <w:rPr>
          <w:highlight w:val="green"/>
          <w:u w:val="single"/>
        </w:rPr>
        <w:t>Legal rights are those rights that are recognised by</w:t>
      </w:r>
      <w:r w:rsidRPr="000366F2">
        <w:rPr>
          <w:sz w:val="16"/>
        </w:rPr>
        <w:t xml:space="preserve"> the state through its </w:t>
      </w:r>
      <w:r w:rsidRPr="00A80312">
        <w:rPr>
          <w:b/>
          <w:bCs/>
          <w:highlight w:val="green"/>
          <w:u w:val="single"/>
        </w:rPr>
        <w:t>statutes</w:t>
      </w:r>
      <w:r w:rsidRPr="00A80312">
        <w:rPr>
          <w:highlight w:val="green"/>
          <w:u w:val="single"/>
        </w:rPr>
        <w:t>. These rights are assured</w:t>
      </w:r>
      <w:r w:rsidRPr="000366F2">
        <w:rPr>
          <w:sz w:val="16"/>
        </w:rPr>
        <w:t xml:space="preserve"> by the ordinary </w:t>
      </w:r>
      <w:r w:rsidRPr="00A80312">
        <w:rPr>
          <w:b/>
          <w:bCs/>
          <w:highlight w:val="green"/>
          <w:u w:val="single"/>
        </w:rPr>
        <w:t xml:space="preserve">law </w:t>
      </w:r>
      <w:r w:rsidRPr="00036571">
        <w:rPr>
          <w:b/>
          <w:bCs/>
          <w:u w:val="single"/>
        </w:rPr>
        <w:t xml:space="preserve">of the State </w:t>
      </w:r>
      <w:r w:rsidRPr="00A80312">
        <w:rPr>
          <w:b/>
          <w:bCs/>
          <w:highlight w:val="green"/>
          <w:u w:val="single"/>
        </w:rPr>
        <w:t>passed by the legislature.</w:t>
      </w:r>
      <w:r w:rsidRPr="000366F2">
        <w:rPr>
          <w:sz w:val="16"/>
        </w:rPr>
        <w:t> </w:t>
      </w:r>
    </w:p>
    <w:p w14:paraId="7899C2C6" w14:textId="77777777" w:rsidR="006339B4" w:rsidRDefault="006339B4" w:rsidP="006339B4">
      <w:pPr>
        <w:pStyle w:val="Heading4"/>
      </w:pPr>
      <w:r>
        <w:t>c. “Strengthen” must be mandated by the aff</w:t>
      </w:r>
    </w:p>
    <w:p w14:paraId="3DD212BA" w14:textId="77777777" w:rsidR="006339B4" w:rsidRPr="003F4A06" w:rsidRDefault="006339B4" w:rsidP="006339B4">
      <w:r>
        <w:t>Merriam Webster</w:t>
      </w:r>
      <w:r w:rsidRPr="003F4A06">
        <w:t xml:space="preserve">, 5-16-2025, "Definition of STRENGTHEN", No Publication, </w:t>
      </w:r>
      <w:r w:rsidRPr="00116B94">
        <w:t>https://www.merriam-webster.com/dictionary/strengthen</w:t>
      </w:r>
    </w:p>
    <w:p w14:paraId="3F253985" w14:textId="77777777" w:rsidR="006339B4" w:rsidRPr="003F4A06" w:rsidRDefault="006339B4" w:rsidP="006339B4">
      <w:r w:rsidRPr="003F4A06">
        <w:t xml:space="preserve">: to </w:t>
      </w:r>
      <w:r w:rsidRPr="00A80312">
        <w:rPr>
          <w:rStyle w:val="Emphasis"/>
          <w:highlight w:val="green"/>
        </w:rPr>
        <w:t>make stronger</w:t>
      </w:r>
    </w:p>
    <w:p w14:paraId="121C75E4" w14:textId="77777777" w:rsidR="006339B4" w:rsidRPr="003F4A06" w:rsidRDefault="006339B4" w:rsidP="006339B4">
      <w:r w:rsidRPr="003F4A06">
        <w:t>intransitive verb</w:t>
      </w:r>
    </w:p>
    <w:p w14:paraId="68E365BF" w14:textId="77777777" w:rsidR="006339B4" w:rsidRDefault="006339B4" w:rsidP="006339B4">
      <w:r w:rsidRPr="003F4A06">
        <w:t>: to become stronger</w:t>
      </w:r>
    </w:p>
    <w:p w14:paraId="76C339E2" w14:textId="77777777" w:rsidR="006339B4" w:rsidRPr="00332DC7" w:rsidRDefault="006339B4" w:rsidP="006339B4">
      <w:pPr>
        <w:pStyle w:val="Heading4"/>
      </w:pPr>
      <w:r>
        <w:t xml:space="preserve">---The CP does not strengthen but </w:t>
      </w:r>
      <w:r>
        <w:rPr>
          <w:u w:val="single"/>
        </w:rPr>
        <w:t>displaces</w:t>
      </w:r>
      <w:r>
        <w:t xml:space="preserve"> U.S. law. </w:t>
      </w:r>
    </w:p>
    <w:p w14:paraId="3A9089B7" w14:textId="77777777" w:rsidR="006339B4" w:rsidRPr="001A4FFE" w:rsidRDefault="006339B4" w:rsidP="006339B4">
      <w:r w:rsidRPr="001A4FFE">
        <w:rPr>
          <w:rStyle w:val="Style13ptBold"/>
        </w:rPr>
        <w:t>Henkin ’87</w:t>
      </w:r>
      <w:r w:rsidRPr="001A4FFE">
        <w:t xml:space="preserve"> [Louis; February 1987; University Professor at Columbia University; Harvard Law Review, “The Constitution and United States Sovereignty: A Century of Chinese Exclusion and its Progeny,” vol. 100]</w:t>
      </w:r>
    </w:p>
    <w:p w14:paraId="55FFF9A3" w14:textId="77777777" w:rsidR="006339B4" w:rsidRPr="002229BC" w:rsidRDefault="006339B4" w:rsidP="006339B4">
      <w:r w:rsidRPr="001A4FFE">
        <w:rPr>
          <w:rStyle w:val="StyleUnderline"/>
        </w:rPr>
        <w:t xml:space="preserve">The relationship between </w:t>
      </w:r>
      <w:r w:rsidRPr="00A80312">
        <w:rPr>
          <w:rStyle w:val="Emphasis"/>
          <w:highlight w:val="green"/>
        </w:rPr>
        <w:t>international</w:t>
      </w:r>
      <w:r w:rsidRPr="00A80312">
        <w:rPr>
          <w:rStyle w:val="StyleUnderline"/>
          <w:highlight w:val="green"/>
        </w:rPr>
        <w:t xml:space="preserve"> and </w:t>
      </w:r>
      <w:r w:rsidRPr="00A80312">
        <w:rPr>
          <w:rStyle w:val="Emphasis"/>
          <w:highlight w:val="green"/>
        </w:rPr>
        <w:t>U</w:t>
      </w:r>
      <w:r w:rsidRPr="001A4FFE">
        <w:rPr>
          <w:rStyle w:val="StyleUnderline"/>
        </w:rPr>
        <w:t xml:space="preserve">nited </w:t>
      </w:r>
      <w:r w:rsidRPr="00A80312">
        <w:rPr>
          <w:rStyle w:val="Emphasis"/>
          <w:highlight w:val="green"/>
        </w:rPr>
        <w:t>S</w:t>
      </w:r>
      <w:r w:rsidRPr="001A4FFE">
        <w:rPr>
          <w:rStyle w:val="StyleUnderline"/>
        </w:rPr>
        <w:t xml:space="preserve">tates </w:t>
      </w:r>
      <w:r w:rsidRPr="00A80312">
        <w:rPr>
          <w:rStyle w:val="StyleUnderline"/>
          <w:highlight w:val="green"/>
        </w:rPr>
        <w:t>law</w:t>
      </w:r>
      <w:r w:rsidRPr="001A4FFE">
        <w:rPr>
          <w:sz w:val="16"/>
        </w:rPr>
        <w:t xml:space="preserve">, then, cannot be determined by declaring international law to be common law and therefore inferior to legislation. It </w:t>
      </w:r>
      <w:r w:rsidRPr="001A4FFE">
        <w:rPr>
          <w:rStyle w:val="StyleUnderline"/>
        </w:rPr>
        <w:t xml:space="preserve">has to be </w:t>
      </w:r>
      <w:r w:rsidRPr="00A80312">
        <w:rPr>
          <w:rStyle w:val="StyleUnderline"/>
          <w:highlight w:val="green"/>
        </w:rPr>
        <w:t xml:space="preserve">determined by </w:t>
      </w:r>
      <w:r w:rsidRPr="00A80312">
        <w:rPr>
          <w:rStyle w:val="Emphasis"/>
          <w:highlight w:val="green"/>
        </w:rPr>
        <w:t>reference</w:t>
      </w:r>
      <w:r w:rsidRPr="00A80312">
        <w:rPr>
          <w:rStyle w:val="StyleUnderline"/>
          <w:highlight w:val="green"/>
        </w:rPr>
        <w:t xml:space="preserve"> to</w:t>
      </w:r>
      <w:r w:rsidRPr="001A4FFE">
        <w:rPr>
          <w:sz w:val="16"/>
        </w:rPr>
        <w:t xml:space="preserve"> some </w:t>
      </w:r>
      <w:r w:rsidRPr="00A80312">
        <w:rPr>
          <w:rStyle w:val="StyleUnderline"/>
          <w:highlight w:val="green"/>
        </w:rPr>
        <w:t>principle</w:t>
      </w:r>
      <w:r w:rsidRPr="001A4FFE">
        <w:rPr>
          <w:sz w:val="16"/>
        </w:rPr>
        <w:t xml:space="preserve"> that would locate the United States on the monist-dualist spectrum. In fact, one could advance persuasive arguments that </w:t>
      </w:r>
      <w:r w:rsidRPr="00A80312">
        <w:rPr>
          <w:rStyle w:val="Emphasis"/>
          <w:highlight w:val="green"/>
        </w:rPr>
        <w:t>c</w:t>
      </w:r>
      <w:r w:rsidRPr="001A4FFE">
        <w:rPr>
          <w:rStyle w:val="StyleUnderline"/>
        </w:rPr>
        <w:t xml:space="preserve">ustomary </w:t>
      </w:r>
      <w:r w:rsidRPr="00A80312">
        <w:rPr>
          <w:rStyle w:val="Emphasis"/>
          <w:highlight w:val="green"/>
        </w:rPr>
        <w:t>i</w:t>
      </w:r>
      <w:r w:rsidRPr="001A4FFE">
        <w:rPr>
          <w:rStyle w:val="StyleUnderline"/>
        </w:rPr>
        <w:t xml:space="preserve">nternational </w:t>
      </w:r>
      <w:r w:rsidRPr="00A80312">
        <w:rPr>
          <w:rStyle w:val="Emphasis"/>
          <w:highlight w:val="green"/>
        </w:rPr>
        <w:t>l</w:t>
      </w:r>
      <w:r w:rsidRPr="001A4FFE">
        <w:rPr>
          <w:rStyle w:val="StyleUnderline"/>
        </w:rPr>
        <w:t xml:space="preserve">aw </w:t>
      </w:r>
      <w:r w:rsidRPr="00A80312">
        <w:rPr>
          <w:rStyle w:val="Emphasis"/>
          <w:highlight w:val="green"/>
        </w:rPr>
        <w:t>supersedes</w:t>
      </w:r>
      <w:r w:rsidRPr="00A80312">
        <w:rPr>
          <w:rStyle w:val="StyleUnderline"/>
          <w:highlight w:val="green"/>
        </w:rPr>
        <w:t xml:space="preserve"> any </w:t>
      </w:r>
      <w:r w:rsidRPr="00A80312">
        <w:rPr>
          <w:rStyle w:val="Emphasis"/>
          <w:highlight w:val="green"/>
        </w:rPr>
        <w:t>U</w:t>
      </w:r>
      <w:r w:rsidRPr="001A4FFE">
        <w:rPr>
          <w:rStyle w:val="StyleUnderline"/>
        </w:rPr>
        <w:t xml:space="preserve">nited </w:t>
      </w:r>
      <w:r w:rsidRPr="00A80312">
        <w:rPr>
          <w:rStyle w:val="Emphasis"/>
          <w:highlight w:val="green"/>
        </w:rPr>
        <w:t>S</w:t>
      </w:r>
      <w:r w:rsidRPr="001A4FFE">
        <w:rPr>
          <w:rStyle w:val="StyleUnderline"/>
        </w:rPr>
        <w:t xml:space="preserve">tates law </w:t>
      </w:r>
      <w:r w:rsidRPr="00A80312">
        <w:rPr>
          <w:rStyle w:val="StyleUnderline"/>
          <w:highlight w:val="green"/>
        </w:rPr>
        <w:t>and</w:t>
      </w:r>
      <w:r w:rsidRPr="001A4FFE">
        <w:rPr>
          <w:rStyle w:val="StyleUnderline"/>
        </w:rPr>
        <w:t xml:space="preserve"> should be given effect</w:t>
      </w:r>
      <w:r w:rsidRPr="001A4FFE">
        <w:rPr>
          <w:sz w:val="16"/>
        </w:rPr>
        <w:t xml:space="preserve"> even </w:t>
      </w:r>
      <w:r w:rsidRPr="001A4FFE">
        <w:rPr>
          <w:rStyle w:val="StyleUnderline"/>
        </w:rPr>
        <w:t xml:space="preserve">when it </w:t>
      </w:r>
      <w:r w:rsidRPr="00A80312">
        <w:rPr>
          <w:rStyle w:val="Emphasis"/>
          <w:highlight w:val="green"/>
        </w:rPr>
        <w:t>conflicts</w:t>
      </w:r>
      <w:r w:rsidRPr="00A80312">
        <w:rPr>
          <w:rStyle w:val="StyleUnderline"/>
          <w:highlight w:val="green"/>
        </w:rPr>
        <w:t xml:space="preserve"> with</w:t>
      </w:r>
      <w:r w:rsidRPr="001A4FFE">
        <w:rPr>
          <w:rStyle w:val="StyleUnderline"/>
        </w:rPr>
        <w:t xml:space="preserve"> a subsequent act of </w:t>
      </w:r>
      <w:r w:rsidRPr="00A80312">
        <w:rPr>
          <w:rStyle w:val="Emphasis"/>
          <w:highlight w:val="green"/>
        </w:rPr>
        <w:t>Congress</w:t>
      </w:r>
      <w:r w:rsidRPr="001A4FFE">
        <w:rPr>
          <w:rStyle w:val="StyleUnderline"/>
        </w:rPr>
        <w:t>. The law of</w:t>
      </w:r>
      <w:r w:rsidRPr="001A4FFE">
        <w:rPr>
          <w:sz w:val="16"/>
        </w:rPr>
        <w:t xml:space="preserve"> nations, including both treaties and </w:t>
      </w:r>
      <w:r w:rsidRPr="001A4FFE">
        <w:rPr>
          <w:rStyle w:val="StyleUnderline"/>
        </w:rPr>
        <w:t>customary</w:t>
      </w:r>
      <w:r w:rsidRPr="001A4FFE">
        <w:rPr>
          <w:sz w:val="16"/>
        </w:rPr>
        <w:t xml:space="preserve"> international </w:t>
      </w:r>
      <w:r w:rsidRPr="001A4FFE">
        <w:rPr>
          <w:rStyle w:val="StyleUnderline"/>
        </w:rPr>
        <w:t xml:space="preserve">law, is </w:t>
      </w:r>
      <w:r w:rsidRPr="001A4FFE">
        <w:rPr>
          <w:rStyle w:val="Emphasis"/>
        </w:rPr>
        <w:t>binding</w:t>
      </w:r>
      <w:r w:rsidRPr="001A4FFE">
        <w:rPr>
          <w:rStyle w:val="StyleUnderline"/>
        </w:rPr>
        <w:t xml:space="preserve"> on the </w:t>
      </w:r>
      <w:r w:rsidRPr="001A4FFE">
        <w:rPr>
          <w:rStyle w:val="Emphasis"/>
        </w:rPr>
        <w:t>U</w:t>
      </w:r>
      <w:r w:rsidRPr="001A4FFE">
        <w:rPr>
          <w:rStyle w:val="StyleUnderline"/>
        </w:rPr>
        <w:t xml:space="preserve">nited </w:t>
      </w:r>
      <w:r w:rsidRPr="001A4FFE">
        <w:rPr>
          <w:rStyle w:val="Emphasis"/>
        </w:rPr>
        <w:t>S</w:t>
      </w:r>
      <w:r w:rsidRPr="001A4FFE">
        <w:rPr>
          <w:rStyle w:val="StyleUnderline"/>
        </w:rPr>
        <w:t>tates</w:t>
      </w:r>
      <w:r w:rsidRPr="001A4FFE">
        <w:rPr>
          <w:sz w:val="16"/>
        </w:rPr>
        <w:t xml:space="preserve">. The framers of the Constitution respected the law of nations, and it is plausible that they expected the political branches as well as the courts to give effect to that law. 100 Other </w:t>
      </w:r>
      <w:r w:rsidRPr="00A80312">
        <w:rPr>
          <w:rStyle w:val="StyleUnderline"/>
          <w:highlight w:val="green"/>
        </w:rPr>
        <w:t>countries</w:t>
      </w:r>
      <w:r w:rsidRPr="001A4FFE">
        <w:rPr>
          <w:sz w:val="16"/>
        </w:rPr>
        <w:t xml:space="preserve"> have </w:t>
      </w:r>
      <w:r w:rsidRPr="00A80312">
        <w:rPr>
          <w:rStyle w:val="StyleUnderline"/>
          <w:highlight w:val="green"/>
        </w:rPr>
        <w:t>accepted</w:t>
      </w:r>
      <w:r w:rsidRPr="001A4FFE">
        <w:rPr>
          <w:rStyle w:val="StyleUnderline"/>
        </w:rPr>
        <w:t xml:space="preserve"> the </w:t>
      </w:r>
      <w:r w:rsidRPr="00A80312">
        <w:rPr>
          <w:rStyle w:val="Emphasis"/>
          <w:highlight w:val="green"/>
        </w:rPr>
        <w:t>supremacy</w:t>
      </w:r>
      <w:r w:rsidRPr="001A4FFE">
        <w:rPr>
          <w:rStyle w:val="StyleUnderline"/>
        </w:rPr>
        <w:t xml:space="preserve"> of international law</w:t>
      </w:r>
      <w:r w:rsidRPr="001A4FFE">
        <w:rPr>
          <w:sz w:val="16"/>
        </w:rPr>
        <w:t xml:space="preserve">: their </w:t>
      </w:r>
      <w:r w:rsidRPr="001A4FFE">
        <w:rPr>
          <w:rStyle w:val="Emphasis"/>
        </w:rPr>
        <w:t>courts</w:t>
      </w:r>
      <w:r w:rsidRPr="001A4FFE">
        <w:rPr>
          <w:rStyle w:val="StyleUnderline"/>
        </w:rPr>
        <w:t xml:space="preserve"> give effect to international law </w:t>
      </w:r>
      <w:r w:rsidRPr="00A80312">
        <w:rPr>
          <w:rStyle w:val="Emphasis"/>
          <w:highlight w:val="green"/>
        </w:rPr>
        <w:t>over</w:t>
      </w:r>
      <w:r w:rsidRPr="00A80312">
        <w:rPr>
          <w:rStyle w:val="StyleUnderline"/>
          <w:highlight w:val="green"/>
        </w:rPr>
        <w:t xml:space="preserve"> domestic </w:t>
      </w:r>
      <w:r w:rsidRPr="00A80312">
        <w:rPr>
          <w:rStyle w:val="Emphasis"/>
          <w:highlight w:val="green"/>
        </w:rPr>
        <w:t>legislation</w:t>
      </w:r>
      <w:r w:rsidRPr="001A4FFE">
        <w:rPr>
          <w:sz w:val="16"/>
        </w:rPr>
        <w:t xml:space="preserve">. 101 Our legal system subordinates treaties to subsequent congressional acts, because the Court has determined that the supremacy clause imposes that hierarchy. But no similar textual basis exists for subordinating customary international law. </w:t>
      </w:r>
      <w:r w:rsidRPr="001A4FFE">
        <w:rPr>
          <w:rStyle w:val="Emphasis"/>
        </w:rPr>
        <w:t>C</w:t>
      </w:r>
      <w:r w:rsidRPr="001A4FFE">
        <w:rPr>
          <w:rStyle w:val="StyleUnderline"/>
        </w:rPr>
        <w:t xml:space="preserve">ustomary </w:t>
      </w:r>
      <w:r w:rsidRPr="001A4FFE">
        <w:rPr>
          <w:rStyle w:val="Emphasis"/>
        </w:rPr>
        <w:t>i</w:t>
      </w:r>
      <w:r w:rsidRPr="001A4FFE">
        <w:rPr>
          <w:rStyle w:val="StyleUnderline"/>
        </w:rPr>
        <w:t xml:space="preserve">nternational </w:t>
      </w:r>
      <w:r w:rsidRPr="001A4FFE">
        <w:rPr>
          <w:rStyle w:val="Emphasis"/>
        </w:rPr>
        <w:t>l</w:t>
      </w:r>
      <w:r w:rsidRPr="001A4FFE">
        <w:rPr>
          <w:rStyle w:val="StyleUnderline"/>
        </w:rPr>
        <w:t xml:space="preserve">aw is </w:t>
      </w:r>
      <w:r w:rsidRPr="001A4FFE">
        <w:rPr>
          <w:rStyle w:val="Emphasis"/>
        </w:rPr>
        <w:t>universal</w:t>
      </w:r>
      <w:r w:rsidRPr="001A4FFE">
        <w:rPr>
          <w:rStyle w:val="StyleUnderline"/>
        </w:rPr>
        <w:t xml:space="preserve"> and </w:t>
      </w:r>
      <w:r w:rsidRPr="001A4FFE">
        <w:rPr>
          <w:rStyle w:val="Emphasis"/>
        </w:rPr>
        <w:t>lasting</w:t>
      </w:r>
      <w:r w:rsidRPr="001A4FFE">
        <w:rPr>
          <w:rStyle w:val="StyleUnderline"/>
        </w:rPr>
        <w:t xml:space="preserve"> and has better claim to </w:t>
      </w:r>
      <w:r w:rsidRPr="001A4FFE">
        <w:rPr>
          <w:rStyle w:val="Emphasis"/>
        </w:rPr>
        <w:t>supremacy</w:t>
      </w:r>
      <w:r w:rsidRPr="001A4FFE">
        <w:rPr>
          <w:rStyle w:val="StyleUnderline"/>
        </w:rPr>
        <w:t xml:space="preserve"> </w:t>
      </w:r>
      <w:r w:rsidRPr="001A4FFE">
        <w:rPr>
          <w:sz w:val="16"/>
        </w:rPr>
        <w:t xml:space="preserve">than do </w:t>
      </w:r>
      <w:r w:rsidRPr="001A4FFE">
        <w:rPr>
          <w:rStyle w:val="StyleUnderline"/>
        </w:rPr>
        <w:t>treaties</w:t>
      </w:r>
      <w:r w:rsidRPr="001A4FFE">
        <w:rPr>
          <w:sz w:val="16"/>
        </w:rPr>
        <w:t>, which govern only the parties and can be readily terminated or replaced by those parties.</w:t>
      </w:r>
    </w:p>
    <w:p w14:paraId="5818B8FB" w14:textId="77777777" w:rsidR="006339B4" w:rsidRPr="00610B69" w:rsidRDefault="006339B4" w:rsidP="006339B4"/>
    <w:p w14:paraId="477D5C0F" w14:textId="77777777" w:rsidR="006339B4" w:rsidRDefault="006339B4" w:rsidP="006339B4">
      <w:pPr>
        <w:pStyle w:val="Heading4"/>
      </w:pPr>
      <w:r>
        <w:t xml:space="preserve">2. Custom is a </w:t>
      </w:r>
      <w:r>
        <w:rPr>
          <w:u w:val="single"/>
        </w:rPr>
        <w:t>distinct</w:t>
      </w:r>
      <w:r>
        <w:t xml:space="preserve">, </w:t>
      </w:r>
      <w:r>
        <w:rPr>
          <w:u w:val="single"/>
        </w:rPr>
        <w:t>internationally derived</w:t>
      </w:r>
      <w:r>
        <w:t xml:space="preserve"> basis – it’s </w:t>
      </w:r>
      <w:r>
        <w:rPr>
          <w:u w:val="single"/>
        </w:rPr>
        <w:t>silent</w:t>
      </w:r>
      <w:r>
        <w:t xml:space="preserve"> on domestic law. </w:t>
      </w:r>
    </w:p>
    <w:p w14:paraId="2F41945A" w14:textId="77777777" w:rsidR="006339B4" w:rsidRPr="002A3C4B" w:rsidRDefault="006339B4" w:rsidP="006339B4">
      <w:pPr>
        <w:rPr>
          <w:rStyle w:val="Style13ptBold"/>
        </w:rPr>
      </w:pPr>
      <w:r>
        <w:rPr>
          <w:rStyle w:val="Style13ptBold"/>
        </w:rPr>
        <w:t xml:space="preserve">Hepburn ’18 </w:t>
      </w:r>
      <w:r w:rsidRPr="002A3C4B">
        <w:t>[Jarrod; 2018; McKenzie Postdoctoral Research Fellow at Melbourne Law School, University of Melbourne, DPhil, MPhil and BCL from Balliol College, University of Oxford; American Journal of International Law, “Domestic Investment Statutes in International Law,” vol. 112]</w:t>
      </w:r>
    </w:p>
    <w:p w14:paraId="01E4FF90" w14:textId="77777777" w:rsidR="006339B4" w:rsidRPr="002229BC" w:rsidRDefault="006339B4" w:rsidP="006339B4">
      <w:pPr>
        <w:rPr>
          <w:sz w:val="16"/>
        </w:rPr>
      </w:pPr>
      <w:r w:rsidRPr="002229BC">
        <w:rPr>
          <w:sz w:val="16"/>
        </w:rPr>
        <w:t>* ‘FILs’ = Foreign Investment Laws</w:t>
      </w:r>
    </w:p>
    <w:p w14:paraId="492CFA00" w14:textId="77777777" w:rsidR="006339B4" w:rsidRPr="002229BC" w:rsidRDefault="006339B4" w:rsidP="006339B4">
      <w:pPr>
        <w:rPr>
          <w:sz w:val="16"/>
        </w:rPr>
      </w:pPr>
      <w:r w:rsidRPr="002229BC">
        <w:rPr>
          <w:sz w:val="16"/>
        </w:rPr>
        <w:t>The Effect of Domestic Limitations Clauses</w:t>
      </w:r>
    </w:p>
    <w:p w14:paraId="5D7F9ECD" w14:textId="77777777" w:rsidR="006339B4" w:rsidRPr="002229BC" w:rsidRDefault="006339B4" w:rsidP="006339B4">
      <w:r w:rsidRPr="002229BC">
        <w:rPr>
          <w:sz w:val="16"/>
        </w:rPr>
        <w:t xml:space="preserve">Many cases and commentators have held that domestic statutes of limitation do not apply to claims before international tribunals. 300 This principle is perhaps confined to situations where an international tribunal is ruling on an alleged breach of international law. Most of the cases addressing the issue have related to international law breaches: of investment treaties (in Wena v. Egypt, Biedermann v. Kazakhstan, Maffezini v. Spain, Bogdanov v. Moldova, and Energoalians v. Moldova) or custom (in the Gentini and Spader arbitrations). 301 The Wena tribunal even specified that, in its view, domestic time-bars "do not necessarily bind a claim for a violation of an international treaty before an international tribunal." 302 </w:t>
      </w:r>
      <w:r w:rsidRPr="00A80312">
        <w:rPr>
          <w:rStyle w:val="StyleUnderline"/>
          <w:highlight w:val="green"/>
        </w:rPr>
        <w:t>If</w:t>
      </w:r>
      <w:r w:rsidRPr="002229BC">
        <w:rPr>
          <w:rStyle w:val="StyleUnderline"/>
        </w:rPr>
        <w:t xml:space="preserve"> FIL </w:t>
      </w:r>
      <w:r w:rsidRPr="00A80312">
        <w:rPr>
          <w:rStyle w:val="StyleUnderline"/>
          <w:highlight w:val="green"/>
        </w:rPr>
        <w:t>protections are</w:t>
      </w:r>
      <w:r w:rsidRPr="002229BC">
        <w:rPr>
          <w:rStyle w:val="StyleUnderline"/>
        </w:rPr>
        <w:t xml:space="preserve"> treated as </w:t>
      </w:r>
      <w:r w:rsidRPr="00A80312">
        <w:rPr>
          <w:rStyle w:val="Emphasis"/>
          <w:highlight w:val="green"/>
        </w:rPr>
        <w:t>unilaterally</w:t>
      </w:r>
      <w:r w:rsidRPr="00A80312">
        <w:rPr>
          <w:rStyle w:val="StyleUnderline"/>
          <w:highlight w:val="green"/>
        </w:rPr>
        <w:t xml:space="preserve"> assumed </w:t>
      </w:r>
      <w:r w:rsidRPr="00A80312">
        <w:rPr>
          <w:rStyle w:val="Emphasis"/>
          <w:highlight w:val="green"/>
        </w:rPr>
        <w:t>international obligations</w:t>
      </w:r>
      <w:r w:rsidRPr="002229BC">
        <w:rPr>
          <w:sz w:val="16"/>
        </w:rPr>
        <w:t xml:space="preserve">, as considered in Part III, </w:t>
      </w:r>
      <w:r w:rsidRPr="00A80312">
        <w:rPr>
          <w:rStyle w:val="StyleUnderline"/>
          <w:highlight w:val="green"/>
        </w:rPr>
        <w:t>then</w:t>
      </w:r>
      <w:r w:rsidRPr="002229BC">
        <w:rPr>
          <w:rStyle w:val="StyleUnderline"/>
        </w:rPr>
        <w:t xml:space="preserve"> FIL </w:t>
      </w:r>
      <w:r w:rsidRPr="00A80312">
        <w:rPr>
          <w:rStyle w:val="StyleUnderline"/>
          <w:highlight w:val="green"/>
        </w:rPr>
        <w:t xml:space="preserve">claims are </w:t>
      </w:r>
      <w:r w:rsidRPr="00A80312">
        <w:rPr>
          <w:rStyle w:val="Emphasis"/>
          <w:highlight w:val="green"/>
        </w:rPr>
        <w:t>equivalent</w:t>
      </w:r>
      <w:r w:rsidRPr="00A80312">
        <w:rPr>
          <w:rStyle w:val="StyleUnderline"/>
          <w:highlight w:val="green"/>
        </w:rPr>
        <w:t xml:space="preserve"> to</w:t>
      </w:r>
      <w:r w:rsidRPr="002229BC">
        <w:rPr>
          <w:rStyle w:val="StyleUnderline"/>
        </w:rPr>
        <w:t xml:space="preserve"> claims under treaty or </w:t>
      </w:r>
      <w:r w:rsidRPr="00A80312">
        <w:rPr>
          <w:rStyle w:val="Emphasis"/>
          <w:highlight w:val="green"/>
        </w:rPr>
        <w:t>custom</w:t>
      </w:r>
      <w:r w:rsidRPr="002229BC">
        <w:rPr>
          <w:rStyle w:val="StyleUnderline"/>
        </w:rPr>
        <w:t xml:space="preserve">, and </w:t>
      </w:r>
      <w:r w:rsidRPr="002229BC">
        <w:rPr>
          <w:rStyle w:val="Emphasis"/>
        </w:rPr>
        <w:t>domestic</w:t>
      </w:r>
      <w:r w:rsidRPr="002229BC">
        <w:rPr>
          <w:sz w:val="16"/>
        </w:rPr>
        <w:t xml:space="preserve"> time-</w:t>
      </w:r>
      <w:r w:rsidRPr="002229BC">
        <w:rPr>
          <w:rStyle w:val="StyleUnderline"/>
        </w:rPr>
        <w:t xml:space="preserve">bars would </w:t>
      </w:r>
      <w:r w:rsidRPr="002229BC">
        <w:rPr>
          <w:rStyle w:val="Emphasis"/>
        </w:rPr>
        <w:t>not be applied</w:t>
      </w:r>
      <w:r w:rsidRPr="002229BC">
        <w:rPr>
          <w:sz w:val="16"/>
        </w:rPr>
        <w:t xml:space="preserve">. But </w:t>
      </w:r>
      <w:r w:rsidRPr="00A80312">
        <w:rPr>
          <w:rStyle w:val="StyleUnderline"/>
          <w:highlight w:val="green"/>
        </w:rPr>
        <w:t>the cases</w:t>
      </w:r>
      <w:r w:rsidRPr="002229BC">
        <w:rPr>
          <w:sz w:val="16"/>
        </w:rPr>
        <w:t xml:space="preserve"> just cited arguably </w:t>
      </w:r>
      <w:r w:rsidRPr="00A80312">
        <w:rPr>
          <w:rStyle w:val="StyleUnderline"/>
          <w:highlight w:val="green"/>
        </w:rPr>
        <w:t xml:space="preserve">say </w:t>
      </w:r>
      <w:r w:rsidRPr="00A80312">
        <w:rPr>
          <w:rStyle w:val="Emphasis"/>
          <w:highlight w:val="green"/>
        </w:rPr>
        <w:t>nothing</w:t>
      </w:r>
      <w:r w:rsidRPr="00A80312">
        <w:rPr>
          <w:rStyle w:val="StyleUnderline"/>
          <w:highlight w:val="green"/>
        </w:rPr>
        <w:t xml:space="preserve"> about</w:t>
      </w:r>
      <w:r w:rsidRPr="002229BC">
        <w:rPr>
          <w:sz w:val="16"/>
        </w:rPr>
        <w:t xml:space="preserve"> claims before international tribunals for </w:t>
      </w:r>
      <w:r w:rsidRPr="002229BC">
        <w:rPr>
          <w:rStyle w:val="StyleUnderline"/>
        </w:rPr>
        <w:t xml:space="preserve">breaches of </w:t>
      </w:r>
      <w:r w:rsidRPr="00A80312">
        <w:rPr>
          <w:rStyle w:val="Emphasis"/>
          <w:highlight w:val="green"/>
        </w:rPr>
        <w:t>domestic law</w:t>
      </w:r>
      <w:r w:rsidRPr="002229BC">
        <w:rPr>
          <w:sz w:val="16"/>
        </w:rPr>
        <w:t>. 303 If, therefore, FIL protections are treated as domestic law obligations, the application of domestic time-bars might be plausible.</w:t>
      </w:r>
      <w:r>
        <w:t xml:space="preserve"> </w:t>
      </w:r>
    </w:p>
    <w:p w14:paraId="03FC1649" w14:textId="77777777" w:rsidR="006339B4" w:rsidRDefault="006339B4" w:rsidP="006339B4">
      <w:pPr>
        <w:pStyle w:val="Heading3"/>
      </w:pPr>
      <w:r>
        <w:t>2NC---AT: Perm Other Issues</w:t>
      </w:r>
    </w:p>
    <w:p w14:paraId="1EB307F4" w14:textId="77777777" w:rsidR="006339B4" w:rsidRDefault="006339B4" w:rsidP="006339B4">
      <w:pPr>
        <w:pStyle w:val="Heading3"/>
      </w:pPr>
      <w:r>
        <w:t>2NC---AT: Delay Perm</w:t>
      </w:r>
    </w:p>
    <w:p w14:paraId="4F459B7B" w14:textId="77777777" w:rsidR="006339B4" w:rsidRDefault="006339B4" w:rsidP="006339B4">
      <w:pPr>
        <w:pStyle w:val="Heading3"/>
      </w:pPr>
    </w:p>
    <w:p w14:paraId="3C6A8B89" w14:textId="77777777" w:rsidR="006339B4" w:rsidRDefault="006339B4" w:rsidP="006339B4">
      <w:pPr>
        <w:pStyle w:val="Heading3"/>
      </w:pPr>
      <w:r>
        <w:t>2NC---Solvency---Strikes</w:t>
      </w:r>
    </w:p>
    <w:p w14:paraId="5E77D60B" w14:textId="77777777" w:rsidR="006339B4" w:rsidRDefault="006339B4" w:rsidP="006339B4">
      <w:pPr>
        <w:pStyle w:val="Heading4"/>
      </w:pPr>
      <w:r>
        <w:t>The CP creates a right to strike under CIL</w:t>
      </w:r>
    </w:p>
    <w:p w14:paraId="365B4494" w14:textId="77777777" w:rsidR="006339B4" w:rsidRDefault="006339B4" w:rsidP="006339B4">
      <w:r w:rsidRPr="00EC1E20">
        <w:rPr>
          <w:rStyle w:val="Style13ptBold"/>
        </w:rPr>
        <w:t>Brudney 21</w:t>
      </w:r>
      <w:r>
        <w:t xml:space="preserve"> [James; </w:t>
      </w:r>
      <w:r w:rsidRPr="00EC1E20">
        <w:t>Fordham University School of Law</w:t>
      </w:r>
      <w:r>
        <w:t xml:space="preserve">; </w:t>
      </w:r>
      <w:r w:rsidRPr="00EC1E20">
        <w:t>https://ir.lawnet.fordham.edu/cgi/viewcontent.cgi?article=2126&amp;context=faculty_scholarship</w:t>
      </w:r>
      <w:r>
        <w:t>; SML]</w:t>
      </w:r>
    </w:p>
    <w:p w14:paraId="6662C0C6" w14:textId="77777777" w:rsidR="006339B4" w:rsidRPr="00CA0153" w:rsidRDefault="006339B4" w:rsidP="006339B4">
      <w:pPr>
        <w:rPr>
          <w:rStyle w:val="StyleUnderline"/>
        </w:rPr>
      </w:pPr>
      <w:r w:rsidRPr="00CA0153">
        <w:rPr>
          <w:sz w:val="16"/>
        </w:rPr>
        <w:t xml:space="preserve">II. THE INTERNATIONAL RIGHT TO STRIKE AS CIL </w:t>
      </w:r>
      <w:r w:rsidRPr="003B3CBB">
        <w:rPr>
          <w:rStyle w:val="StyleUnderline"/>
        </w:rPr>
        <w:t xml:space="preserve">That an </w:t>
      </w:r>
      <w:r w:rsidRPr="00A80312">
        <w:rPr>
          <w:rStyle w:val="StyleUnderline"/>
          <w:highlight w:val="green"/>
        </w:rPr>
        <w:t>international right to strike</w:t>
      </w:r>
      <w:r w:rsidRPr="003B3CBB">
        <w:rPr>
          <w:rStyle w:val="StyleUnderline"/>
        </w:rPr>
        <w:t xml:space="preserve"> is </w:t>
      </w:r>
      <w:r w:rsidRPr="00A80312">
        <w:rPr>
          <w:rStyle w:val="StyleUnderline"/>
          <w:highlight w:val="green"/>
        </w:rPr>
        <w:t xml:space="preserve">widely recognized by governments does not mean the right has </w:t>
      </w:r>
      <w:r w:rsidRPr="00BF6659">
        <w:rPr>
          <w:rStyle w:val="StyleUnderline"/>
        </w:rPr>
        <w:t xml:space="preserve">assumed the </w:t>
      </w:r>
      <w:r w:rsidRPr="00A80312">
        <w:rPr>
          <w:rStyle w:val="StyleUnderline"/>
          <w:highlight w:val="green"/>
        </w:rPr>
        <w:t>status of CIL</w:t>
      </w:r>
      <w:r w:rsidRPr="00A80312">
        <w:rPr>
          <w:sz w:val="16"/>
          <w:highlight w:val="green"/>
        </w:rPr>
        <w:t>.</w:t>
      </w:r>
      <w:r w:rsidRPr="00CA0153">
        <w:rPr>
          <w:sz w:val="16"/>
        </w:rPr>
        <w:t xml:space="preserve"> This Part seeks to forge that link, </w:t>
      </w:r>
      <w:r w:rsidRPr="003B3CBB">
        <w:rPr>
          <w:rStyle w:val="Emphasis"/>
        </w:rPr>
        <w:t xml:space="preserve">to show how the </w:t>
      </w:r>
      <w:r w:rsidRPr="00BF6659">
        <w:rPr>
          <w:rStyle w:val="Emphasis"/>
        </w:rPr>
        <w:t xml:space="preserve">international </w:t>
      </w:r>
      <w:r w:rsidRPr="00A80312">
        <w:rPr>
          <w:rStyle w:val="Emphasis"/>
          <w:highlight w:val="green"/>
        </w:rPr>
        <w:t>right to strike qualifies as CIL</w:t>
      </w:r>
      <w:r w:rsidRPr="00CA0153">
        <w:rPr>
          <w:sz w:val="16"/>
        </w:rPr>
        <w:t xml:space="preserve">. It begins (II.A) by identifying the two basic elements of CIL and explaining why the right to strike is an integral textual and conceptual component of FOA. </w:t>
      </w:r>
      <w:r w:rsidRPr="003B3CBB">
        <w:rPr>
          <w:rStyle w:val="StyleUnderline"/>
        </w:rPr>
        <w:t xml:space="preserve">It then establishes (II.B and C) that </w:t>
      </w:r>
      <w:r w:rsidRPr="00A80312">
        <w:rPr>
          <w:rStyle w:val="Emphasis"/>
          <w:highlight w:val="green"/>
        </w:rPr>
        <w:t>FOA and the right to strike satisfy both elements of CIL</w:t>
      </w:r>
      <w:r w:rsidRPr="003B3CBB">
        <w:rPr>
          <w:rStyle w:val="StyleUnderline"/>
        </w:rPr>
        <w:t xml:space="preserve">—a general practice accepted by States, stemming from a sense of legal obligation. </w:t>
      </w:r>
      <w:r w:rsidRPr="00CA0153">
        <w:rPr>
          <w:sz w:val="16"/>
        </w:rPr>
        <w:t xml:space="preserve">While there are variations and qualifiers at the national level, the contours of CIL status are clear: </w:t>
      </w:r>
      <w:r w:rsidRPr="003B3CBB">
        <w:rPr>
          <w:rStyle w:val="StyleUnderline"/>
        </w:rPr>
        <w:t xml:space="preserve">a basic right </w:t>
      </w:r>
      <w:r w:rsidRPr="00A80312">
        <w:rPr>
          <w:rStyle w:val="StyleUnderline"/>
          <w:highlight w:val="green"/>
        </w:rPr>
        <w:t>subject to three</w:t>
      </w:r>
      <w:r w:rsidRPr="003B3CBB">
        <w:rPr>
          <w:rStyle w:val="StyleUnderline"/>
        </w:rPr>
        <w:t xml:space="preserve"> substantive </w:t>
      </w:r>
      <w:r w:rsidRPr="00A80312">
        <w:rPr>
          <w:rStyle w:val="StyleUnderline"/>
          <w:highlight w:val="green"/>
        </w:rPr>
        <w:t>restrictions</w:t>
      </w:r>
      <w:r w:rsidRPr="003B3CBB">
        <w:rPr>
          <w:rStyle w:val="StyleUnderline"/>
        </w:rPr>
        <w:t xml:space="preserve">; a recognition that </w:t>
      </w:r>
      <w:r w:rsidRPr="00A80312">
        <w:rPr>
          <w:rStyle w:val="StyleUnderline"/>
          <w:highlight w:val="green"/>
        </w:rPr>
        <w:t>strikers retain their employment</w:t>
      </w:r>
      <w:r w:rsidRPr="003B3CBB">
        <w:rPr>
          <w:rStyle w:val="StyleUnderline"/>
        </w:rPr>
        <w:t xml:space="preserve"> relationship during the strike itself; and </w:t>
      </w:r>
      <w:r w:rsidRPr="00A80312">
        <w:rPr>
          <w:rStyle w:val="StyleUnderline"/>
          <w:highlight w:val="green"/>
        </w:rPr>
        <w:t>certain procedural</w:t>
      </w:r>
      <w:r w:rsidRPr="003B3CBB">
        <w:rPr>
          <w:rStyle w:val="StyleUnderline"/>
        </w:rPr>
        <w:t xml:space="preserve"> prerequisites or </w:t>
      </w:r>
      <w:r w:rsidRPr="00A80312">
        <w:rPr>
          <w:rStyle w:val="StyleUnderline"/>
          <w:highlight w:val="green"/>
        </w:rPr>
        <w:t>limitations</w:t>
      </w:r>
      <w:r w:rsidRPr="003B3CBB">
        <w:rPr>
          <w:rStyle w:val="StyleUnderline"/>
        </w:rPr>
        <w:t>.</w:t>
      </w:r>
      <w:r w:rsidRPr="00CA0153">
        <w:rPr>
          <w:sz w:val="16"/>
        </w:rPr>
        <w:t xml:space="preserve"> 105 This Part next demonstrates (II.D) that the two U.S. practices discussed earlier as deviating from the international right to strike—denying all public employees the right and authorizing permanent replacement of lawful strikers— contravene core aspects of the right to strike as CIL. Finally (II.E), this Part introduces the complexities of the U.S. position on FOA and the right to strike as international rights, reflected in the failure to ratify Convention 87 while both Congress and the executive branch embrace Convention 87 principles including the right to strike. A. Initial Definitions and Considerations 1. CIL Standards </w:t>
      </w:r>
      <w:r w:rsidRPr="00CC0063">
        <w:rPr>
          <w:rStyle w:val="StyleUnderline"/>
        </w:rPr>
        <w:t xml:space="preserve">The two basic </w:t>
      </w:r>
      <w:r w:rsidRPr="00A80312">
        <w:rPr>
          <w:rStyle w:val="StyleUnderline"/>
          <w:highlight w:val="green"/>
        </w:rPr>
        <w:t>elements that determine</w:t>
      </w:r>
      <w:r w:rsidRPr="00CC0063">
        <w:rPr>
          <w:rStyle w:val="StyleUnderline"/>
        </w:rPr>
        <w:t xml:space="preserve"> the existence and content of a </w:t>
      </w:r>
      <w:r w:rsidRPr="00A80312">
        <w:rPr>
          <w:rStyle w:val="StyleUnderline"/>
          <w:highlight w:val="green"/>
        </w:rPr>
        <w:t>rule of CIL are</w:t>
      </w:r>
      <w:r w:rsidRPr="00CC0063">
        <w:rPr>
          <w:rStyle w:val="StyleUnderline"/>
        </w:rPr>
        <w:t xml:space="preserve"> first, the </w:t>
      </w:r>
      <w:r w:rsidRPr="00A80312">
        <w:rPr>
          <w:rStyle w:val="StyleUnderline"/>
          <w:highlight w:val="green"/>
        </w:rPr>
        <w:t xml:space="preserve">requirement of a general practice </w:t>
      </w:r>
      <w:r w:rsidRPr="00BF6659">
        <w:rPr>
          <w:rStyle w:val="StyleUnderline"/>
        </w:rPr>
        <w:t>by States</w:t>
      </w:r>
      <w:r w:rsidRPr="00CC0063">
        <w:rPr>
          <w:rStyle w:val="StyleUnderline"/>
        </w:rPr>
        <w:t xml:space="preserve">, </w:t>
      </w:r>
      <w:r w:rsidRPr="00A80312">
        <w:rPr>
          <w:rStyle w:val="StyleUnderline"/>
          <w:highlight w:val="green"/>
        </w:rPr>
        <w:t>and</w:t>
      </w:r>
      <w:r w:rsidRPr="00CC0063">
        <w:rPr>
          <w:rStyle w:val="StyleUnderline"/>
        </w:rPr>
        <w:t xml:space="preserve"> second, the requirement </w:t>
      </w:r>
      <w:r w:rsidRPr="00A80312">
        <w:rPr>
          <w:rStyle w:val="StyleUnderline"/>
          <w:highlight w:val="green"/>
        </w:rPr>
        <w:t>that the</w:t>
      </w:r>
      <w:r w:rsidRPr="00CC0063">
        <w:rPr>
          <w:rStyle w:val="StyleUnderline"/>
        </w:rPr>
        <w:t xml:space="preserve"> general </w:t>
      </w:r>
      <w:r w:rsidRPr="00A80312">
        <w:rPr>
          <w:rStyle w:val="StyleUnderline"/>
          <w:highlight w:val="green"/>
        </w:rPr>
        <w:t>practice</w:t>
      </w:r>
      <w:r w:rsidRPr="00CC0063">
        <w:rPr>
          <w:rStyle w:val="StyleUnderline"/>
        </w:rPr>
        <w:t xml:space="preserve"> be </w:t>
      </w:r>
      <w:r w:rsidRPr="00A80312">
        <w:rPr>
          <w:rStyle w:val="StyleUnderline"/>
          <w:highlight w:val="green"/>
        </w:rPr>
        <w:t>undertaken from</w:t>
      </w:r>
      <w:r w:rsidRPr="00CC0063">
        <w:rPr>
          <w:rStyle w:val="StyleUnderline"/>
        </w:rPr>
        <w:t xml:space="preserve"> a sense of </w:t>
      </w:r>
      <w:r w:rsidRPr="00A80312">
        <w:rPr>
          <w:rStyle w:val="StyleUnderline"/>
          <w:highlight w:val="green"/>
        </w:rPr>
        <w:t>legal right or obligation</w:t>
      </w:r>
      <w:r w:rsidRPr="00CC0063">
        <w:rPr>
          <w:rStyle w:val="StyleUnderline"/>
        </w:rPr>
        <w:t xml:space="preserve"> (opinio juris).</w:t>
      </w:r>
      <w:r w:rsidRPr="00CA0153">
        <w:rPr>
          <w:sz w:val="16"/>
        </w:rPr>
        <w:t xml:space="preserve">106 The first element is objective: whether there is a sufficiently widespread and consistent practice of States endorsing and adhering to the rule. Evidence of such a general practice may include governmental conduct in connection with treaties; legislative or administrative acts; decisions of national courts; conduct in relation to resolutions adopted by an international organization; diplomatic acts and correspondence; and executive operational conduct on the ground.107 The second element, opinio juris, is more subjective: </w:t>
      </w:r>
      <w:r w:rsidRPr="00A80312">
        <w:rPr>
          <w:rStyle w:val="StyleUnderline"/>
          <w:highlight w:val="green"/>
        </w:rPr>
        <w:t>the general practice must be</w:t>
      </w:r>
      <w:r w:rsidRPr="00CC0063">
        <w:rPr>
          <w:rStyle w:val="StyleUnderline"/>
        </w:rPr>
        <w:t xml:space="preserve"> undertaken </w:t>
      </w:r>
      <w:r w:rsidRPr="00A80312">
        <w:rPr>
          <w:rStyle w:val="StyleUnderline"/>
          <w:highlight w:val="green"/>
        </w:rPr>
        <w:t>based on its acceptance as law</w:t>
      </w:r>
      <w:r w:rsidRPr="00CC0063">
        <w:rPr>
          <w:rStyle w:val="StyleUnderline"/>
        </w:rPr>
        <w:t xml:space="preserve">, </w:t>
      </w:r>
      <w:r w:rsidRPr="00A80312">
        <w:rPr>
          <w:rStyle w:val="StyleUnderline"/>
          <w:highlight w:val="green"/>
        </w:rPr>
        <w:t>rather than</w:t>
      </w:r>
      <w:r w:rsidRPr="00CC0063">
        <w:rPr>
          <w:rStyle w:val="StyleUnderline"/>
        </w:rPr>
        <w:t xml:space="preserve"> being accepted based on </w:t>
      </w:r>
      <w:r w:rsidRPr="00A80312">
        <w:rPr>
          <w:rStyle w:val="StyleUnderline"/>
          <w:highlight w:val="green"/>
        </w:rPr>
        <w:t>mere usage</w:t>
      </w:r>
      <w:r w:rsidRPr="00CC0063">
        <w:rPr>
          <w:rStyle w:val="StyleUnderline"/>
        </w:rPr>
        <w:t xml:space="preserve"> or habit or some pragmatic motive.</w:t>
      </w:r>
      <w:r w:rsidRPr="00CA0153">
        <w:rPr>
          <w:sz w:val="16"/>
        </w:rPr>
        <w:t xml:space="preserve"> As is true for general practice, evidence of acceptance as law may come in a range of forms. These include public statements made on behalf of States; government legal opinions; decisions of national courts; treaty provisions; diplomatic correspondence; and conduct related to resolutions adopted by an international organization.108 2. The Right to Strike as Integral to FOA </w:t>
      </w:r>
      <w:r w:rsidRPr="00A80312">
        <w:rPr>
          <w:rStyle w:val="Emphasis"/>
          <w:highlight w:val="green"/>
        </w:rPr>
        <w:t>Freedom of association</w:t>
      </w:r>
      <w:r w:rsidRPr="00CC0063">
        <w:rPr>
          <w:rStyle w:val="Emphasis"/>
        </w:rPr>
        <w:t xml:space="preserve"> is one of the </w:t>
      </w:r>
      <w:r w:rsidRPr="00A80312">
        <w:rPr>
          <w:rStyle w:val="Emphasis"/>
          <w:highlight w:val="green"/>
        </w:rPr>
        <w:t>core</w:t>
      </w:r>
      <w:r w:rsidRPr="00CC0063">
        <w:rPr>
          <w:rStyle w:val="Emphasis"/>
        </w:rPr>
        <w:t xml:space="preserve"> </w:t>
      </w:r>
      <w:r w:rsidRPr="00A80312">
        <w:rPr>
          <w:rStyle w:val="Emphasis"/>
          <w:highlight w:val="green"/>
        </w:rPr>
        <w:t>principle</w:t>
      </w:r>
      <w:r w:rsidRPr="00CC0063">
        <w:rPr>
          <w:rStyle w:val="Emphasis"/>
        </w:rPr>
        <w:t xml:space="preserve">s </w:t>
      </w:r>
      <w:r w:rsidRPr="00A80312">
        <w:rPr>
          <w:rStyle w:val="Emphasis"/>
          <w:highlight w:val="green"/>
        </w:rPr>
        <w:t>on</w:t>
      </w:r>
      <w:r w:rsidRPr="00CC0063">
        <w:rPr>
          <w:rStyle w:val="Emphasis"/>
        </w:rPr>
        <w:t xml:space="preserve"> which </w:t>
      </w:r>
      <w:r w:rsidRPr="00A80312">
        <w:rPr>
          <w:rStyle w:val="Emphasis"/>
          <w:highlight w:val="green"/>
        </w:rPr>
        <w:t xml:space="preserve">the ILO </w:t>
      </w:r>
      <w:r w:rsidRPr="00BF6659">
        <w:rPr>
          <w:rStyle w:val="Emphasis"/>
        </w:rPr>
        <w:t xml:space="preserve">was </w:t>
      </w:r>
      <w:r w:rsidRPr="00A80312">
        <w:rPr>
          <w:rStyle w:val="Emphasis"/>
          <w:highlight w:val="green"/>
        </w:rPr>
        <w:t>founded</w:t>
      </w:r>
      <w:r w:rsidRPr="00CC0063">
        <w:rPr>
          <w:rStyle w:val="Emphasis"/>
        </w:rPr>
        <w:t xml:space="preserve"> and continues to exist</w:t>
      </w:r>
      <w:r w:rsidRPr="00CA0153">
        <w:rPr>
          <w:sz w:val="16"/>
        </w:rPr>
        <w:t xml:space="preserve">. 109 As set forth under Convention 87, FOA includes a series of integral elements, of which the right to strike is one. </w:t>
      </w:r>
      <w:r w:rsidRPr="005F78F7">
        <w:rPr>
          <w:rStyle w:val="StyleUnderline"/>
        </w:rPr>
        <w:t>The two ILO supervisory mechanisms that have regularly applied or interpreted Convention 87 have understood it to include the right to strike from the early days of the Convention’s existence</w:t>
      </w:r>
      <w:r w:rsidRPr="00CA0153">
        <w:rPr>
          <w:sz w:val="16"/>
        </w:rPr>
        <w:t xml:space="preserve">.110 </w:t>
      </w:r>
      <w:r w:rsidRPr="005F78F7">
        <w:rPr>
          <w:rStyle w:val="StyleUnderline"/>
        </w:rPr>
        <w:t xml:space="preserve">Leading </w:t>
      </w:r>
      <w:r w:rsidRPr="00A80312">
        <w:rPr>
          <w:rStyle w:val="StyleUnderline"/>
          <w:highlight w:val="green"/>
        </w:rPr>
        <w:t>U.N. human rights covenants</w:t>
      </w:r>
      <w:r w:rsidRPr="005F78F7">
        <w:rPr>
          <w:rStyle w:val="StyleUnderline"/>
        </w:rPr>
        <w:t xml:space="preserve"> also </w:t>
      </w:r>
      <w:r w:rsidRPr="00A80312">
        <w:rPr>
          <w:rStyle w:val="StyleUnderline"/>
          <w:highlight w:val="green"/>
        </w:rPr>
        <w:t xml:space="preserve">recognize </w:t>
      </w:r>
      <w:r w:rsidRPr="00A80312">
        <w:rPr>
          <w:rStyle w:val="Emphasis"/>
          <w:highlight w:val="green"/>
        </w:rPr>
        <w:t>FOA as a basic right</w:t>
      </w:r>
      <w:r w:rsidRPr="005F78F7">
        <w:rPr>
          <w:rStyle w:val="StyleUnderline"/>
        </w:rPr>
        <w:t xml:space="preserve">, </w:t>
      </w:r>
      <w:r w:rsidRPr="00A80312">
        <w:rPr>
          <w:rStyle w:val="StyleUnderline"/>
          <w:highlight w:val="green"/>
        </w:rPr>
        <w:t>including the right to strike</w:t>
      </w:r>
      <w:r w:rsidRPr="005F78F7">
        <w:rPr>
          <w:rStyle w:val="StyleUnderline"/>
        </w:rPr>
        <w:t xml:space="preserve"> as a component.</w:t>
      </w:r>
      <w:r w:rsidRPr="00CA0153">
        <w:rPr>
          <w:sz w:val="16"/>
        </w:rPr>
        <w:t xml:space="preserve"> 111 And the labor provisions of the 2019 U.S.-Mexico-Canada trade agreement include the following statement: “For greater certainty, </w:t>
      </w:r>
      <w:r w:rsidRPr="005F78F7">
        <w:rPr>
          <w:rStyle w:val="StyleUnderline"/>
        </w:rPr>
        <w:t>the right to strike is linked to the right to freedom of association, which cannot be realized without protecting the right to strike.”</w:t>
      </w:r>
      <w:r w:rsidRPr="00CA0153">
        <w:rPr>
          <w:sz w:val="16"/>
        </w:rPr>
        <w:t xml:space="preserve">112 Accordingly, </w:t>
      </w:r>
      <w:r w:rsidRPr="00A80312">
        <w:rPr>
          <w:rStyle w:val="StyleUnderline"/>
          <w:highlight w:val="green"/>
        </w:rPr>
        <w:t>if FOA</w:t>
      </w:r>
      <w:r w:rsidRPr="005F78F7">
        <w:rPr>
          <w:rStyle w:val="StyleUnderline"/>
        </w:rPr>
        <w:t xml:space="preserve"> is </w:t>
      </w:r>
      <w:r w:rsidRPr="00A80312">
        <w:rPr>
          <w:rStyle w:val="StyleUnderline"/>
          <w:highlight w:val="green"/>
        </w:rPr>
        <w:t>seen as</w:t>
      </w:r>
      <w:r w:rsidRPr="005F78F7">
        <w:rPr>
          <w:rStyle w:val="StyleUnderline"/>
        </w:rPr>
        <w:t xml:space="preserve"> Customary International Law (</w:t>
      </w:r>
      <w:r w:rsidRPr="00A80312">
        <w:rPr>
          <w:rStyle w:val="StyleUnderline"/>
          <w:highlight w:val="green"/>
        </w:rPr>
        <w:t>CIL</w:t>
      </w:r>
      <w:r w:rsidRPr="005F78F7">
        <w:rPr>
          <w:rStyle w:val="StyleUnderline"/>
        </w:rPr>
        <w:t xml:space="preserve">), and the right to strike is an essential component of FOA, </w:t>
      </w:r>
      <w:r w:rsidRPr="005F78F7">
        <w:rPr>
          <w:rStyle w:val="Emphasis"/>
        </w:rPr>
        <w:t xml:space="preserve">then </w:t>
      </w:r>
      <w:r w:rsidRPr="00A80312">
        <w:rPr>
          <w:rStyle w:val="Emphasis"/>
          <w:highlight w:val="green"/>
        </w:rPr>
        <w:t>the right to strike should</w:t>
      </w:r>
      <w:r w:rsidRPr="005F78F7">
        <w:rPr>
          <w:rStyle w:val="Emphasis"/>
        </w:rPr>
        <w:t xml:space="preserve"> also </w:t>
      </w:r>
      <w:r w:rsidRPr="00A80312">
        <w:rPr>
          <w:rStyle w:val="Emphasis"/>
          <w:highlight w:val="green"/>
        </w:rPr>
        <w:t>be</w:t>
      </w:r>
      <w:r w:rsidRPr="005F78F7">
        <w:rPr>
          <w:rStyle w:val="Emphasis"/>
        </w:rPr>
        <w:t xml:space="preserve"> understood to be </w:t>
      </w:r>
      <w:r w:rsidRPr="00A80312">
        <w:rPr>
          <w:rStyle w:val="Emphasis"/>
          <w:highlight w:val="green"/>
        </w:rPr>
        <w:t>part of CIL</w:t>
      </w:r>
      <w:r w:rsidRPr="005F78F7">
        <w:rPr>
          <w:rStyle w:val="StyleUnderline"/>
        </w:rPr>
        <w:t>.</w:t>
      </w:r>
      <w:r w:rsidRPr="00CA0153">
        <w:rPr>
          <w:sz w:val="16"/>
        </w:rPr>
        <w:t xml:space="preserve"> Consider in this regard the following integral elements of Convention 87. The fact that as part of FOA, workers and employers “shall have the right to establish and . . . to join organizations of their own choosing without previous authorization”113 means the State may not impose unreasonably high membership requirements that hinder the establishment of organizations, or require that members may not join several different organizations. 114 Similarly, the fact that under FOA, workers and employers “shall have the right to . . . elect their representatives in full freedom [and that] public authorities shall refrain from any interference which would restrict this right or impede the lawful exercise thereof,”115 means the State may not impose limits on candidates due to their nationality, literacy, political opinions, moral standing, or for workers, their non-employment in the employer’s occupation or enterprise. 116 And the fact that as part of FOA, workers “shall have the right . . . to organize their. . . activities and to formulate their programs” free “from any interference [by the public authorities]”117 means that worker organizations, in order to defend the occupational interests of their members, have the right to hold trade union meetings, the right to have access to places of work and to communicate with management, and the right to organize nonviolent protest action including strikes. 118 B. FOA and the Right to Strike as General Practice </w:t>
      </w:r>
      <w:r w:rsidRPr="005F78F7">
        <w:rPr>
          <w:rStyle w:val="StyleUnderline"/>
        </w:rPr>
        <w:t>There is ample support that FOA is widely accepted in objective terms.</w:t>
      </w:r>
      <w:r w:rsidRPr="00CA0153">
        <w:rPr>
          <w:sz w:val="16"/>
        </w:rPr>
        <w:t xml:space="preserve"> </w:t>
      </w:r>
      <w:r w:rsidRPr="005F78F7">
        <w:rPr>
          <w:rStyle w:val="StyleUnderline"/>
        </w:rPr>
        <w:t>Convention 87 has been ratified by 155 countries, or 83 percent of the 187 ILO Member States.</w:t>
      </w:r>
      <w:r w:rsidRPr="00CA0153">
        <w:rPr>
          <w:sz w:val="16"/>
        </w:rPr>
        <w:t xml:space="preserve"> 119 In addition, the ILO Constitution, endorsed by all members, specifies the critical role of FOA both in its 1919 founding document and the 1944 Declaration of Philadelphia as a constitutional addition.120 More recently, </w:t>
      </w:r>
      <w:r w:rsidRPr="005F78F7">
        <w:rPr>
          <w:rStyle w:val="StyleUnderline"/>
        </w:rPr>
        <w:t xml:space="preserve">ILO Declarations issued in 1998 and 2008, again embraced by all members, make clear that </w:t>
      </w:r>
      <w:r w:rsidRPr="00A80312">
        <w:rPr>
          <w:rStyle w:val="StyleUnderline"/>
          <w:highlight w:val="green"/>
        </w:rPr>
        <w:t xml:space="preserve">even </w:t>
      </w:r>
      <w:r w:rsidRPr="00BF6659">
        <w:rPr>
          <w:rStyle w:val="StyleUnderline"/>
        </w:rPr>
        <w:t>Member</w:t>
      </w:r>
      <w:r w:rsidRPr="005F78F7">
        <w:rPr>
          <w:rStyle w:val="StyleUnderline"/>
        </w:rPr>
        <w:t xml:space="preserve"> </w:t>
      </w:r>
      <w:r w:rsidRPr="00A80312">
        <w:rPr>
          <w:rStyle w:val="StyleUnderline"/>
          <w:highlight w:val="green"/>
        </w:rPr>
        <w:t>States</w:t>
      </w:r>
      <w:r w:rsidRPr="005F78F7">
        <w:rPr>
          <w:rStyle w:val="StyleUnderline"/>
        </w:rPr>
        <w:t xml:space="preserve"> </w:t>
      </w:r>
      <w:r w:rsidRPr="00A80312">
        <w:rPr>
          <w:rStyle w:val="StyleUnderline"/>
          <w:highlight w:val="green"/>
        </w:rPr>
        <w:t>that have not ratified Convention</w:t>
      </w:r>
      <w:r w:rsidRPr="005F78F7">
        <w:rPr>
          <w:rStyle w:val="StyleUnderline"/>
        </w:rPr>
        <w:t xml:space="preserve"> </w:t>
      </w:r>
      <w:r w:rsidRPr="00A80312">
        <w:rPr>
          <w:rStyle w:val="StyleUnderline"/>
          <w:highlight w:val="green"/>
        </w:rPr>
        <w:t>87</w:t>
      </w:r>
      <w:r w:rsidRPr="005F78F7">
        <w:rPr>
          <w:rStyle w:val="StyleUnderline"/>
        </w:rPr>
        <w:t xml:space="preserve"> </w:t>
      </w:r>
      <w:r w:rsidRPr="00A80312">
        <w:rPr>
          <w:rStyle w:val="StyleUnderline"/>
          <w:highlight w:val="green"/>
        </w:rPr>
        <w:t>a</w:t>
      </w:r>
      <w:r w:rsidRPr="00A80312">
        <w:rPr>
          <w:rStyle w:val="Emphasis"/>
          <w:highlight w:val="green"/>
        </w:rPr>
        <w:t xml:space="preserve">re obligated to act </w:t>
      </w:r>
      <w:r w:rsidRPr="00BF6659">
        <w:rPr>
          <w:rStyle w:val="Emphasis"/>
        </w:rPr>
        <w:t xml:space="preserve">in good faith </w:t>
      </w:r>
      <w:r w:rsidRPr="00A80312">
        <w:rPr>
          <w:rStyle w:val="Emphasis"/>
          <w:highlight w:val="green"/>
        </w:rPr>
        <w:t>to</w:t>
      </w:r>
      <w:r w:rsidRPr="005F78F7">
        <w:rPr>
          <w:rStyle w:val="Emphasis"/>
        </w:rPr>
        <w:t xml:space="preserve"> respect and </w:t>
      </w:r>
      <w:r w:rsidRPr="00A80312">
        <w:rPr>
          <w:rStyle w:val="Emphasis"/>
          <w:highlight w:val="green"/>
        </w:rPr>
        <w:t>effectuate FOA principles</w:t>
      </w:r>
      <w:r w:rsidRPr="005F78F7">
        <w:rPr>
          <w:rStyle w:val="Emphasis"/>
        </w:rPr>
        <w:t>.</w:t>
      </w:r>
      <w:r w:rsidRPr="00CA0153">
        <w:rPr>
          <w:sz w:val="16"/>
        </w:rPr>
        <w:t xml:space="preserve">121 Beyond the ILO realm, </w:t>
      </w:r>
      <w:r w:rsidRPr="005F78F7">
        <w:rPr>
          <w:rStyle w:val="StyleUnderline"/>
        </w:rPr>
        <w:t>workers’ freedom of association, including the right to form and join trade unions and expressly the right to strike, is recognized in the International Covenant on Economic, Social and Cultural Rights (ICESCR), adopted by the United Nations General Assembly to be effective 1976.</w:t>
      </w:r>
      <w:r w:rsidRPr="00CA0153">
        <w:rPr>
          <w:sz w:val="16"/>
        </w:rPr>
        <w:t xml:space="preserve">122 The Covenant has been ratified by 171 countries, including two of the four large-population countries that have not ratified Convention 87.123 Another major UN Human Rightstreaty, the International Covenant on Civil and Political Rights (ICCPR), also adopted by the U.N. General Assembly to be effective in 1976, recognizes FOA including the right to form and join trade unions. 124 The ICCPR has been ratified by 173 countries, including three of the four largepopulation countries that have not ratified Convention 87; </w:t>
      </w:r>
      <w:r w:rsidRPr="005F78F7">
        <w:rPr>
          <w:rStyle w:val="StyleUnderline"/>
        </w:rPr>
        <w:t>its human rights committee has consistently recognized the right to strike as part of FOA under the Covenant</w:t>
      </w:r>
      <w:r w:rsidRPr="00CA0153">
        <w:rPr>
          <w:sz w:val="16"/>
        </w:rPr>
        <w:t xml:space="preserve">. 125 Indeed, of the 187 ILO Member States, only 11 relatively smallpopulation countries have not ratified at least one of Convention 87, the ICESCR, or the ICCPR.126 </w:t>
      </w:r>
      <w:r w:rsidRPr="005F78F7">
        <w:rPr>
          <w:rStyle w:val="StyleUnderline"/>
        </w:rPr>
        <w:t>FOA is also expressly recognized in a labor setting in the European Convention on Human Rights</w:t>
      </w:r>
      <w:r w:rsidRPr="00CA0153">
        <w:rPr>
          <w:sz w:val="16"/>
        </w:rPr>
        <w:t xml:space="preserve">, which has been ratified by all 48 countries in the Council of Europe. 127 </w:t>
      </w:r>
      <w:r w:rsidRPr="005F78F7">
        <w:rPr>
          <w:rStyle w:val="StyleUnderline"/>
        </w:rPr>
        <w:t>At a national level, the vast majority of constitutions provide for freedom of association, although some use general language that (unlike the international instruments just mentioned) does not specify workers or trade unions</w:t>
      </w:r>
      <w:r w:rsidRPr="00CA0153">
        <w:rPr>
          <w:sz w:val="16"/>
        </w:rPr>
        <w:t xml:space="preserve">. 128 Apart from States’ nearly-universal embrace of FOA as a general matter, </w:t>
      </w:r>
      <w:r w:rsidRPr="005F78F7">
        <w:rPr>
          <w:rStyle w:val="Emphasis"/>
        </w:rPr>
        <w:t xml:space="preserve">the </w:t>
      </w:r>
      <w:r w:rsidRPr="00A80312">
        <w:rPr>
          <w:rStyle w:val="Emphasis"/>
          <w:highlight w:val="green"/>
        </w:rPr>
        <w:t>right to strike</w:t>
      </w:r>
      <w:r w:rsidRPr="005F78F7">
        <w:rPr>
          <w:rStyle w:val="Emphasis"/>
        </w:rPr>
        <w:t xml:space="preserve"> itself has been </w:t>
      </w:r>
      <w:r w:rsidRPr="00A80312">
        <w:rPr>
          <w:rStyle w:val="Emphasis"/>
          <w:highlight w:val="green"/>
        </w:rPr>
        <w:t>broadly accepted by governments</w:t>
      </w:r>
      <w:r w:rsidRPr="00CA0153">
        <w:rPr>
          <w:sz w:val="16"/>
        </w:rPr>
        <w:t xml:space="preserve">. As noted earlier, more than 90 countries have made a public commitment to the right to strike in their constitutions. 129 </w:t>
      </w:r>
      <w:r w:rsidRPr="005F78F7">
        <w:rPr>
          <w:rStyle w:val="StyleUnderline"/>
        </w:rPr>
        <w:t xml:space="preserve">These commitments have translated to actual practice when national courts have relied on guidance from the CEACR and CFA in assuring compliance with their constitutional right to strike. </w:t>
      </w:r>
      <w:r w:rsidRPr="00CA0153">
        <w:rPr>
          <w:sz w:val="16"/>
        </w:rPr>
        <w:t xml:space="preserve">Judicial interpretation of the international right as part of applying a domestic constitution often involves assuring compliance by governments or employers,130 though it also may require compliance by unions. 131 And compliance with the international right to strike may even emanate from application of a national constitution that endorses FOA without being explicit about the right to strike.132 Among the many national courts that have invoked the CEACR and/or CFA in support of a right to strike,133 two other cases worth noting involve Brazil and Kenya because neither country has ratified Convention 87. In 2012, the Labour Court in Brazil ordered reinstatement of workers terminated for participating in a work stoppage. 134 Under Brazil’s Constitution, “norms that define fundamental rights and guarantees are directly applicable.”135 Given that the Court found that the employer’s conduct had violated the principle of freedom of association and the free exercise of the right to strike, </w:t>
      </w:r>
      <w:r w:rsidRPr="005F78F7">
        <w:rPr>
          <w:rStyle w:val="StyleUnderline"/>
        </w:rPr>
        <w:t>it seems that the “principle of freedom of association” was being directly applied as a matter of customary international law rather than through a ratified treaty or convention</w:t>
      </w:r>
      <w:r w:rsidRPr="00CA0153">
        <w:rPr>
          <w:sz w:val="16"/>
        </w:rPr>
        <w:t xml:space="preserve">.136 In 2013, the Industrial Court of Kenya ordered the reinstatement of five workers dismissed for participating in a strike and strike-related activities. The Court’s reasoning derived from Kenya’s general participation in the ILO, including “respect for International Labour Standards,” rather than direct application of fundamental norms as in the Brazil case.137 The Industrial Court invoked a report by the CEACR and decisions by the CFA to support its decision; </w:t>
      </w:r>
      <w:r w:rsidRPr="005F78F7">
        <w:rPr>
          <w:rStyle w:val="Emphasis"/>
        </w:rPr>
        <w:t xml:space="preserve">its </w:t>
      </w:r>
      <w:r w:rsidRPr="00A80312">
        <w:rPr>
          <w:rStyle w:val="Emphasis"/>
          <w:highlight w:val="green"/>
        </w:rPr>
        <w:t>recognition of FOA</w:t>
      </w:r>
      <w:r w:rsidRPr="005F78F7">
        <w:rPr>
          <w:rStyle w:val="Emphasis"/>
        </w:rPr>
        <w:t xml:space="preserve"> as an accepted international standard </w:t>
      </w:r>
      <w:r w:rsidRPr="00A80312">
        <w:rPr>
          <w:rStyle w:val="Emphasis"/>
          <w:highlight w:val="green"/>
        </w:rPr>
        <w:t>suggests that</w:t>
      </w:r>
      <w:r w:rsidRPr="005F78F7">
        <w:rPr>
          <w:rStyle w:val="Emphasis"/>
        </w:rPr>
        <w:t xml:space="preserve"> reports from </w:t>
      </w:r>
      <w:r w:rsidRPr="00A80312">
        <w:rPr>
          <w:rStyle w:val="Emphasis"/>
          <w:highlight w:val="green"/>
        </w:rPr>
        <w:t>the ILO</w:t>
      </w:r>
      <w:r w:rsidRPr="005F78F7">
        <w:rPr>
          <w:rStyle w:val="Emphasis"/>
        </w:rPr>
        <w:t xml:space="preserve"> supervisory bodies </w:t>
      </w:r>
      <w:r w:rsidRPr="00A80312">
        <w:rPr>
          <w:rStyle w:val="Emphasis"/>
          <w:highlight w:val="green"/>
        </w:rPr>
        <w:t>served as evidence of CIL</w:t>
      </w:r>
      <w:r w:rsidRPr="00CA0153">
        <w:rPr>
          <w:sz w:val="16"/>
        </w:rPr>
        <w:t xml:space="preserve">.138 Finally, </w:t>
      </w:r>
      <w:r w:rsidRPr="005F78F7">
        <w:rPr>
          <w:rStyle w:val="StyleUnderline"/>
        </w:rPr>
        <w:t>states’ widespread practice is reflected in the negotiation of trade agreements over the past two decades that recognize both FOA and the right to strike</w:t>
      </w:r>
      <w:r w:rsidRPr="00CA0153">
        <w:rPr>
          <w:sz w:val="16"/>
        </w:rPr>
        <w:t xml:space="preserve">. Since 2003, </w:t>
      </w:r>
      <w:r w:rsidRPr="00A80312">
        <w:rPr>
          <w:rStyle w:val="Emphasis"/>
          <w:highlight w:val="green"/>
        </w:rPr>
        <w:t>labor provisions in U.S. trade agreements</w:t>
      </w:r>
      <w:r w:rsidRPr="005F78F7">
        <w:rPr>
          <w:rStyle w:val="Emphasis"/>
        </w:rPr>
        <w:t xml:space="preserve"> have </w:t>
      </w:r>
      <w:r w:rsidRPr="00A80312">
        <w:rPr>
          <w:rStyle w:val="Emphasis"/>
          <w:highlight w:val="green"/>
        </w:rPr>
        <w:t>regularly</w:t>
      </w:r>
      <w:r w:rsidRPr="005F78F7">
        <w:rPr>
          <w:rStyle w:val="Emphasis"/>
        </w:rPr>
        <w:t xml:space="preserve"> </w:t>
      </w:r>
      <w:r w:rsidRPr="00A80312">
        <w:rPr>
          <w:rStyle w:val="Emphasis"/>
          <w:highlight w:val="green"/>
        </w:rPr>
        <w:t>feature</w:t>
      </w:r>
      <w:r w:rsidRPr="005F78F7">
        <w:rPr>
          <w:rStyle w:val="Emphasis"/>
        </w:rPr>
        <w:t xml:space="preserve">d </w:t>
      </w:r>
      <w:r w:rsidRPr="00A80312">
        <w:rPr>
          <w:rStyle w:val="Emphasis"/>
          <w:highlight w:val="green"/>
        </w:rPr>
        <w:t>linkages to FOA as</w:t>
      </w:r>
      <w:r w:rsidRPr="005F78F7">
        <w:rPr>
          <w:rStyle w:val="Emphasis"/>
        </w:rPr>
        <w:t xml:space="preserve"> one of the </w:t>
      </w:r>
      <w:r w:rsidRPr="00A80312">
        <w:rPr>
          <w:rStyle w:val="Emphasis"/>
          <w:highlight w:val="green"/>
        </w:rPr>
        <w:t>fundamental ILO norms</w:t>
      </w:r>
      <w:r w:rsidRPr="00CA0153">
        <w:rPr>
          <w:sz w:val="16"/>
        </w:rPr>
        <w:t xml:space="preserve">. 139 The commitment by signatory states to FOA as understood under the 1998 ILO Declaration has been progressively strengthened during this period—from providing that parties “shall strive to ensure” protection of FOA under domestic laws140 to specifying that parties shall “adopt and maintain [FOA rights] in [their] statutes and regulations, and practices thereunder.”141 The latest trade agreement, involving the United States, Mexico, and Canada (approved as a successor to NAFTA) expressly provides that the right to FOA necessarily includes protection for the right to strike.142 </w:t>
      </w:r>
      <w:r w:rsidRPr="005F78F7">
        <w:rPr>
          <w:rStyle w:val="StyleUnderline"/>
        </w:rPr>
        <w:t>Trade agreements involving EU countries also feature commitments to respect and implement under domestic law the principles of FOA as understood in the ILO context.</w:t>
      </w:r>
      <w:r w:rsidRPr="00CA0153">
        <w:rPr>
          <w:sz w:val="16"/>
        </w:rPr>
        <w:t xml:space="preserve"> 143 This wide network of similarly worded, mostly bilateral trade agreements addressing the subject of FOA constitutes additional evidence of general practice for CIL purposes. 144 The pervasive nature of actual practice regarding FOA and the right to strike does not mean that the right’s content is static or fixed. To be sure, there is broad acceptance of the two previously discussed features on which U.S. law is out of step: the prohibition on permanent replacements145 and public employees’ right to strike with certain exceptions. 146 And although particular limits on the right may vary from one country to another, there is an international consensus that the right exists and that any limits should be reasonable.147 </w:t>
      </w:r>
      <w:r w:rsidRPr="005F78F7">
        <w:rPr>
          <w:rStyle w:val="StyleUnderline"/>
        </w:rPr>
        <w:t>The International Court of Justice (ICJ) does not require uniformity in practice in order to establish CIL, and indeed, it has countenanced some degree of variation:</w:t>
      </w:r>
      <w:r w:rsidRPr="00CA0153">
        <w:rPr>
          <w:sz w:val="16"/>
        </w:rPr>
        <w:t xml:space="preserve"> The Court does not consider that, for a rule to be established as customary, the corresponding practice must be in absolutely rigorous conformity with the rule. </w:t>
      </w:r>
      <w:r w:rsidRPr="005F78F7">
        <w:rPr>
          <w:rStyle w:val="StyleUnderline"/>
        </w:rPr>
        <w:t>In order to deduce the existence of customary rules, the Court deems it sufficient that the conduct of States should, in general be consistent with such rules.</w:t>
      </w:r>
      <w:r w:rsidRPr="00CA0153">
        <w:rPr>
          <w:sz w:val="16"/>
        </w:rPr>
        <w:t xml:space="preserve">148 C. FOA and the Right to Strike as Opinio Juris </w:t>
      </w:r>
      <w:r w:rsidRPr="005F78F7">
        <w:rPr>
          <w:rStyle w:val="StyleUnderline"/>
        </w:rPr>
        <w:t xml:space="preserve">There is also considerable support for the proposition that </w:t>
      </w:r>
      <w:r w:rsidRPr="005F78F7">
        <w:rPr>
          <w:rStyle w:val="Emphasis"/>
        </w:rPr>
        <w:t>the general practice of states on FOA and the right to strike stems from acceptance as a matter of legal obligation</w:t>
      </w:r>
      <w:r w:rsidRPr="005F78F7">
        <w:rPr>
          <w:rStyle w:val="StyleUnderline"/>
        </w:rPr>
        <w:t>.</w:t>
      </w:r>
      <w:r w:rsidRPr="00CA0153">
        <w:rPr>
          <w:sz w:val="16"/>
        </w:rPr>
        <w:t xml:space="preserve"> Admittedly, while the existence of opinio juris may be inferred from a general practice, the International Court of Justice (ICJ) has at times noted the insufficiency or inconclusiveness of such practice, instead seeking confirmation that “[states’] conduct is ‘evidence of a belief that this practice is rendered obligatory by the existence of a rule of law requiring it.’”149 </w:t>
      </w:r>
      <w:r w:rsidRPr="005F78F7">
        <w:rPr>
          <w:rStyle w:val="StyleUnderline"/>
        </w:rPr>
        <w:t>Trade agreements, for instance, may represent treaty law and may qualify as evidence of general practice, but they are typically entered into by States that have specific economic or political objectives rather than from a desire to embrace obligations arising under international law.</w:t>
      </w:r>
      <w:r w:rsidRPr="00CA0153">
        <w:rPr>
          <w:sz w:val="16"/>
        </w:rPr>
        <w:t xml:space="preserve">150 Further, it is possible that even with respect to ILO conventions, widespread ratification is in part a function of acculturation, insofar as endorsements across a region contribute to socialized acceptance of norms on FOA, reassuring peer countriesthat protecting rights to association including the right to strike will not place them in an inferior competitive position.151 That said, the ICJ often does infer the existence of opinio juris from a general practice and/or from determinations by national or international tribunals.152 And there are ample reasons to draw such an inference here. To start, </w:t>
      </w:r>
      <w:r w:rsidRPr="005F78F7">
        <w:rPr>
          <w:rStyle w:val="StyleUnderline"/>
        </w:rPr>
        <w:t>FOA is consciously accepted as an obligation by ILO member states not simply through ratification of Convention 87</w:t>
      </w:r>
      <w:r w:rsidRPr="00CA0153">
        <w:rPr>
          <w:sz w:val="16"/>
        </w:rPr>
        <w:t xml:space="preserve"> (covering more than 80 percent of them) but by virtue of membership itself. </w:t>
      </w:r>
      <w:r w:rsidRPr="005F78F7">
        <w:rPr>
          <w:rStyle w:val="StyleUnderline"/>
        </w:rPr>
        <w:t>The ILO Constitution expressly requires support for FOA principles</w:t>
      </w:r>
      <w:r w:rsidRPr="00CA0153">
        <w:rPr>
          <w:sz w:val="16"/>
        </w:rPr>
        <w:t xml:space="preserve">, and these principles are further imbedded through a tripartite governance structure that allocates power-sharing roles to worker organizations alongside governments and employers.153 </w:t>
      </w:r>
      <w:r w:rsidRPr="005F78F7">
        <w:rPr>
          <w:rStyle w:val="Emphasis"/>
        </w:rPr>
        <w:t xml:space="preserve">Thus, </w:t>
      </w:r>
      <w:r w:rsidRPr="00A80312">
        <w:rPr>
          <w:rStyle w:val="Emphasis"/>
          <w:highlight w:val="green"/>
        </w:rPr>
        <w:t>ILO members understand</w:t>
      </w:r>
      <w:r w:rsidRPr="005F78F7">
        <w:rPr>
          <w:rStyle w:val="Emphasis"/>
        </w:rPr>
        <w:t xml:space="preserve"> </w:t>
      </w:r>
      <w:r w:rsidRPr="00A80312">
        <w:rPr>
          <w:rStyle w:val="Emphasis"/>
          <w:highlight w:val="green"/>
        </w:rPr>
        <w:t>there is an underlying obligation to respect FOA</w:t>
      </w:r>
      <w:r w:rsidRPr="005F78F7">
        <w:rPr>
          <w:rStyle w:val="Emphasis"/>
        </w:rPr>
        <w:t xml:space="preserve"> </w:t>
      </w:r>
      <w:r w:rsidRPr="00A80312">
        <w:rPr>
          <w:rStyle w:val="Emphasis"/>
          <w:highlight w:val="green"/>
        </w:rPr>
        <w:t>in</w:t>
      </w:r>
      <w:r w:rsidRPr="005F78F7">
        <w:rPr>
          <w:rStyle w:val="Emphasis"/>
        </w:rPr>
        <w:t xml:space="preserve"> law and </w:t>
      </w:r>
      <w:r w:rsidRPr="00A80312">
        <w:rPr>
          <w:rStyle w:val="Emphasis"/>
          <w:highlight w:val="green"/>
        </w:rPr>
        <w:t>practice</w:t>
      </w:r>
      <w:r w:rsidRPr="00CA0153">
        <w:rPr>
          <w:sz w:val="16"/>
        </w:rPr>
        <w:t xml:space="preserve">.154 </w:t>
      </w:r>
      <w:r w:rsidRPr="005F78F7">
        <w:rPr>
          <w:rStyle w:val="StyleUnderline"/>
        </w:rPr>
        <w:t>A second reason is that domestic law can provide relevant evidence regarding the presence of opinio juris among states</w:t>
      </w:r>
      <w:r w:rsidRPr="00CA0153">
        <w:rPr>
          <w:sz w:val="16"/>
        </w:rPr>
        <w:t xml:space="preserve">. Commitments to FOA expressed in national constitutions, statutes, and court decisions are not necessarily evidence of a state’s belief that the principle is international as opposed to domestic law. Nonetheless, the International Law Commission has made clear that evidence of acceptance as law (opinio juris) “may take a wide range of forms,” including but not limited to “official publications; government legal opinions; [and] decisions of national courts.”155 In this regard, </w:t>
      </w:r>
      <w:r w:rsidRPr="005F78F7">
        <w:rPr>
          <w:rStyle w:val="StyleUnderline"/>
        </w:rPr>
        <w:t>the CEACR in 2012 identified 92 countries where “the right to strike is explicitly recognized, including at the constitutional level</w:t>
      </w:r>
      <w:r w:rsidRPr="00CA0153">
        <w:rPr>
          <w:sz w:val="16"/>
        </w:rPr>
        <w:t xml:space="preserve">”; the list includes six countries that have not ratified Convention 87.156 Recognition in domestic law of a right to strike alongside a conscious decision not to ratify Convention 87 could give rise to an inference that these six countries are rejecting the right as a principle of international law. However, as explained earlier, </w:t>
      </w:r>
      <w:r w:rsidRPr="00A80312">
        <w:rPr>
          <w:rStyle w:val="StyleUnderline"/>
          <w:highlight w:val="green"/>
        </w:rPr>
        <w:t>national courts for</w:t>
      </w:r>
      <w:r w:rsidRPr="00CA0153">
        <w:rPr>
          <w:rStyle w:val="StyleUnderline"/>
        </w:rPr>
        <w:t xml:space="preserve"> two of the six </w:t>
      </w:r>
      <w:r w:rsidRPr="00A80312">
        <w:rPr>
          <w:rStyle w:val="StyleUnderline"/>
          <w:highlight w:val="green"/>
        </w:rPr>
        <w:t>non-ratifying countries</w:t>
      </w:r>
      <w:r w:rsidRPr="00CA0153">
        <w:rPr>
          <w:rStyle w:val="StyleUnderline"/>
        </w:rPr>
        <w:t xml:space="preserve"> (</w:t>
      </w:r>
      <w:r w:rsidRPr="00A80312">
        <w:rPr>
          <w:rStyle w:val="StyleUnderline"/>
          <w:highlight w:val="green"/>
        </w:rPr>
        <w:t>Brazil and Kenya</w:t>
      </w:r>
      <w:r w:rsidRPr="00CA0153">
        <w:rPr>
          <w:rStyle w:val="StyleUnderline"/>
        </w:rPr>
        <w:t xml:space="preserve">) expressly </w:t>
      </w:r>
      <w:r w:rsidRPr="00A80312">
        <w:rPr>
          <w:rStyle w:val="StyleUnderline"/>
          <w:highlight w:val="green"/>
        </w:rPr>
        <w:t>invoke ILO membership</w:t>
      </w:r>
      <w:r w:rsidRPr="00CA0153">
        <w:rPr>
          <w:rStyle w:val="StyleUnderline"/>
        </w:rPr>
        <w:t xml:space="preserve"> and/or principles </w:t>
      </w:r>
      <w:r w:rsidRPr="00A80312">
        <w:rPr>
          <w:rStyle w:val="StyleUnderline"/>
          <w:highlight w:val="green"/>
        </w:rPr>
        <w:t>as guidance in their domestic law</w:t>
      </w:r>
      <w:r w:rsidRPr="00CA0153">
        <w:rPr>
          <w:rStyle w:val="StyleUnderline"/>
        </w:rPr>
        <w:t xml:space="preserve"> decisions. </w:t>
      </w:r>
      <w:r w:rsidRPr="00CA0153">
        <w:rPr>
          <w:sz w:val="16"/>
        </w:rPr>
        <w:t xml:space="preserve">157 In addition, Canada—a country not listed among the 92 endorsing the right to strike in the 2012 General Survey— has since recognized a constitutional right to strike under national law, relying in part on international law principles including CEACR and CFA determinations. 158 The Canadian Supreme Court had previously been explicit in invoking Convention 87, ICESCR, and ICCPR as “documents [that] reflect not only international consensus but also principles that Canada has committed itself to uphold.”159 Further, a third country in the group of six—South Korea—has affirmed in its trade agreements with the United States and the EU its obligation to “adopt and maintain in its statutes and regulations, and practices” FOA in accordance with the ILO Declaration.160 </w:t>
      </w:r>
      <w:r w:rsidRPr="00CA0153">
        <w:rPr>
          <w:rStyle w:val="StyleUnderline"/>
        </w:rPr>
        <w:t>And in various CFA complaints against South Korea for violating FOA principles, including the right to strike, the Government has disputed the facts of the complaints while at the same time recognizing that such rights are embedded in international law.</w:t>
      </w:r>
      <w:r w:rsidRPr="00CA0153">
        <w:rPr>
          <w:sz w:val="16"/>
        </w:rPr>
        <w:t xml:space="preserve">161 Accordingly, a more relevant reference point in this setting may be that “when States act in conformity with a treaty provision by which they are not bound . . . this may evidence the existence of acceptance as law (opinio juris) in the absence of any explanation to the contrary.”162 </w:t>
      </w:r>
      <w:r w:rsidRPr="00CA0153">
        <w:rPr>
          <w:rStyle w:val="StyleUnderline"/>
        </w:rPr>
        <w:t xml:space="preserve">Stepping back, domestic law on FOA and the right to strike, which for many countries developed after Convention 87 and its initial applications by the CEACR and CFA, may be viewed in part as a window into countries’ sense of obligation in law and practice. </w:t>
      </w:r>
      <w:r w:rsidRPr="00CA0153">
        <w:rPr>
          <w:sz w:val="16"/>
        </w:rPr>
        <w:t xml:space="preserve">A state may at times adopt labor provisions of a trade agreement for reasons of comity or relative competitive advantage. </w:t>
      </w:r>
      <w:r w:rsidRPr="00CA0153">
        <w:rPr>
          <w:rStyle w:val="StyleUnderline"/>
        </w:rPr>
        <w:t>These reasons may play a more modest role with respect to adoption of certain human rights treaties or ILO conventions</w:t>
      </w:r>
      <w:r w:rsidRPr="00CA0153">
        <w:rPr>
          <w:sz w:val="16"/>
        </w:rPr>
        <w:t xml:space="preserve">. 163 </w:t>
      </w:r>
      <w:r w:rsidRPr="00CA0153">
        <w:rPr>
          <w:rStyle w:val="StyleUnderline"/>
        </w:rPr>
        <w:t>But evidence of practice and obligation in the domestic law sphere</w:t>
      </w:r>
      <w:r w:rsidRPr="00CA0153">
        <w:rPr>
          <w:sz w:val="16"/>
        </w:rPr>
        <w:t>—especially when informed by regard for international instruments—</w:t>
      </w:r>
      <w:r w:rsidRPr="00CA0153">
        <w:rPr>
          <w:rStyle w:val="StyleUnderline"/>
        </w:rPr>
        <w:t>seems almost by definition to be a function of acceptance as law rather than susceptibility to strategic motivations</w:t>
      </w:r>
      <w:r w:rsidRPr="00CA0153">
        <w:rPr>
          <w:sz w:val="16"/>
        </w:rPr>
        <w:t xml:space="preserve">. In this regard, </w:t>
      </w:r>
      <w:r w:rsidRPr="00CA0153">
        <w:rPr>
          <w:rStyle w:val="StyleUnderline"/>
        </w:rPr>
        <w:t xml:space="preserve">there are </w:t>
      </w:r>
      <w:r w:rsidRPr="00A80312">
        <w:rPr>
          <w:rStyle w:val="StyleUnderline"/>
          <w:highlight w:val="green"/>
        </w:rPr>
        <w:t>numerous instances</w:t>
      </w:r>
      <w:r w:rsidRPr="00CA0153">
        <w:rPr>
          <w:rStyle w:val="StyleUnderline"/>
        </w:rPr>
        <w:t xml:space="preserve"> in recent years </w:t>
      </w:r>
      <w:r w:rsidRPr="00A80312">
        <w:rPr>
          <w:rStyle w:val="StyleUnderline"/>
          <w:highlight w:val="green"/>
        </w:rPr>
        <w:t xml:space="preserve">where governments </w:t>
      </w:r>
      <w:r w:rsidRPr="00A80312">
        <w:rPr>
          <w:rStyle w:val="Emphasis"/>
          <w:highlight w:val="green"/>
        </w:rPr>
        <w:t>have expanded their legislative protections for the right to strike</w:t>
      </w:r>
      <w:r w:rsidRPr="00CA0153">
        <w:rPr>
          <w:rStyle w:val="StyleUnderline"/>
        </w:rPr>
        <w:t xml:space="preserve"> </w:t>
      </w:r>
      <w:r w:rsidRPr="00A80312">
        <w:rPr>
          <w:rStyle w:val="StyleUnderline"/>
          <w:highlight w:val="green"/>
        </w:rPr>
        <w:t>following</w:t>
      </w:r>
      <w:r w:rsidRPr="00CA0153">
        <w:rPr>
          <w:rStyle w:val="StyleUnderline"/>
        </w:rPr>
        <w:t xml:space="preserve"> a period of </w:t>
      </w:r>
      <w:r w:rsidRPr="00A80312">
        <w:rPr>
          <w:rStyle w:val="StyleUnderline"/>
          <w:highlight w:val="green"/>
        </w:rPr>
        <w:t>dialogue</w:t>
      </w:r>
      <w:r w:rsidRPr="00CA0153">
        <w:rPr>
          <w:rStyle w:val="StyleUnderline"/>
        </w:rPr>
        <w:t xml:space="preserve"> with the CEACR</w:t>
      </w:r>
      <w:r w:rsidRPr="00CA0153">
        <w:rPr>
          <w:sz w:val="16"/>
        </w:rPr>
        <w:t xml:space="preserve">, and that committee has recognized and applauded the changes in law.164 Of particular relevance to the U.S. setting, </w:t>
      </w:r>
      <w:r w:rsidRPr="00CA0153">
        <w:rPr>
          <w:rStyle w:val="StyleUnderline"/>
        </w:rPr>
        <w:t>these expansions have included assuring the right to strike for public sector employees and prohibiting the hiring of replacements for strikers.</w:t>
      </w:r>
      <w:r w:rsidRPr="00CA0153">
        <w:rPr>
          <w:sz w:val="16"/>
        </w:rPr>
        <w:t xml:space="preserve">165 A third reason to infer opinio juris (in addition to the centrality of FOA principles within the ILO Constitution and the strong evidence of FOA and rightto-strike practice and obligation under domestic law) involves recent statements from high officials in the United Nations indicating that the right to strike is understood by its leaders as CIL. In his 2016 report to the U.N. General Assembly, the U.N. Special Rapporteur on the rights to freedom of peaceful assembly and association explained, </w:t>
      </w:r>
      <w:r w:rsidRPr="00CA0153">
        <w:rPr>
          <w:rStyle w:val="StyleUnderline"/>
        </w:rPr>
        <w:t>“The right to strike has been established in international law for decades, in global and regional instruments, and is also enshrined in the constitutions of at least 90 countries.</w:t>
      </w:r>
      <w:r w:rsidRPr="00CA0153">
        <w:rPr>
          <w:sz w:val="16"/>
        </w:rPr>
        <w:t xml:space="preserve"> </w:t>
      </w:r>
      <w:r w:rsidRPr="00A80312">
        <w:rPr>
          <w:rStyle w:val="Emphasis"/>
          <w:highlight w:val="green"/>
        </w:rPr>
        <w:t>The right to strike</w:t>
      </w:r>
      <w:r w:rsidRPr="00CA0153">
        <w:rPr>
          <w:rStyle w:val="Emphasis"/>
        </w:rPr>
        <w:t xml:space="preserve"> </w:t>
      </w:r>
      <w:r w:rsidRPr="00A80312">
        <w:rPr>
          <w:rStyle w:val="Emphasis"/>
          <w:highlight w:val="green"/>
        </w:rPr>
        <w:t>has</w:t>
      </w:r>
      <w:r w:rsidRPr="00CA0153">
        <w:rPr>
          <w:rStyle w:val="Emphasis"/>
        </w:rPr>
        <w:t xml:space="preserve">, in fact, </w:t>
      </w:r>
      <w:r w:rsidRPr="00A80312">
        <w:rPr>
          <w:rStyle w:val="Emphasis"/>
          <w:highlight w:val="green"/>
        </w:rPr>
        <w:t>become</w:t>
      </w:r>
      <w:r w:rsidRPr="00CA0153">
        <w:rPr>
          <w:rStyle w:val="Emphasis"/>
        </w:rPr>
        <w:t xml:space="preserve"> </w:t>
      </w:r>
      <w:r w:rsidRPr="00A80312">
        <w:rPr>
          <w:rStyle w:val="Emphasis"/>
          <w:highlight w:val="green"/>
        </w:rPr>
        <w:t>c</w:t>
      </w:r>
      <w:r w:rsidRPr="00CA0153">
        <w:rPr>
          <w:rStyle w:val="Emphasis"/>
        </w:rPr>
        <w:t xml:space="preserve">ustomary </w:t>
      </w:r>
      <w:r w:rsidRPr="00A80312">
        <w:rPr>
          <w:rStyle w:val="Emphasis"/>
          <w:highlight w:val="green"/>
        </w:rPr>
        <w:t>i</w:t>
      </w:r>
      <w:r w:rsidRPr="00CA0153">
        <w:rPr>
          <w:rStyle w:val="Emphasis"/>
        </w:rPr>
        <w:t xml:space="preserve">nternational </w:t>
      </w:r>
      <w:r w:rsidRPr="00A80312">
        <w:rPr>
          <w:rStyle w:val="Emphasis"/>
          <w:highlight w:val="green"/>
        </w:rPr>
        <w:t>l</w:t>
      </w:r>
      <w:r w:rsidRPr="00CA0153">
        <w:rPr>
          <w:rStyle w:val="Emphasis"/>
        </w:rPr>
        <w:t>aw.”</w:t>
      </w:r>
      <w:r w:rsidRPr="00CA0153">
        <w:rPr>
          <w:sz w:val="16"/>
        </w:rPr>
        <w:t xml:space="preserve">166 In 2018, responding to a press briefing on a strike by U.N. employees following announced pay cuts, the Deputy Spokesman for the U.N. SecretaryGeneral reiterated the U.N. view that the right to strike is indeed CIL and did so in the context of the right being asserted by public employees not involved in the administration of the state: Question: Does the Secretary-General believe that U.N. staff have a right to take part in industrial action? Deputy Spokesman: We believe the right to strike is part of customary international law.167 These statements did not simply materialize in recent times. Two major U.N. Human Rights treaties—the ICESCR and the ICCPR—have been interpreted by their relevant treaty bodies to include a right to strike; these bodies have reaffirmed their joint commitment to the right to strike as part of FOA, and they regularly monitor governments’ record of compliance with this right. 168 And as noted earlier, the two treaties—each ratified by over 80 percent of U.N members—include a clause explicitly identifying respect for ILO Convention 87. In sum, </w:t>
      </w:r>
      <w:r w:rsidRPr="00CA0153">
        <w:rPr>
          <w:rStyle w:val="StyleUnderline"/>
        </w:rPr>
        <w:t>the principles of FOA including the right to strike would appear to satisfy both prongs of the CIL test</w:t>
      </w:r>
      <w:r w:rsidRPr="00CA0153">
        <w:rPr>
          <w:sz w:val="16"/>
        </w:rPr>
        <w:t xml:space="preserve">. The widely recognized general practice on strikes has sufficient shape and contours: a basic right, three substantive exceptions (public servants involved in administration of the state, essential services in the strict sense of the term, and acute national emergencies), a recognition that strikers retain their employment relationship during the strike itself, and certain procedural prerequisites or attached conditions. 169 There are variations in national practice and also disagreements at the margins about what the right to strike protects, but these aspects are not different in kind from diversity and contests regarding international rights prohibiting child labor, or for that matter domestic constitutional rights involving freedom of expression or the right to bear arms. As for opinio juris, </w:t>
      </w:r>
      <w:r w:rsidRPr="00CA0153">
        <w:rPr>
          <w:rStyle w:val="StyleUnderline"/>
        </w:rPr>
        <w:t>a broad range of sources combine to establish that the general practice stems from a sense of acceptance and obligation</w:t>
      </w:r>
      <w:r w:rsidRPr="00CA0153">
        <w:rPr>
          <w:sz w:val="16"/>
        </w:rPr>
        <w:t xml:space="preserve">: ILO foundation and structure; two widely endorsed United Nations human rights treaties; national constitutions; government representations; domestic legislative and judicial decisions that expressly refer to or impliedly accept international standards and practices; and contemporary U.N. leadership. D. </w:t>
      </w:r>
      <w:r w:rsidRPr="00CA0153">
        <w:rPr>
          <w:rStyle w:val="StyleUnderline"/>
        </w:rPr>
        <w:t>Public Employees and Permanent Replacement Accepting that FOA including the right to strike qualifies as CIL</w:t>
      </w:r>
      <w:r w:rsidRPr="00CA0153">
        <w:rPr>
          <w:sz w:val="16"/>
        </w:rPr>
        <w:t xml:space="preserve">, </w:t>
      </w:r>
      <w:r w:rsidRPr="00CA0153">
        <w:rPr>
          <w:rStyle w:val="StyleUnderline"/>
        </w:rPr>
        <w:t>it is also established that application of the right is based on national circumstances, and variations exist on a country-specific basis</w:t>
      </w:r>
      <w:r w:rsidRPr="00CA0153">
        <w:rPr>
          <w:sz w:val="16"/>
        </w:rPr>
        <w:t xml:space="preserve">.170 Accordingly, a question arises whether the two practices that might give rise to a cause of action in U.S. courts—prohibition on public sector strikes, and recognition of the right to use permanent replacements—lie at the margins of the right to strike, governed largely or exclusively by national circumstances, or are centrally encompassed as part of CIL. The Article has suggested aspects of a response at different points in Sections B and C of this Part,171 but a more direct examination seems warranted. 1. Public Employees Have a Right to Strike, with Limited Exceptions On the right to strike for public employees, the presence of nationally specific limitations for certain subgroups does not overcome States’ widespread recognition that the right applies to public employees as a group. The recognition is manifested initially in textual terms, through the overwhelming ratification of Convention 87 along with the ICESCR and the ICCPR that have expressly embraced this Convention.172 In the text of Convention 87, only one provision explicitly assigns the scope of convention guarantees to the exclusive control of national laws or regulations. 173 This is the only provision prescribing such exclusive control for national law within Convention 87. Apart from the armed forces and the police, </w:t>
      </w:r>
      <w:r w:rsidRPr="00CA0153">
        <w:rPr>
          <w:rStyle w:val="StyleUnderline"/>
        </w:rPr>
        <w:t>the FOA rights and protections accorded to all other public employees are the same as for private employees</w:t>
      </w:r>
      <w:r w:rsidRPr="00CA0153">
        <w:rPr>
          <w:sz w:val="16"/>
        </w:rPr>
        <w:t xml:space="preserve">. Indeed, the very concept of a limited express assignment to exclusive national authority occurs against the backdrop that all other coverage under Convention 87 is understood to apply without such limitation.174 While the CEACR and CFA have recognized some restrictions on the right to strike for public servants engaged in the administration of the state, those restrictions are embedded in the general practice that public servants not engaged in the administration of the state, as well as all public employees who are not public servants, enjoy the right to strike to the same extent as their private counterparts. 175 As noted earlier, </w:t>
      </w:r>
      <w:r w:rsidRPr="00CA0153">
        <w:rPr>
          <w:rStyle w:val="StyleUnderline"/>
        </w:rPr>
        <w:t>country-specific variations as to which public employees enjoy the right to strike in practice often involve distinctions between certain civilservants</w:t>
      </w:r>
      <w:r w:rsidRPr="00CA0153">
        <w:rPr>
          <w:sz w:val="16"/>
        </w:rPr>
        <w:t xml:space="preserve">(who are prohibited from striking) </w:t>
      </w:r>
      <w:r w:rsidRPr="00CA0153">
        <w:rPr>
          <w:rStyle w:val="StyleUnderline"/>
        </w:rPr>
        <w:t>and other public employees who have the right to strike.</w:t>
      </w:r>
      <w:r w:rsidRPr="00CA0153">
        <w:rPr>
          <w:sz w:val="16"/>
        </w:rPr>
        <w:t xml:space="preserve">176 Germany and Ecuador are explicit about a distinction between all civil servants and other public workers,177 although both the European Court of Human Rights and the relevant U.N. human rights committees (CESCR and ICCPR) have held that a ban on strikes by all civil servants is too expansive.178 France prohibits strikes only by “sensitive civil servants” such as police, prison officers, and judges, while some countries (Finland, Hungary) grant most civil servants the right to strike subject to procedural limitations, and still others—including Ireland, Australia, Uruguay, and Slovenia—extend the right to strike to nearly all public sector employees. 179 At the opposite extreme, Chile hasratified Convention 87 but under law prohibits strikes by public employees. Yet as a matter of practice, public employee trade unions in Chile regularly negotiate and exercise the right to strike in that country. 180 And while there is an ongoing dialogue between various governments and the CEACR and CFA regarding the range of public employees that may be excepted from the right to strike,181 this dialogue often helps lead governments to reduce the scope of their constraints on the right. 182 In short, </w:t>
      </w:r>
      <w:r w:rsidRPr="00A80312">
        <w:rPr>
          <w:rStyle w:val="Emphasis"/>
          <w:highlight w:val="green"/>
        </w:rPr>
        <w:t>the general practice that emerges is of public employees enjoying the right to strike</w:t>
      </w:r>
      <w:r w:rsidRPr="00CA0153">
        <w:rPr>
          <w:rStyle w:val="StyleUnderline"/>
        </w:rPr>
        <w:t>, subject to limited exceptions that vary in size and scope</w:t>
      </w:r>
      <w:r w:rsidRPr="00CA0153">
        <w:rPr>
          <w:sz w:val="16"/>
        </w:rPr>
        <w:t xml:space="preserve">. As for opinio juris, it is useful to reiterate the ICJ interest in confirmation that </w:t>
      </w:r>
      <w:r w:rsidRPr="00CA0153">
        <w:rPr>
          <w:rStyle w:val="StyleUnderline"/>
        </w:rPr>
        <w:t>“[States’] conduct is ‘evidence of a belief that this practice is rendered obligatory by the existence of a rule of law requiring it.</w:t>
      </w:r>
      <w:r w:rsidRPr="00CA0153">
        <w:rPr>
          <w:sz w:val="16"/>
        </w:rPr>
        <w:t xml:space="preserve">’”183 </w:t>
      </w:r>
      <w:r w:rsidRPr="00CA0153">
        <w:rPr>
          <w:rStyle w:val="StyleUnderline"/>
        </w:rPr>
        <w:t>Legal obligation to protect public employees’ right to strike has been recognized in recent times by a number of</w:t>
      </w:r>
      <w:r>
        <w:rPr>
          <w:rStyle w:val="StyleUnderline"/>
        </w:rPr>
        <w:t xml:space="preserve"> </w:t>
      </w:r>
      <w:r w:rsidRPr="00CA0153">
        <w:rPr>
          <w:rStyle w:val="StyleUnderline"/>
        </w:rPr>
        <w:t>states</w:t>
      </w:r>
      <w:r w:rsidRPr="00CA0153">
        <w:rPr>
          <w:sz w:val="16"/>
        </w:rPr>
        <w:t xml:space="preserve">, including Bulgaria, Botswana, Canada, Eswatini, and Turkey. </w:t>
      </w:r>
      <w:r w:rsidRPr="00CA0153">
        <w:rPr>
          <w:rStyle w:val="StyleUnderline"/>
        </w:rPr>
        <w:t>These governments have amended their laws to grant or extend public employees’ right to strike, as part of a dialogue with the CEACR</w:t>
      </w:r>
      <w:r w:rsidRPr="00CA0153">
        <w:rPr>
          <w:sz w:val="16"/>
        </w:rPr>
        <w:t xml:space="preserve">. 184 </w:t>
      </w:r>
      <w:r w:rsidRPr="00CA0153">
        <w:rPr>
          <w:rStyle w:val="StyleUnderline"/>
        </w:rPr>
        <w:t xml:space="preserve">Further support comes from national court decisions in Kenya and Canada, recognizing public employees’ right to strike as CIL based wholly or in part on reports from ILO supervisory bodies. 185 This range of recent country-specific examples illustrates </w:t>
      </w:r>
      <w:r w:rsidRPr="00CA0153">
        <w:rPr>
          <w:rStyle w:val="Emphasis"/>
        </w:rPr>
        <w:t xml:space="preserve">the sense of obligation regarding public employees’ right to strike </w:t>
      </w:r>
      <w:r w:rsidRPr="00A80312">
        <w:rPr>
          <w:rStyle w:val="Emphasis"/>
          <w:highlight w:val="green"/>
        </w:rPr>
        <w:t>that emanates from international sources of authority</w:t>
      </w:r>
      <w:r w:rsidRPr="00CA0153">
        <w:rPr>
          <w:rStyle w:val="StyleUnderline"/>
        </w:rPr>
        <w:t>.</w:t>
      </w:r>
    </w:p>
    <w:p w14:paraId="02A4E1B5" w14:textId="77777777" w:rsidR="006339B4" w:rsidRDefault="006339B4" w:rsidP="006339B4">
      <w:pPr>
        <w:pStyle w:val="Heading3"/>
      </w:pPr>
      <w:r>
        <w:t>2NC---Solvency---Signaling</w:t>
      </w:r>
    </w:p>
    <w:p w14:paraId="0A73800C" w14:textId="77777777" w:rsidR="006339B4" w:rsidRDefault="006339B4" w:rsidP="006339B4">
      <w:pPr>
        <w:pStyle w:val="Heading4"/>
      </w:pPr>
      <w:r>
        <w:t xml:space="preserve">The CP creates an equivalent </w:t>
      </w:r>
      <w:r>
        <w:rPr>
          <w:u w:val="single"/>
        </w:rPr>
        <w:t>substantive obligation</w:t>
      </w:r>
      <w:r>
        <w:t xml:space="preserve">, sends a </w:t>
      </w:r>
      <w:r>
        <w:rPr>
          <w:u w:val="single"/>
        </w:rPr>
        <w:t>huge</w:t>
      </w:r>
      <w:r>
        <w:t xml:space="preserve"> signal, is </w:t>
      </w:r>
      <w:r>
        <w:rPr>
          <w:u w:val="single"/>
        </w:rPr>
        <w:t>more</w:t>
      </w:r>
      <w:r>
        <w:t xml:space="preserve"> certain and durable AND the </w:t>
      </w:r>
      <w:r>
        <w:rPr>
          <w:u w:val="single"/>
        </w:rPr>
        <w:t>act</w:t>
      </w:r>
      <w:r>
        <w:t xml:space="preserve"> forwards an assertion of economic law that becomes </w:t>
      </w:r>
      <w:r>
        <w:rPr>
          <w:u w:val="single"/>
        </w:rPr>
        <w:t>quickly</w:t>
      </w:r>
      <w:r>
        <w:t xml:space="preserve"> globalized. </w:t>
      </w:r>
    </w:p>
    <w:p w14:paraId="0C04150C" w14:textId="77777777" w:rsidR="006339B4" w:rsidRPr="00743A5F" w:rsidRDefault="006339B4" w:rsidP="006339B4">
      <w:r>
        <w:rPr>
          <w:rStyle w:val="Style13ptBold"/>
        </w:rPr>
        <w:t>Helfer</w:t>
      </w:r>
      <w:r w:rsidRPr="00DB0A5C">
        <w:rPr>
          <w:rStyle w:val="Style13ptBold"/>
        </w:rPr>
        <w:t xml:space="preserve"> ’</w:t>
      </w:r>
      <w:r>
        <w:rPr>
          <w:rStyle w:val="Style13ptBold"/>
        </w:rPr>
        <w:t>16</w:t>
      </w:r>
      <w:r>
        <w:t xml:space="preserve"> </w:t>
      </w:r>
      <w:r w:rsidRPr="00DB0A5C">
        <w:t>[</w:t>
      </w:r>
      <w:r>
        <w:t>Laurence</w:t>
      </w:r>
      <w:r w:rsidRPr="00DB0A5C">
        <w:t xml:space="preserve">; </w:t>
      </w:r>
      <w:r>
        <w:t>2016</w:t>
      </w:r>
      <w:r w:rsidRPr="00DB0A5C">
        <w:t xml:space="preserve">; </w:t>
      </w:r>
      <w:r>
        <w:t>Professor of Law at Duke University</w:t>
      </w:r>
      <w:r w:rsidRPr="00DB0A5C">
        <w:t xml:space="preserve">; </w:t>
      </w:r>
      <w:r>
        <w:t>Michigan Journal of International Law</w:t>
      </w:r>
      <w:r w:rsidRPr="00DB0A5C">
        <w:t>, “</w:t>
      </w:r>
      <w:r>
        <w:t>Customary International Law: An Instrument Choice Perspective</w:t>
      </w:r>
      <w:r w:rsidRPr="00DB0A5C">
        <w:t xml:space="preserve">,” </w:t>
      </w:r>
      <w:r>
        <w:t>vol. 37</w:t>
      </w:r>
      <w:r w:rsidRPr="00DB0A5C">
        <w:t>]</w:t>
      </w:r>
    </w:p>
    <w:p w14:paraId="13A818D0" w14:textId="77777777" w:rsidR="006339B4" w:rsidRPr="00532566" w:rsidRDefault="006339B4" w:rsidP="006339B4">
      <w:pPr>
        <w:rPr>
          <w:sz w:val="16"/>
        </w:rPr>
      </w:pPr>
      <w:r w:rsidRPr="00532566">
        <w:rPr>
          <w:rStyle w:val="StyleUnderline"/>
        </w:rPr>
        <w:t>Strikingly</w:t>
      </w:r>
      <w:r w:rsidRPr="00532566">
        <w:rPr>
          <w:sz w:val="16"/>
        </w:rPr>
        <w:t xml:space="preserve">, however, the rational design, legalization, and </w:t>
      </w:r>
      <w:r w:rsidRPr="00532566">
        <w:rPr>
          <w:rStyle w:val="StyleUnderline"/>
        </w:rPr>
        <w:t xml:space="preserve">instrument choice scholarship has all but ignored </w:t>
      </w:r>
      <w:r w:rsidRPr="00532566">
        <w:rPr>
          <w:rStyle w:val="Emphasis"/>
        </w:rPr>
        <w:t>CIL</w:t>
      </w:r>
      <w:r w:rsidRPr="00532566">
        <w:rPr>
          <w:rStyle w:val="StyleUnderline"/>
        </w:rPr>
        <w:t xml:space="preserve">. Numerous studies of international lawmaking barely mention custom, </w:t>
      </w:r>
      <w:r w:rsidRPr="00532566">
        <w:rPr>
          <w:rStyle w:val="Emphasis"/>
        </w:rPr>
        <w:t>lump it together</w:t>
      </w:r>
      <w:r w:rsidRPr="00532566">
        <w:rPr>
          <w:rStyle w:val="StyleUnderline"/>
        </w:rPr>
        <w:t xml:space="preserve"> with soft law, or view it as a </w:t>
      </w:r>
      <w:r w:rsidRPr="00532566">
        <w:rPr>
          <w:rStyle w:val="Emphasis"/>
        </w:rPr>
        <w:t>less binding</w:t>
      </w:r>
      <w:r w:rsidRPr="00532566">
        <w:rPr>
          <w:rStyle w:val="StyleUnderline"/>
        </w:rPr>
        <w:t xml:space="preserve"> form of commitment than treaties</w:t>
      </w:r>
      <w:r w:rsidRPr="00532566">
        <w:rPr>
          <w:sz w:val="16"/>
        </w:rPr>
        <w:t xml:space="preserve">. 11 More specifically, </w:t>
      </w:r>
      <w:r w:rsidRPr="00532566">
        <w:rPr>
          <w:rStyle w:val="StyleUnderline"/>
        </w:rPr>
        <w:t xml:space="preserve">these accounts fail to consider the </w:t>
      </w:r>
      <w:r w:rsidRPr="00A80312">
        <w:rPr>
          <w:rStyle w:val="Emphasis"/>
          <w:highlight w:val="green"/>
        </w:rPr>
        <w:t>distinctive design features</w:t>
      </w:r>
      <w:r w:rsidRPr="00A80312">
        <w:rPr>
          <w:rStyle w:val="StyleUnderline"/>
          <w:highlight w:val="green"/>
        </w:rPr>
        <w:t xml:space="preserve"> of CIL</w:t>
      </w:r>
      <w:r w:rsidRPr="00532566">
        <w:rPr>
          <w:sz w:val="16"/>
        </w:rPr>
        <w:t xml:space="preserve"> or whether and when states might choose custom as their preferred legal instrument. 12</w:t>
      </w:r>
    </w:p>
    <w:p w14:paraId="32CC9545" w14:textId="77777777" w:rsidR="006339B4" w:rsidRPr="00532566" w:rsidRDefault="006339B4" w:rsidP="006339B4">
      <w:pPr>
        <w:rPr>
          <w:sz w:val="16"/>
        </w:rPr>
      </w:pPr>
      <w:r w:rsidRPr="00532566">
        <w:rPr>
          <w:sz w:val="16"/>
        </w:rPr>
        <w:t xml:space="preserve">An instrument choice perspective offers three interrelated insights that reveal custom's continuing relevance to contemporary international lawmaking. First, the perspective identifies the </w:t>
      </w:r>
      <w:r w:rsidRPr="00532566">
        <w:rPr>
          <w:rStyle w:val="StyleUnderline"/>
        </w:rPr>
        <w:t>distinctive design elements</w:t>
      </w:r>
      <w:r w:rsidRPr="00532566">
        <w:rPr>
          <w:sz w:val="16"/>
        </w:rPr>
        <w:t xml:space="preserve"> that </w:t>
      </w:r>
      <w:r w:rsidRPr="00A80312">
        <w:rPr>
          <w:rStyle w:val="StyleUnderline"/>
          <w:highlight w:val="green"/>
        </w:rPr>
        <w:t>distinguish</w:t>
      </w:r>
      <w:r w:rsidRPr="00532566">
        <w:rPr>
          <w:rStyle w:val="StyleUnderline"/>
        </w:rPr>
        <w:t xml:space="preserve"> CIL </w:t>
      </w:r>
      <w:r w:rsidRPr="00A80312">
        <w:rPr>
          <w:rStyle w:val="StyleUnderline"/>
          <w:highlight w:val="green"/>
        </w:rPr>
        <w:t>from</w:t>
      </w:r>
      <w:r w:rsidRPr="00532566">
        <w:rPr>
          <w:sz w:val="16"/>
        </w:rPr>
        <w:t xml:space="preserve"> treaties and </w:t>
      </w:r>
      <w:r w:rsidRPr="00A80312">
        <w:rPr>
          <w:rStyle w:val="StyleUnderline"/>
          <w:highlight w:val="green"/>
        </w:rPr>
        <w:t>soft law</w:t>
      </w:r>
      <w:r w:rsidRPr="00532566">
        <w:rPr>
          <w:sz w:val="16"/>
        </w:rPr>
        <w:t xml:space="preserve">. Second, instrument choice illuminates the constraints that limit states' use of custom to particular types of cooperation problems. And third, the approach predicts that </w:t>
      </w:r>
      <w:r w:rsidRPr="00A80312">
        <w:rPr>
          <w:rStyle w:val="StyleUnderline"/>
          <w:highlight w:val="green"/>
        </w:rPr>
        <w:t>states</w:t>
      </w:r>
      <w:r w:rsidRPr="00532566">
        <w:rPr>
          <w:sz w:val="16"/>
        </w:rPr>
        <w:t xml:space="preserve">, in these constraints, </w:t>
      </w:r>
      <w:r w:rsidRPr="00532566">
        <w:rPr>
          <w:rStyle w:val="StyleUnderline"/>
        </w:rPr>
        <w:t xml:space="preserve">will continue to </w:t>
      </w:r>
      <w:r w:rsidRPr="00A80312">
        <w:rPr>
          <w:rStyle w:val="Emphasis"/>
          <w:highlight w:val="green"/>
        </w:rPr>
        <w:t>prefer custom over</w:t>
      </w:r>
      <w:r w:rsidRPr="00532566">
        <w:rPr>
          <w:sz w:val="16"/>
        </w:rPr>
        <w:t xml:space="preserve"> treaties and </w:t>
      </w:r>
      <w:r w:rsidRPr="00A80312">
        <w:rPr>
          <w:rStyle w:val="Emphasis"/>
          <w:highlight w:val="green"/>
        </w:rPr>
        <w:t>soft law</w:t>
      </w:r>
      <w:r w:rsidRPr="00532566">
        <w:rPr>
          <w:sz w:val="16"/>
        </w:rPr>
        <w:t xml:space="preserve"> when custom's design features or its substantive norms offer advantages over treaties or soft law.</w:t>
      </w:r>
    </w:p>
    <w:p w14:paraId="6D87435E" w14:textId="77777777" w:rsidR="006339B4" w:rsidRPr="00532566" w:rsidRDefault="006339B4" w:rsidP="006339B4">
      <w:pPr>
        <w:rPr>
          <w:sz w:val="16"/>
        </w:rPr>
      </w:pPr>
      <w:r w:rsidRPr="00532566">
        <w:rPr>
          <w:sz w:val="16"/>
        </w:rPr>
        <w:t>Before proceeding, we offer a few qualifications and caveats. First, in line with standard rationalist accounts of international cooperation, we view states as the primary actors. This does not imply that the individuals and institutions within states - executive branch officials, legislatures, civil society groups, and so forth - do not influence the selection of custom over treaties or soft law. Our focus, however, is on the dynamics of instrument choice at an international level, where the preferences of these actors have been aggregated and incorporated into the positions states adopt  [*567]  vis-a-vis one another. We encourage other scholars to explore the micro-foundations of instrument choice, in particular when and why different domestic actors express a preference for custom over international conventions and nonbinding norms, and how those preferences are translated into official state policy.</w:t>
      </w:r>
    </w:p>
    <w:p w14:paraId="79305C0A" w14:textId="77777777" w:rsidR="006339B4" w:rsidRPr="00532566" w:rsidRDefault="006339B4" w:rsidP="006339B4">
      <w:pPr>
        <w:rPr>
          <w:sz w:val="16"/>
        </w:rPr>
      </w:pPr>
      <w:r w:rsidRPr="00532566">
        <w:rPr>
          <w:sz w:val="16"/>
        </w:rPr>
        <w:t xml:space="preserve">Second, we make a simplifying assumption that nations intentionally select one international instrument over another. This assumption - that states "choose" custom, rather than having custom imposed upon them or having it develop as an essentially unconscious process - is borne out by the examples discussed in Part IV. We also recognize, however, that </w:t>
      </w:r>
      <w:r w:rsidRPr="00532566">
        <w:rPr>
          <w:rStyle w:val="StyleUnderline"/>
        </w:rPr>
        <w:t xml:space="preserve">powerful </w:t>
      </w:r>
      <w:r w:rsidRPr="00A80312">
        <w:rPr>
          <w:rStyle w:val="StyleUnderline"/>
          <w:highlight w:val="green"/>
        </w:rPr>
        <w:t>nations</w:t>
      </w:r>
      <w:r w:rsidRPr="00532566">
        <w:rPr>
          <w:rStyle w:val="StyleUnderline"/>
        </w:rPr>
        <w:t xml:space="preserve"> </w:t>
      </w:r>
      <w:r w:rsidRPr="00A80312">
        <w:rPr>
          <w:rStyle w:val="StyleUnderline"/>
          <w:highlight w:val="green"/>
        </w:rPr>
        <w:t>have</w:t>
      </w:r>
      <w:r w:rsidRPr="00532566">
        <w:rPr>
          <w:rStyle w:val="StyleUnderline"/>
        </w:rPr>
        <w:t xml:space="preserve"> a </w:t>
      </w:r>
      <w:r w:rsidRPr="00A80312">
        <w:rPr>
          <w:rStyle w:val="Emphasis"/>
          <w:highlight w:val="green"/>
        </w:rPr>
        <w:t>great</w:t>
      </w:r>
      <w:r w:rsidRPr="00A80312">
        <w:rPr>
          <w:sz w:val="16"/>
        </w:rPr>
        <w:t>er</w:t>
      </w:r>
      <w:r w:rsidRPr="00532566">
        <w:rPr>
          <w:sz w:val="16"/>
        </w:rPr>
        <w:t xml:space="preserve"> </w:t>
      </w:r>
      <w:r w:rsidRPr="00A80312">
        <w:rPr>
          <w:rStyle w:val="Emphasis"/>
          <w:highlight w:val="green"/>
        </w:rPr>
        <w:t>ability</w:t>
      </w:r>
      <w:r w:rsidRPr="00532566">
        <w:rPr>
          <w:sz w:val="16"/>
        </w:rPr>
        <w:t xml:space="preserve"> than weaker states </w:t>
      </w:r>
      <w:r w:rsidRPr="00A80312">
        <w:rPr>
          <w:rStyle w:val="StyleUnderline"/>
          <w:highlight w:val="green"/>
        </w:rPr>
        <w:t xml:space="preserve">to </w:t>
      </w:r>
      <w:r w:rsidRPr="00A80312">
        <w:rPr>
          <w:rStyle w:val="Emphasis"/>
          <w:highlight w:val="green"/>
        </w:rPr>
        <w:t>control the content</w:t>
      </w:r>
      <w:r w:rsidRPr="00A80312">
        <w:rPr>
          <w:rStyle w:val="StyleUnderline"/>
          <w:highlight w:val="green"/>
        </w:rPr>
        <w:t xml:space="preserve"> of CIL</w:t>
      </w:r>
      <w:r w:rsidRPr="00532566">
        <w:rPr>
          <w:sz w:val="16"/>
        </w:rPr>
        <w:t>, and we take account of this fact in our analysis.</w:t>
      </w:r>
    </w:p>
    <w:p w14:paraId="4F47E53E" w14:textId="77777777" w:rsidR="006339B4" w:rsidRPr="00532566" w:rsidRDefault="006339B4" w:rsidP="006339B4">
      <w:pPr>
        <w:rPr>
          <w:sz w:val="16"/>
        </w:rPr>
      </w:pPr>
      <w:r w:rsidRPr="00532566">
        <w:rPr>
          <w:sz w:val="16"/>
        </w:rPr>
        <w:t xml:space="preserve">A third preliminary observation concerns our description of custom's "design features." We use this term to refer to the attributes or characteristics of CIL itself, not to specific tools or mechanisms, such as treaty exit and escape clauses that states can select, discard, or modify when negotiating written international instruments. 13 </w:t>
      </w:r>
      <w:r w:rsidRPr="00A80312">
        <w:rPr>
          <w:rStyle w:val="StyleUnderline"/>
          <w:highlight w:val="green"/>
        </w:rPr>
        <w:t xml:space="preserve">A state that </w:t>
      </w:r>
      <w:r w:rsidRPr="00A80312">
        <w:rPr>
          <w:rStyle w:val="Emphasis"/>
          <w:highlight w:val="green"/>
        </w:rPr>
        <w:t>chooses custom</w:t>
      </w:r>
      <w:r w:rsidRPr="00532566">
        <w:rPr>
          <w:sz w:val="16"/>
        </w:rPr>
        <w:t xml:space="preserve"> over treaties or soft law </w:t>
      </w:r>
      <w:r w:rsidRPr="00532566">
        <w:rPr>
          <w:rStyle w:val="StyleUnderline"/>
        </w:rPr>
        <w:t xml:space="preserve">is </w:t>
      </w:r>
      <w:r w:rsidRPr="00A80312">
        <w:rPr>
          <w:rStyle w:val="Emphasis"/>
          <w:highlight w:val="green"/>
        </w:rPr>
        <w:t>express</w:t>
      </w:r>
      <w:r w:rsidRPr="00532566">
        <w:rPr>
          <w:rStyle w:val="Emphasis"/>
        </w:rPr>
        <w:t xml:space="preserve">ing a </w:t>
      </w:r>
      <w:r w:rsidRPr="00A80312">
        <w:rPr>
          <w:rStyle w:val="Emphasis"/>
          <w:highlight w:val="green"/>
        </w:rPr>
        <w:t>preference</w:t>
      </w:r>
      <w:r w:rsidRPr="00A80312">
        <w:rPr>
          <w:rStyle w:val="StyleUnderline"/>
          <w:highlight w:val="green"/>
        </w:rPr>
        <w:t xml:space="preserve"> for an </w:t>
      </w:r>
      <w:r w:rsidRPr="00A80312">
        <w:rPr>
          <w:rStyle w:val="Emphasis"/>
          <w:highlight w:val="green"/>
        </w:rPr>
        <w:t>instrument</w:t>
      </w:r>
      <w:r w:rsidRPr="00532566">
        <w:rPr>
          <w:rStyle w:val="StyleUnderline"/>
        </w:rPr>
        <w:t xml:space="preserve"> with characteristics </w:t>
      </w:r>
      <w:r w:rsidRPr="00A80312">
        <w:rPr>
          <w:rStyle w:val="StyleUnderline"/>
          <w:highlight w:val="green"/>
        </w:rPr>
        <w:t xml:space="preserve">that </w:t>
      </w:r>
      <w:r w:rsidRPr="00A80312">
        <w:rPr>
          <w:rStyle w:val="Emphasis"/>
          <w:highlight w:val="green"/>
        </w:rPr>
        <w:t>cannot</w:t>
      </w:r>
      <w:r w:rsidRPr="00117974">
        <w:rPr>
          <w:rStyle w:val="StyleUnderline"/>
        </w:rPr>
        <w:t xml:space="preserve"> be </w:t>
      </w:r>
      <w:r w:rsidRPr="00A80312">
        <w:rPr>
          <w:rStyle w:val="Emphasis"/>
          <w:highlight w:val="green"/>
        </w:rPr>
        <w:t>change</w:t>
      </w:r>
      <w:r w:rsidRPr="00117974">
        <w:rPr>
          <w:rStyle w:val="StyleUnderline"/>
        </w:rPr>
        <w:t xml:space="preserve">d </w:t>
      </w:r>
      <w:r w:rsidRPr="00532566">
        <w:rPr>
          <w:rStyle w:val="StyleUnderline"/>
        </w:rPr>
        <w:t xml:space="preserve">or are </w:t>
      </w:r>
      <w:r w:rsidRPr="00532566">
        <w:rPr>
          <w:rStyle w:val="Emphasis"/>
        </w:rPr>
        <w:t>very difficult to modify</w:t>
      </w:r>
      <w:r w:rsidRPr="00532566">
        <w:rPr>
          <w:rStyle w:val="StyleUnderline"/>
        </w:rPr>
        <w:t xml:space="preserve">. This </w:t>
      </w:r>
      <w:r w:rsidRPr="00532566">
        <w:rPr>
          <w:rStyle w:val="Emphasis"/>
        </w:rPr>
        <w:t>comparative</w:t>
      </w:r>
      <w:r w:rsidRPr="00532566">
        <w:rPr>
          <w:rStyle w:val="StyleUnderline"/>
        </w:rPr>
        <w:t xml:space="preserve"> </w:t>
      </w:r>
      <w:r w:rsidRPr="00A80312">
        <w:rPr>
          <w:rStyle w:val="StyleUnderline"/>
          <w:highlight w:val="green"/>
        </w:rPr>
        <w:t xml:space="preserve">lack of </w:t>
      </w:r>
      <w:r w:rsidRPr="00A80312">
        <w:rPr>
          <w:rStyle w:val="Emphasis"/>
          <w:highlight w:val="green"/>
        </w:rPr>
        <w:t>flexibility</w:t>
      </w:r>
      <w:r w:rsidRPr="00532566">
        <w:rPr>
          <w:rStyle w:val="StyleUnderline"/>
        </w:rPr>
        <w:t xml:space="preserve"> helps</w:t>
      </w:r>
      <w:r w:rsidRPr="00532566">
        <w:rPr>
          <w:sz w:val="16"/>
        </w:rPr>
        <w:t xml:space="preserve"> us to explain why CIL is limited to particular types of cooperation problems - what we label as "custom's domains" - and to </w:t>
      </w:r>
      <w:r w:rsidRPr="00A80312">
        <w:rPr>
          <w:rStyle w:val="StyleUnderline"/>
          <w:highlight w:val="green"/>
        </w:rPr>
        <w:t>identify</w:t>
      </w:r>
      <w:r w:rsidRPr="00532566">
        <w:rPr>
          <w:rStyle w:val="StyleUnderline"/>
        </w:rPr>
        <w:t xml:space="preserve"> when </w:t>
      </w:r>
      <w:r w:rsidRPr="00A80312">
        <w:rPr>
          <w:rStyle w:val="StyleUnderline"/>
          <w:highlight w:val="green"/>
        </w:rPr>
        <w:t>custom's</w:t>
      </w:r>
      <w:r w:rsidRPr="00532566">
        <w:rPr>
          <w:sz w:val="16"/>
        </w:rPr>
        <w:t xml:space="preserve"> design features and </w:t>
      </w:r>
      <w:r w:rsidRPr="00532566">
        <w:rPr>
          <w:rStyle w:val="StyleUnderline"/>
        </w:rPr>
        <w:t xml:space="preserve">substantive norms have </w:t>
      </w:r>
      <w:r w:rsidRPr="00A80312">
        <w:rPr>
          <w:rStyle w:val="Emphasis"/>
          <w:highlight w:val="green"/>
        </w:rPr>
        <w:t>advantages</w:t>
      </w:r>
      <w:r w:rsidRPr="00532566">
        <w:rPr>
          <w:sz w:val="16"/>
        </w:rPr>
        <w:t xml:space="preserve"> for one or more states </w:t>
      </w:r>
      <w:r w:rsidRPr="00532566">
        <w:rPr>
          <w:rStyle w:val="StyleUnderline"/>
        </w:rPr>
        <w:t>over</w:t>
      </w:r>
      <w:r w:rsidRPr="00532566">
        <w:rPr>
          <w:sz w:val="16"/>
        </w:rPr>
        <w:t xml:space="preserve"> those of </w:t>
      </w:r>
      <w:r w:rsidRPr="00532566">
        <w:rPr>
          <w:rStyle w:val="Emphasis"/>
        </w:rPr>
        <w:t>treaties</w:t>
      </w:r>
      <w:r w:rsidRPr="00532566">
        <w:rPr>
          <w:sz w:val="16"/>
        </w:rPr>
        <w:t xml:space="preserve"> and soft law.</w:t>
      </w:r>
    </w:p>
    <w:p w14:paraId="14324DDF" w14:textId="77777777" w:rsidR="006339B4" w:rsidRPr="00532566" w:rsidRDefault="006339B4" w:rsidP="006339B4">
      <w:pPr>
        <w:rPr>
          <w:sz w:val="16"/>
        </w:rPr>
      </w:pPr>
      <w:r w:rsidRPr="00532566">
        <w:rPr>
          <w:sz w:val="16"/>
        </w:rPr>
        <w:t>The remainder of this Article proceeds as follows. We begin in Part II by considering custom's design features, which we distinguish from the canonical elements of custom (state practice and opinio juris) and the individual doctrines associated with CIL. Specifically, we contend that, as an ideal-type, custom is non-negotiated, unwritten, and universal, three characteristics that distinguish CIL from both treaties and soft law, which are almost always negotiated, written, and rarely universal either in formation or application. 14 These design features help to explain some of custom's peculiar doctrinal characteristics, and they cut across the doctrinal divide which is said to distinguish "traditional" and "modern" custom. 15</w:t>
      </w:r>
    </w:p>
    <w:p w14:paraId="68E22F63" w14:textId="77777777" w:rsidR="006339B4" w:rsidRPr="00532566" w:rsidRDefault="006339B4" w:rsidP="006339B4">
      <w:pPr>
        <w:rPr>
          <w:sz w:val="16"/>
        </w:rPr>
      </w:pPr>
      <w:r w:rsidRPr="00532566">
        <w:rPr>
          <w:sz w:val="16"/>
        </w:rPr>
        <w:t xml:space="preserve">[*568]  Part III considers the constraints that limit states' recourse to CIL to particular types of cooperation problems or "domains." Although custom's design features make it ill-suited to resolve many transborder public goods or collective action problems, 16 we argue that </w:t>
      </w:r>
      <w:r w:rsidRPr="00A80312">
        <w:rPr>
          <w:rStyle w:val="StyleUnderline"/>
          <w:highlight w:val="green"/>
        </w:rPr>
        <w:t>states</w:t>
      </w:r>
      <w:r w:rsidRPr="00532566">
        <w:rPr>
          <w:rStyle w:val="StyleUnderline"/>
        </w:rPr>
        <w:t xml:space="preserve"> can</w:t>
      </w:r>
      <w:r w:rsidRPr="00532566">
        <w:rPr>
          <w:sz w:val="16"/>
        </w:rPr>
        <w:t xml:space="preserve"> nonetheless </w:t>
      </w:r>
      <w:r w:rsidRPr="00A80312">
        <w:rPr>
          <w:rStyle w:val="StyleUnderline"/>
          <w:highlight w:val="green"/>
        </w:rPr>
        <w:t>generate custom in</w:t>
      </w:r>
      <w:r w:rsidRPr="00532566">
        <w:rPr>
          <w:rStyle w:val="StyleUnderline"/>
        </w:rPr>
        <w:t xml:space="preserve"> a range of potentially </w:t>
      </w:r>
      <w:r w:rsidRPr="00A80312">
        <w:rPr>
          <w:rStyle w:val="Emphasis"/>
          <w:highlight w:val="green"/>
        </w:rPr>
        <w:t>important contexts</w:t>
      </w:r>
      <w:r w:rsidRPr="00532566">
        <w:rPr>
          <w:sz w:val="16"/>
        </w:rPr>
        <w:t>. Drawing upon numerous historical and contemporary examples, we show that the design features discussed in Part II facilitate custom's formation primarily in three situations: when all states benefit from a customary rule with low distributional costs, when powerful nations impose a custom on weaker states, and when states seek to entrench shared normative values. Outside of these three domains - or where there is overlap among them - custom is much less likely to form.</w:t>
      </w:r>
    </w:p>
    <w:p w14:paraId="4840DED4" w14:textId="77777777" w:rsidR="006339B4" w:rsidRPr="00532566" w:rsidRDefault="006339B4" w:rsidP="006339B4">
      <w:pPr>
        <w:rPr>
          <w:sz w:val="16"/>
        </w:rPr>
      </w:pPr>
      <w:r w:rsidRPr="00532566">
        <w:rPr>
          <w:sz w:val="16"/>
        </w:rPr>
        <w:t xml:space="preserve">Part IV considers custom's future in an international legal landscape dominated by multilateral treaties and soft law initiatives. We argue that states select CIL as their instrument of choice (within the constraints imposed by custom's domains) when its substantive norms or its design features confer advantages over those of soft law or treaties. For example, states may use custom to "unbundle" certain negotiated aspects of multilateral conventions, especially those that preclude reservations. </w:t>
      </w:r>
      <w:r w:rsidRPr="00A80312">
        <w:rPr>
          <w:rStyle w:val="StyleUnderline"/>
          <w:highlight w:val="green"/>
        </w:rPr>
        <w:t>A state could</w:t>
      </w:r>
      <w:r w:rsidRPr="00532566">
        <w:rPr>
          <w:sz w:val="16"/>
        </w:rPr>
        <w:t xml:space="preserve"> decline to become a party to such a treaty yet </w:t>
      </w:r>
      <w:r w:rsidRPr="00A80312">
        <w:rPr>
          <w:rStyle w:val="StyleUnderline"/>
          <w:highlight w:val="green"/>
        </w:rPr>
        <w:t>profess</w:t>
      </w:r>
      <w:r w:rsidRPr="00532566">
        <w:rPr>
          <w:rStyle w:val="StyleUnderline"/>
        </w:rPr>
        <w:t xml:space="preserve"> that some</w:t>
      </w:r>
      <w:r w:rsidRPr="00532566">
        <w:rPr>
          <w:sz w:val="16"/>
        </w:rPr>
        <w:t xml:space="preserve"> or most of its </w:t>
      </w:r>
      <w:r w:rsidRPr="00A80312">
        <w:rPr>
          <w:rStyle w:val="StyleUnderline"/>
          <w:highlight w:val="green"/>
        </w:rPr>
        <w:t>provisions</w:t>
      </w:r>
      <w:r w:rsidRPr="00532566">
        <w:rPr>
          <w:sz w:val="16"/>
        </w:rPr>
        <w:t xml:space="preserve"> (in particular those it favors) </w:t>
      </w:r>
      <w:r w:rsidRPr="00532566">
        <w:rPr>
          <w:rStyle w:val="StyleUnderline"/>
        </w:rPr>
        <w:t xml:space="preserve">are </w:t>
      </w:r>
      <w:r w:rsidRPr="00A80312">
        <w:rPr>
          <w:rStyle w:val="StyleUnderline"/>
          <w:highlight w:val="green"/>
        </w:rPr>
        <w:t xml:space="preserve">binding </w:t>
      </w:r>
      <w:r w:rsidRPr="00A80312">
        <w:rPr>
          <w:rStyle w:val="Emphasis"/>
          <w:highlight w:val="green"/>
        </w:rPr>
        <w:t>as CIL</w:t>
      </w:r>
      <w:r w:rsidRPr="00532566">
        <w:rPr>
          <w:sz w:val="16"/>
        </w:rPr>
        <w:t xml:space="preserve">. Drawing from the law of the sea, </w:t>
      </w:r>
      <w:r w:rsidRPr="00532566">
        <w:rPr>
          <w:rStyle w:val="Emphasis"/>
        </w:rPr>
        <w:t xml:space="preserve">international </w:t>
      </w:r>
      <w:r w:rsidRPr="00A80312">
        <w:rPr>
          <w:rStyle w:val="Emphasis"/>
          <w:highlight w:val="green"/>
        </w:rPr>
        <w:t>economic law</w:t>
      </w:r>
      <w:r w:rsidRPr="00532566">
        <w:rPr>
          <w:sz w:val="16"/>
        </w:rPr>
        <w:t xml:space="preserve">, human rights, the laws of war, and other substantive issue areas, Part IV </w:t>
      </w:r>
      <w:r w:rsidRPr="00A80312">
        <w:rPr>
          <w:rStyle w:val="StyleUnderline"/>
          <w:highlight w:val="green"/>
        </w:rPr>
        <w:t>provides</w:t>
      </w:r>
      <w:r w:rsidRPr="00532566">
        <w:rPr>
          <w:sz w:val="16"/>
        </w:rPr>
        <w:t xml:space="preserve"> numerous </w:t>
      </w:r>
      <w:r w:rsidRPr="00532566">
        <w:rPr>
          <w:rStyle w:val="StyleUnderline"/>
        </w:rPr>
        <w:t xml:space="preserve">contemporary </w:t>
      </w:r>
      <w:r w:rsidRPr="00A80312">
        <w:rPr>
          <w:rStyle w:val="StyleUnderline"/>
          <w:highlight w:val="green"/>
        </w:rPr>
        <w:t>examples</w:t>
      </w:r>
      <w:r w:rsidRPr="00532566">
        <w:rPr>
          <w:rStyle w:val="StyleUnderline"/>
        </w:rPr>
        <w:t xml:space="preserve"> in which states prefer </w:t>
      </w:r>
      <w:r w:rsidRPr="00532566">
        <w:rPr>
          <w:rStyle w:val="Emphasis"/>
        </w:rPr>
        <w:t>custom</w:t>
      </w:r>
      <w:r w:rsidRPr="00532566">
        <w:rPr>
          <w:sz w:val="16"/>
        </w:rPr>
        <w:t xml:space="preserve"> to treaties or soft law, </w:t>
      </w:r>
      <w:r w:rsidRPr="00532566">
        <w:rPr>
          <w:rStyle w:val="StyleUnderline"/>
        </w:rPr>
        <w:t>based on either its substantive norms or design features</w:t>
      </w:r>
      <w:r w:rsidRPr="00532566">
        <w:rPr>
          <w:sz w:val="16"/>
        </w:rPr>
        <w:t xml:space="preserve">. Accordingly, custom remains relevant even in the age of soft law and treaties, so long as </w:t>
      </w:r>
      <w:r w:rsidRPr="00532566">
        <w:rPr>
          <w:rStyle w:val="StyleUnderline"/>
        </w:rPr>
        <w:t xml:space="preserve">states act </w:t>
      </w:r>
      <w:r w:rsidRPr="00532566">
        <w:rPr>
          <w:rStyle w:val="Emphasis"/>
        </w:rPr>
        <w:t>within the constraints imposed</w:t>
      </w:r>
      <w:r w:rsidRPr="00532566">
        <w:rPr>
          <w:rStyle w:val="StyleUnderline"/>
        </w:rPr>
        <w:t xml:space="preserve"> by </w:t>
      </w:r>
      <w:r w:rsidRPr="00532566">
        <w:rPr>
          <w:rStyle w:val="Emphasis"/>
        </w:rPr>
        <w:t>custom's domains</w:t>
      </w:r>
      <w:r w:rsidRPr="00532566">
        <w:rPr>
          <w:sz w:val="16"/>
        </w:rPr>
        <w:t>. Part V concludes.</w:t>
      </w:r>
    </w:p>
    <w:p w14:paraId="7BB13A23" w14:textId="77777777" w:rsidR="006339B4" w:rsidRPr="00C21D2C" w:rsidRDefault="006339B4" w:rsidP="006339B4">
      <w:pPr>
        <w:rPr>
          <w:sz w:val="6"/>
          <w:szCs w:val="12"/>
        </w:rPr>
      </w:pPr>
      <w:r w:rsidRPr="00C21D2C">
        <w:rPr>
          <w:sz w:val="6"/>
          <w:szCs w:val="12"/>
        </w:rPr>
        <w:t>II. The Design Features of Customary International Law</w:t>
      </w:r>
    </w:p>
    <w:p w14:paraId="591049B9" w14:textId="77777777" w:rsidR="006339B4" w:rsidRPr="00C21D2C" w:rsidRDefault="006339B4" w:rsidP="006339B4">
      <w:pPr>
        <w:rPr>
          <w:sz w:val="6"/>
          <w:szCs w:val="12"/>
        </w:rPr>
      </w:pPr>
      <w:r w:rsidRPr="00C21D2C">
        <w:rPr>
          <w:sz w:val="6"/>
          <w:szCs w:val="12"/>
        </w:rPr>
        <w:t>This Part identifies three design features - custom's universality, its unwritten nature, and its non-negotiated character - that are essential structural characteristics of CIL, which differentiate it from treaties and soft law as a form of international cooperation. We distill these characteristics from the extensive legal literature on custom as a source of international law, in both its traditional and modern guises.</w:t>
      </w:r>
    </w:p>
    <w:p w14:paraId="60E92588" w14:textId="77777777" w:rsidR="006339B4" w:rsidRPr="00C21D2C" w:rsidRDefault="006339B4" w:rsidP="006339B4">
      <w:pPr>
        <w:rPr>
          <w:sz w:val="6"/>
          <w:szCs w:val="12"/>
        </w:rPr>
      </w:pPr>
      <w:r w:rsidRPr="00C21D2C">
        <w:rPr>
          <w:sz w:val="6"/>
          <w:szCs w:val="12"/>
        </w:rPr>
        <w:t>We acknowledge at the outset that these three design features (universal, unwritten, and non-negotiated) are ideal types, and that treaties and soft law share these features to a limited degree. However, if one views  [*569]  each attribute along a spectrum, there can be little doubt that custom occupies the high end of the spectrum for each variable as compared to treaties and soft law. Moreover, custom's design features are fixed. Although states are largely free to select the design features of treaties and soft law that best suit their purposes, they generally lack the power to do so with respect to custom. 17 In the discussion that follows, we first address each characteristic separately and then consider potential objections to this typology.</w:t>
      </w:r>
    </w:p>
    <w:p w14:paraId="6B51BEC0" w14:textId="77777777" w:rsidR="006339B4" w:rsidRPr="00C21D2C" w:rsidRDefault="006339B4" w:rsidP="006339B4">
      <w:pPr>
        <w:rPr>
          <w:sz w:val="6"/>
          <w:szCs w:val="12"/>
        </w:rPr>
      </w:pPr>
      <w:r w:rsidRPr="00C21D2C">
        <w:rPr>
          <w:sz w:val="6"/>
          <w:szCs w:val="12"/>
        </w:rPr>
        <w:t>A. Universal</w:t>
      </w:r>
    </w:p>
    <w:p w14:paraId="3A0FBE9E" w14:textId="77777777" w:rsidR="006339B4" w:rsidRPr="00C21D2C" w:rsidRDefault="006339B4" w:rsidP="006339B4">
      <w:pPr>
        <w:rPr>
          <w:sz w:val="6"/>
          <w:szCs w:val="12"/>
        </w:rPr>
      </w:pPr>
      <w:r w:rsidRPr="00C21D2C">
        <w:rPr>
          <w:sz w:val="6"/>
          <w:szCs w:val="12"/>
        </w:rPr>
        <w:t>Customary law aspires to universality in both its formation and application. Article 38 of the International Court of Justice (ICJ) provides the canonical definition of custom, as "a general practice accepted as law." 18 As the word "general" suggests, the practice of all nations is potentially relevant to the formation of custom. States may choose to negotiate treaties and soft law instruments with only a select group of states. By contrast, participation in the formation of custom is in principle open to all nations, 19 even if powerful or specially affected countries often have more control over its development than do weaker or less interested states. 20 Even for regional custom (discussed below), all states within the region may participate in the practice that gives rise to a legal obligation.</w:t>
      </w:r>
    </w:p>
    <w:p w14:paraId="09107869" w14:textId="77777777" w:rsidR="006339B4" w:rsidRPr="00C21D2C" w:rsidRDefault="006339B4" w:rsidP="006339B4">
      <w:pPr>
        <w:rPr>
          <w:sz w:val="6"/>
          <w:szCs w:val="12"/>
        </w:rPr>
      </w:pPr>
      <w:r w:rsidRPr="00C21D2C">
        <w:rPr>
          <w:sz w:val="6"/>
          <w:szCs w:val="12"/>
        </w:rPr>
        <w:t>This formulation of the state practice requirement reflects a normative commitment to facilitating the creation of legal rules in which all nations participate and that, in turn, apply to all nations. 21 Consider how this compares with other sources. Treaties achieve universality, if at all, only after decades of arduous country by country ratification. 22 Indicia of widespread  [*570]  state support for soft law are found in more diverse sources, such as votes for resolutions in international organizations, endorsements by government officials, campaigns by civil society groups, and nonbinding agreements. Yet there is no accepted method of evaluating these practices to determine the extensiveness of international support for nonbinding norms.</w:t>
      </w:r>
    </w:p>
    <w:p w14:paraId="57E812C9" w14:textId="77777777" w:rsidR="006339B4" w:rsidRPr="00C21D2C" w:rsidRDefault="006339B4" w:rsidP="006339B4">
      <w:pPr>
        <w:rPr>
          <w:sz w:val="6"/>
          <w:szCs w:val="12"/>
        </w:rPr>
      </w:pPr>
      <w:r w:rsidRPr="00C21D2C">
        <w:rPr>
          <w:sz w:val="6"/>
          <w:szCs w:val="12"/>
        </w:rPr>
        <w:t>For custom, in contrast, it is widely agreed that a universal rule arises even when many or even most states do nothing. These nations are said to "tacitly accept" or "acquiesce" in an emerging rule; their consent may be "inferred" from silence, 23 if their consent is in fact required. 24 These assumptions, which make the development of universal custom markedly easier, hold true for both traditional and modern forms of custom. "Traditionally, customary law has been made by a few interested states for all." 25 The process unfolds inductively, building up from specific examples of affirmative practice. "The awareness and opinions of other states that take no overt position are rarely considered." 26 Modern custom flips this analysis, applying a deductive process that begins with assertions of opinio juris rather than discrete instances of practice. 27 The result in either case is the same: a universally applicable binding rule of international law. 28</w:t>
      </w:r>
    </w:p>
    <w:p w14:paraId="7D257D29" w14:textId="77777777" w:rsidR="006339B4" w:rsidRPr="00C21D2C" w:rsidRDefault="006339B4" w:rsidP="006339B4">
      <w:pPr>
        <w:rPr>
          <w:sz w:val="6"/>
          <w:szCs w:val="12"/>
        </w:rPr>
      </w:pPr>
      <w:r w:rsidRPr="00C21D2C">
        <w:rPr>
          <w:sz w:val="6"/>
          <w:szCs w:val="12"/>
        </w:rPr>
        <w:t>Three legal doctrines buttress custom's universal aspirations: the position of new states, the status of persistent objectors, and assertions of regional custom. Each of these doctrines, properly understood, reinforces custom's universalist tendencies.</w:t>
      </w:r>
    </w:p>
    <w:p w14:paraId="223F8D6D" w14:textId="77777777" w:rsidR="006339B4" w:rsidRPr="00C21D2C" w:rsidRDefault="006339B4" w:rsidP="006339B4">
      <w:pPr>
        <w:rPr>
          <w:sz w:val="6"/>
          <w:szCs w:val="12"/>
        </w:rPr>
      </w:pPr>
      <w:r w:rsidRPr="00C21D2C">
        <w:rPr>
          <w:sz w:val="6"/>
          <w:szCs w:val="12"/>
        </w:rPr>
        <w:t>First, it is "widely accepted that a new State is bound by all rules of general customary international law which existed at the time that State came into being," although such a state had no opportunity to support, acquiesce in, or oppose these preexisting customs. 29 The rationales offered to justify this rule range from a benign desire to preserve stability in international relations to a nefarious effort to shackle "uncivilized" peoples emerging from colonialism to legal rules previously developed by and benefiting Western powers. 30 Whatever the explanation, there has been little  [*571]  if any pushback against this doctrine from the dozens of new nations that have emerged since the end of the Second World War. 31 When paired with the well-settled (although recently challenged) prohibition on unilateral withdrawal from extant custom, 32 the result is a marked geographic expansion of customary law's reach.</w:t>
      </w:r>
    </w:p>
    <w:p w14:paraId="7B2147EA" w14:textId="77777777" w:rsidR="006339B4" w:rsidRPr="00C21D2C" w:rsidRDefault="006339B4" w:rsidP="006339B4">
      <w:pPr>
        <w:rPr>
          <w:sz w:val="6"/>
          <w:szCs w:val="12"/>
        </w:rPr>
      </w:pPr>
      <w:r w:rsidRPr="00C21D2C">
        <w:rPr>
          <w:sz w:val="6"/>
          <w:szCs w:val="12"/>
        </w:rPr>
        <w:t>The second legal doctrine, the persistent objector, arose to alleviate the anxieties of positivist scholars, who were troubled by the notion that states could be bound through acquiescence rather than express consent. 33 According to the doctrine's canonical definition, a nation that regularly and vociferously opposes an emerging custom will, if the new rule eventually forms, not be bound by the rule in its relations with other states. 34 Consistent with the rules applicable to the formation of custom, the option to object is open to all nations.</w:t>
      </w:r>
    </w:p>
    <w:p w14:paraId="46D0DA7D" w14:textId="77777777" w:rsidR="006339B4" w:rsidRPr="00C21D2C" w:rsidRDefault="006339B4" w:rsidP="006339B4">
      <w:pPr>
        <w:rPr>
          <w:sz w:val="6"/>
          <w:szCs w:val="12"/>
        </w:rPr>
      </w:pPr>
      <w:r w:rsidRPr="00C21D2C">
        <w:rPr>
          <w:sz w:val="6"/>
          <w:szCs w:val="12"/>
        </w:rPr>
        <w:t>If states regularly staked out positions as persistent objectors, our claim that universal application is one of custom's distinctive features would be questionable. In fact, although most courts and commentators now accept the persistent objector concept in principle, 35 its application in practice is both exceedingly rare and difficult to sustain in those few instances when such an objection is raised. 36</w:t>
      </w:r>
    </w:p>
    <w:p w14:paraId="555AB843" w14:textId="77777777" w:rsidR="006339B4" w:rsidRPr="00C21D2C" w:rsidRDefault="006339B4" w:rsidP="006339B4">
      <w:pPr>
        <w:rPr>
          <w:sz w:val="6"/>
          <w:szCs w:val="12"/>
        </w:rPr>
      </w:pPr>
      <w:r w:rsidRPr="00C21D2C">
        <w:rPr>
          <w:sz w:val="6"/>
          <w:szCs w:val="12"/>
        </w:rPr>
        <w:t>Why might this be the case? One answer is found in the principle of reciprocity, which disadvantages putative objectors by forcing them to bear the new custom's burdens without enjoying its benefits. As Michael Byers has illustrated with an example from the law of the sea, "even the most powerful of the maritime States - the United States, the United Kingdom and Japan - eventually abandoned their persistent objection to the development of the twelve-mile territorial sea as a rule of customary international law." 37 They did so "at least partly as a result of coastal fishing and security concerns. Although foreign fishing vessels and spy ships were able to operate just outside the three-mile limits of the persistently objecting States, the objecting States' vessels were excluded from waters  [*572]  within twelve miles of other States' coastlines." 38 Reciprocity, in other words, systematically discourages persistent objection to emerging customs that involve reciprocal rights and obligations. Thus, in practice, the doctrine of persistent objectors poses little if any impediment to custom's applicability to all nations. 39</w:t>
      </w:r>
    </w:p>
    <w:p w14:paraId="145BCDCA" w14:textId="77777777" w:rsidR="006339B4" w:rsidRPr="00C21D2C" w:rsidRDefault="006339B4" w:rsidP="006339B4">
      <w:pPr>
        <w:rPr>
          <w:sz w:val="6"/>
          <w:szCs w:val="12"/>
        </w:rPr>
      </w:pPr>
      <w:r w:rsidRPr="00C21D2C">
        <w:rPr>
          <w:sz w:val="6"/>
          <w:szCs w:val="12"/>
        </w:rPr>
        <w:t>A third doctrine reinforcing custom's universality is the presumption against regional custom. Commentators have long asserted that a custom can, in principle, be restricted to a geographically linked group of countries. Such a rule would bind only the states in that area, leaving nations elsewhere unaffected. If regional custom were a common source of international legal obligation, it would cast doubt on our universality claim. Examples are few and far between, not the least because the ICJ has actively discouraged the formation of regional custom.</w:t>
      </w:r>
    </w:p>
    <w:p w14:paraId="20F283FE" w14:textId="77777777" w:rsidR="006339B4" w:rsidRPr="00C21D2C" w:rsidRDefault="006339B4" w:rsidP="006339B4">
      <w:pPr>
        <w:rPr>
          <w:sz w:val="6"/>
          <w:szCs w:val="12"/>
        </w:rPr>
      </w:pPr>
      <w:r w:rsidRPr="00C21D2C">
        <w:rPr>
          <w:sz w:val="6"/>
          <w:szCs w:val="12"/>
        </w:rPr>
        <w:t>In the Asylum Case, 40 the World Court considered Colombia's allegation that a Latin American custom required Peru to grant safe passage to an individual to whom Colombia had granted political asylum. The ICJ rejected this claim, reasoning that a state's silence in response to an emerging regional custom was to be construed as an objection. This is precisely the opposite of the rule governing global custom, where silence is equated with acquiescence. Why, David Bederman pointedly asks, "did the World Court change the calculus of consent for regional custom in The Asylum Case?" His answer:</w:t>
      </w:r>
    </w:p>
    <w:p w14:paraId="12BE774D" w14:textId="77777777" w:rsidR="006339B4" w:rsidRPr="00C21D2C" w:rsidRDefault="006339B4" w:rsidP="006339B4">
      <w:pPr>
        <w:rPr>
          <w:sz w:val="6"/>
          <w:szCs w:val="12"/>
        </w:rPr>
      </w:pPr>
      <w:r w:rsidRPr="00C21D2C">
        <w:rPr>
          <w:sz w:val="6"/>
          <w:szCs w:val="12"/>
        </w:rPr>
        <w:t>One can only conclude that the Court wished to suppress regional custom, and there is no more effective way to do so than to declare a presumption that fundamentally disrupts the formation of such regional practices. [The ICJ] was concerned that development of distinctive bodies of regional rules - not just for Latin America, but perhaps also for Europe, Africa, and Asia - might unduly interfere with the universal aspirations of international law. 41</w:t>
      </w:r>
    </w:p>
    <w:p w14:paraId="2FF37826" w14:textId="77777777" w:rsidR="006339B4" w:rsidRPr="00C21D2C" w:rsidRDefault="006339B4" w:rsidP="006339B4">
      <w:pPr>
        <w:rPr>
          <w:sz w:val="6"/>
          <w:szCs w:val="12"/>
        </w:rPr>
      </w:pPr>
      <w:r w:rsidRPr="00C21D2C">
        <w:rPr>
          <w:sz w:val="6"/>
          <w:szCs w:val="12"/>
        </w:rPr>
        <w:t>The use of procedural rules that discouraged regional custom thus "preserved the ICJ's prerogative to declare the content of customary international law … for the benefit of … the global community at large." 42</w:t>
      </w:r>
    </w:p>
    <w:p w14:paraId="2A5525F8" w14:textId="77777777" w:rsidR="006339B4" w:rsidRPr="00C21D2C" w:rsidRDefault="006339B4" w:rsidP="006339B4">
      <w:pPr>
        <w:rPr>
          <w:sz w:val="6"/>
          <w:szCs w:val="12"/>
        </w:rPr>
      </w:pPr>
      <w:r w:rsidRPr="00C21D2C">
        <w:rPr>
          <w:sz w:val="6"/>
          <w:szCs w:val="12"/>
        </w:rPr>
        <w:t>B. Unwritten</w:t>
      </w:r>
    </w:p>
    <w:p w14:paraId="1F9E5E9B" w14:textId="77777777" w:rsidR="006339B4" w:rsidRPr="00C21D2C" w:rsidRDefault="006339B4" w:rsidP="006339B4">
      <w:pPr>
        <w:rPr>
          <w:sz w:val="6"/>
          <w:szCs w:val="12"/>
        </w:rPr>
      </w:pPr>
      <w:r w:rsidRPr="00C21D2C">
        <w:rPr>
          <w:sz w:val="6"/>
          <w:szCs w:val="12"/>
        </w:rPr>
        <w:t>A second feature that distinguishes custom from treaties and nonbinding norms is that custom is an unwritten form of law. In a review of international law sources in the early years of the 20th century, Lassa Oppenheim asserted that "the rules of the present international law are to a great extent not written rules, but based on custom." 43 Numerous recent studies concur that custom is unwritten law, some even labeling this as one of custom's "defining characteristics." 44</w:t>
      </w:r>
    </w:p>
    <w:p w14:paraId="19A02D0A" w14:textId="77777777" w:rsidR="006339B4" w:rsidRPr="00C21D2C" w:rsidRDefault="006339B4" w:rsidP="006339B4">
      <w:pPr>
        <w:rPr>
          <w:sz w:val="6"/>
          <w:szCs w:val="12"/>
        </w:rPr>
      </w:pPr>
      <w:r w:rsidRPr="00C21D2C">
        <w:rPr>
          <w:sz w:val="6"/>
          <w:szCs w:val="12"/>
        </w:rPr>
        <w:t>In contrast, the vast majority of treaties are memorialized. Drafts are circulated and marked up during negotiations, ultimately leading to the adoption of a final authoritative text that is opened for signature. Several rules and institutional features of the international legal system provide strong incentives for states to put their agreements in writing. The Vienna Convention on the Law of Treaties (VCLT) - and the benefits of its many default rules - apply only to written treaties, a limitation intended to promote predictability and legal certainty and reduce future interpretive disputes. 45 In addition, treaties cannot be entrusted to a depository or included in published compendia such as the United Nations Treaty Series unless they are in written form. 46 Finally, some national laws require treaties to be memorialized for various purposes. 47</w:t>
      </w:r>
    </w:p>
    <w:p w14:paraId="30EC8C1C" w14:textId="77777777" w:rsidR="006339B4" w:rsidRPr="00C21D2C" w:rsidRDefault="006339B4" w:rsidP="006339B4">
      <w:pPr>
        <w:rPr>
          <w:sz w:val="6"/>
          <w:szCs w:val="12"/>
        </w:rPr>
      </w:pPr>
      <w:r w:rsidRPr="00C21D2C">
        <w:rPr>
          <w:sz w:val="6"/>
          <w:szCs w:val="12"/>
        </w:rPr>
        <w:t>Nonbinding norms too are overwhelmingly written. Dinah Shelton's authoritative treatise identifies two types of soft law - primary and secondary - both of which are embodied in written instruments. Shelton defines primary soft law as "those normative texts not adopted in treaty form that are addressed to the international community as a whole or to the entire membership of the adopting institution or organization." 48 Examples include  [*574]  the U.N. Standard Minimum Rules for the Treatment of Prisoners, the U.N. Standard Minimum Rules for the Administration of Juvenile Justice, the Declaration on Rights of Indigenous Peoples, and declarations adopted at the close of U.N.-sponsored human rights conferences. 49 Secondary soft law includes "the recommendations and general comments of international human rights supervisory organs, the jurisprudence of courts and commissions, decisions of special rapporteurs and other ad hoc bodies, and the resolutions of political organs of international organizations applying primary norms." 50 These illustrations reveal that primary and secondary soft law come in many shapes and sizes, but one feature that unites all of these examples is their written form.</w:t>
      </w:r>
    </w:p>
    <w:p w14:paraId="7DC7DFD7" w14:textId="77777777" w:rsidR="006339B4" w:rsidRPr="00C21D2C" w:rsidRDefault="006339B4" w:rsidP="006339B4">
      <w:pPr>
        <w:rPr>
          <w:sz w:val="6"/>
          <w:szCs w:val="12"/>
        </w:rPr>
      </w:pPr>
      <w:r w:rsidRPr="00C21D2C">
        <w:rPr>
          <w:sz w:val="6"/>
          <w:szCs w:val="12"/>
        </w:rPr>
        <w:t>To be sure, written documents often provide evidence - sometimes the best evidence - of state practice and opinio juris. Yet, references to written materials to prove these elements does not transform custom into written law. Rather, they further underscore the differences between custom on the one hand, and treaties and soft law on the other.</w:t>
      </w:r>
    </w:p>
    <w:p w14:paraId="77E33ADB" w14:textId="77777777" w:rsidR="006339B4" w:rsidRPr="00C21D2C" w:rsidRDefault="006339B4" w:rsidP="006339B4">
      <w:pPr>
        <w:rPr>
          <w:sz w:val="6"/>
          <w:szCs w:val="12"/>
        </w:rPr>
      </w:pPr>
      <w:r w:rsidRPr="00C21D2C">
        <w:rPr>
          <w:sz w:val="6"/>
          <w:szCs w:val="12"/>
        </w:rPr>
        <w:t>First, custom is a "norm without a [formal] act, at least, without a founding act, where you might hope to find its origin and from which you might be able to derive its authority." 51 Proving the existence of custom cannot, unlike most treaties and nonbinding norms, be done by consulting a single authoritative text. Rather, a putative rule must be pieced together from numerous sources - official publications, historical records, newspaper articles, and so forth - in dozens of nations. 52 Diligent researchers may identify these materials relatively easily for the few industrialized nations that publish digests of state practice, but the task is far more difficult elsewhere. And even for governments with large and sophisticated international law departments, "customary practices are often not formally recorded at all." 53</w:t>
      </w:r>
    </w:p>
    <w:p w14:paraId="6355D838" w14:textId="77777777" w:rsidR="006339B4" w:rsidRPr="00C21D2C" w:rsidRDefault="006339B4" w:rsidP="006339B4">
      <w:pPr>
        <w:rPr>
          <w:sz w:val="6"/>
          <w:szCs w:val="12"/>
        </w:rPr>
      </w:pPr>
      <w:r w:rsidRPr="00C21D2C">
        <w:rPr>
          <w:sz w:val="6"/>
          <w:szCs w:val="12"/>
        </w:rPr>
        <w:t>In addition, some treaties codify existing customary rules or crystalize the formation of new custom, with the result that the same norm exists in both sources of international law. This overlap between treaties and custom does not, however, render the latter as written law. To the contrary,  [*575]  treaty and custom remain separate sources of obligation. 54 As we later explain, the enduring separation of these sources is particularly important for non-ratifying countries and for state parties that later withdraw from a treaty that embodies a customary rule.</w:t>
      </w:r>
    </w:p>
    <w:p w14:paraId="6F54D580" w14:textId="77777777" w:rsidR="006339B4" w:rsidRPr="00C21D2C" w:rsidRDefault="006339B4" w:rsidP="006339B4">
      <w:pPr>
        <w:rPr>
          <w:sz w:val="6"/>
          <w:szCs w:val="12"/>
        </w:rPr>
      </w:pPr>
      <w:r w:rsidRPr="00C21D2C">
        <w:rPr>
          <w:sz w:val="6"/>
          <w:szCs w:val="12"/>
        </w:rPr>
        <w:t>C. Non-negotiated</w:t>
      </w:r>
    </w:p>
    <w:p w14:paraId="248F84B1" w14:textId="77777777" w:rsidR="006339B4" w:rsidRPr="00C21D2C" w:rsidRDefault="006339B4" w:rsidP="006339B4">
      <w:pPr>
        <w:rPr>
          <w:sz w:val="6"/>
          <w:szCs w:val="12"/>
        </w:rPr>
      </w:pPr>
      <w:r w:rsidRPr="00C21D2C">
        <w:rPr>
          <w:sz w:val="6"/>
          <w:szCs w:val="12"/>
        </w:rPr>
        <w:t>A third distinctive characteristic of custom is that it is not negotiated in the manner of treaties and soft law. Commentators describe the practice that produces custom as "informal, haphazard, not deliberate, even partly unintentional and fortuitous" as well as "unstructured and slow." 55 Even scholars who perceive some order in this chaos characterize custom as emerging from a "struggle for law reflected in exchanges of signals, cues, bids, and responses" 56 among states "competing in a marketplace of rules." 57 Custom, in other words, is formed by iterated claims and defenses in which some "groups of states may 'bid' new norms, while others may object, and yet other countries may simply remain silent and so acquiesce." 58</w:t>
      </w:r>
    </w:p>
    <w:p w14:paraId="30E23113" w14:textId="77777777" w:rsidR="006339B4" w:rsidRPr="00C21D2C" w:rsidRDefault="006339B4" w:rsidP="006339B4">
      <w:pPr>
        <w:rPr>
          <w:sz w:val="6"/>
          <w:szCs w:val="12"/>
        </w:rPr>
      </w:pPr>
      <w:r w:rsidRPr="00C21D2C">
        <w:rPr>
          <w:sz w:val="6"/>
          <w:szCs w:val="12"/>
        </w:rPr>
        <w:t>This process does not involve negotiation, which is commonly defined as a "formal discussion between people who are trying to reach an agreement." 59 Custom is not produced by a formal discussion or exchange of views. In fact, the state practice that serves as its basis may not even be motivated by a desire to reach an agreement. 60</w:t>
      </w:r>
    </w:p>
    <w:p w14:paraId="70817746" w14:textId="77777777" w:rsidR="006339B4" w:rsidRPr="00C21D2C" w:rsidRDefault="006339B4" w:rsidP="006339B4">
      <w:pPr>
        <w:rPr>
          <w:sz w:val="6"/>
          <w:szCs w:val="12"/>
        </w:rPr>
      </w:pPr>
      <w:r w:rsidRPr="00C21D2C">
        <w:rPr>
          <w:sz w:val="6"/>
          <w:szCs w:val="12"/>
        </w:rPr>
        <w:t>Many negotiations over legal instruments involve another element as well, bargaining. Negotiation over treaties, for example, often involves competing demands and concessions in which the parties trade various aspects of the form and substance of the agreement. Consider multilateral  [*576]  conventions that regulate global public goods or club goods. 61 Most of these agreements contain carefully crafted compromises, often hashed out in exquisite detail among cross-cutting alliances. 62 A group of states may give up a preferred position in one section of a treaty (or in one treaty in a nested treaty regime, such as the WTO) in exchange for benefits in another section. Or a party may agree to less favorable substantive rules only if those rules are phrased very broadly or if the treaty includes express exit or escape clauses. 63 These exchanges expand the zone of agreement, facilitating the resolution of "multilateral coordination problems [that] cannot easily be solved in the informal, unstructured, and decentralized manner typically associated with customary international law." 64</w:t>
      </w:r>
    </w:p>
    <w:p w14:paraId="31C99C4F" w14:textId="77777777" w:rsidR="006339B4" w:rsidRPr="00C21D2C" w:rsidRDefault="006339B4" w:rsidP="006339B4">
      <w:pPr>
        <w:rPr>
          <w:sz w:val="16"/>
        </w:rPr>
      </w:pPr>
      <w:r w:rsidRPr="00A80312">
        <w:rPr>
          <w:rStyle w:val="StyleUnderline"/>
          <w:highlight w:val="green"/>
        </w:rPr>
        <w:t>Custom</w:t>
      </w:r>
      <w:r w:rsidRPr="00C21D2C">
        <w:rPr>
          <w:sz w:val="16"/>
        </w:rPr>
        <w:t xml:space="preserve"> also </w:t>
      </w:r>
      <w:r w:rsidRPr="00C21D2C">
        <w:rPr>
          <w:rStyle w:val="StyleUnderline"/>
        </w:rPr>
        <w:t xml:space="preserve">generally </w:t>
      </w:r>
      <w:r w:rsidRPr="00A80312">
        <w:rPr>
          <w:rStyle w:val="StyleUnderline"/>
          <w:highlight w:val="green"/>
        </w:rPr>
        <w:t>arises</w:t>
      </w:r>
      <w:r w:rsidRPr="00C21D2C">
        <w:rPr>
          <w:rStyle w:val="StyleUnderline"/>
        </w:rPr>
        <w:t xml:space="preserve"> on a </w:t>
      </w:r>
      <w:r w:rsidRPr="00A80312">
        <w:rPr>
          <w:rStyle w:val="Emphasis"/>
          <w:highlight w:val="green"/>
        </w:rPr>
        <w:t>rule by rule</w:t>
      </w:r>
      <w:r w:rsidRPr="00C21D2C">
        <w:rPr>
          <w:rStyle w:val="StyleUnderline"/>
        </w:rPr>
        <w:t xml:space="preserve"> basis. </w:t>
      </w:r>
      <w:r w:rsidRPr="00A80312">
        <w:rPr>
          <w:rStyle w:val="Emphasis"/>
          <w:highlight w:val="green"/>
        </w:rPr>
        <w:t>State practice</w:t>
      </w:r>
      <w:r w:rsidRPr="00C21D2C">
        <w:rPr>
          <w:rStyle w:val="StyleUnderline"/>
        </w:rPr>
        <w:t xml:space="preserve"> and </w:t>
      </w:r>
      <w:r w:rsidRPr="00C21D2C">
        <w:rPr>
          <w:rStyle w:val="Emphasis"/>
        </w:rPr>
        <w:t>opinio juris</w:t>
      </w:r>
      <w:r w:rsidRPr="00C21D2C">
        <w:rPr>
          <w:rStyle w:val="StyleUnderline"/>
        </w:rPr>
        <w:t xml:space="preserve"> </w:t>
      </w:r>
      <w:r w:rsidRPr="00A80312">
        <w:rPr>
          <w:rStyle w:val="StyleUnderline"/>
          <w:highlight w:val="green"/>
        </w:rPr>
        <w:t>focus on a</w:t>
      </w:r>
      <w:r w:rsidRPr="00C21D2C">
        <w:rPr>
          <w:rStyle w:val="StyleUnderline"/>
        </w:rPr>
        <w:t xml:space="preserve"> </w:t>
      </w:r>
      <w:r w:rsidRPr="00C21D2C">
        <w:rPr>
          <w:rStyle w:val="Emphasis"/>
        </w:rPr>
        <w:t xml:space="preserve">single, </w:t>
      </w:r>
      <w:r w:rsidRPr="00A80312">
        <w:rPr>
          <w:rStyle w:val="Emphasis"/>
          <w:highlight w:val="green"/>
        </w:rPr>
        <w:t>discrete</w:t>
      </w:r>
      <w:r w:rsidRPr="00C21D2C">
        <w:rPr>
          <w:rStyle w:val="Emphasis"/>
        </w:rPr>
        <w:t xml:space="preserve"> legal </w:t>
      </w:r>
      <w:r w:rsidRPr="00A80312">
        <w:rPr>
          <w:rStyle w:val="Emphasis"/>
          <w:highlight w:val="green"/>
        </w:rPr>
        <w:t>issue</w:t>
      </w:r>
      <w:r w:rsidRPr="00C21D2C">
        <w:rPr>
          <w:sz w:val="16"/>
        </w:rPr>
        <w:t xml:space="preserve">, often expressed at a high level of generality, </w:t>
      </w:r>
      <w:r w:rsidRPr="00C21D2C">
        <w:rPr>
          <w:rStyle w:val="StyleUnderline"/>
        </w:rPr>
        <w:t>rather than a</w:t>
      </w:r>
      <w:r w:rsidRPr="00C21D2C">
        <w:rPr>
          <w:sz w:val="16"/>
        </w:rPr>
        <w:t xml:space="preserve"> fully fleshed-out </w:t>
      </w:r>
      <w:r w:rsidRPr="00C21D2C">
        <w:rPr>
          <w:rStyle w:val="Emphasis"/>
        </w:rPr>
        <w:t>group</w:t>
      </w:r>
      <w:r w:rsidRPr="00C21D2C">
        <w:rPr>
          <w:rStyle w:val="StyleUnderline"/>
        </w:rPr>
        <w:t xml:space="preserve"> of norms</w:t>
      </w:r>
      <w:r w:rsidRPr="00C21D2C">
        <w:rPr>
          <w:sz w:val="16"/>
        </w:rPr>
        <w:t xml:space="preserve"> with carefully delineated contours and exceptions. This partly reflects the largely unwritten nature of custom, which increases the cost and reduces the efficacy of establishing multiple, related customs at the same time. But it also makes custom a useful tool for general international rules that eschew country-specific or case-specific tailoring. As Bradley and Gulati assert with reference to the custom of diplomatic immunity, "if nations can assume that the same rules of diplomatic immunity apply, no matter where, then there will be no need to negotiate specific rules every time a diplomatic mission is established in a new country." 65</w:t>
      </w:r>
    </w:p>
    <w:p w14:paraId="1E7E617C" w14:textId="77777777" w:rsidR="006339B4" w:rsidRPr="00C21D2C" w:rsidRDefault="006339B4" w:rsidP="006339B4">
      <w:pPr>
        <w:rPr>
          <w:sz w:val="6"/>
          <w:szCs w:val="8"/>
        </w:rPr>
      </w:pPr>
      <w:r w:rsidRPr="00C21D2C">
        <w:rPr>
          <w:sz w:val="6"/>
          <w:szCs w:val="8"/>
        </w:rPr>
        <w:t>One potential objection to our claim that custom is non-negotiated arises from the widely-held view that U.N. General Assembly resolutions are evidence of customary international law. These resolutions are sometimes the subject of intensive negotiations among dozens of countries, including on-the-record debates, bargaining among state representatives, and attempts to reach agreement on a written text. In 2013, for example, the General Assembly adopted a resolution on data privacy 66 that was the product of extensive negotiations. States that engage in widespread data collection were especially active in these negotiations and succeeded in weakening the resolution's final language. 67</w:t>
      </w:r>
    </w:p>
    <w:p w14:paraId="716EA344" w14:textId="77777777" w:rsidR="006339B4" w:rsidRPr="00C21D2C" w:rsidRDefault="006339B4" w:rsidP="006339B4">
      <w:pPr>
        <w:rPr>
          <w:sz w:val="6"/>
          <w:szCs w:val="8"/>
        </w:rPr>
      </w:pPr>
      <w:r w:rsidRPr="00C21D2C">
        <w:rPr>
          <w:sz w:val="6"/>
          <w:szCs w:val="8"/>
        </w:rPr>
        <w:t>[*577]  If such resolutions were in themselves binding as CIL, our claim about that source's distinctive features would be difficult to sustain. Although a few scholars have asserted that some General Assembly resolutions create "instant custom," 68 such a claim is now discredited. Rather, it is widely agreed that General Assembly resolutions provide only evidence of CIL, with the weight of that evidence dependent upon factors such as voting patterns, express reference to custom in the text, and, most importantly, whether legal norms referred to in the resolution are subsequently reinforced by other indicia of state practice and opinio juris. 69 In addition, structural limitations constrain opportunities for negotiation of General Assembly resolutions. The Assembly and its Main Committee include all U.N. members. Negotiation on this scale is unwieldy, reducing the ability of individual states to influence the drafting of language that describes the resolution's relationship to extant or emerging custom. 70</w:t>
      </w:r>
    </w:p>
    <w:p w14:paraId="3C7A6402" w14:textId="77777777" w:rsidR="006339B4" w:rsidRPr="00C21D2C" w:rsidRDefault="006339B4" w:rsidP="006339B4">
      <w:pPr>
        <w:rPr>
          <w:sz w:val="6"/>
          <w:szCs w:val="8"/>
        </w:rPr>
      </w:pPr>
      <w:r w:rsidRPr="00C21D2C">
        <w:rPr>
          <w:sz w:val="6"/>
          <w:szCs w:val="8"/>
        </w:rPr>
        <w:t>A second potential objection to custom as non-negotiated relates to the use of treaties as evidence of custom. 71 Some treaties are intended to codify preexisting custom, thereby rendering it less vague by memorializing it. 72 Such treaties may then serve as evidence of the content of the customary norm, meaning that the negotiation of the treaty is potentially also a negotiation about the content of custom. 73 Yet states have an incentive to continue to promote the customary norm even after the conclusion of the treaty because the norm binds all states, even those not party to the treaty. 74</w:t>
      </w:r>
    </w:p>
    <w:p w14:paraId="3E5B87C1" w14:textId="77777777" w:rsidR="006339B4" w:rsidRPr="00C21D2C" w:rsidRDefault="006339B4" w:rsidP="006339B4">
      <w:pPr>
        <w:rPr>
          <w:sz w:val="6"/>
          <w:szCs w:val="8"/>
        </w:rPr>
      </w:pPr>
      <w:r w:rsidRPr="00C21D2C">
        <w:rPr>
          <w:sz w:val="6"/>
          <w:szCs w:val="8"/>
        </w:rPr>
        <w:t xml:space="preserve"> [*578]  Other treaties aim to facilitate the development of new customary norms. Still other agreements both restate existing custom and include provisions that may crystalize into custom, in part through their inclusion in the treaty. The VCLT is a well-known example. To the extent that treaties such as the VCLT are adopted with the purpose of facilitating the formation of new custom, the negotiation of the treaty is potentially also an indirect negotiation of the customary norm.</w:t>
      </w:r>
    </w:p>
    <w:p w14:paraId="5873C796" w14:textId="77777777" w:rsidR="006339B4" w:rsidRPr="00C21D2C" w:rsidRDefault="006339B4" w:rsidP="006339B4">
      <w:pPr>
        <w:rPr>
          <w:sz w:val="6"/>
          <w:szCs w:val="8"/>
        </w:rPr>
      </w:pPr>
      <w:r w:rsidRPr="00C21D2C">
        <w:rPr>
          <w:sz w:val="6"/>
          <w:szCs w:val="8"/>
        </w:rPr>
        <w:t>Seen from this perspective, the distinction between custom and treaties may seem quite thin, particularly with regard to the comparatively non-negotiated character of custom. Jose Alvarez succinctly captures this view, arguing that many multilateral codification conferences are "international law-making fora for the purposes of not one but two potential sources of international obligation" - treaty-making and "the elaboration of codified custom." 75 Aware of this double function, states participating in such conferences employ "conscious stratagems for reaffirming, modifying, or elaborating codified custom." 76 This new form of creating custom, Alvarez contends, "responds to states' contemporary needs for a more rapid, less vague, and deliberative process for the establishment of preferably written and clear global rules." 77</w:t>
      </w:r>
    </w:p>
    <w:p w14:paraId="6CBCA27A" w14:textId="77777777" w:rsidR="006339B4" w:rsidRPr="00C21D2C" w:rsidRDefault="006339B4" w:rsidP="006339B4">
      <w:pPr>
        <w:rPr>
          <w:sz w:val="6"/>
          <w:szCs w:val="8"/>
        </w:rPr>
      </w:pPr>
      <w:r w:rsidRPr="00C21D2C">
        <w:rPr>
          <w:sz w:val="6"/>
          <w:szCs w:val="8"/>
        </w:rPr>
        <w:t>Nevertheless, like General Assembly resolutions, treaty norms do not automatically become custom. As Robert Jennings has observed, "the very fact of changing the law from an unwritten source to a written source is in itself inevitably a major change." 78 Accordingly, the argument that treaty provisions reflect preexisting or subsequently formed custom is often contested or based on evidence found in multiple legal instruments. The purported duty to prevent transboundary pollution, for example, is based in part on certain treaty clauses, but also rests on soft law documents such as recommendations of the Organization for Economic Cooperation and Development, the Stockholm and Rio Declarations, and U.N. General Assembly Resolutions, among other sources. As a result, whether customary international law in fact imposes such a duty remains contested. 79</w:t>
      </w:r>
    </w:p>
    <w:p w14:paraId="1BB20C1F" w14:textId="77777777" w:rsidR="006339B4" w:rsidRPr="00C21D2C" w:rsidRDefault="006339B4" w:rsidP="006339B4">
      <w:pPr>
        <w:rPr>
          <w:sz w:val="6"/>
          <w:szCs w:val="8"/>
        </w:rPr>
      </w:pPr>
      <w:r w:rsidRPr="00C21D2C">
        <w:rPr>
          <w:sz w:val="6"/>
          <w:szCs w:val="8"/>
        </w:rPr>
        <w:t>To the extent that treaties do articulate customary norms it is often because they reflect preexisting norms of customary law, like pacta sunt servada. The subsequent treaty does not render the preexisting custom negotiated. To the contrary, the act of codification often changes the content of rule for the treaty but not for its customary law antecedent. Codification treaties generally "lay down the customary rule in a more precise and systematic manner," and the "jus scriptum may cure omissions, eliminate  [*579]  anachronisms, introduce recent doctrinal findings, or even consider the eventual enforcement (or adjudication) of the written rule. As a result, codification contains a creative element and regularly entails a certain amount of change." 80</w:t>
      </w:r>
    </w:p>
    <w:p w14:paraId="1887C706" w14:textId="77777777" w:rsidR="006339B4" w:rsidRPr="00C21D2C" w:rsidRDefault="006339B4" w:rsidP="006339B4">
      <w:pPr>
        <w:rPr>
          <w:sz w:val="6"/>
          <w:szCs w:val="8"/>
        </w:rPr>
      </w:pPr>
      <w:r w:rsidRPr="00C21D2C">
        <w:rPr>
          <w:sz w:val="6"/>
          <w:szCs w:val="8"/>
        </w:rPr>
        <w:t>Moreover, the kinds of treaties that are generally cited as evidence of custom tend to have a somewhat less negotiated character. Many are drafted or negotiated under the auspices of an international organization such as the United Nations General Assembly (through a referral to the International Law Commission). The involvement of international organizations tends to expand the number of states involved, 81 increase the presence of NGOs, involve high levels of openness, and increase the importance of independent experts - all of which reduces the ability of particular states to control the outcome. 82 Nevertheless, some of the treaties that emerge from this process are highly negotiated, including the U.N. Convention on the Law of Sea and the Rome Statute establishing the International Criminal Court. Consistent with their negotiated character, neither permits reservations, and both have proven to be especially controversial evidence of customary international law. 83</w:t>
      </w:r>
    </w:p>
    <w:p w14:paraId="2BEAE8C7" w14:textId="77777777" w:rsidR="006339B4" w:rsidRPr="00C21D2C" w:rsidRDefault="006339B4" w:rsidP="006339B4">
      <w:pPr>
        <w:rPr>
          <w:sz w:val="6"/>
          <w:szCs w:val="8"/>
        </w:rPr>
      </w:pPr>
      <w:r w:rsidRPr="00C21D2C">
        <w:rPr>
          <w:sz w:val="6"/>
          <w:szCs w:val="8"/>
        </w:rPr>
        <w:t>We anticipate a number of objections to our claim that CIL has three essential structural characteristics, which we label as custom's design features. Positivist international law scholars may protest that we give insufficient attention to state practice, opinio juris, and canonical legal doctrines associated with CIL. We agree that these topics are central to understanding when states choose custom over treaties and soft law. However, we see these doctrines - both in their traditional form and as re-envisioned by modern approaches to custom - as products of the three overarching attributes we identify. Indeed, analyzing custom from the perspective of its design features illuminates potential explanations for longstanding areas of doctrinal confusion, as well as topics, such as the persistent objector and the presumption against regional custom that garner significant attention in legal treatises but are rarely followed in practice.</w:t>
      </w:r>
    </w:p>
    <w:p w14:paraId="6DF0EB96" w14:textId="77777777" w:rsidR="006339B4" w:rsidRPr="00C21D2C" w:rsidRDefault="006339B4" w:rsidP="006339B4">
      <w:pPr>
        <w:rPr>
          <w:sz w:val="6"/>
          <w:szCs w:val="8"/>
        </w:rPr>
      </w:pPr>
      <w:r w:rsidRPr="00C21D2C">
        <w:rPr>
          <w:sz w:val="6"/>
          <w:szCs w:val="8"/>
        </w:rPr>
        <w:t>Other commentators may challenge our claim that the three design features accurately characterize CIL or distinguish it from treaties and soft law. Some customary rules are, after all, memorialized in written documents,  [*580]  and some nonbinding instruments are adopted by international organizations with little if any negotiation among member states. Our overarching response to this critique is to reiterate that custom's three distinctive attributes are not rigid, binary categories. We have been careful to describe custom as universal, unwritten, and non-negotiated in relation to treaties and soft law. If all three norms were located along a spectrum that runs, for example, from fully non-negotiated at one end to entirely negotiated at the other, custom would be much closer to one pole than the other two legal norms. The same is true for the other two characteristics. Our contention is that these differences, even if they are differences in degree rather than in kind, are empirically accurate, legally consequential and (as we now discuss) illuminate constraints on the creation of CIL that help to explain why custom has emerged in some areas of interstate cooperation but not others.</w:t>
      </w:r>
    </w:p>
    <w:p w14:paraId="4E8ADCC4" w14:textId="77777777" w:rsidR="006339B4" w:rsidRPr="00C21D2C" w:rsidRDefault="006339B4" w:rsidP="006339B4">
      <w:pPr>
        <w:rPr>
          <w:sz w:val="6"/>
          <w:szCs w:val="8"/>
        </w:rPr>
      </w:pPr>
      <w:r w:rsidRPr="00C21D2C">
        <w:rPr>
          <w:sz w:val="6"/>
          <w:szCs w:val="8"/>
        </w:rPr>
        <w:t>III. Custom's Domains</w:t>
      </w:r>
    </w:p>
    <w:p w14:paraId="40442E09" w14:textId="77777777" w:rsidR="006339B4" w:rsidRPr="00C21D2C" w:rsidRDefault="006339B4" w:rsidP="006339B4">
      <w:pPr>
        <w:rPr>
          <w:sz w:val="16"/>
        </w:rPr>
      </w:pPr>
      <w:r w:rsidRPr="00C21D2C">
        <w:rPr>
          <w:sz w:val="16"/>
        </w:rPr>
        <w:t xml:space="preserve">The foregoing section described three distinctive design features of CIL - it is universal, unwritten, and non-negotiated. Because these characteristics are relatively fixed and cannot be manipulated to the same extent as the design elements of treaties and soft law, 84 the characteristics constrain when </w:t>
      </w:r>
      <w:r w:rsidRPr="00C21D2C">
        <w:rPr>
          <w:rStyle w:val="StyleUnderline"/>
        </w:rPr>
        <w:t xml:space="preserve">states can turn to custom to </w:t>
      </w:r>
      <w:r w:rsidRPr="00C21D2C">
        <w:rPr>
          <w:rStyle w:val="Emphasis"/>
        </w:rPr>
        <w:t>create international law</w:t>
      </w:r>
      <w:r w:rsidRPr="00C21D2C">
        <w:rPr>
          <w:sz w:val="16"/>
        </w:rPr>
        <w:t xml:space="preserve">. Given these constraints, we argue that </w:t>
      </w:r>
      <w:r w:rsidRPr="00A80312">
        <w:rPr>
          <w:rStyle w:val="StyleUnderline"/>
          <w:highlight w:val="green"/>
        </w:rPr>
        <w:t>CIL forms</w:t>
      </w:r>
      <w:r w:rsidRPr="00C21D2C">
        <w:rPr>
          <w:sz w:val="16"/>
        </w:rPr>
        <w:t xml:space="preserve"> primarily in three domains - when all nations benefit from a general legal norm with low distributional costs, </w:t>
      </w:r>
      <w:r w:rsidRPr="00A80312">
        <w:rPr>
          <w:rStyle w:val="StyleUnderline"/>
          <w:highlight w:val="green"/>
        </w:rPr>
        <w:t xml:space="preserve">when </w:t>
      </w:r>
      <w:r w:rsidRPr="00A80312">
        <w:rPr>
          <w:rStyle w:val="Emphasis"/>
          <w:highlight w:val="green"/>
        </w:rPr>
        <w:t>powerful countries</w:t>
      </w:r>
      <w:r w:rsidRPr="00A80312">
        <w:rPr>
          <w:rStyle w:val="StyleUnderline"/>
          <w:highlight w:val="green"/>
        </w:rPr>
        <w:t xml:space="preserve"> make </w:t>
      </w:r>
      <w:r w:rsidRPr="00A80312">
        <w:rPr>
          <w:rStyle w:val="Emphasis"/>
          <w:highlight w:val="green"/>
        </w:rPr>
        <w:t>visible</w:t>
      </w:r>
      <w:r w:rsidRPr="00C21D2C">
        <w:rPr>
          <w:rStyle w:val="StyleUnderline"/>
        </w:rPr>
        <w:t xml:space="preserve"> and </w:t>
      </w:r>
      <w:r w:rsidRPr="00C21D2C">
        <w:rPr>
          <w:rStyle w:val="Emphasis"/>
        </w:rPr>
        <w:t xml:space="preserve">sustained </w:t>
      </w:r>
      <w:r w:rsidRPr="00A80312">
        <w:rPr>
          <w:rStyle w:val="Emphasis"/>
          <w:highlight w:val="green"/>
        </w:rPr>
        <w:t>commitments</w:t>
      </w:r>
      <w:r w:rsidRPr="00C21D2C">
        <w:rPr>
          <w:rStyle w:val="StyleUnderline"/>
        </w:rPr>
        <w:t xml:space="preserve"> to a </w:t>
      </w:r>
      <w:r w:rsidRPr="00C21D2C">
        <w:rPr>
          <w:rStyle w:val="Emphasis"/>
        </w:rPr>
        <w:t>legal norm</w:t>
      </w:r>
      <w:r w:rsidRPr="00C21D2C">
        <w:rPr>
          <w:sz w:val="16"/>
        </w:rPr>
        <w:t>, and when states seek to entrench shared normative values. The significance of each of the three distinctive design features varies context to context, but all three features are important to understanding custom's domains.</w:t>
      </w:r>
    </w:p>
    <w:p w14:paraId="12A6D927" w14:textId="77777777" w:rsidR="006339B4" w:rsidRPr="00C21D2C" w:rsidRDefault="006339B4" w:rsidP="006339B4">
      <w:pPr>
        <w:rPr>
          <w:sz w:val="8"/>
          <w:szCs w:val="10"/>
        </w:rPr>
      </w:pPr>
      <w:r w:rsidRPr="00C21D2C">
        <w:rPr>
          <w:sz w:val="8"/>
          <w:szCs w:val="10"/>
        </w:rPr>
        <w:t>A. Custom that Benefits All States</w:t>
      </w:r>
    </w:p>
    <w:p w14:paraId="25E56464" w14:textId="77777777" w:rsidR="006339B4" w:rsidRPr="00C21D2C" w:rsidRDefault="006339B4" w:rsidP="006339B4">
      <w:pPr>
        <w:rPr>
          <w:sz w:val="8"/>
          <w:szCs w:val="10"/>
        </w:rPr>
      </w:pPr>
      <w:r w:rsidRPr="00C21D2C">
        <w:rPr>
          <w:sz w:val="8"/>
          <w:szCs w:val="10"/>
        </w:rPr>
        <w:t>States will use a non-negotiated, universal, and unwritten form of legalized cooperation to create rules from which all states benefit. Because such rules advantage all nations in relatively equal measure regardless of their size, economic might, or military power, they have few distributional consequences and reinforce the foundational principle of sovereign equality. 85</w:t>
      </w:r>
    </w:p>
    <w:p w14:paraId="6C492525" w14:textId="77777777" w:rsidR="006339B4" w:rsidRPr="00C21D2C" w:rsidRDefault="006339B4" w:rsidP="006339B4">
      <w:pPr>
        <w:rPr>
          <w:sz w:val="8"/>
          <w:szCs w:val="10"/>
        </w:rPr>
      </w:pPr>
      <w:r w:rsidRPr="00C21D2C">
        <w:rPr>
          <w:sz w:val="8"/>
          <w:szCs w:val="10"/>
        </w:rPr>
        <w:t>The three distinctive features of custom identified in Part II facilitate the generation of this category of international norms. Negotiation is unnecessary because states benefit from the rules as such without the need to make specific demands and concessions. Unwritten practice suffices to engender consensus about general rules that lack tailored or detailed provisions. Indeed, the unwritten character of custom helps to secure states'  [*581]  agreement to a legal norm articulated at a high level of generality by deferring potential disputes over specific interpretations or applications. Universality means that states can predict that other nations will be bound to the rule, which may constrain self-interested behavior in the future when some states face strong incentives to defect.</w:t>
      </w:r>
    </w:p>
    <w:p w14:paraId="4D22EDF5" w14:textId="77777777" w:rsidR="006339B4" w:rsidRPr="00C21D2C" w:rsidRDefault="006339B4" w:rsidP="006339B4">
      <w:pPr>
        <w:rPr>
          <w:sz w:val="8"/>
          <w:szCs w:val="10"/>
        </w:rPr>
      </w:pPr>
      <w:r w:rsidRPr="00C21D2C">
        <w:rPr>
          <w:sz w:val="8"/>
          <w:szCs w:val="10"/>
        </w:rPr>
        <w:t>All-states-benefit custom often arises from areas of interstate behavior that were previously unregulated by any international rules, and it is comprised of legal norms that are articulated at a high level of generality. Many venerable rules of international law have these qualities. 86 For example, all nations gain from having predetermined methods of communicating with each other through representatives without the fear of arrest or civil suits related to the officials' duties. Customary law thus provides for the immunity of diplomats and consular officials. Other examples include pacta sunt servana, territorial prescriptive jurisdiction, the prohibition of piracy, and the immunity of states from suit in foreign courts over sovereign or public acts (jure imperii). 87 Two additional illustrations from the law of the sea and outer space help to illuminate the contours of this category of custom.</w:t>
      </w:r>
    </w:p>
    <w:p w14:paraId="500FB109" w14:textId="77777777" w:rsidR="006339B4" w:rsidRPr="00C21D2C" w:rsidRDefault="006339B4" w:rsidP="006339B4">
      <w:pPr>
        <w:rPr>
          <w:sz w:val="8"/>
          <w:szCs w:val="10"/>
        </w:rPr>
      </w:pPr>
      <w:r w:rsidRPr="00C21D2C">
        <w:rPr>
          <w:sz w:val="8"/>
          <w:szCs w:val="10"/>
        </w:rPr>
        <w:t>Consider the mare liberum principle, first espoused by Hugo Grotius, which has long protected freedom of navigation over the world's oceans. As Sir William Scott wrote in an early 19th century court case rejecting British efforts to enforce a domestic ban on the slave trade against foreign vessels, the universal appeal of mare liberum was an important justification for its acceptance as custom:</w:t>
      </w:r>
    </w:p>
    <w:p w14:paraId="050788BB" w14:textId="77777777" w:rsidR="006339B4" w:rsidRPr="00C21D2C" w:rsidRDefault="006339B4" w:rsidP="006339B4">
      <w:pPr>
        <w:ind w:left="720"/>
        <w:rPr>
          <w:sz w:val="8"/>
          <w:szCs w:val="10"/>
        </w:rPr>
      </w:pPr>
      <w:r w:rsidRPr="00C21D2C">
        <w:rPr>
          <w:sz w:val="8"/>
          <w:szCs w:val="10"/>
        </w:rPr>
        <w:t>all nations being equal, all have an equal right to the uninterrupted use of the unappropriated parts of the ocean for their navigation. In places where no local authority exists, where the subjects of all states meet upon a footing of entire equality and independence, no one state, or any of its subjects, has a right to assume or exercise authority over the subjects of another. 88</w:t>
      </w:r>
    </w:p>
    <w:p w14:paraId="0D1514FA" w14:textId="77777777" w:rsidR="006339B4" w:rsidRPr="00C21D2C" w:rsidRDefault="006339B4" w:rsidP="006339B4">
      <w:pPr>
        <w:rPr>
          <w:sz w:val="8"/>
          <w:szCs w:val="10"/>
        </w:rPr>
      </w:pPr>
      <w:r w:rsidRPr="00C21D2C">
        <w:rPr>
          <w:sz w:val="8"/>
          <w:szCs w:val="10"/>
        </w:rPr>
        <w:t>A similar rationale undergirds the countervailing custom that the flag state has sole jurisdiction over vessels that sail on the high seas under its badge of nationality. As one commentator has explained, the benefits accruing to all nations from the mare liberum and flag state rules were "mutually reinforcing," aiding the formation of both customs:</w:t>
      </w:r>
    </w:p>
    <w:p w14:paraId="7CD26048" w14:textId="77777777" w:rsidR="006339B4" w:rsidRPr="00C21D2C" w:rsidRDefault="006339B4" w:rsidP="006339B4">
      <w:pPr>
        <w:ind w:left="720"/>
        <w:rPr>
          <w:sz w:val="8"/>
          <w:szCs w:val="10"/>
        </w:rPr>
      </w:pPr>
      <w:r w:rsidRPr="00C21D2C">
        <w:rPr>
          <w:sz w:val="8"/>
          <w:szCs w:val="10"/>
        </w:rPr>
        <w:t>reciprocal respect for the exclusive jurisdiction of states over their ships provided a sort of state-to-state equality of opportunity. All states met upon equal footing on the high seas and could make free use of the sea for maximum benefit, but no state could independently impose its legislative will upon the modalities of use. 89</w:t>
      </w:r>
    </w:p>
    <w:p w14:paraId="2DC4A377" w14:textId="77777777" w:rsidR="006339B4" w:rsidRPr="00C21D2C" w:rsidRDefault="006339B4" w:rsidP="006339B4">
      <w:pPr>
        <w:rPr>
          <w:sz w:val="8"/>
          <w:szCs w:val="10"/>
        </w:rPr>
      </w:pPr>
      <w:r w:rsidRPr="00C21D2C">
        <w:rPr>
          <w:sz w:val="8"/>
          <w:szCs w:val="10"/>
        </w:rPr>
        <w:t>Turning from the oceans to the heavens, the universal recognition that "outer space is unsusceptible to national or private appropriation" aided rapid acceptance of the non-appropriation principle - a prohibition of territorial occupation or acquisition - as the customary ground norm for future activities in space. 90 The principle has benefitted all states, facilitating "the orderly development of space activities for more than forty years and … effectively preventing a colonial race in the high frontier." 91 To be sure, disagreements have arisen at the margins, in particular over the upper extent of the earth's atmosphere. But consistent with our theory, the contending positions over these boundary issues have been advanced, and compromises achieved, via multilateral treaties and soft law, not by challenges to the customary non-appropriation principle as such. 92</w:t>
      </w:r>
    </w:p>
    <w:p w14:paraId="6BBFE910" w14:textId="77777777" w:rsidR="006339B4" w:rsidRPr="00C21D2C" w:rsidRDefault="006339B4" w:rsidP="006339B4">
      <w:pPr>
        <w:rPr>
          <w:sz w:val="8"/>
          <w:szCs w:val="10"/>
        </w:rPr>
      </w:pPr>
      <w:r w:rsidRPr="00C21D2C">
        <w:rPr>
          <w:sz w:val="8"/>
          <w:szCs w:val="10"/>
        </w:rPr>
        <w:t>In sum, the all-states-benefit principle explains the formation of many foundational rules of customary international law. But it also sheds light on why custom plays only a limited role in other areas of interstate cooperation. Many important problems faced by the international community involve difficult and contentious questions of how to distribute the benefits and burdens of cooperation among differently situated states. If governments perceive that distributive effects of an international rule are high, unwritten and non-negotiated custom will serve as a poor alternative to treaties and soft law, where specific quid pro quo trade-offs can be worked out, or finely-tuned language can be negotiated, to suit all parties at the table. Climate change and other global environmental problems are prime examples. In these contexts, to the extent that custom forms at all, it will do so around highly abstract norms that leave distributive questions to future negotiations. For example, customary rules of international environmental law tend to be extremely broad and open-ended - what Dan Bodansky describes as a "common ethical framework." 93 They also tend to be derived from soft law and treaties, which allow states to shape rules with distributional consequences in mind. 94</w:t>
      </w:r>
    </w:p>
    <w:p w14:paraId="3C5D0D0A" w14:textId="77777777" w:rsidR="006339B4" w:rsidRPr="00C21D2C" w:rsidRDefault="006339B4" w:rsidP="006339B4">
      <w:pPr>
        <w:rPr>
          <w:sz w:val="8"/>
          <w:szCs w:val="10"/>
        </w:rPr>
      </w:pPr>
      <w:r w:rsidRPr="00C21D2C">
        <w:rPr>
          <w:sz w:val="8"/>
          <w:szCs w:val="10"/>
        </w:rPr>
        <w:t xml:space="preserve"> [*583]  As explained above, the unwritten character of all-states-benefit custom means that the resulting legal rules are often amorphous and malleable. This facilitates widespread initial agreement to a rule, while also giving states leeway to assert their preferred interpretation when applying that rule to specific contexts or new circumstances. To be sure, no rule is entirely free from distributional consequences. As general rules become increasingly particularized in response to these claims, however, distributional issues often become more acute. Custom's distinctive features make it far less useful for resolving these distributional controversies. Instead, states attempt to resolve these concerns through treaty negotiations and codification exercises. Consistent with the argument advanced here, Tim Meyer has shown that efforts to codify preexisting custom is "often driven by distributional concerns." 95 This highlights an important corollary to our theory - over time, all-states-benefit custom tends to become more contentious as it is applied to new circumstances, increasing the likelihood that states will turn to treaty-making or codification to resolve disagreements over the norm. As we explain in Part IV, however, all-states-benefit custom remains relevant even after norms have been codified.</w:t>
      </w:r>
    </w:p>
    <w:p w14:paraId="58CA06A2" w14:textId="77777777" w:rsidR="006339B4" w:rsidRPr="00C21D2C" w:rsidRDefault="006339B4" w:rsidP="006339B4">
      <w:pPr>
        <w:rPr>
          <w:sz w:val="8"/>
          <w:szCs w:val="10"/>
        </w:rPr>
      </w:pPr>
      <w:r w:rsidRPr="00C21D2C">
        <w:rPr>
          <w:sz w:val="8"/>
          <w:szCs w:val="10"/>
        </w:rPr>
        <w:t>The history of sovereign immunity illustrates this trajectory. Early domestic suits against foreign states were often brought against state-owned maritime vessels. The doctrine of absolute immunity thus benefited countries with large navies and merchant marines, which were immune from suit. 96 On the other hand, private firms and individuals in these countries often had potential claims against foreign vessels, so these states bore the burden as well as the benefit of an absolute immunity rule. As states became more significant economic actors in first part of the 20th Century, the economic importance of state immunity rules increased, which magnified existing distributional effects and generated new ones. The benefits accruing to governments that nationalized private industries and the "State trading activities" of the Soviet Union and other socialist nations were particular concerns. 97 In part as a result, many states abandoned absolute  [*584]  immunity in favor of a restrictive rule, which does not protect the commercial activities of foreign sovereigns. Consistent with our claim, although the absolute immunity arose with little dissent, the shift to restrictive immunity remains contested after more than a century. As one Chinese author recently explained, "developing countries, to better protect their own national interests, should continue to adhere to the principle of absolute immunity and should not follow the footsteps of the developed countries to accept the restrictive approach." 98</w:t>
      </w:r>
    </w:p>
    <w:p w14:paraId="596D5210" w14:textId="77777777" w:rsidR="006339B4" w:rsidRPr="00C21D2C" w:rsidRDefault="006339B4" w:rsidP="006339B4">
      <w:pPr>
        <w:rPr>
          <w:sz w:val="8"/>
          <w:szCs w:val="10"/>
        </w:rPr>
      </w:pPr>
      <w:r w:rsidRPr="00C21D2C">
        <w:rPr>
          <w:sz w:val="8"/>
          <w:szCs w:val="10"/>
        </w:rPr>
        <w:t>The heightened salience of distributional costs and the collapse of consensus around absolute immunity also coincided with the growth of treaties governing this topic. 99 Unable to secure acceptance of restrictive immunity as a customary rule, proponents of that approach turned to bilateral or regional agreements. 100 Efforts to codify restrictive immunity in a global treaty have been less successful. A U.N. convention endorsing that approach was adopted in 2004, but has yet to enter into force. 101</w:t>
      </w:r>
    </w:p>
    <w:p w14:paraId="51F20827" w14:textId="77777777" w:rsidR="006339B4" w:rsidRPr="00C21D2C" w:rsidRDefault="006339B4" w:rsidP="006339B4">
      <w:pPr>
        <w:rPr>
          <w:sz w:val="8"/>
          <w:szCs w:val="10"/>
        </w:rPr>
      </w:pPr>
      <w:r w:rsidRPr="00C21D2C">
        <w:rPr>
          <w:sz w:val="8"/>
          <w:szCs w:val="10"/>
        </w:rPr>
        <w:t>B. Hegemonic Custom</w:t>
      </w:r>
    </w:p>
    <w:p w14:paraId="4D2F9FED" w14:textId="77777777" w:rsidR="006339B4" w:rsidRPr="008060C0" w:rsidRDefault="006339B4" w:rsidP="006339B4">
      <w:pPr>
        <w:rPr>
          <w:sz w:val="16"/>
        </w:rPr>
      </w:pPr>
      <w:r w:rsidRPr="008060C0">
        <w:rPr>
          <w:sz w:val="16"/>
        </w:rPr>
        <w:t xml:space="preserve">The non-negotiated, universal, and unwritten </w:t>
      </w:r>
      <w:r w:rsidRPr="00C21D2C">
        <w:rPr>
          <w:rStyle w:val="StyleUnderline"/>
        </w:rPr>
        <w:t>characteristics of custom</w:t>
      </w:r>
      <w:r w:rsidRPr="008060C0">
        <w:rPr>
          <w:sz w:val="16"/>
        </w:rPr>
        <w:t xml:space="preserve"> also </w:t>
      </w:r>
      <w:r w:rsidRPr="00C21D2C">
        <w:rPr>
          <w:rStyle w:val="StyleUnderline"/>
        </w:rPr>
        <w:t xml:space="preserve">facilitate efforts by </w:t>
      </w:r>
      <w:r w:rsidRPr="00C21D2C">
        <w:rPr>
          <w:rStyle w:val="Emphasis"/>
        </w:rPr>
        <w:t>powerful states</w:t>
      </w:r>
      <w:r w:rsidRPr="00C21D2C">
        <w:rPr>
          <w:rStyle w:val="StyleUnderline"/>
        </w:rPr>
        <w:t xml:space="preserve"> to create international rules that bind all nations</w:t>
      </w:r>
      <w:r w:rsidRPr="008060C0">
        <w:rPr>
          <w:sz w:val="16"/>
        </w:rPr>
        <w:t xml:space="preserve">. We label these rules as hegemonic custom. That </w:t>
      </w:r>
      <w:r w:rsidRPr="00C21D2C">
        <w:rPr>
          <w:rStyle w:val="StyleUnderline"/>
        </w:rPr>
        <w:t xml:space="preserve">powerful states play </w:t>
      </w:r>
      <w:r w:rsidRPr="00C21D2C">
        <w:rPr>
          <w:rStyle w:val="Emphasis"/>
        </w:rPr>
        <w:t>a</w:t>
      </w:r>
      <w:r w:rsidRPr="008060C0">
        <w:rPr>
          <w:sz w:val="16"/>
        </w:rPr>
        <w:t xml:space="preserve">n important or even </w:t>
      </w:r>
      <w:r w:rsidRPr="00C21D2C">
        <w:rPr>
          <w:rStyle w:val="Emphasis"/>
        </w:rPr>
        <w:t>dispositive role</w:t>
      </w:r>
      <w:r w:rsidRPr="00C21D2C">
        <w:rPr>
          <w:rStyle w:val="StyleUnderline"/>
        </w:rPr>
        <w:t xml:space="preserve"> in the formation of CIL</w:t>
      </w:r>
      <w:r w:rsidRPr="008060C0">
        <w:rPr>
          <w:sz w:val="16"/>
        </w:rPr>
        <w:t xml:space="preserve"> is not a new observation, 102 but no other scholar has (to our knowledge)  [*585]  linked the role of power to custom's distinctive design features or used it to develop a theory of instrument choice for custom. Below we discuss a number of variations of hegemonic custom, identify the conditions that make it more or less likely to be accepted by other nations, and analyze when powerful states turn to treaties and soft law to bolster their efforts to promote a desired customary rule. Before proceeding, we emphasize that we do not take a position on the normative desirability of hegemonic norm creation, focusing instead on its relationship to custom's distinctive characteristics. We take up normative issues in the paper's conclusion.</w:t>
      </w:r>
    </w:p>
    <w:p w14:paraId="3717262F" w14:textId="77777777" w:rsidR="006339B4" w:rsidRPr="008060C0" w:rsidRDefault="006339B4" w:rsidP="006339B4">
      <w:pPr>
        <w:rPr>
          <w:sz w:val="16"/>
        </w:rPr>
      </w:pPr>
      <w:r w:rsidRPr="008060C0">
        <w:rPr>
          <w:sz w:val="16"/>
        </w:rPr>
        <w:t xml:space="preserve">It is hardly surprising that powerful nations advance international rules that further their interests regardless of whether those rules benefit other countries. Yet given custom's universal scope and the ability of all states to object to the formation of an emerging norm, one might assume that attempts by hegemons to instantiate a preferred rule or practice as binding law would be doomed to failure. In fact, </w:t>
      </w:r>
      <w:r w:rsidRPr="00A80312">
        <w:rPr>
          <w:rStyle w:val="StyleUnderline"/>
          <w:highlight w:val="green"/>
        </w:rPr>
        <w:t>less powerful nations have</w:t>
      </w:r>
      <w:r w:rsidRPr="008060C0">
        <w:rPr>
          <w:sz w:val="16"/>
        </w:rPr>
        <w:t xml:space="preserve"> sometimes </w:t>
      </w:r>
      <w:r w:rsidRPr="008060C0">
        <w:rPr>
          <w:rStyle w:val="Emphasis"/>
        </w:rPr>
        <w:t>embraced</w:t>
      </w:r>
      <w:r w:rsidRPr="008060C0">
        <w:rPr>
          <w:rStyle w:val="StyleUnderline"/>
        </w:rPr>
        <w:t xml:space="preserve"> or at least </w:t>
      </w:r>
      <w:r w:rsidRPr="00A80312">
        <w:rPr>
          <w:rStyle w:val="Emphasis"/>
          <w:highlight w:val="green"/>
        </w:rPr>
        <w:t>acquiesce</w:t>
      </w:r>
      <w:r w:rsidRPr="00117974">
        <w:rPr>
          <w:rStyle w:val="StyleUnderline"/>
        </w:rPr>
        <w:t>d</w:t>
      </w:r>
      <w:r w:rsidRPr="008060C0">
        <w:rPr>
          <w:rStyle w:val="StyleUnderline"/>
        </w:rPr>
        <w:t xml:space="preserve"> in campaigns </w:t>
      </w:r>
      <w:r w:rsidRPr="00A80312">
        <w:rPr>
          <w:rStyle w:val="StyleUnderline"/>
          <w:highlight w:val="green"/>
        </w:rPr>
        <w:t xml:space="preserve">for </w:t>
      </w:r>
      <w:r w:rsidRPr="00A80312">
        <w:rPr>
          <w:rStyle w:val="Emphasis"/>
          <w:highlight w:val="green"/>
        </w:rPr>
        <w:t>new</w:t>
      </w:r>
      <w:r w:rsidRPr="008060C0">
        <w:rPr>
          <w:rStyle w:val="Emphasis"/>
        </w:rPr>
        <w:t xml:space="preserve"> customary </w:t>
      </w:r>
      <w:r w:rsidRPr="00A80312">
        <w:rPr>
          <w:rStyle w:val="Emphasis"/>
          <w:highlight w:val="green"/>
        </w:rPr>
        <w:t>rules</w:t>
      </w:r>
      <w:r w:rsidRPr="008060C0">
        <w:rPr>
          <w:rStyle w:val="StyleUnderline"/>
        </w:rPr>
        <w:t xml:space="preserve"> by one or more powerful nations</w:t>
      </w:r>
      <w:r w:rsidRPr="008060C0">
        <w:rPr>
          <w:sz w:val="16"/>
        </w:rPr>
        <w:t>.</w:t>
      </w:r>
    </w:p>
    <w:p w14:paraId="0E209FCF" w14:textId="77777777" w:rsidR="006339B4" w:rsidRPr="008060C0" w:rsidRDefault="006339B4" w:rsidP="006339B4">
      <w:pPr>
        <w:rPr>
          <w:sz w:val="16"/>
        </w:rPr>
      </w:pPr>
      <w:r w:rsidRPr="008060C0">
        <w:rPr>
          <w:sz w:val="16"/>
        </w:rPr>
        <w:t xml:space="preserve">Perhaps the best examples involve the law of the sea. President Truman issued a proclamation in September 1945 claiming for the United States jurisdiction and control over its continental shelf, including beyond its territorial sea. 103 Because that area of the seabed was then part of the high seas and thus available for exploitation by all, the Truman Proclamation had significant distributional consequences. Yet coastal states quickly emulated the Proclamation and asserted sovereignty over their respective continental shelves. 104 Perhaps more surprisingly, landlocked nations also rapidly accepted the norm. </w:t>
      </w:r>
      <w:r w:rsidRPr="008060C0">
        <w:rPr>
          <w:rStyle w:val="StyleUnderline"/>
        </w:rPr>
        <w:t xml:space="preserve">The </w:t>
      </w:r>
      <w:r w:rsidRPr="00A80312">
        <w:rPr>
          <w:rStyle w:val="Emphasis"/>
          <w:highlight w:val="green"/>
        </w:rPr>
        <w:t>speed</w:t>
      </w:r>
      <w:r w:rsidRPr="008060C0">
        <w:rPr>
          <w:rStyle w:val="StyleUnderline"/>
        </w:rPr>
        <w:t xml:space="preserve"> with which the custom </w:t>
      </w:r>
      <w:r w:rsidRPr="008060C0">
        <w:rPr>
          <w:rStyle w:val="Emphasis"/>
        </w:rPr>
        <w:t>crystalized</w:t>
      </w:r>
      <w:r w:rsidRPr="008060C0">
        <w:rPr>
          <w:rStyle w:val="StyleUnderline"/>
        </w:rPr>
        <w:t xml:space="preserve"> </w:t>
      </w:r>
      <w:r w:rsidRPr="00A80312">
        <w:rPr>
          <w:rStyle w:val="StyleUnderline"/>
          <w:highlight w:val="green"/>
        </w:rPr>
        <w:t xml:space="preserve">was </w:t>
      </w:r>
      <w:r w:rsidRPr="00A80312">
        <w:rPr>
          <w:rStyle w:val="Emphasis"/>
          <w:highlight w:val="green"/>
        </w:rPr>
        <w:t>striking</w:t>
      </w:r>
      <w:r w:rsidRPr="008060C0">
        <w:rPr>
          <w:sz w:val="16"/>
        </w:rPr>
        <w:t>. As one commentator pithily noted, "the Truman proclamation was revolutionary in 1945 but passe by 1958." 105</w:t>
      </w:r>
    </w:p>
    <w:p w14:paraId="149F8DA9" w14:textId="77777777" w:rsidR="006339B4" w:rsidRPr="008060C0" w:rsidRDefault="006339B4" w:rsidP="006339B4">
      <w:pPr>
        <w:rPr>
          <w:sz w:val="16"/>
        </w:rPr>
      </w:pPr>
      <w:r w:rsidRPr="008060C0">
        <w:rPr>
          <w:rStyle w:val="StyleUnderline"/>
        </w:rPr>
        <w:t xml:space="preserve">What explains the </w:t>
      </w:r>
      <w:r w:rsidRPr="008060C0">
        <w:rPr>
          <w:rStyle w:val="Emphasis"/>
        </w:rPr>
        <w:t>rapid</w:t>
      </w:r>
      <w:r w:rsidRPr="008060C0">
        <w:rPr>
          <w:rStyle w:val="StyleUnderline"/>
        </w:rPr>
        <w:t xml:space="preserve"> and </w:t>
      </w:r>
      <w:r w:rsidRPr="008060C0">
        <w:rPr>
          <w:rStyle w:val="Emphasis"/>
        </w:rPr>
        <w:t>universal acceptance</w:t>
      </w:r>
      <w:r w:rsidRPr="008060C0">
        <w:rPr>
          <w:rStyle w:val="StyleUnderline"/>
        </w:rPr>
        <w:t xml:space="preserve"> of this new legal norm</w:t>
      </w:r>
      <w:r w:rsidRPr="008060C0">
        <w:rPr>
          <w:sz w:val="16"/>
        </w:rPr>
        <w:t>, advanced by the world's most powerful maritime nation, without formal negotiations or carefully delineated treaty texts? The timing - just after the end of the Second World War - was propitious. Many nations were still recovering from that conflict and others become economically or politically dependent on the United States during the Cold War's first decade. Both trends discouraged efforts to "challenge the [Truman] doctrine or reveal its flaws." 106 In addition, the new rule's distributional costs were somewhat uncertain. Most countries lacked the resources or technological knowhow to exploit the continental shelf (by drilling for oil, for example).  [*586]  But such distributional costs that could be identified were partly mitigated by Truman's promise to issue leases to foreign corporations. Arguably the most important explanation for the doctrine's acceptance, however, was the claim by other coastal states - including two veto-wielding permanent members of the recently-created U.N. Security Council - that asserting sovereignty over their respective continental shelves was permitted by customary international law. 107</w:t>
      </w:r>
    </w:p>
    <w:p w14:paraId="480A4E7B" w14:textId="77777777" w:rsidR="006339B4" w:rsidRPr="00481E6F" w:rsidRDefault="006339B4" w:rsidP="006339B4">
      <w:pPr>
        <w:rPr>
          <w:sz w:val="16"/>
        </w:rPr>
      </w:pPr>
      <w:r w:rsidRPr="008060C0">
        <w:rPr>
          <w:rStyle w:val="StyleUnderline"/>
        </w:rPr>
        <w:t xml:space="preserve">The </w:t>
      </w:r>
      <w:r w:rsidRPr="008060C0">
        <w:rPr>
          <w:rStyle w:val="Emphasis"/>
        </w:rPr>
        <w:t>credible, visible commitments</w:t>
      </w:r>
      <w:r w:rsidRPr="008060C0">
        <w:rPr>
          <w:rStyle w:val="StyleUnderline"/>
        </w:rPr>
        <w:t xml:space="preserve"> to the new custom</w:t>
      </w:r>
      <w:r w:rsidRPr="00481E6F">
        <w:rPr>
          <w:sz w:val="16"/>
        </w:rPr>
        <w:t xml:space="preserve"> by these nations </w:t>
      </w:r>
      <w:r w:rsidRPr="008060C0">
        <w:rPr>
          <w:rStyle w:val="StyleUnderline"/>
        </w:rPr>
        <w:t>yielded a better outcome for all states than</w:t>
      </w:r>
      <w:r w:rsidRPr="00481E6F">
        <w:rPr>
          <w:sz w:val="16"/>
        </w:rPr>
        <w:t xml:space="preserve"> the </w:t>
      </w:r>
      <w:r w:rsidRPr="008060C0">
        <w:rPr>
          <w:rStyle w:val="StyleUnderline"/>
        </w:rPr>
        <w:t xml:space="preserve">uncertainty of no agreement, </w:t>
      </w:r>
      <w:r w:rsidRPr="008060C0">
        <w:rPr>
          <w:rStyle w:val="Emphasis"/>
        </w:rPr>
        <w:t>even if some</w:t>
      </w:r>
      <w:r w:rsidRPr="00481E6F">
        <w:rPr>
          <w:sz w:val="16"/>
        </w:rPr>
        <w:t xml:space="preserve"> governments </w:t>
      </w:r>
      <w:r w:rsidRPr="008060C0">
        <w:rPr>
          <w:rStyle w:val="Emphasis"/>
        </w:rPr>
        <w:t>would have preferred a different rule</w:t>
      </w:r>
      <w:r w:rsidRPr="00481E6F">
        <w:rPr>
          <w:sz w:val="16"/>
        </w:rPr>
        <w:t xml:space="preserve"> (in other words, there are distributional consequences in selecting a particular rule). Game theorists label this as a "battle of the sexes." 108 Ed Swaine has applied this analysis to the formation of new custom. He argues that "it is at these early stages where </w:t>
      </w:r>
      <w:r w:rsidRPr="00481E6F">
        <w:rPr>
          <w:rStyle w:val="StyleUnderline"/>
        </w:rPr>
        <w:t xml:space="preserve">credible commitments, backed by </w:t>
      </w:r>
      <w:r w:rsidRPr="00481E6F">
        <w:rPr>
          <w:rStyle w:val="Emphasis"/>
        </w:rPr>
        <w:t>reputational investment</w:t>
      </w:r>
      <w:r w:rsidRPr="00481E6F">
        <w:rPr>
          <w:sz w:val="16"/>
        </w:rPr>
        <w:t xml:space="preserve"> in the customary international law regime, </w:t>
      </w:r>
      <w:r w:rsidRPr="00481E6F">
        <w:rPr>
          <w:rStyle w:val="StyleUnderline"/>
        </w:rPr>
        <w:t>may</w:t>
      </w:r>
      <w:r w:rsidRPr="00481E6F">
        <w:rPr>
          <w:sz w:val="16"/>
        </w:rPr>
        <w:t xml:space="preserve"> usefully diminish uncertainty and </w:t>
      </w:r>
      <w:r w:rsidRPr="00481E6F">
        <w:rPr>
          <w:rStyle w:val="StyleUnderline"/>
        </w:rPr>
        <w:t>allow coordination</w:t>
      </w:r>
      <w:r w:rsidRPr="00481E6F">
        <w:rPr>
          <w:sz w:val="16"/>
        </w:rPr>
        <w:t xml:space="preserve"> to be attained more </w:t>
      </w:r>
      <w:r w:rsidRPr="00481E6F">
        <w:rPr>
          <w:rStyle w:val="Emphasis"/>
        </w:rPr>
        <w:t>rapidly</w:t>
      </w:r>
      <w:r w:rsidRPr="00481E6F">
        <w:rPr>
          <w:sz w:val="16"/>
        </w:rPr>
        <w:t xml:space="preserve"> and with less friction." 109 </w:t>
      </w:r>
      <w:r w:rsidRPr="00481E6F">
        <w:rPr>
          <w:rStyle w:val="StyleUnderline"/>
        </w:rPr>
        <w:t xml:space="preserve">Announcing a customary rule "permits a state to </w:t>
      </w:r>
      <w:r w:rsidRPr="00481E6F">
        <w:rPr>
          <w:rStyle w:val="Emphasis"/>
        </w:rPr>
        <w:t>commit</w:t>
      </w:r>
      <w:r w:rsidRPr="00481E6F">
        <w:rPr>
          <w:sz w:val="16"/>
        </w:rPr>
        <w:t xml:space="preserve"> to one of the equilibria </w:t>
      </w:r>
      <w:r w:rsidRPr="00481E6F">
        <w:rPr>
          <w:rStyle w:val="StyleUnderline"/>
        </w:rPr>
        <w:t xml:space="preserve">and to have its representation regarded as </w:t>
      </w:r>
      <w:r w:rsidRPr="00481E6F">
        <w:rPr>
          <w:rStyle w:val="Emphasis"/>
        </w:rPr>
        <w:t>binding</w:t>
      </w:r>
      <w:r w:rsidRPr="00481E6F">
        <w:rPr>
          <w:rStyle w:val="StyleUnderline"/>
        </w:rPr>
        <w:t>."</w:t>
      </w:r>
      <w:r w:rsidRPr="00481E6F">
        <w:rPr>
          <w:sz w:val="16"/>
        </w:rPr>
        <w:t xml:space="preserve"> 110 Although Swaine does not limit his analysis to a particular type of nation, his example - the development of the three-mile territorial sea - concerns a rule backed by two powerful maritime countries, England and the United States. 111</w:t>
      </w:r>
    </w:p>
    <w:p w14:paraId="4E71A677" w14:textId="77777777" w:rsidR="006339B4" w:rsidRPr="00481E6F" w:rsidRDefault="006339B4" w:rsidP="006339B4">
      <w:pPr>
        <w:rPr>
          <w:sz w:val="10"/>
          <w:szCs w:val="16"/>
        </w:rPr>
      </w:pPr>
      <w:r w:rsidRPr="00481E6F">
        <w:rPr>
          <w:sz w:val="16"/>
        </w:rPr>
        <w:t xml:space="preserve">We extend Swaine's insight by explaining how custom's distinctive features facilitate the formation of hegemonic custom in a battle of the sexes situation. </w:t>
      </w:r>
      <w:r w:rsidRPr="00A80312">
        <w:rPr>
          <w:rStyle w:val="StyleUnderline"/>
          <w:highlight w:val="green"/>
        </w:rPr>
        <w:t>A hegemon's</w:t>
      </w:r>
      <w:r w:rsidRPr="00481E6F">
        <w:rPr>
          <w:rStyle w:val="StyleUnderline"/>
        </w:rPr>
        <w:t xml:space="preserve"> credible public commitment to a new legal rule</w:t>
      </w:r>
      <w:r w:rsidRPr="00481E6F">
        <w:rPr>
          <w:sz w:val="16"/>
        </w:rPr>
        <w:t xml:space="preserve"> on a take-it-or-leave-it basis </w:t>
      </w:r>
      <w:r w:rsidRPr="00A80312">
        <w:rPr>
          <w:rStyle w:val="StyleUnderline"/>
          <w:highlight w:val="green"/>
        </w:rPr>
        <w:t xml:space="preserve">may </w:t>
      </w:r>
      <w:r w:rsidRPr="00A80312">
        <w:rPr>
          <w:rStyle w:val="Emphasis"/>
          <w:highlight w:val="green"/>
        </w:rPr>
        <w:t>convince other</w:t>
      </w:r>
      <w:r w:rsidRPr="00481E6F">
        <w:rPr>
          <w:rStyle w:val="Emphasis"/>
        </w:rPr>
        <w:t xml:space="preserve"> government</w:t>
      </w:r>
      <w:r w:rsidRPr="00A80312">
        <w:rPr>
          <w:rStyle w:val="Emphasis"/>
          <w:highlight w:val="green"/>
        </w:rPr>
        <w:t>s</w:t>
      </w:r>
      <w:r w:rsidRPr="00481E6F">
        <w:rPr>
          <w:rStyle w:val="StyleUnderline"/>
        </w:rPr>
        <w:t xml:space="preserve"> that they are unlikely to obtain a more favorable rule through a treaty or soft law. Weaker states in particular may conclude that resistance is </w:t>
      </w:r>
      <w:r w:rsidRPr="00481E6F">
        <w:rPr>
          <w:rStyle w:val="Emphasis"/>
        </w:rPr>
        <w:t>not worth the effort</w:t>
      </w:r>
      <w:r w:rsidRPr="00481E6F">
        <w:rPr>
          <w:sz w:val="16"/>
        </w:rPr>
        <w:t xml:space="preserve"> (since, by definition, the proffered custom is better than none), or they may see little reason to try to improve the rule through negotiations in which the powerful state may have an even stronger hand. </w:t>
      </w:r>
      <w:r w:rsidRPr="00481E6F">
        <w:rPr>
          <w:rStyle w:val="StyleUnderline"/>
        </w:rPr>
        <w:t>For the new custom's proponents, this method of international norm creation is</w:t>
      </w:r>
      <w:r w:rsidRPr="00481E6F">
        <w:rPr>
          <w:sz w:val="16"/>
        </w:rPr>
        <w:t xml:space="preserve"> often </w:t>
      </w:r>
      <w:r w:rsidRPr="00481E6F">
        <w:rPr>
          <w:rStyle w:val="Emphasis"/>
        </w:rPr>
        <w:t>fast</w:t>
      </w:r>
      <w:r w:rsidRPr="00481E6F">
        <w:rPr>
          <w:sz w:val="16"/>
        </w:rPr>
        <w:t>er and less onerous than either formal treaty-making processes or breaching existing rules</w:t>
      </w:r>
      <w:r w:rsidRPr="00481E6F">
        <w:rPr>
          <w:sz w:val="10"/>
          <w:szCs w:val="16"/>
        </w:rPr>
        <w:t>. Although the "continual, overt exercise of power" is possible, it is also costly, providing hegemons with a strong incentive to legalize interstate relations in "settled rules." 112</w:t>
      </w:r>
    </w:p>
    <w:p w14:paraId="790BFEA4" w14:textId="77777777" w:rsidR="006339B4" w:rsidRPr="00481E6F" w:rsidRDefault="006339B4" w:rsidP="006339B4">
      <w:pPr>
        <w:rPr>
          <w:sz w:val="10"/>
          <w:szCs w:val="16"/>
        </w:rPr>
      </w:pPr>
      <w:r w:rsidRPr="00481E6F">
        <w:rPr>
          <w:sz w:val="10"/>
          <w:szCs w:val="16"/>
        </w:rPr>
        <w:t>[*587]  Another type of hegemonic custom concerns rules espoused during periods when a relatively small number of powerful nations dominated international society, a state of affairs that reached its apogee in the late 19th and early 20th century and continued, to a diminishing extent, until the end of colonialism in the 1960s. Commentators have rightly emphasized how the international rules of this period systematically harmed or ignored non-European nations and peoples. However, there were also battles over custom among the Western states. Britain's efforts to outlaw the transatlantic slave trade is the most prominent example.</w:t>
      </w:r>
    </w:p>
    <w:p w14:paraId="5C34CA7E" w14:textId="77777777" w:rsidR="006339B4" w:rsidRPr="00481E6F" w:rsidRDefault="006339B4" w:rsidP="006339B4">
      <w:pPr>
        <w:rPr>
          <w:sz w:val="10"/>
          <w:szCs w:val="16"/>
        </w:rPr>
      </w:pPr>
      <w:r w:rsidRPr="00481E6F">
        <w:rPr>
          <w:sz w:val="10"/>
          <w:szCs w:val="16"/>
        </w:rPr>
        <w:t>Beginning in the early 1800s, Britain deployed a multi-prong strategy to stamp out the slave trade. It asserted a unilateral right to interdict vessels on the high seas, seized vessels carrying human chattel from Africa to the Americas, and sought to establish a basis in treaties and customary international law for proscribing the slave trade and enforcing that ban via interdiction. 113 The outcome of these efforts, by the end of the 19th century, was a customary law prohibition on the slave trade that extended to states that had not ratified treaties proscribing that practice and, by analogy to piracy, permitted any nation to seize slaving ships. 114</w:t>
      </w:r>
    </w:p>
    <w:p w14:paraId="704939C8" w14:textId="77777777" w:rsidR="006339B4" w:rsidRPr="00481E6F" w:rsidRDefault="006339B4" w:rsidP="006339B4">
      <w:pPr>
        <w:rPr>
          <w:sz w:val="10"/>
          <w:szCs w:val="16"/>
        </w:rPr>
      </w:pPr>
      <w:r w:rsidRPr="00481E6F">
        <w:rPr>
          <w:sz w:val="10"/>
          <w:szCs w:val="16"/>
        </w:rPr>
        <w:t>Unlike the Truman Proclamation, however, Britain's ultimately successful campaign against the slave trade required sustained legal and diplomatic efforts lasting over half a century. These efforts paired the negotiation of bilateral and multilateral treaties with other European powers and the United States with soft law declarations and assertions of customary international law. The early years of the campaign met with stiff resistance. The first bilateral treaties Britain secured did not authorize interdiction, and a key British court decision in 1817 held that searching vessels on the high seas infringed the exclusive jurisdiction of flag states. 115 The result, as Michael Byers has explained, was that the British government failed in its initial "attempt to assert a putative new right of customary international law against a nonconsenting state." 116</w:t>
      </w:r>
    </w:p>
    <w:p w14:paraId="443AB115" w14:textId="77777777" w:rsidR="006339B4" w:rsidRPr="00481E6F" w:rsidRDefault="006339B4" w:rsidP="006339B4">
      <w:pPr>
        <w:rPr>
          <w:sz w:val="10"/>
          <w:szCs w:val="16"/>
        </w:rPr>
      </w:pPr>
      <w:r w:rsidRPr="00481E6F">
        <w:rPr>
          <w:sz w:val="10"/>
          <w:szCs w:val="16"/>
        </w:rPr>
        <w:t xml:space="preserve"> [*588]  This failure did not, however, lead Britain to abandon its effort to secure a universally applicable rule. Although the later treaties it negotiated outlawed the trade and provided a limited right of interdiction, these agreements did not bind nonparties. 117 Nevertheless, British ships continued to interdict the vessels of nations that were lawfully transporting African slaves across the Atlantic. 118 By these actions, Britain sought "to convert the[] practice of vigilante justice into a lawful act in accord with the larger framework of the public order of the oceans" and "a universally accepted legal norm." 119 The government did so by a clever recasting of slave trade as an act of piracy, a longstanding crime under customary international law that all nations were authorized to prevent and punish. 120</w:t>
      </w:r>
    </w:p>
    <w:p w14:paraId="1AA83D09" w14:textId="77777777" w:rsidR="006339B4" w:rsidRPr="00481E6F" w:rsidRDefault="006339B4" w:rsidP="006339B4">
      <w:pPr>
        <w:rPr>
          <w:sz w:val="10"/>
          <w:szCs w:val="16"/>
        </w:rPr>
      </w:pPr>
      <w:r w:rsidRPr="00481E6F">
        <w:rPr>
          <w:sz w:val="10"/>
          <w:szCs w:val="16"/>
        </w:rPr>
        <w:t>In sum, "the history of the British attempt to ban the transatlantic slave trade demonstrates how very difficult it is to achieve a customary international law right of interdiction on the high seas." 121 That such a custom arose notwithstanding the hurdles to its formation is due in large part to the sedulous campaign waged by the world's then most powerful maritime nation. To be sure, other factors aided the formation of the custom, most notably that "enforcing the prescription … became less contentious and more widely accepted when few states had a competing interest in favor of preserving the practice." 122 Yet as scholars have shown, the slave trade did not collapse under its own weight. To the contrary, governments and firms only abjured the lucrative practice in response to a massive transnational social movement and sustained political and legal pressure by abolitionist nations, most notably Britain, that reframed what had been viewed as an economic transaction in humanitarian terms. 123</w:t>
      </w:r>
    </w:p>
    <w:p w14:paraId="433A43E8" w14:textId="77777777" w:rsidR="006339B4" w:rsidRPr="00481E6F" w:rsidRDefault="006339B4" w:rsidP="006339B4">
      <w:pPr>
        <w:rPr>
          <w:sz w:val="16"/>
        </w:rPr>
      </w:pPr>
      <w:r w:rsidRPr="00481E6F">
        <w:rPr>
          <w:sz w:val="10"/>
          <w:szCs w:val="16"/>
        </w:rPr>
        <w:t xml:space="preserve">Most important for our purposes, custom's distinctive features aided Britain's efforts to eradicate the slave trade. The government sought a universal ban, a result more easily achieved via a customary rule than by a series of bilateral and plurilateral treaties with varying terms that, in any event, did not bind nonparties. These gaps in treaty coverage were a genuine concern. As Noora Arajarvi has recently written, "many (dominant) countries, which were not party to the treaties, for instance Spain, continued to exercise the slave trade" during the middle decades of the 19th century. 124 This sheds additional light on the references to the slave trade as piracy in the compacts that Britain negotiated. Although these provisions  [*589]  were "couched within an essentially contractual agreement," they had a broader aim: "extending the right of visitation to vessels from nonconsenting states" and thus facilitating the formation of a new custom. 125 Britain's interdiction of vessels on the high seas and its assertions of a legal right to interdict - both unwritten practices - were crucial to maintaining pressure on non-parties to renounce the slave trade. </w:t>
      </w:r>
      <w:r w:rsidRPr="00481E6F">
        <w:rPr>
          <w:sz w:val="16"/>
        </w:rPr>
        <w:t xml:space="preserve">Finally, for nations reluctant to sign a treaty, negotiations were of little use; </w:t>
      </w:r>
      <w:r w:rsidRPr="00A80312">
        <w:rPr>
          <w:rStyle w:val="Emphasis"/>
          <w:highlight w:val="green"/>
        </w:rPr>
        <w:t>unilateral actions</w:t>
      </w:r>
      <w:r w:rsidRPr="00481E6F">
        <w:rPr>
          <w:rStyle w:val="StyleUnderline"/>
        </w:rPr>
        <w:t xml:space="preserve"> and </w:t>
      </w:r>
      <w:r w:rsidRPr="00481E6F">
        <w:rPr>
          <w:rStyle w:val="Emphasis"/>
        </w:rPr>
        <w:t>assertions</w:t>
      </w:r>
      <w:r w:rsidRPr="00481E6F">
        <w:rPr>
          <w:rStyle w:val="StyleUnderline"/>
        </w:rPr>
        <w:t xml:space="preserve"> of legal rights </w:t>
      </w:r>
      <w:r w:rsidRPr="00A80312">
        <w:rPr>
          <w:rStyle w:val="StyleUnderline"/>
          <w:highlight w:val="green"/>
        </w:rPr>
        <w:t>were</w:t>
      </w:r>
      <w:r w:rsidRPr="00481E6F">
        <w:rPr>
          <w:rStyle w:val="StyleUnderline"/>
        </w:rPr>
        <w:t xml:space="preserve"> </w:t>
      </w:r>
      <w:r w:rsidRPr="00481E6F">
        <w:rPr>
          <w:rStyle w:val="Emphasis"/>
        </w:rPr>
        <w:t xml:space="preserve">far more </w:t>
      </w:r>
      <w:r w:rsidRPr="00A80312">
        <w:rPr>
          <w:rStyle w:val="Emphasis"/>
          <w:highlight w:val="green"/>
        </w:rPr>
        <w:t>important</w:t>
      </w:r>
      <w:r w:rsidRPr="00481E6F">
        <w:rPr>
          <w:sz w:val="16"/>
        </w:rPr>
        <w:t>.</w:t>
      </w:r>
    </w:p>
    <w:p w14:paraId="2D4BF99E" w14:textId="77777777" w:rsidR="006339B4" w:rsidRPr="00481E6F" w:rsidRDefault="006339B4" w:rsidP="006339B4">
      <w:pPr>
        <w:rPr>
          <w:sz w:val="10"/>
          <w:szCs w:val="16"/>
        </w:rPr>
      </w:pPr>
      <w:r w:rsidRPr="00481E6F">
        <w:rPr>
          <w:sz w:val="10"/>
          <w:szCs w:val="16"/>
        </w:rPr>
        <w:t>The Truman Proclamation and the abolition of the slave trade are examples of successful hegemonic custom. Powerful nations do not, however, always prevail in their efforts to promote a new international rule. To the contrary, the rapid increase in the number of nations and in the diversity of their interests following the Second World War has eroded - although not entirely eliminated - the creation of hegemonic custom.</w:t>
      </w:r>
    </w:p>
    <w:p w14:paraId="56B3F02C" w14:textId="77777777" w:rsidR="006339B4" w:rsidRPr="00481E6F" w:rsidRDefault="006339B4" w:rsidP="006339B4">
      <w:pPr>
        <w:rPr>
          <w:sz w:val="10"/>
          <w:szCs w:val="16"/>
        </w:rPr>
      </w:pPr>
      <w:r w:rsidRPr="00481E6F">
        <w:rPr>
          <w:sz w:val="10"/>
          <w:szCs w:val="16"/>
        </w:rPr>
        <w:t>Demands by the United States and other capital-exporting nations for full compensation for expropriated alien property provides a classic example. The U.S. position was most famously asserted by U.S. Secretary of State Cordell Hull in a letter to the government of Mexico in the late 1930s. In response to Mexico's expropriation of property owned by U.S. nationals, Hull, coining the doctrine that was to bear his name, asserted that under customary international law "no government is entitled to expropriate private property, for whatever purpose, without provision for prompt, adequate, and effective payment therefor." 126 According to some scholars,</w:t>
      </w:r>
    </w:p>
    <w:p w14:paraId="5011B6A7" w14:textId="77777777" w:rsidR="006339B4" w:rsidRPr="00481E6F" w:rsidRDefault="006339B4" w:rsidP="006339B4">
      <w:pPr>
        <w:rPr>
          <w:sz w:val="10"/>
          <w:szCs w:val="16"/>
        </w:rPr>
      </w:pPr>
      <w:r w:rsidRPr="00481E6F">
        <w:rPr>
          <w:sz w:val="10"/>
          <w:szCs w:val="16"/>
        </w:rPr>
        <w:t>Secretary of State Hull accurately presented the then current position in international law in 1938 when he wrote his famous letter to the Mexican Government … . Even though the Soviet Union and Latin American countries had challenged the rule before that time, it appears that the overwhelming practice and the prevailing legal opinion supported Hull's position." 127</w:t>
      </w:r>
    </w:p>
    <w:p w14:paraId="5299095F" w14:textId="77777777" w:rsidR="006339B4" w:rsidRPr="00481E6F" w:rsidRDefault="006339B4" w:rsidP="006339B4">
      <w:pPr>
        <w:rPr>
          <w:sz w:val="10"/>
          <w:szCs w:val="16"/>
        </w:rPr>
      </w:pPr>
      <w:r w:rsidRPr="00481E6F">
        <w:rPr>
          <w:sz w:val="10"/>
          <w:szCs w:val="16"/>
        </w:rPr>
        <w:t>If there was consensus regarding the standard of full compensation, however, it was short lived. By the 1960s, the objections of Latin American states were joined by those of newly independent countries in Africa  [*590]  and Asia, which together turned to the U.N. General Assembly to assert a legal rule that was far more favorable to expropriating nations. 128</w:t>
      </w:r>
    </w:p>
    <w:p w14:paraId="54096025" w14:textId="77777777" w:rsidR="006339B4" w:rsidRPr="00481E6F" w:rsidRDefault="006339B4" w:rsidP="006339B4">
      <w:pPr>
        <w:rPr>
          <w:sz w:val="10"/>
          <w:szCs w:val="16"/>
        </w:rPr>
      </w:pPr>
      <w:r w:rsidRPr="00481E6F">
        <w:rPr>
          <w:sz w:val="10"/>
          <w:szCs w:val="16"/>
        </w:rPr>
        <w:t>Yet the most extreme position advocated by capital-importing countries did not prevail. Latin American nations had long advocated a competing legal rule - the Calvo doctrine - which held that "aliens are not entitled to rights and privileges not accorded nationals, and that therefore they may seek redress for grievances only before the local authorities," not via international arbitration or diplomatic protection. 129 Since custom did not limit a government's power to seize the property of citizens, this national treatment standard gave expropriating states a legal justification for not compensating foreigners either. 130 Over time, however, expropriating countries abandoned this extreme position and accepted "that compensation must be paid for expropriated alien property as a matter of international law." 131 The amount of such compensation has remained contested, however, which helps to explain why the United States and European nations have successfully championed the Hull doctrine in a dense web of bilateral investment treaties, which now themselves are cited as evidence of CIL. 132</w:t>
      </w:r>
    </w:p>
    <w:p w14:paraId="06BA5518" w14:textId="77777777" w:rsidR="006339B4" w:rsidRPr="00481E6F" w:rsidRDefault="006339B4" w:rsidP="006339B4">
      <w:pPr>
        <w:rPr>
          <w:sz w:val="10"/>
          <w:szCs w:val="16"/>
        </w:rPr>
      </w:pPr>
      <w:r w:rsidRPr="00481E6F">
        <w:rPr>
          <w:sz w:val="10"/>
          <w:szCs w:val="16"/>
        </w:rPr>
        <w:t>C. Normative Custom</w:t>
      </w:r>
    </w:p>
    <w:p w14:paraId="355F318B" w14:textId="77777777" w:rsidR="006339B4" w:rsidRPr="00481E6F" w:rsidRDefault="006339B4" w:rsidP="006339B4">
      <w:pPr>
        <w:rPr>
          <w:sz w:val="16"/>
        </w:rPr>
      </w:pPr>
      <w:r w:rsidRPr="00481E6F">
        <w:rPr>
          <w:rStyle w:val="StyleUnderline"/>
        </w:rPr>
        <w:t>States</w:t>
      </w:r>
      <w:r w:rsidRPr="00481E6F">
        <w:rPr>
          <w:sz w:val="16"/>
        </w:rPr>
        <w:t xml:space="preserve"> also </w:t>
      </w:r>
      <w:r w:rsidRPr="00481E6F">
        <w:rPr>
          <w:rStyle w:val="StyleUnderline"/>
        </w:rPr>
        <w:t xml:space="preserve">use custom </w:t>
      </w:r>
      <w:r w:rsidRPr="00A80312">
        <w:rPr>
          <w:rStyle w:val="StyleUnderline"/>
          <w:highlight w:val="green"/>
        </w:rPr>
        <w:t xml:space="preserve">to </w:t>
      </w:r>
      <w:r w:rsidRPr="00A80312">
        <w:rPr>
          <w:rStyle w:val="Emphasis"/>
          <w:highlight w:val="green"/>
        </w:rPr>
        <w:t>entrench</w:t>
      </w:r>
      <w:r w:rsidRPr="00481E6F">
        <w:rPr>
          <w:rStyle w:val="StyleUnderline"/>
        </w:rPr>
        <w:t xml:space="preserve"> other-regarding </w:t>
      </w:r>
      <w:r w:rsidRPr="00A80312">
        <w:rPr>
          <w:rStyle w:val="StyleUnderline"/>
          <w:highlight w:val="green"/>
        </w:rPr>
        <w:t>values</w:t>
      </w:r>
      <w:r w:rsidRPr="00481E6F">
        <w:rPr>
          <w:rStyle w:val="StyleUnderline"/>
        </w:rPr>
        <w:t xml:space="preserve"> or goals </w:t>
      </w:r>
      <w:r w:rsidRPr="00A80312">
        <w:rPr>
          <w:rStyle w:val="StyleUnderline"/>
          <w:highlight w:val="green"/>
        </w:rPr>
        <w:t xml:space="preserve">in </w:t>
      </w:r>
      <w:r w:rsidRPr="00A80312">
        <w:rPr>
          <w:rStyle w:val="Emphasis"/>
          <w:highlight w:val="green"/>
        </w:rPr>
        <w:t>i</w:t>
      </w:r>
      <w:r w:rsidRPr="00481E6F">
        <w:rPr>
          <w:rStyle w:val="StyleUnderline"/>
        </w:rPr>
        <w:t xml:space="preserve">nternational </w:t>
      </w:r>
      <w:r w:rsidRPr="00A80312">
        <w:rPr>
          <w:rStyle w:val="StyleUnderline"/>
          <w:highlight w:val="green"/>
        </w:rPr>
        <w:t>law</w:t>
      </w:r>
      <w:r w:rsidRPr="00481E6F">
        <w:rPr>
          <w:sz w:val="16"/>
        </w:rPr>
        <w:t>. We refer to this as "normative custom," which we broadly define to include an assertion of a customary rule that is plausibly advanced as salutary for the international legal system as a whole, even if the rule has distributional costs. The other-regarding character of normative custom distinguishes it most obviously from hegemonic custom - although the two categories may overlap, as illustrated by the divergent motivations for abolishing the slave trade, discussed above. We do not, however, endorse any external standard for assessing whether a putatively other-regarding custom is in fact generally desirable. 133 Rather, such claims will succeed or fail depending on whether other states and non-state actors accept the asserted normative custom as genuinely other-regarding. Although open-ended, this capacious conception of normative  [*591]  custom intuitively captures one important way that states raise and contest claims about custom in the international legal order.</w:t>
      </w:r>
    </w:p>
    <w:p w14:paraId="1FFC6156" w14:textId="77777777" w:rsidR="006339B4" w:rsidRPr="00481E6F" w:rsidRDefault="006339B4" w:rsidP="006339B4">
      <w:pPr>
        <w:rPr>
          <w:sz w:val="16"/>
        </w:rPr>
      </w:pPr>
      <w:r w:rsidRPr="00481E6F">
        <w:rPr>
          <w:sz w:val="16"/>
        </w:rPr>
        <w:t xml:space="preserve">As with all-states-benefit and hegemonic custom, it is </w:t>
      </w:r>
      <w:r w:rsidRPr="00481E6F">
        <w:rPr>
          <w:rStyle w:val="StyleUnderline"/>
        </w:rPr>
        <w:t>custom's characteristics as unwritten, universal, and non-negotiated</w:t>
      </w:r>
      <w:r w:rsidRPr="00481E6F">
        <w:rPr>
          <w:sz w:val="16"/>
        </w:rPr>
        <w:t xml:space="preserve"> that </w:t>
      </w:r>
      <w:r w:rsidRPr="00481E6F">
        <w:rPr>
          <w:rStyle w:val="StyleUnderline"/>
        </w:rPr>
        <w:t>make it a useful instrument for states seeking to entrench a particular normative standard of conduct in the international legal order</w:t>
      </w:r>
      <w:r w:rsidRPr="00481E6F">
        <w:rPr>
          <w:sz w:val="16"/>
        </w:rPr>
        <w:t xml:space="preserve">. First, </w:t>
      </w:r>
      <w:r w:rsidRPr="00481E6F">
        <w:rPr>
          <w:rStyle w:val="StyleUnderline"/>
        </w:rPr>
        <w:t xml:space="preserve">normative custom is </w:t>
      </w:r>
      <w:r w:rsidRPr="00481E6F">
        <w:rPr>
          <w:rStyle w:val="Emphasis"/>
        </w:rPr>
        <w:t>conducive</w:t>
      </w:r>
      <w:r w:rsidRPr="00481E6F">
        <w:rPr>
          <w:rStyle w:val="StyleUnderline"/>
        </w:rPr>
        <w:t xml:space="preserve"> to development through non-negotiated, </w:t>
      </w:r>
      <w:r w:rsidRPr="00481E6F">
        <w:rPr>
          <w:rStyle w:val="Emphasis"/>
        </w:rPr>
        <w:t>tacit agreement</w:t>
      </w:r>
      <w:r w:rsidRPr="00481E6F">
        <w:rPr>
          <w:sz w:val="16"/>
        </w:rPr>
        <w:t xml:space="preserve">. If for all-states-benefit custom there is no reason for any particular state to object, and if for hegemonic custom such objection would be futile, in the case of normative custom, there are political and moral impediments to contestation. Stated another way, </w:t>
      </w:r>
      <w:r w:rsidRPr="00481E6F">
        <w:rPr>
          <w:rStyle w:val="StyleUnderline"/>
        </w:rPr>
        <w:t xml:space="preserve">normative custom develops through </w:t>
      </w:r>
      <w:r w:rsidRPr="00481E6F">
        <w:rPr>
          <w:rStyle w:val="Emphasis"/>
        </w:rPr>
        <w:t>tacit consent</w:t>
      </w:r>
      <w:r w:rsidRPr="00481E6F">
        <w:rPr>
          <w:rStyle w:val="StyleUnderline"/>
        </w:rPr>
        <w:t xml:space="preserve"> if other nations feel</w:t>
      </w:r>
      <w:r w:rsidRPr="00481E6F">
        <w:rPr>
          <w:sz w:val="16"/>
        </w:rPr>
        <w:t xml:space="preserve"> morally or </w:t>
      </w:r>
      <w:r w:rsidRPr="00481E6F">
        <w:rPr>
          <w:rStyle w:val="Emphasis"/>
        </w:rPr>
        <w:t>politically compelled</w:t>
      </w:r>
      <w:r w:rsidRPr="00481E6F">
        <w:rPr>
          <w:rStyle w:val="StyleUnderline"/>
        </w:rPr>
        <w:t xml:space="preserve"> not to speak out against it</w:t>
      </w:r>
      <w:r w:rsidRPr="00481E6F">
        <w:rPr>
          <w:sz w:val="16"/>
        </w:rPr>
        <w:t xml:space="preserve">. Unlike all-states-benefit custom, </w:t>
      </w:r>
      <w:r w:rsidRPr="00481E6F">
        <w:rPr>
          <w:rStyle w:val="StyleUnderline"/>
        </w:rPr>
        <w:t xml:space="preserve">there may be high distributional costs to the rules of normative custom, but the costs of </w:t>
      </w:r>
      <w:r w:rsidRPr="00481E6F">
        <w:rPr>
          <w:rStyle w:val="Emphasis"/>
        </w:rPr>
        <w:t>contesting</w:t>
      </w:r>
      <w:r w:rsidRPr="00481E6F">
        <w:rPr>
          <w:rStyle w:val="StyleUnderline"/>
        </w:rPr>
        <w:t xml:space="preserve"> the rule are </w:t>
      </w:r>
      <w:r w:rsidRPr="00481E6F">
        <w:rPr>
          <w:rStyle w:val="Emphasis"/>
        </w:rPr>
        <w:t>even higher</w:t>
      </w:r>
      <w:r w:rsidRPr="00481E6F">
        <w:rPr>
          <w:sz w:val="16"/>
        </w:rPr>
        <w:t>.</w:t>
      </w:r>
    </w:p>
    <w:p w14:paraId="302EF0CB" w14:textId="77777777" w:rsidR="006339B4" w:rsidRPr="00481E6F" w:rsidRDefault="006339B4" w:rsidP="006339B4">
      <w:pPr>
        <w:rPr>
          <w:sz w:val="6"/>
          <w:szCs w:val="12"/>
        </w:rPr>
      </w:pPr>
      <w:r w:rsidRPr="00481E6F">
        <w:rPr>
          <w:sz w:val="6"/>
          <w:szCs w:val="12"/>
        </w:rPr>
        <w:t>Genocide and the death penalty provide useful opposing examples. A 1946 U.N. General Assembly Resolution prohibits genocide. 134 The resolution was adopted by a unanimous vote and no state representative publicly maintained that genocide was permissible under international law. 135 Now consider the death penalty. Many human rights advocates and some states have argued that customary international law prohibits capital punishment. But, many other governments publically refute the existence of such a custom, and some openly continue to impose and carry out death sentences, thereby preventing the norm from becoming custom through tacit consent. 136 At some point, the combination of active endorsement and tacit consent may become so widespread that a custom will form except for a handful of persistent objector countries. For now, however, the death penalty is not prohibited under CIL.</w:t>
      </w:r>
    </w:p>
    <w:p w14:paraId="13D85957" w14:textId="77777777" w:rsidR="006339B4" w:rsidRPr="00481E6F" w:rsidRDefault="006339B4" w:rsidP="006339B4">
      <w:pPr>
        <w:rPr>
          <w:sz w:val="6"/>
          <w:szCs w:val="12"/>
        </w:rPr>
      </w:pPr>
      <w:r w:rsidRPr="00481E6F">
        <w:rPr>
          <w:sz w:val="6"/>
          <w:szCs w:val="12"/>
        </w:rPr>
        <w:t>States seeking to develop normative custom may also be drawn to custom's universal applicability, such as its ability to bind new states not in existence when the norm developed and its ban on unilateral withdrawal. 137 In addition, some customary rules have attained the status of jus cogens - non-derogable rules that can only be changed by another rule of the same stature. 138 States seeking to develop the normative bona fides  [*592]  of a customary rule would be especially drawn to these features, which help entrench the norm and make it valid against all nations in ways that treaties and soft law do not.</w:t>
      </w:r>
    </w:p>
    <w:p w14:paraId="6DE81DEB" w14:textId="77777777" w:rsidR="006339B4" w:rsidRPr="00481E6F" w:rsidRDefault="006339B4" w:rsidP="006339B4">
      <w:pPr>
        <w:rPr>
          <w:sz w:val="6"/>
          <w:szCs w:val="12"/>
        </w:rPr>
      </w:pPr>
      <w:r w:rsidRPr="00481E6F">
        <w:rPr>
          <w:sz w:val="6"/>
          <w:szCs w:val="12"/>
        </w:rPr>
        <w:t>Universality is also attractive for normative custom. States motivated by other-regarding values likely want the norms they espouse to be accepted as broadly and deeply as possible. Anthea Roberts captures this desire when analyzing custom that is derived from treaties: "Where the treaty precedes the custom, the movement to custom often reflects recognition of, or a desire to recognize, the core commitments as non-revocable and binding on all states, thereby increasing their obligatory nature or scope." 139 The same is true of normative custom more generally.</w:t>
      </w:r>
    </w:p>
    <w:p w14:paraId="7CD0ACDD" w14:textId="77777777" w:rsidR="006339B4" w:rsidRPr="00481E6F" w:rsidRDefault="006339B4" w:rsidP="006339B4">
      <w:pPr>
        <w:rPr>
          <w:sz w:val="6"/>
          <w:szCs w:val="12"/>
        </w:rPr>
      </w:pPr>
      <w:r w:rsidRPr="00481E6F">
        <w:rPr>
          <w:sz w:val="6"/>
          <w:szCs w:val="12"/>
        </w:rPr>
        <w:t>Consider the well-known example of the prohibition on torture. The Convention against Torture is widely, but not universally, ratified. 140 For states that favor a global torture ban, instantiating such a ban in custom binds all nations, and does not permit states to withdraw unilaterally, as does the Convention. Some may challenge these assertions, citing the persistent objector doctrine. Yet even if that doctrine remains available in theory, its application to the prohibition on torture is especially unlikely. The torture ban embodies very widely-held values, and it would be costly for states to explicitly and openly reject such a prohibition. Theodor Meron makes a similar observation about the normative anchoring effect of custom when describing the dual protection of humanitarian norms: "[The] consensus that the Geneva Conventions are declaratory of customary international law would strengthen the moral claim of the international community for their observance because it would emphasize their humanitarian underpinnings and deep roots in tradition and community values." 141</w:t>
      </w:r>
    </w:p>
    <w:p w14:paraId="6C849B16" w14:textId="77777777" w:rsidR="006339B4" w:rsidRPr="00481E6F" w:rsidRDefault="006339B4" w:rsidP="006339B4">
      <w:pPr>
        <w:rPr>
          <w:sz w:val="6"/>
          <w:szCs w:val="12"/>
        </w:rPr>
      </w:pPr>
      <w:r w:rsidRPr="00481E6F">
        <w:rPr>
          <w:sz w:val="6"/>
          <w:szCs w:val="12"/>
        </w:rPr>
        <w:t>Current controversies surrounding data privacy and mass surveillance offer a different example - the potential emergence of new normative custom. 142 Concerns about internet privacy and the collection of data have been increasingly voiced by states and civil society organizations in various multilateral venues. The U.N. General Assembly adopted two strongly worded and widely supported resolutions on "the right to privacy in the digital age" in 2013 and 2014. 143 The Office of the U.N. High Commissioner for Human Rights issued a report in June 2014 expressing strong support for protecting data privacy and serious concern with mass surveillance  [*593]  and retention of personal data. 144 Most recently, in March 2015, the U.N. Human Rights Council adopted by consensus a resolution - supported by 55 co-sponsors from different regions - appointing a new special rapporteur to gather information on these same topics. 145</w:t>
      </w:r>
    </w:p>
    <w:p w14:paraId="363E7E20" w14:textId="77777777" w:rsidR="006339B4" w:rsidRPr="00481E6F" w:rsidRDefault="006339B4" w:rsidP="006339B4">
      <w:pPr>
        <w:rPr>
          <w:sz w:val="6"/>
          <w:szCs w:val="12"/>
        </w:rPr>
      </w:pPr>
      <w:r w:rsidRPr="00481E6F">
        <w:rPr>
          <w:sz w:val="6"/>
          <w:szCs w:val="12"/>
        </w:rPr>
        <w:t>Regional and national developments are bolstering these emerging norms. 146 Domestic legislation in a growing number of countries provides a right to data privacy. 147 In a landmark ruling in 2014, the European Court of Justice invalidated the EU's Data Retention Directive as an infringement of the right to private life and protection of personal data. 148 The following year, special representatives of the OSCE, OAS, and African Union jointly condemned "untargeted or 'mass' surveillance [as] inherently disproportionate and … a violation of the rights to privacy and freedom of expression," 149 and the Special Rapporteur of the Inter-American Commission on Human Rights called on the Unites States "to introduce strong reforms to the NSA telephone metadata collection program." 150</w:t>
      </w:r>
    </w:p>
    <w:p w14:paraId="16795118" w14:textId="77777777" w:rsidR="006339B4" w:rsidRPr="00481E6F" w:rsidRDefault="006339B4" w:rsidP="006339B4">
      <w:pPr>
        <w:rPr>
          <w:sz w:val="6"/>
          <w:szCs w:val="12"/>
        </w:rPr>
      </w:pPr>
      <w:r w:rsidRPr="00481E6F">
        <w:rPr>
          <w:sz w:val="6"/>
          <w:szCs w:val="12"/>
        </w:rPr>
        <w:t>Much of the debate surrounding data privacy focuses on the application of existing human rights norms to online settings, but it is framed in a way that reiterates the legally binding nature of these norms. 151 Some  [*594]  commentators have gone further, arguing that extant international custom specifically protects a right of data privacy. 152 Whether states ultimately recognize customary law restrictions on mass data and surveillance will depend in part on whether data privacy is widely understood as a fundamental right, such that the political or moral costs of objecting to such a rule are too high to incur. We thus expect any custom that emerges from this process to rely heavily on tacit consent, with some governments taking strongly supportive positions and others acquiescing. Such a custom is also likely to be vague, deferring many questions about specific applications of the norm.</w:t>
      </w:r>
    </w:p>
    <w:p w14:paraId="4728B36D" w14:textId="77777777" w:rsidR="006339B4" w:rsidRPr="00481E6F" w:rsidRDefault="006339B4" w:rsidP="006339B4">
      <w:pPr>
        <w:rPr>
          <w:sz w:val="6"/>
          <w:szCs w:val="12"/>
        </w:rPr>
      </w:pPr>
      <w:r w:rsidRPr="00481E6F">
        <w:rPr>
          <w:sz w:val="6"/>
          <w:szCs w:val="12"/>
        </w:rPr>
        <w:t>A possible impediment to the emergence of a data privacy custom would be objections by nations which, as a result of their more advanced technological capabilities, will incur higher costs of international regulation. Such opposition may, however, be weakened or even defused if a group of relatively powerful states actively supports the custom - a dynamic suggested by recent sparring over data privacy resolutions in the United Nations. 153 Hegemons may also turn to custom for a different reason - because they disagree with the capacious soft law norms advocated by human rights NGOs and experts and seek to develop competing (and more state-friendly) legal rules regarding data privacy.</w:t>
      </w:r>
    </w:p>
    <w:p w14:paraId="7F782ECA" w14:textId="77777777" w:rsidR="006339B4" w:rsidRPr="00481E6F" w:rsidRDefault="006339B4" w:rsidP="006339B4">
      <w:pPr>
        <w:rPr>
          <w:sz w:val="6"/>
          <w:szCs w:val="12"/>
        </w:rPr>
      </w:pPr>
      <w:r w:rsidRPr="00481E6F">
        <w:rPr>
          <w:sz w:val="6"/>
          <w:szCs w:val="12"/>
        </w:rPr>
        <w:t>D. Custom's Overlapping Domains</w:t>
      </w:r>
    </w:p>
    <w:p w14:paraId="40A8058D" w14:textId="77777777" w:rsidR="006339B4" w:rsidRPr="00481E6F" w:rsidRDefault="006339B4" w:rsidP="006339B4">
      <w:pPr>
        <w:rPr>
          <w:sz w:val="6"/>
          <w:szCs w:val="12"/>
        </w:rPr>
      </w:pPr>
      <w:r w:rsidRPr="00481E6F">
        <w:rPr>
          <w:sz w:val="6"/>
          <w:szCs w:val="12"/>
        </w:rPr>
        <w:t>Extrapolating from the design features that constrain the formation of CIL, this Section has argued that custom has three principal domains: norms that benefit all states, norms backed by visible commitments from powerful nations, and custom that reflects shared normative values. International norms or potential norms that fall outside these domains are not well-suited for regulation via custom. For example, when a custom becomes increasingly distributional in effect, or when it loses the backing of a powerful (enough) hegemon, states are likely to shift to more negotiated forms of international cooperation. The shift from absolute to restrictive immunity is an example of the first, and the decline of the Hull doctrine due to opposition from newly independent states is an illustration of the second.</w:t>
      </w:r>
    </w:p>
    <w:p w14:paraId="08E9C9F8" w14:textId="77777777" w:rsidR="006339B4" w:rsidRPr="00481E6F" w:rsidRDefault="006339B4" w:rsidP="006339B4">
      <w:pPr>
        <w:rPr>
          <w:sz w:val="6"/>
          <w:szCs w:val="12"/>
        </w:rPr>
      </w:pPr>
      <w:r w:rsidRPr="00481E6F">
        <w:rPr>
          <w:sz w:val="6"/>
          <w:szCs w:val="12"/>
        </w:rPr>
        <w:t>What we have labeled as domains might, however, also be conceptualized as a set of overlapping and interactive factors that tend to make the formation of custom more likely. For example, even if a putative customary  [*595]  norm has distributional impact, a stronger, visible commitment from powerful countries may nevertheless spur its formation. All other things equal, the stronger the distributional effect, the greater the projection of power required.</w:t>
      </w:r>
    </w:p>
    <w:p w14:paraId="0BF5D71C" w14:textId="77777777" w:rsidR="006339B4" w:rsidRPr="00481E6F" w:rsidRDefault="006339B4" w:rsidP="006339B4">
      <w:pPr>
        <w:rPr>
          <w:sz w:val="6"/>
          <w:szCs w:val="12"/>
        </w:rPr>
      </w:pPr>
      <w:r w:rsidRPr="00481E6F">
        <w:rPr>
          <w:sz w:val="6"/>
          <w:szCs w:val="12"/>
        </w:rPr>
        <w:t>Hegemons may also spur the formation of international rules that reflect deeply held normative values even if those rules also have distributional consequences. The Nuremberg Tribunal provides an illustration of such a hybrid hegemonic-normative custom. Together, the Tribunal and the Charter that created it, 154 their reception by states, and the subsequent affirmation of their principles by the U.N. General Assembly, 155 established individual criminal responsibility as part of CIL. 156 These developments were unquestionably driven by the visible commitments of the victors of World War II - the United States, France, the United Kingdom and the Soviet Union. 157 The Nuremberg Tribunal corresponded to widely-held normative values: the atrocities committed in World War II were unprecedented in scale and brutality, generating universal condemnation and widespread sense that perpetrators should be held legally accountable. 158</w:t>
      </w:r>
    </w:p>
    <w:p w14:paraId="714A007F" w14:textId="77777777" w:rsidR="006339B4" w:rsidRPr="00481E6F" w:rsidRDefault="006339B4" w:rsidP="006339B4">
      <w:pPr>
        <w:rPr>
          <w:sz w:val="6"/>
          <w:szCs w:val="12"/>
        </w:rPr>
      </w:pPr>
      <w:r w:rsidRPr="00481E6F">
        <w:rPr>
          <w:sz w:val="6"/>
          <w:szCs w:val="12"/>
        </w:rPr>
        <w:t>The influential Tadic decision by the International Criminal Tribunal for the former Yugoslavia (ICTY) 159 illustrates how a hybrid normative-hegemonic custom can arise notwithstanding its potential distributional effects. The ICTY Appeals Chamber in that case held that war crimes liability for grave breaches of the Geneva Conventions applies not only to armed conflicts between states but also to internal and non-international armed conflicts. 160 The judges purported to simply restate a preexisting customary rule, but the evidence they cited for that proposition was very thin. 161 The decision did, however, prompt subsequent state practice that crystalized into customary international law. 162</w:t>
      </w:r>
    </w:p>
    <w:p w14:paraId="3F01F23C" w14:textId="77777777" w:rsidR="006339B4" w:rsidRPr="00481E6F" w:rsidRDefault="006339B4" w:rsidP="006339B4">
      <w:pPr>
        <w:rPr>
          <w:sz w:val="6"/>
          <w:szCs w:val="12"/>
        </w:rPr>
      </w:pPr>
      <w:r w:rsidRPr="00481E6F">
        <w:rPr>
          <w:sz w:val="6"/>
          <w:szCs w:val="12"/>
        </w:rPr>
        <w:t>Tadic unquestionably had a normative component, which the Appeals Chamber emphasized in asserting that civilians in all types of armed conflicts should be protected from egregious conduct such as rape, torture, or  [*596]  the wanton destruction of hospitals. 163 Yet, the Tadic rule also imposes greater costs on states that regularly experience civil wars or other armed conflicts within their borders. Under the Tadic rule, these states face potential war crimes prosecutions for their conduct in such conflicts; without the Tadic rule, they did not. This may explain the earlier opposition of developing countries to war crimes liability in non-international armed conflicts. 164 In addition, countries such China, India, Pakistan, and Russia opposed incorporating the Tadic rule into the International Criminal Court Statute in 1998. 165 Ultimately, this position was rejected, and the U.N. Security Council later endorsed the Tadic rule (at least tacitly) in resolutions concerning international crimes committed in Libya, 166 Sierra Leone, 167 and Rwanda. 168 By 2011, opposition to Tadic had dissipated further, with India, China, and Russia all voting in favor of a U.N. Security Council resolution asking the ICC to investigate the "serious violations of international humanitarian law" committed during the civil war in Libya. 169 No government criticized the referral on the grounds that potential war crimes had been committed during a non-international armed conflict. 170 According to one commentator, this silence may reflect a desire by developing countries to avoid "picking a fight with an institution established by the powerful Security Council." 171 In sum, the distributional consequences of Tadic were overcome by the confluence of normative and hegemonic support for the rule as international custom.</w:t>
      </w:r>
    </w:p>
    <w:p w14:paraId="48B6C96E" w14:textId="77777777" w:rsidR="006339B4" w:rsidRPr="00481E6F" w:rsidRDefault="006339B4" w:rsidP="006339B4">
      <w:pPr>
        <w:rPr>
          <w:sz w:val="6"/>
          <w:szCs w:val="12"/>
        </w:rPr>
      </w:pPr>
      <w:r w:rsidRPr="00481E6F">
        <w:rPr>
          <w:sz w:val="6"/>
          <w:szCs w:val="12"/>
        </w:rPr>
        <w:t>IV. The Future of Custom in an Age of Soft Law and Treaties</w:t>
      </w:r>
    </w:p>
    <w:p w14:paraId="275A4E70" w14:textId="77777777" w:rsidR="006339B4" w:rsidRPr="00481E6F" w:rsidRDefault="006339B4" w:rsidP="006339B4">
      <w:pPr>
        <w:rPr>
          <w:sz w:val="6"/>
          <w:szCs w:val="12"/>
        </w:rPr>
      </w:pPr>
      <w:r w:rsidRPr="00481E6F">
        <w:rPr>
          <w:sz w:val="6"/>
          <w:szCs w:val="12"/>
        </w:rPr>
        <w:t>Having described custom's unique features and mapped its domains, we turn to a discussion of custom's relationship to treaties and soft law. This relationship might be understood as complementary: custom can be seen as a fungible form of "soft" hard law or "hard" soft law that exists on a continuum between soft law and treaties. Such a framing suggests that  [*597]  custom may be rendered obsolete as unwritten international norms are codified and soft law grows in scope and complexity. 172</w:t>
      </w:r>
    </w:p>
    <w:p w14:paraId="4E7FF17C" w14:textId="77777777" w:rsidR="006339B4" w:rsidRPr="00481E6F" w:rsidRDefault="006339B4" w:rsidP="006339B4">
      <w:pPr>
        <w:rPr>
          <w:sz w:val="16"/>
        </w:rPr>
      </w:pPr>
      <w:r w:rsidRPr="00481E6F">
        <w:rPr>
          <w:sz w:val="16"/>
        </w:rPr>
        <w:t xml:space="preserve">We recognize that custom sometimes functions as a complement to treaties or soft law, as the literatures on legalization and instrument choice at times suggest. But, </w:t>
      </w:r>
      <w:r w:rsidRPr="00481E6F">
        <w:rPr>
          <w:rStyle w:val="StyleUnderline"/>
        </w:rPr>
        <w:t xml:space="preserve">the </w:t>
      </w:r>
      <w:r w:rsidRPr="00481E6F">
        <w:rPr>
          <w:rStyle w:val="Emphasis"/>
        </w:rPr>
        <w:t>distinctive</w:t>
      </w:r>
      <w:r w:rsidRPr="00481E6F">
        <w:rPr>
          <w:sz w:val="16"/>
        </w:rPr>
        <w:t xml:space="preserve"> (and less malleable) </w:t>
      </w:r>
      <w:r w:rsidRPr="00481E6F">
        <w:rPr>
          <w:rStyle w:val="Emphasis"/>
        </w:rPr>
        <w:t>characteristics</w:t>
      </w:r>
      <w:r w:rsidRPr="00481E6F">
        <w:rPr>
          <w:rStyle w:val="StyleUnderline"/>
        </w:rPr>
        <w:t xml:space="preserve"> of custom</w:t>
      </w:r>
      <w:r w:rsidRPr="00481E6F">
        <w:rPr>
          <w:sz w:val="16"/>
        </w:rPr>
        <w:t xml:space="preserve">, as compared to soft law and treaties, </w:t>
      </w:r>
      <w:r w:rsidRPr="00481E6F">
        <w:rPr>
          <w:rStyle w:val="StyleUnderline"/>
        </w:rPr>
        <w:t xml:space="preserve">create </w:t>
      </w:r>
      <w:r w:rsidRPr="00481E6F">
        <w:rPr>
          <w:rStyle w:val="Emphasis"/>
        </w:rPr>
        <w:t>continuing incentives</w:t>
      </w:r>
      <w:r w:rsidRPr="00481E6F">
        <w:rPr>
          <w:rStyle w:val="StyleUnderline"/>
        </w:rPr>
        <w:t xml:space="preserve"> for states to choose custom over the </w:t>
      </w:r>
      <w:r w:rsidRPr="00481E6F">
        <w:rPr>
          <w:rStyle w:val="Emphasis"/>
        </w:rPr>
        <w:t>other legal instruments</w:t>
      </w:r>
      <w:r w:rsidRPr="00481E6F">
        <w:rPr>
          <w:rStyle w:val="StyleUnderline"/>
        </w:rPr>
        <w:t xml:space="preserve"> if doing so </w:t>
      </w:r>
      <w:r w:rsidRPr="00481E6F">
        <w:rPr>
          <w:rStyle w:val="Emphasis"/>
        </w:rPr>
        <w:t>advances their respective national interests</w:t>
      </w:r>
      <w:r w:rsidRPr="00481E6F">
        <w:rPr>
          <w:rStyle w:val="StyleUnderline"/>
        </w:rPr>
        <w:t xml:space="preserve"> or shapes the content, scope, or application of international rules in ways that favor them</w:t>
      </w:r>
      <w:r w:rsidRPr="00481E6F">
        <w:rPr>
          <w:sz w:val="16"/>
        </w:rPr>
        <w:t>. If this account is correct, the demand for custom will not be affected by whether a particular subject area becomes more heavily populated by treaties and/or soft law.</w:t>
      </w:r>
    </w:p>
    <w:p w14:paraId="1D5FF0E0" w14:textId="77777777" w:rsidR="006339B4" w:rsidRPr="00481E6F" w:rsidRDefault="006339B4" w:rsidP="006339B4">
      <w:pPr>
        <w:rPr>
          <w:sz w:val="16"/>
        </w:rPr>
      </w:pPr>
      <w:r w:rsidRPr="00481E6F">
        <w:rPr>
          <w:sz w:val="16"/>
        </w:rPr>
        <w:t xml:space="preserve">We argue that there are two overarching rationales for states to choose custom over treaties and/or soft law: preferable substantive norms or preferable design features. </w:t>
      </w:r>
      <w:r w:rsidRPr="00A80312">
        <w:rPr>
          <w:rStyle w:val="StyleUnderline"/>
          <w:highlight w:val="green"/>
        </w:rPr>
        <w:t>States</w:t>
      </w:r>
      <w:r w:rsidRPr="00481E6F">
        <w:rPr>
          <w:rStyle w:val="StyleUnderline"/>
        </w:rPr>
        <w:t xml:space="preserve"> dissatisfied</w:t>
      </w:r>
      <w:r w:rsidRPr="00481E6F">
        <w:rPr>
          <w:sz w:val="16"/>
        </w:rPr>
        <w:t xml:space="preserve"> with the content of nonbinding norms or treaty provisions </w:t>
      </w:r>
      <w:r w:rsidRPr="00481E6F">
        <w:rPr>
          <w:rStyle w:val="StyleUnderline"/>
        </w:rPr>
        <w:t>might</w:t>
      </w:r>
      <w:r w:rsidRPr="00481E6F">
        <w:rPr>
          <w:sz w:val="16"/>
        </w:rPr>
        <w:t xml:space="preserve">, for example, </w:t>
      </w:r>
      <w:r w:rsidRPr="00481E6F">
        <w:rPr>
          <w:rStyle w:val="StyleUnderline"/>
        </w:rPr>
        <w:t xml:space="preserve">attempt to </w:t>
      </w:r>
      <w:r w:rsidRPr="00A80312">
        <w:rPr>
          <w:rStyle w:val="StyleUnderline"/>
          <w:highlight w:val="green"/>
        </w:rPr>
        <w:t>develop</w:t>
      </w:r>
      <w:r w:rsidRPr="00481E6F">
        <w:rPr>
          <w:rStyle w:val="StyleUnderline"/>
        </w:rPr>
        <w:t xml:space="preserve"> alternative customary </w:t>
      </w:r>
      <w:r w:rsidRPr="00A80312">
        <w:rPr>
          <w:rStyle w:val="StyleUnderline"/>
          <w:highlight w:val="green"/>
        </w:rPr>
        <w:t>rules with</w:t>
      </w:r>
      <w:r w:rsidRPr="00481E6F">
        <w:rPr>
          <w:rStyle w:val="StyleUnderline"/>
        </w:rPr>
        <w:t xml:space="preserve"> </w:t>
      </w:r>
      <w:r w:rsidRPr="00481E6F">
        <w:rPr>
          <w:rStyle w:val="Emphasis"/>
        </w:rPr>
        <w:t xml:space="preserve">different </w:t>
      </w:r>
      <w:r w:rsidRPr="00A80312">
        <w:rPr>
          <w:rStyle w:val="Emphasis"/>
          <w:highlight w:val="green"/>
        </w:rPr>
        <w:t>substantive obligations</w:t>
      </w:r>
      <w:r w:rsidRPr="00481E6F">
        <w:rPr>
          <w:sz w:val="16"/>
        </w:rPr>
        <w:t>. Or states might agree with the substance of a treaty or soft law, but turn to custom because of its distinctive design features, such as its preclusion of the ability to "opt-out" by non-ratifications, treaty withdrawals, or reservations.</w:t>
      </w:r>
    </w:p>
    <w:p w14:paraId="04A87827" w14:textId="77777777" w:rsidR="006339B4" w:rsidRPr="00481E6F" w:rsidRDefault="006339B4" w:rsidP="006339B4">
      <w:pPr>
        <w:rPr>
          <w:sz w:val="16"/>
        </w:rPr>
      </w:pPr>
      <w:r w:rsidRPr="00481E6F">
        <w:rPr>
          <w:sz w:val="16"/>
        </w:rPr>
        <w:t>We represent the two dimensions of the choice between custom on the one hand and treaties and soft law in Figure 1 below. The legal instruments that are alternatives to custom appear on the x-axis, and the two rationales for states to choose custom are listed on the y-axis. The diagram depicts custom that arises later in time than treaties or soft law. 173 We focus on this temporal relationship because we view it as a more significant challenge to custom's continuing relevance to international cooperation. To be sure, as Tim Meyer has shown, custom that develops first may lead states that prefer codified legal norms to advocate, for example, for ILC-generated conventions or draft articles. 174 Yet if states continue to prefer custom - even in areas replete with treaties or nonbinding norms - such a choice casts doubt on predictions of custom's demise in an age of soft law and treaties, and on commentators who discount CIL's role in international cooperation.</w:t>
      </w:r>
    </w:p>
    <w:p w14:paraId="4E161B2D" w14:textId="77777777" w:rsidR="006339B4" w:rsidRPr="00481E6F" w:rsidRDefault="006339B4" w:rsidP="006339B4">
      <w:pPr>
        <w:rPr>
          <w:sz w:val="16"/>
        </w:rPr>
      </w:pPr>
      <w:r w:rsidRPr="00481E6F">
        <w:rPr>
          <w:sz w:val="16"/>
        </w:rPr>
        <w:t>A. Custom's Advantages over Treaties: Design Features</w:t>
      </w:r>
    </w:p>
    <w:p w14:paraId="411D713A" w14:textId="77777777" w:rsidR="006339B4" w:rsidRPr="00481E6F" w:rsidRDefault="006339B4" w:rsidP="006339B4">
      <w:pPr>
        <w:rPr>
          <w:sz w:val="8"/>
          <w:szCs w:val="14"/>
        </w:rPr>
      </w:pPr>
      <w:r w:rsidRPr="00481E6F">
        <w:rPr>
          <w:sz w:val="16"/>
        </w:rPr>
        <w:t xml:space="preserve"> The top left box illustrates situations in which states turn to custom to modify or obviate the design features of preexisting international agreements. A prominent illustration of custom that competes with treaty design features is the protection of civilians in CIL and also in the 1949 Geneva Conventions for the Protection of Victims of War. Theodor Meron has argued that the protection of civilians in </w:t>
      </w:r>
      <w:r w:rsidRPr="00A80312">
        <w:rPr>
          <w:rStyle w:val="Emphasis"/>
          <w:highlight w:val="green"/>
        </w:rPr>
        <w:t>custom</w:t>
      </w:r>
      <w:r w:rsidRPr="00481E6F">
        <w:rPr>
          <w:rStyle w:val="StyleUnderline"/>
        </w:rPr>
        <w:t>ary law is important in part because custom</w:t>
      </w:r>
      <w:r w:rsidRPr="00481E6F">
        <w:rPr>
          <w:sz w:val="16"/>
        </w:rPr>
        <w:t xml:space="preserve">, unlike the Geneva Conventions, </w:t>
      </w:r>
      <w:r w:rsidRPr="00A80312">
        <w:rPr>
          <w:rStyle w:val="StyleUnderline"/>
          <w:highlight w:val="green"/>
        </w:rPr>
        <w:t xml:space="preserve">does </w:t>
      </w:r>
      <w:r w:rsidRPr="00A80312">
        <w:rPr>
          <w:rStyle w:val="Emphasis"/>
          <w:highlight w:val="green"/>
        </w:rPr>
        <w:t>not permit</w:t>
      </w:r>
      <w:r w:rsidRPr="00481E6F">
        <w:rPr>
          <w:rStyle w:val="StyleUnderline"/>
        </w:rPr>
        <w:t xml:space="preserve"> </w:t>
      </w:r>
      <w:r w:rsidRPr="00481E6F">
        <w:rPr>
          <w:rStyle w:val="Emphasis"/>
        </w:rPr>
        <w:t>unilateral</w:t>
      </w:r>
      <w:r w:rsidRPr="00481E6F">
        <w:rPr>
          <w:rStyle w:val="StyleUnderline"/>
        </w:rPr>
        <w:t xml:space="preserve"> </w:t>
      </w:r>
      <w:r w:rsidRPr="00A80312">
        <w:rPr>
          <w:rStyle w:val="StyleUnderline"/>
          <w:highlight w:val="green"/>
        </w:rPr>
        <w:t>withdrawal</w:t>
      </w:r>
      <w:r w:rsidRPr="00481E6F">
        <w:rPr>
          <w:sz w:val="16"/>
        </w:rPr>
        <w:t xml:space="preserve"> and because "reservations to the Conventions may not affect the obligations of the parties under provisions reflecting customary law to which they would be subject independently of the Conventions." 175 </w:t>
      </w:r>
      <w:r w:rsidRPr="00481E6F">
        <w:rPr>
          <w:sz w:val="8"/>
          <w:szCs w:val="14"/>
        </w:rPr>
        <w:t>Meron also notes that "as customary law, the norms expressed in the Conventions might be subject to a process of interpretation  [*599]  different from that which applies to treaties" 176 - a further indication of custom's continuing relevance.</w:t>
      </w:r>
    </w:p>
    <w:p w14:paraId="218D9CC8" w14:textId="77777777" w:rsidR="006339B4" w:rsidRPr="00481E6F" w:rsidRDefault="006339B4" w:rsidP="006339B4">
      <w:pPr>
        <w:rPr>
          <w:sz w:val="8"/>
          <w:szCs w:val="14"/>
        </w:rPr>
      </w:pPr>
      <w:r w:rsidRPr="00481E6F">
        <w:rPr>
          <w:sz w:val="8"/>
          <w:szCs w:val="14"/>
        </w:rPr>
        <w:t>The protection of civilians is a hard case for our theory because the Geneva Conventions have been universally ratified, which some might claim renders custom irrelevant. More common but still supportive examples are multilateral agreements - such as the Convention on the International Sale of Goods and the Vienna Convention on the Law of Treaties - at least some provisions of which are accepted as having attained the status of CIL, thus permitting their application to countries that have refrained from ratifying those instruments. 177</w:t>
      </w:r>
    </w:p>
    <w:p w14:paraId="50C46EE9" w14:textId="77777777" w:rsidR="006339B4" w:rsidRPr="00481E6F" w:rsidRDefault="006339B4" w:rsidP="006339B4">
      <w:pPr>
        <w:rPr>
          <w:sz w:val="8"/>
          <w:szCs w:val="14"/>
        </w:rPr>
      </w:pPr>
      <w:r w:rsidRPr="00481E6F">
        <w:rPr>
          <w:sz w:val="8"/>
          <w:szCs w:val="14"/>
        </w:rPr>
        <w:t>A different use of custom to work around treaty design features is provided by the United States' relationship to the U.N. Convention on the Law of the Sea (UNCLOS). The United States played a lead role in negotiating UNCLOS, but has never ratified the Convention. It has, however, consistently maintained that some aspects of the Convention - in particular, those concerning freedom of navigation - reflect customary international law. 178 Critically for our purposes, the United States recognizes that the navigation rules embodied in these two sources of law are substantively the same. 179 However, because UNCLOS does not permit reser- vations, 180 it precludes treaty parties from opting out from any of its substantive provisions - including provisions, such as UNCLOS' dispute settlement clauses, to which the United States objects. By remaining outside of the Convention while selectively adhering to some of its provisions as custom, the United States is, controversially, using CIL to pick and choose those aspects of UNCLOS that benefit it while avoiding the concomitant burdens of provisions it disfavors 181 - [*600] precisely what the no reservations clause of UNCLOS was adopted to prevent. 182</w:t>
      </w:r>
    </w:p>
    <w:p w14:paraId="1ADFBAB6" w14:textId="77777777" w:rsidR="006339B4" w:rsidRPr="00481E6F" w:rsidRDefault="006339B4" w:rsidP="006339B4">
      <w:pPr>
        <w:rPr>
          <w:sz w:val="8"/>
          <w:szCs w:val="14"/>
        </w:rPr>
      </w:pPr>
      <w:r w:rsidRPr="00481E6F">
        <w:rPr>
          <w:sz w:val="8"/>
          <w:szCs w:val="14"/>
        </w:rPr>
        <w:t>B. Custom's Advantages over Treaties: Substantive Norms</w:t>
      </w:r>
    </w:p>
    <w:p w14:paraId="140A9855" w14:textId="77777777" w:rsidR="006339B4" w:rsidRPr="00481E6F" w:rsidRDefault="006339B4" w:rsidP="006339B4">
      <w:pPr>
        <w:rPr>
          <w:sz w:val="8"/>
          <w:szCs w:val="14"/>
        </w:rPr>
      </w:pPr>
      <w:r w:rsidRPr="00481E6F">
        <w:rPr>
          <w:sz w:val="8"/>
          <w:szCs w:val="14"/>
        </w:rPr>
        <w:t>The box in the upper right quadrant of Figure 1 depicts situations in which states choose custom over treaties because they prefer CIL's substantive norms. 183 A different area of international maritime law provides a "striking example[] of modification" of a treaty through custom. 184 The 1958 Geneva Convention on the High Seas recognized the freedom of states parties to unilaterally exploit non-living resources on the deep seabed. 185 Yet in the years following the Convention's adoption, a competing principle - the "common heritage of mankind" - emerged and rapidly crystalized as custom. 186 Pursuant to this principle, a state could exploit seabed resources only when acting as an agent of the international community as a whole. 187 Importantly, the common heritage idea arose in part from legal claims by non-parties to the Geneva High Seas Convention, claims that would have gained little if any traction as treaty revisions, but  [*601]  were far more salient as efforts to develop new CIL applicable to all nations. 188</w:t>
      </w:r>
    </w:p>
    <w:p w14:paraId="7582C1E7" w14:textId="77777777" w:rsidR="006339B4" w:rsidRPr="00481E6F" w:rsidRDefault="006339B4" w:rsidP="006339B4">
      <w:pPr>
        <w:rPr>
          <w:sz w:val="8"/>
          <w:szCs w:val="14"/>
        </w:rPr>
      </w:pPr>
      <w:r w:rsidRPr="00481E6F">
        <w:rPr>
          <w:sz w:val="8"/>
          <w:szCs w:val="14"/>
        </w:rPr>
        <w:t>The Tadic decision, discussed above in the context of custom's overlapping domains, provides another example of the substantive advantages of a custom over treaties that regulate the same subject area. The Geneva Conventions themselves apply almost exclusively to international armed conflicts, 189 leaving other military hostilities largely unregulated by the laws of war (with only a few exceptions, such as Common Article 3). 190 In Tadic, the ICTY held that certain provisions in the Conventions apply to internal armed conflicts as a matter of CIL. 191 In effect, the decision invoked custom to expand the Geneva Conventions' substantive norms to non-international armed conflicts. In the decades that followed, states increasingly embraced Tadic's substantive expansion of the customary laws of war beyond what the Geneva Conventions themselves require. Interestingly, states had previously considered and rejected precisely such an expansion when negotiating Protocols to the Geneva Conventions in the 1970s. 192</w:t>
      </w:r>
    </w:p>
    <w:p w14:paraId="3455B0A2" w14:textId="77777777" w:rsidR="006339B4" w:rsidRPr="00481E6F" w:rsidRDefault="006339B4" w:rsidP="006339B4">
      <w:pPr>
        <w:rPr>
          <w:sz w:val="8"/>
          <w:szCs w:val="14"/>
        </w:rPr>
      </w:pPr>
      <w:r w:rsidRPr="00481E6F">
        <w:rPr>
          <w:sz w:val="8"/>
          <w:szCs w:val="14"/>
        </w:rPr>
        <w:t>Humanitarian intervention offers another illustration of this relationship. The U.N. Charter prohibits the unilateral use of force in response to humanitarian crises in the absence of U.N. Security Council authorization or plausible claims of self-defense. 193 Yet as recent world events have made painfully clear, U.N. Security Council approval is often blocked by political differences among that body's five veto-wielding permanent members. As discussed in greater detail below, 194 some states dissatisfied with the status quo have turned to customary international law, implicitly or explicitly, to justify a military response to humanitarian crises if the U.N. Security Council fails to act. Such states are, in effect, claiming that custom offers a superior substantive norm that should displace the substantive constraints of the U.N. Charter.</w:t>
      </w:r>
    </w:p>
    <w:p w14:paraId="5665F81D" w14:textId="77777777" w:rsidR="006339B4" w:rsidRPr="00481E6F" w:rsidRDefault="006339B4" w:rsidP="006339B4">
      <w:pPr>
        <w:rPr>
          <w:sz w:val="8"/>
          <w:szCs w:val="14"/>
        </w:rPr>
      </w:pPr>
      <w:r w:rsidRPr="00481E6F">
        <w:rPr>
          <w:sz w:val="8"/>
          <w:szCs w:val="14"/>
        </w:rPr>
        <w:t>C. Custom's Advantages over Soft Law: Design Features</w:t>
      </w:r>
    </w:p>
    <w:p w14:paraId="20EC5265" w14:textId="77777777" w:rsidR="006339B4" w:rsidRPr="001040ED" w:rsidRDefault="006339B4" w:rsidP="006339B4">
      <w:pPr>
        <w:rPr>
          <w:sz w:val="16"/>
        </w:rPr>
      </w:pPr>
      <w:r w:rsidRPr="00481E6F">
        <w:rPr>
          <w:sz w:val="16"/>
        </w:rPr>
        <w:t xml:space="preserve">The box on the lower left of Figure 1 depicts situations in which custom and soft law share the same substantive norms but have different design characteristics. The principal difference is obvious - </w:t>
      </w:r>
      <w:r w:rsidRPr="00A80312">
        <w:rPr>
          <w:rStyle w:val="StyleUnderline"/>
          <w:highlight w:val="green"/>
        </w:rPr>
        <w:t xml:space="preserve">CIL is </w:t>
      </w:r>
      <w:r w:rsidRPr="00A80312">
        <w:rPr>
          <w:rStyle w:val="Emphasis"/>
          <w:highlight w:val="green"/>
        </w:rPr>
        <w:t>legally binding</w:t>
      </w:r>
      <w:r w:rsidRPr="00481E6F">
        <w:rPr>
          <w:sz w:val="16"/>
        </w:rPr>
        <w:t xml:space="preserve"> and nonbinding norms are not. But there are other differences as well. Soft law is easier and faster to create and modify than custom, making it useful for situations of uncertainty and experimentation where flexibility is prized. Whether states can alter an existing customary rule without violating it is a question that has long bedeviled scholars. Deviating from soft law incurs no international legal responsibility and no (or at least lower) political and reputational costs, neatly sidestepping these difficulties.</w:t>
      </w:r>
    </w:p>
    <w:p w14:paraId="2521A8B6" w14:textId="77777777" w:rsidR="006339B4" w:rsidRPr="00902362" w:rsidRDefault="006339B4" w:rsidP="006339B4"/>
    <w:p w14:paraId="60CDC1FE" w14:textId="77777777" w:rsidR="006339B4" w:rsidRPr="00610B69" w:rsidRDefault="006339B4" w:rsidP="006339B4"/>
    <w:p w14:paraId="2B533430" w14:textId="77777777" w:rsidR="006339B4" w:rsidRDefault="006339B4" w:rsidP="006339B4">
      <w:pPr>
        <w:pStyle w:val="Heading3"/>
        <w:jc w:val="left"/>
      </w:pPr>
    </w:p>
    <w:p w14:paraId="3205D008" w14:textId="77777777" w:rsidR="006339B4" w:rsidRPr="00CB1DC2" w:rsidRDefault="006339B4" w:rsidP="006339B4"/>
    <w:p w14:paraId="240A9E65" w14:textId="77777777" w:rsidR="006339B4" w:rsidRDefault="006339B4" w:rsidP="006339B4">
      <w:pPr>
        <w:pStyle w:val="Heading2"/>
      </w:pPr>
      <w:r>
        <w:t xml:space="preserve">PTX DA </w:t>
      </w:r>
    </w:p>
    <w:p w14:paraId="466B5A37" w14:textId="77777777" w:rsidR="006339B4" w:rsidRPr="00021897" w:rsidRDefault="006339B4" w:rsidP="006339B4">
      <w:pPr>
        <w:pStyle w:val="Heading3"/>
      </w:pPr>
      <w:r>
        <w:t>OV</w:t>
      </w:r>
    </w:p>
    <w:p w14:paraId="1F70BB70" w14:textId="77777777" w:rsidR="006339B4" w:rsidRDefault="006339B4" w:rsidP="006339B4">
      <w:pPr>
        <w:pStyle w:val="Heading4"/>
      </w:pPr>
      <w:r>
        <w:t xml:space="preserve">NDAA pass now – </w:t>
      </w:r>
    </w:p>
    <w:p w14:paraId="42D367CB" w14:textId="77777777" w:rsidR="006339B4" w:rsidRPr="009A1095" w:rsidRDefault="006339B4" w:rsidP="006339B4">
      <w:pPr>
        <w:pStyle w:val="Heading4"/>
      </w:pPr>
      <w:r>
        <w:t xml:space="preserve">[1] </w:t>
      </w:r>
      <w:r w:rsidRPr="009A1095">
        <w:t>Diseases cause extinction.</w:t>
      </w:r>
    </w:p>
    <w:p w14:paraId="4341A1C0" w14:textId="77777777" w:rsidR="006339B4" w:rsidRPr="009A1095" w:rsidRDefault="006339B4" w:rsidP="006339B4">
      <w:pPr>
        <w:spacing w:after="120" w:line="235" w:lineRule="atLeast"/>
        <w:rPr>
          <w:rFonts w:eastAsia="Times New Roman"/>
          <w:color w:val="000000"/>
        </w:rPr>
      </w:pPr>
      <w:r w:rsidRPr="009A1095">
        <w:rPr>
          <w:rFonts w:eastAsia="Times New Roman"/>
          <w:b/>
          <w:bCs/>
          <w:color w:val="000000"/>
          <w:sz w:val="26"/>
          <w:szCs w:val="26"/>
        </w:rPr>
        <w:t>Kim 21</w:t>
      </w:r>
      <w:r w:rsidRPr="009A1095">
        <w:rPr>
          <w:rFonts w:eastAsia="Times New Roman"/>
          <w:color w:val="000000"/>
        </w:rPr>
        <w:t> [Kiseong Kim, (Seoul Graduate School of Future Strategy), January 2021, “Network Analysis to Identify the Risk of Epidemic Spreading,” Applied Sciences, Vol. 11, No. 7, Multidisciplinary Digital Publishing Institute, pp. 2997, kgmost</w:t>
      </w:r>
    </w:p>
    <w:p w14:paraId="47E715C5" w14:textId="77777777" w:rsidR="006339B4" w:rsidRPr="009A1095" w:rsidRDefault="006339B4" w:rsidP="006339B4">
      <w:pPr>
        <w:spacing w:line="235" w:lineRule="atLeast"/>
        <w:rPr>
          <w:rFonts w:eastAsia="Times New Roman"/>
          <w:color w:val="000000"/>
          <w:sz w:val="16"/>
        </w:rPr>
      </w:pPr>
      <w:r w:rsidRPr="009A1095">
        <w:rPr>
          <w:rFonts w:eastAsia="Times New Roman"/>
          <w:color w:val="000000"/>
          <w:u w:val="single"/>
        </w:rPr>
        <w:t>Several </w:t>
      </w:r>
      <w:r w:rsidRPr="00770793">
        <w:rPr>
          <w:rFonts w:eastAsia="Times New Roman"/>
          <w:color w:val="000000"/>
          <w:highlight w:val="green"/>
          <w:u w:val="single"/>
          <w:shd w:val="clear" w:color="auto" w:fill="00FF00"/>
        </w:rPr>
        <w:t>epidemics</w:t>
      </w:r>
      <w:r w:rsidRPr="009A1095">
        <w:rPr>
          <w:rFonts w:eastAsia="Times New Roman"/>
          <w:color w:val="000000"/>
          <w:u w:val="single"/>
        </w:rPr>
        <w:t>, such as the Black Death and the Spanish flu, have </w:t>
      </w:r>
      <w:r w:rsidRPr="00770793">
        <w:rPr>
          <w:rFonts w:eastAsia="Times New Roman"/>
          <w:color w:val="000000"/>
          <w:highlight w:val="green"/>
          <w:u w:val="single"/>
          <w:shd w:val="clear" w:color="auto" w:fill="00FF00"/>
        </w:rPr>
        <w:t>threaten</w:t>
      </w:r>
      <w:r w:rsidRPr="00770793">
        <w:rPr>
          <w:rFonts w:eastAsia="Times New Roman"/>
          <w:color w:val="000000"/>
          <w:highlight w:val="green"/>
          <w:u w:val="single"/>
        </w:rPr>
        <w:t>ed </w:t>
      </w:r>
      <w:r w:rsidRPr="00770793">
        <w:rPr>
          <w:rFonts w:eastAsia="Times New Roman"/>
          <w:color w:val="000000"/>
          <w:highlight w:val="green"/>
          <w:u w:val="single"/>
          <w:shd w:val="clear" w:color="auto" w:fill="00FF00"/>
        </w:rPr>
        <w:t>human life</w:t>
      </w:r>
      <w:r w:rsidRPr="009A1095">
        <w:rPr>
          <w:rFonts w:eastAsia="Times New Roman"/>
          <w:color w:val="000000"/>
          <w:u w:val="single"/>
        </w:rPr>
        <w:t> throughout history; however, it is unclear if humans will remain safe from the sudden and fast spread of epidemic diseases. Moreover, the </w:t>
      </w:r>
      <w:r w:rsidRPr="00770793">
        <w:rPr>
          <w:rFonts w:eastAsia="Times New Roman"/>
          <w:color w:val="000000"/>
          <w:highlight w:val="green"/>
          <w:u w:val="single"/>
          <w:shd w:val="clear" w:color="auto" w:fill="00FF00"/>
        </w:rPr>
        <w:t>transmissio</w:t>
      </w:r>
      <w:r w:rsidRPr="00770793">
        <w:rPr>
          <w:rFonts w:eastAsia="Times New Roman"/>
          <w:color w:val="000000"/>
          <w:highlight w:val="green"/>
          <w:u w:val="single"/>
        </w:rPr>
        <w:t>n </w:t>
      </w:r>
      <w:r w:rsidRPr="00770793">
        <w:rPr>
          <w:rFonts w:eastAsia="Times New Roman"/>
          <w:color w:val="000000"/>
          <w:highlight w:val="green"/>
          <w:u w:val="single"/>
          <w:shd w:val="clear" w:color="auto" w:fill="00FF00"/>
        </w:rPr>
        <w:t>characteristics</w:t>
      </w:r>
      <w:r w:rsidRPr="009A1095">
        <w:rPr>
          <w:rFonts w:eastAsia="Times New Roman"/>
          <w:color w:val="000000"/>
          <w:u w:val="single"/>
        </w:rPr>
        <w:t> of epidemics </w:t>
      </w:r>
      <w:r w:rsidRPr="00770793">
        <w:rPr>
          <w:rFonts w:eastAsia="Times New Roman"/>
          <w:color w:val="000000"/>
          <w:highlight w:val="green"/>
          <w:u w:val="single"/>
          <w:shd w:val="clear" w:color="auto" w:fill="00FF00"/>
        </w:rPr>
        <w:t>remain</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undiscovered</w:t>
      </w:r>
      <w:r w:rsidRPr="009A1095">
        <w:rPr>
          <w:rFonts w:eastAsia="Times New Roman"/>
          <w:color w:val="000000"/>
          <w:u w:val="single"/>
        </w:rPr>
        <w:t>. In this study, we present the results of an epidemic simulation experiment revealing the relationship between epidemic parameters and pandemic risk</w:t>
      </w:r>
      <w:r w:rsidRPr="009A1095">
        <w:rPr>
          <w:rFonts w:eastAsia="Times New Roman"/>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w:t>
      </w:r>
      <w:r w:rsidRPr="009A1095">
        <w:rPr>
          <w:rFonts w:eastAsia="Times New Roman"/>
          <w:color w:val="000000"/>
          <w:u w:val="single"/>
        </w:rPr>
        <w:t>Nevertheless, certain </w:t>
      </w:r>
      <w:r w:rsidRPr="00770793">
        <w:rPr>
          <w:rFonts w:eastAsia="Times New Roman"/>
          <w:color w:val="000000"/>
          <w:highlight w:val="green"/>
          <w:u w:val="single"/>
          <w:shd w:val="clear" w:color="auto" w:fill="00FF00"/>
        </w:rPr>
        <w:t>diseases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can</w:t>
      </w:r>
      <w:r w:rsidRPr="009A1095">
        <w:rPr>
          <w:rFonts w:eastAsia="Times New Roman"/>
          <w:color w:val="000000"/>
          <w:u w:val="single"/>
        </w:rPr>
        <w:t> potentially </w:t>
      </w:r>
      <w:r w:rsidRPr="00770793">
        <w:rPr>
          <w:rFonts w:eastAsia="Times New Roman"/>
          <w:color w:val="000000"/>
          <w:highlight w:val="green"/>
          <w:u w:val="single"/>
          <w:shd w:val="clear" w:color="auto" w:fill="00FF00"/>
        </w:rPr>
        <w:t>infect all nodes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in</w:t>
      </w:r>
      <w:r w:rsidRPr="009A1095">
        <w:rPr>
          <w:rFonts w:eastAsia="Times New Roman"/>
          <w:color w:val="000000"/>
          <w:u w:val="single"/>
        </w:rPr>
        <w:t> the </w:t>
      </w:r>
      <w:r w:rsidRPr="00770793">
        <w:rPr>
          <w:rFonts w:eastAsia="Times New Roman"/>
          <w:color w:val="000000"/>
          <w:highlight w:val="green"/>
          <w:u w:val="single"/>
          <w:shd w:val="clear" w:color="auto" w:fill="00FF00"/>
        </w:rPr>
        <w:t>human</w:t>
      </w:r>
      <w:r w:rsidRPr="009A1095">
        <w:rPr>
          <w:rFonts w:eastAsia="Times New Roman"/>
          <w:color w:val="000000"/>
          <w:u w:val="single"/>
        </w:rPr>
        <w:t> social </w:t>
      </w:r>
      <w:r w:rsidRPr="00770793">
        <w:rPr>
          <w:rFonts w:eastAsia="Times New Roman"/>
          <w:color w:val="000000"/>
          <w:highlight w:val="green"/>
          <w:u w:val="single"/>
          <w:shd w:val="clear" w:color="auto" w:fill="00FF00"/>
        </w:rPr>
        <w:t>networks</w:t>
      </w:r>
      <w:r w:rsidRPr="009A1095">
        <w:rPr>
          <w:rFonts w:eastAsia="Times New Roman"/>
          <w:color w:val="000000"/>
          <w:u w:val="single"/>
        </w:rPr>
        <w:t>, and these diseases cause a pandemic when the average degree is larger than the threshold value. These results indicated that certain infectious diseases </w:t>
      </w:r>
      <w:r w:rsidRPr="00770793">
        <w:rPr>
          <w:rFonts w:eastAsia="Times New Roman"/>
          <w:color w:val="000000"/>
          <w:highlight w:val="green"/>
          <w:u w:val="single"/>
          <w:shd w:val="clear" w:color="auto" w:fill="00FF00"/>
        </w:rPr>
        <w:t>lead to</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human extinction</w:t>
      </w:r>
      <w:r w:rsidRPr="009A1095">
        <w:rPr>
          <w:rFonts w:eastAsia="Times New Roman"/>
          <w:color w:val="000000"/>
          <w:u w:val="single"/>
        </w:rPr>
        <w:t> and can be prevented by minimizing human contact. 1. Introduction The emergence of a pandemic is one of the various scenarios frequently discussed as a human extinction event, and it is listed as one of the global catastrophic risks in studies regarding the future [1,2,3]. In particular, several pandemics, such as </w:t>
      </w:r>
      <w:r w:rsidRPr="00770793">
        <w:rPr>
          <w:rFonts w:eastAsia="Times New Roman"/>
          <w:color w:val="000000"/>
          <w:highlight w:val="green"/>
          <w:u w:val="single"/>
          <w:shd w:val="clear" w:color="auto" w:fill="00FF00"/>
        </w:rPr>
        <w:t>the</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Black Death</w:t>
      </w:r>
      <w:r w:rsidRPr="009A1095">
        <w:rPr>
          <w:rFonts w:eastAsia="Times New Roman"/>
          <w:color w:val="000000"/>
          <w:u w:val="single"/>
        </w:rPr>
        <w:t> [4,5], Spanish flu [6], and those caused by </w:t>
      </w:r>
      <w:r w:rsidRPr="00770793">
        <w:rPr>
          <w:rFonts w:eastAsia="Times New Roman"/>
          <w:color w:val="000000"/>
          <w:highlight w:val="green"/>
          <w:u w:val="single"/>
          <w:shd w:val="clear" w:color="auto" w:fill="00FF00"/>
        </w:rPr>
        <w:t>smallpox</w:t>
      </w:r>
      <w:r w:rsidRPr="009A1095">
        <w:rPr>
          <w:rFonts w:eastAsia="Times New Roman"/>
          <w:color w:val="000000"/>
          <w:u w:val="single"/>
        </w:rPr>
        <w:t> [7], severe acute respiratory syndrome (</w:t>
      </w:r>
      <w:r w:rsidRPr="00770793">
        <w:rPr>
          <w:rFonts w:eastAsia="Times New Roman"/>
          <w:color w:val="000000"/>
          <w:highlight w:val="green"/>
          <w:u w:val="single"/>
          <w:shd w:val="clear" w:color="auto" w:fill="00FF00"/>
        </w:rPr>
        <w:t>SARS</w:t>
      </w:r>
      <w:r w:rsidRPr="009A1095">
        <w:rPr>
          <w:rFonts w:eastAsia="Times New Roman"/>
          <w:color w:val="000000"/>
          <w:u w:val="single"/>
        </w:rPr>
        <w:t>) [8], </w:t>
      </w:r>
      <w:r w:rsidRPr="00770793">
        <w:rPr>
          <w:rFonts w:eastAsia="Times New Roman"/>
          <w:color w:val="000000"/>
          <w:highlight w:val="green"/>
          <w:u w:val="single"/>
          <w:shd w:val="clear" w:color="auto" w:fill="00FF00"/>
        </w:rPr>
        <w:t>and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Ebola</w:t>
      </w:r>
      <w:r w:rsidRPr="009A1095">
        <w:rPr>
          <w:rFonts w:eastAsia="Times New Roman"/>
          <w:color w:val="000000"/>
          <w:u w:val="single"/>
        </w:rPr>
        <w:t> [9], have </w:t>
      </w:r>
      <w:r w:rsidRPr="00770793">
        <w:rPr>
          <w:rFonts w:eastAsia="Times New Roman"/>
          <w:color w:val="000000"/>
          <w:highlight w:val="green"/>
          <w:u w:val="single"/>
          <w:shd w:val="clear" w:color="auto" w:fill="00FF00"/>
        </w:rPr>
        <w:t>affected a</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large population</w:t>
      </w:r>
      <w:r w:rsidRPr="009A1095">
        <w:rPr>
          <w:rFonts w:eastAsia="Times New Roman"/>
          <w:color w:val="000000"/>
          <w:u w:val="single"/>
        </w:rPr>
        <w:t> throughout history. The </w:t>
      </w:r>
      <w:r w:rsidRPr="00770793">
        <w:rPr>
          <w:rFonts w:eastAsia="Times New Roman"/>
          <w:color w:val="000000"/>
          <w:highlight w:val="green"/>
          <w:u w:val="single"/>
          <w:shd w:val="clear" w:color="auto" w:fill="00FF00"/>
        </w:rPr>
        <w:t>risk</w:t>
      </w:r>
      <w:r w:rsidRPr="009A1095">
        <w:rPr>
          <w:rFonts w:eastAsia="Times New Roman"/>
          <w:color w:val="000000"/>
          <w:u w:val="single"/>
        </w:rPr>
        <w:t> of pandemics </w:t>
      </w:r>
      <w:r w:rsidRPr="00770793">
        <w:rPr>
          <w:rFonts w:eastAsia="Times New Roman"/>
          <w:color w:val="000000"/>
          <w:highlight w:val="green"/>
          <w:u w:val="single"/>
          <w:shd w:val="clear" w:color="auto" w:fill="00FF00"/>
        </w:rPr>
        <w:t>increases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with</w:t>
      </w:r>
      <w:r w:rsidRPr="009A1095">
        <w:rPr>
          <w:rFonts w:eastAsia="Times New Roman"/>
          <w:color w:val="000000"/>
          <w:u w:val="single"/>
        </w:rPr>
        <w:t> an increase in population </w:t>
      </w:r>
      <w:r w:rsidRPr="00770793">
        <w:rPr>
          <w:rFonts w:eastAsia="Times New Roman"/>
          <w:color w:val="000000"/>
          <w:highlight w:val="green"/>
          <w:u w:val="single"/>
          <w:shd w:val="clear" w:color="auto" w:fill="00FF00"/>
        </w:rPr>
        <w:t>mobility</w:t>
      </w:r>
      <w:r w:rsidRPr="009A1095">
        <w:rPr>
          <w:rFonts w:eastAsia="Times New Roman"/>
          <w:color w:val="000000"/>
          <w:u w:val="single"/>
        </w:rPr>
        <w:t> between cities, nations, and continents, thereby </w:t>
      </w:r>
      <w:r w:rsidRPr="00770793">
        <w:rPr>
          <w:rFonts w:eastAsia="Times New Roman"/>
          <w:color w:val="000000"/>
          <w:highlight w:val="green"/>
          <w:u w:val="single"/>
          <w:shd w:val="clear" w:color="auto" w:fill="00FF00"/>
        </w:rPr>
        <w:t>threatening</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humankind</w:t>
      </w:r>
      <w:r w:rsidRPr="009A1095">
        <w:rPr>
          <w:rFonts w:eastAsia="Times New Roman"/>
          <w:color w:val="000000"/>
          <w:u w:val="single"/>
        </w:rPr>
        <w:t> [10,11,12]. It is essential to analyze the epidemic spread in society to minimize the damage</w:t>
      </w:r>
      <w:r w:rsidRPr="009A1095">
        <w:rPr>
          <w:rFonts w:eastAsia="Times New Roman"/>
          <w:color w:val="000000"/>
          <w:sz w:val="16"/>
        </w:rPr>
        <w:t>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9A1095">
        <w:rPr>
          <w:rFonts w:eastAsia="Times New Roman"/>
          <w:color w:val="000000"/>
          <w:u w:val="single"/>
        </w:rPr>
        <w:t>when the epidemic</w:t>
      </w:r>
      <w:r w:rsidRPr="009A1095">
        <w:rPr>
          <w:rFonts w:eastAsia="Times New Roman"/>
          <w:color w:val="000000"/>
          <w:sz w:val="16"/>
        </w:rPr>
        <w:t> </w:t>
      </w:r>
      <w:r w:rsidRPr="009A1095">
        <w:rPr>
          <w:rFonts w:eastAsia="Times New Roman"/>
          <w:color w:val="000000"/>
          <w:u w:val="single"/>
        </w:rPr>
        <w:t>spreads</w:t>
      </w:r>
      <w:r w:rsidRPr="009A1095">
        <w:rPr>
          <w:rFonts w:eastAsia="Times New Roman"/>
          <w:color w:val="000000"/>
          <w:sz w:val="16"/>
        </w:rPr>
        <w:t> </w:t>
      </w:r>
      <w:r w:rsidRPr="009A1095">
        <w:rPr>
          <w:rFonts w:eastAsia="Times New Roman"/>
          <w:color w:val="000000"/>
          <w:u w:val="single"/>
        </w:rPr>
        <w:t>to all</w:t>
      </w:r>
      <w:r w:rsidRPr="009A1095">
        <w:rPr>
          <w:rFonts w:eastAsia="Times New Roman"/>
          <w:color w:val="000000"/>
          <w:sz w:val="16"/>
        </w:rPr>
        <w:t> </w:t>
      </w:r>
      <w:r w:rsidRPr="009A1095">
        <w:rPr>
          <w:rFonts w:eastAsia="Times New Roman"/>
          <w:color w:val="000000"/>
          <w:u w:val="single"/>
        </w:rPr>
        <w:t>nodes</w:t>
      </w:r>
      <w:r w:rsidRPr="009A1095">
        <w:rPr>
          <w:rFonts w:eastAsia="Times New Roman"/>
          <w:color w:val="000000"/>
          <w:sz w:val="16"/>
        </w:rPr>
        <w:t> of the network and the fatality rate is 100%, </w:t>
      </w:r>
      <w:r w:rsidRPr="009A1095">
        <w:rPr>
          <w:rFonts w:eastAsia="Times New Roman"/>
          <w:color w:val="000000"/>
          <w:u w:val="single"/>
        </w:rPr>
        <w:t>it can increase the</w:t>
      </w:r>
      <w:r w:rsidRPr="009A1095">
        <w:rPr>
          <w:rFonts w:eastAsia="Times New Roman"/>
          <w:color w:val="000000"/>
          <w:sz w:val="16"/>
        </w:rPr>
        <w:t> </w:t>
      </w:r>
      <w:r w:rsidRPr="009A1095">
        <w:rPr>
          <w:rFonts w:eastAsia="Times New Roman"/>
          <w:color w:val="000000"/>
          <w:u w:val="single"/>
        </w:rPr>
        <w:t>pandemic risk</w:t>
      </w:r>
      <w:r w:rsidRPr="009A1095">
        <w:rPr>
          <w:rFonts w:eastAsia="Times New Roman"/>
          <w:color w:val="000000"/>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9A1095">
        <w:rPr>
          <w:rFonts w:eastAsia="Times New Roman"/>
          <w:color w:val="000000"/>
          <w:u w:val="single"/>
        </w:rPr>
        <w:t>We designed an epidemic simulation process to identify the relationship between pandemic risk and network parameters</w:t>
      </w:r>
      <w:r w:rsidRPr="009A1095">
        <w:rPr>
          <w:rFonts w:eastAsia="Times New Roman"/>
          <w:color w:val="000000"/>
          <w:sz w:val="16"/>
        </w:rPr>
        <w:t>.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9A1095">
        <w:rPr>
          <w:rFonts w:eastAsia="Times New Roman"/>
          <w:color w:val="000000"/>
          <w:u w:val="single"/>
        </w:rPr>
        <w:t>We adapted the Monte Carlo method to determine the status of the transition</w:t>
      </w:r>
      <w:r w:rsidRPr="009A1095">
        <w:rPr>
          <w:rFonts w:eastAsia="Times New Roman"/>
          <w:color w:val="000000"/>
          <w:sz w:val="16"/>
        </w:rPr>
        <w:t>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770793">
        <w:rPr>
          <w:rFonts w:eastAsia="Times New Roman"/>
          <w:color w:val="000000"/>
          <w:highlight w:val="green"/>
          <w:u w:val="single"/>
          <w:shd w:val="clear" w:color="auto" w:fill="00FF00"/>
        </w:rPr>
        <w:t>Diseases causing</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extinctive spread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are</w:t>
      </w:r>
      <w:r w:rsidRPr="009A1095">
        <w:rPr>
          <w:rFonts w:eastAsia="Times New Roman"/>
          <w:color w:val="000000"/>
          <w:u w:val="single"/>
        </w:rPr>
        <w:t> potential candidates of </w:t>
      </w:r>
      <w:r w:rsidRPr="00770793">
        <w:rPr>
          <w:rFonts w:eastAsia="Times New Roman"/>
          <w:color w:val="000000"/>
          <w:highlight w:val="green"/>
          <w:u w:val="single"/>
          <w:shd w:val="clear" w:color="auto" w:fill="00FF00"/>
        </w:rPr>
        <w:t>high</w:t>
      </w:r>
      <w:r w:rsidRPr="009A1095">
        <w:rPr>
          <w:rFonts w:eastAsia="Times New Roman"/>
          <w:color w:val="000000"/>
          <w:u w:val="single"/>
        </w:rPr>
        <w:t> pandemic </w:t>
      </w:r>
      <w:r w:rsidRPr="00770793">
        <w:rPr>
          <w:rFonts w:eastAsia="Times New Roman"/>
          <w:color w:val="000000"/>
          <w:highlight w:val="green"/>
          <w:u w:val="single"/>
          <w:shd w:val="clear" w:color="auto" w:fill="00FF00"/>
        </w:rPr>
        <w:t>risk</w:t>
      </w:r>
      <w:r w:rsidRPr="009A1095">
        <w:rPr>
          <w:rFonts w:eastAsia="Times New Roman"/>
          <w:color w:val="000000"/>
          <w:u w:val="single"/>
        </w:rPr>
        <w:t>. In the real world, extinctive spreading indicates that the disease will infect every person in the society</w:t>
      </w:r>
      <w:r w:rsidRPr="009A1095">
        <w:rPr>
          <w:rFonts w:eastAsia="Times New Roman"/>
          <w:color w:val="000000"/>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9A1095">
        <w:rPr>
          <w:rFonts w:eastAsia="Times New Roman"/>
          <w:color w:val="000000"/>
          <w:u w:val="single"/>
        </w:rPr>
        <w:t>Many </w:t>
      </w:r>
      <w:r w:rsidRPr="00770793">
        <w:rPr>
          <w:rFonts w:eastAsia="Times New Roman"/>
          <w:color w:val="000000"/>
          <w:highlight w:val="green"/>
          <w:u w:val="single"/>
          <w:shd w:val="clear" w:color="auto" w:fill="00FF00"/>
        </w:rPr>
        <w:t>previous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studies</w:t>
      </w:r>
      <w:r w:rsidRPr="009A1095">
        <w:rPr>
          <w:rFonts w:eastAsia="Times New Roman"/>
          <w:color w:val="000000"/>
          <w:u w:val="single"/>
        </w:rPr>
        <w:t xml:space="preserve"> have made stochastic SIR models to analyze the dynamics or stability of epidemic diseases. </w:t>
      </w:r>
      <w:r w:rsidRPr="009A1095">
        <w:rPr>
          <w:rFonts w:eastAsia="Times New Roman"/>
          <w:color w:val="000000"/>
          <w:sz w:val="16"/>
        </w:rPr>
        <w:t>They investigated the distribution of susceptible, infected, and removed populations for specific epidemic disease spreading, such as cholera, SARS, Marburg, and MERS, based on mathematical modelling [52,53,54,55]. </w:t>
      </w:r>
      <w:r w:rsidRPr="009A1095">
        <w:rPr>
          <w:rFonts w:eastAsia="Times New Roman"/>
          <w:color w:val="000000"/>
          <w:u w:val="single"/>
        </w:rPr>
        <w:t>However, they </w:t>
      </w:r>
      <w:r w:rsidRPr="00770793">
        <w:rPr>
          <w:rFonts w:eastAsia="Times New Roman"/>
          <w:color w:val="000000"/>
          <w:highlight w:val="green"/>
          <w:u w:val="single"/>
          <w:shd w:val="clear" w:color="auto" w:fill="00FF00"/>
        </w:rPr>
        <w:t>did</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not</w:t>
      </w:r>
      <w:r w:rsidRPr="009A1095">
        <w:rPr>
          <w:rFonts w:eastAsia="Times New Roman"/>
          <w:color w:val="000000"/>
          <w:u w:val="single"/>
        </w:rPr>
        <w:t> conduct a quantitative assessment of pandemic risk taking into </w:t>
      </w:r>
      <w:r w:rsidRPr="00770793">
        <w:rPr>
          <w:rFonts w:eastAsia="Times New Roman"/>
          <w:color w:val="000000"/>
          <w:highlight w:val="green"/>
          <w:u w:val="single"/>
          <w:shd w:val="clear" w:color="auto" w:fill="00FF00"/>
        </w:rPr>
        <w:t>account</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physical contact</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between people</w:t>
      </w:r>
      <w:r w:rsidRPr="009A1095">
        <w:rPr>
          <w:rFonts w:eastAsia="Times New Roman"/>
          <w:color w:val="000000"/>
          <w:u w:val="single"/>
        </w:rPr>
        <w:t xml:space="preserve">. </w:t>
      </w:r>
      <w:r w:rsidRPr="009A1095">
        <w:rPr>
          <w:rFonts w:eastAsia="Times New Roman"/>
          <w:color w:val="000000"/>
          <w:sz w:val="16"/>
        </w:rPr>
        <w:t xml:space="preserve">To solve this limitation, we performed epidemic spreading simulations by applying an SIR model to scale-free networks with Monte Carlo simulation. </w:t>
      </w:r>
      <w:r w:rsidRPr="009A1095">
        <w:rPr>
          <w:rFonts w:eastAsia="Times New Roman"/>
          <w:color w:val="000000"/>
          <w:u w:val="single"/>
        </w:rPr>
        <w:t>In the simulation, we consider various connectivity and disease characteristics on scale-free networks. For each network and epidemic parameter set, the probability of extinctive spread was calculated. The </w:t>
      </w:r>
      <w:r w:rsidRPr="00770793">
        <w:rPr>
          <w:rFonts w:eastAsia="Times New Roman"/>
          <w:color w:val="000000"/>
          <w:highlight w:val="green"/>
          <w:u w:val="single"/>
          <w:shd w:val="clear" w:color="auto" w:fill="00FF00"/>
        </w:rPr>
        <w:t>results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reveal</w:t>
      </w:r>
      <w:r w:rsidRPr="00770793">
        <w:rPr>
          <w:rFonts w:eastAsia="Times New Roman"/>
          <w:color w:val="000000"/>
          <w:highlight w:val="green"/>
          <w:u w:val="single"/>
        </w:rPr>
        <w:t>ed</w:t>
      </w:r>
      <w:r w:rsidRPr="009A1095">
        <w:rPr>
          <w:rFonts w:eastAsia="Times New Roman"/>
          <w:color w:val="000000"/>
          <w:u w:val="single"/>
        </w:rPr>
        <w:t> that </w:t>
      </w:r>
      <w:r w:rsidRPr="00770793">
        <w:rPr>
          <w:rFonts w:eastAsia="Times New Roman"/>
          <w:color w:val="000000"/>
          <w:highlight w:val="green"/>
          <w:u w:val="single"/>
          <w:shd w:val="clear" w:color="auto" w:fill="00FF00"/>
        </w:rPr>
        <w:t>certain</w:t>
      </w:r>
      <w:r w:rsidRPr="009A1095">
        <w:rPr>
          <w:rFonts w:eastAsia="Times New Roman"/>
          <w:color w:val="000000"/>
          <w:u w:val="single"/>
        </w:rPr>
        <w:t> infectious </w:t>
      </w:r>
      <w:r w:rsidRPr="00770793">
        <w:rPr>
          <w:rFonts w:eastAsia="Times New Roman"/>
          <w:color w:val="000000"/>
          <w:highlight w:val="green"/>
          <w:u w:val="single"/>
          <w:shd w:val="clear" w:color="auto" w:fill="00FF00"/>
        </w:rPr>
        <w:t>diseases</w:t>
      </w:r>
      <w:r w:rsidRPr="009A1095">
        <w:rPr>
          <w:rFonts w:eastAsia="Times New Roman"/>
          <w:color w:val="000000"/>
          <w:u w:val="single"/>
        </w:rPr>
        <w:t> can </w:t>
      </w:r>
      <w:r w:rsidRPr="00770793">
        <w:rPr>
          <w:rFonts w:eastAsia="Times New Roman"/>
          <w:color w:val="000000"/>
          <w:highlight w:val="green"/>
          <w:u w:val="single"/>
          <w:shd w:val="clear" w:color="auto" w:fill="00FF00"/>
        </w:rPr>
        <w:t>lead to</w:t>
      </w:r>
      <w:r w:rsidRPr="009A1095">
        <w:rPr>
          <w:rFonts w:eastAsia="Times New Roman"/>
          <w:color w:val="000000"/>
          <w:u w:val="single"/>
        </w:rPr>
        <w:t> extinction.</w:t>
      </w:r>
      <w:r w:rsidRPr="009A1095">
        <w:rPr>
          <w:rFonts w:eastAsia="Times New Roman"/>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9A1095">
        <w:rPr>
          <w:rFonts w:eastAsia="Times New Roman"/>
          <w:color w:val="000000"/>
          <w:u w:val="single"/>
        </w:rPr>
        <w:t>Nevertheless, in other cases, </w:t>
      </w:r>
      <w:r w:rsidRPr="00770793">
        <w:rPr>
          <w:rFonts w:eastAsia="Times New Roman"/>
          <w:color w:val="000000"/>
          <w:highlight w:val="green"/>
          <w:u w:val="single"/>
          <w:shd w:val="clear" w:color="auto" w:fill="00FF00"/>
        </w:rPr>
        <w:t>human extinction</w:t>
      </w:r>
      <w:r w:rsidRPr="009A1095">
        <w:rPr>
          <w:rFonts w:eastAsia="Times New Roman"/>
          <w:color w:val="000000"/>
          <w:u w:val="single"/>
        </w:rPr>
        <w:t> is possible. For example, if the population is 1,000,000 and there are 4 or more instances of physical contact between people, human extinction events may occur, depending on the fatality rate of the epidemics.</w:t>
      </w:r>
      <w:r w:rsidRPr="009A1095">
        <w:rPr>
          <w:rFonts w:eastAsia="Times New Roman"/>
          <w:color w:val="000000"/>
          <w:sz w:val="16"/>
        </w:rPr>
        <w:t xml:space="preserve">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9A1095">
        <w:rPr>
          <w:rFonts w:eastAsia="Times New Roman"/>
          <w:color w:val="000000"/>
          <w:u w:val="single"/>
        </w:rPr>
        <w:t>Based on the </w:t>
      </w:r>
      <w:r w:rsidRPr="00770793">
        <w:rPr>
          <w:rFonts w:eastAsia="Times New Roman"/>
          <w:color w:val="000000"/>
          <w:highlight w:val="green"/>
          <w:u w:val="single"/>
          <w:shd w:val="clear" w:color="auto" w:fill="00FF00"/>
        </w:rPr>
        <w:t>simulation</w:t>
      </w:r>
      <w:r w:rsidRPr="009A1095">
        <w:rPr>
          <w:rFonts w:eastAsia="Times New Roman"/>
          <w:color w:val="000000"/>
          <w:u w:val="single"/>
        </w:rPr>
        <w:t> results for various epidemic parameters, we </w:t>
      </w:r>
      <w:r w:rsidRPr="00770793">
        <w:rPr>
          <w:rFonts w:eastAsia="Times New Roman"/>
          <w:color w:val="000000"/>
          <w:highlight w:val="green"/>
          <w:u w:val="single"/>
          <w:shd w:val="clear" w:color="auto" w:fill="00FF00"/>
        </w:rPr>
        <w:t>confirmed</w:t>
      </w:r>
      <w:r w:rsidRPr="009A1095">
        <w:rPr>
          <w:rFonts w:eastAsia="Times New Roman"/>
          <w:color w:val="000000"/>
          <w:u w:val="single"/>
        </w:rPr>
        <w:t> that certain infectious </w:t>
      </w:r>
      <w:r w:rsidRPr="00770793">
        <w:rPr>
          <w:rFonts w:eastAsia="Times New Roman"/>
          <w:color w:val="000000"/>
          <w:highlight w:val="green"/>
          <w:u w:val="single"/>
          <w:shd w:val="clear" w:color="auto" w:fill="00FF00"/>
        </w:rPr>
        <w:t>diseases</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can lead to</w:t>
      </w:r>
      <w:r w:rsidRPr="00770793">
        <w:rPr>
          <w:rFonts w:eastAsia="Times New Roman"/>
          <w:color w:val="000000"/>
          <w:highlight w:val="green"/>
          <w:u w:val="single"/>
        </w:rPr>
        <w:t> </w:t>
      </w:r>
      <w:r w:rsidRPr="00770793">
        <w:rPr>
          <w:rFonts w:eastAsia="Times New Roman"/>
          <w:color w:val="000000"/>
          <w:highlight w:val="green"/>
          <w:u w:val="single"/>
          <w:shd w:val="clear" w:color="auto" w:fill="00FF00"/>
        </w:rPr>
        <w:t>extinction</w:t>
      </w:r>
      <w:r w:rsidRPr="009A1095">
        <w:rPr>
          <w:rFonts w:eastAsia="Times New Roman"/>
          <w:color w:val="000000"/>
          <w:u w:val="single"/>
        </w:rPr>
        <w:t> and can be prevented by minimizing human contact.</w:t>
      </w:r>
      <w:r w:rsidRPr="009A1095">
        <w:rPr>
          <w:rFonts w:eastAsia="Times New Roman"/>
          <w:color w:val="000000"/>
          <w:sz w:val="16"/>
        </w:rPr>
        <w:t xml:space="preserve"> We believe that identifying potential candidate diseases that may lead to human extinction is crucial in addressing epidemic prevention activities such as quarantine.</w:t>
      </w:r>
    </w:p>
    <w:p w14:paraId="073B0A4D" w14:textId="77777777" w:rsidR="006339B4" w:rsidRPr="00021897" w:rsidRDefault="006339B4" w:rsidP="006339B4">
      <w:pPr>
        <w:pStyle w:val="Heading4"/>
      </w:pPr>
    </w:p>
    <w:p w14:paraId="7F06D661" w14:textId="77777777" w:rsidR="006339B4" w:rsidRDefault="006339B4" w:rsidP="006339B4">
      <w:pPr>
        <w:pStyle w:val="Heading4"/>
      </w:pPr>
      <w:r>
        <w:t xml:space="preserve">[2] Warming and AI </w:t>
      </w:r>
    </w:p>
    <w:p w14:paraId="445B4019" w14:textId="77777777" w:rsidR="006339B4" w:rsidRPr="0072719A" w:rsidRDefault="006339B4" w:rsidP="006339B4">
      <w:r>
        <w:t xml:space="preserve">Hannah </w:t>
      </w:r>
      <w:r w:rsidRPr="00C12EDF">
        <w:rPr>
          <w:rStyle w:val="Style13ptBold"/>
        </w:rPr>
        <w:t>Kelley 24</w:t>
      </w:r>
      <w:r>
        <w:t xml:space="preserve">, former Research Associate with the Technology and National Security Program at CNAS, “Biotech Matters”, A U.S. National Security Imperative, Center for a New American Security, 2-20-24, </w:t>
      </w:r>
      <w:hyperlink r:id="rId99" w:history="1">
        <w:r w:rsidRPr="00794E55">
          <w:rPr>
            <w:rStyle w:val="Hyperlink"/>
          </w:rPr>
          <w:t>https://www.cnas.org/publications/reports/biotech-matters</w:t>
        </w:r>
      </w:hyperlink>
      <w:r>
        <w:t>, DOA: 10-25-24</w:t>
      </w:r>
    </w:p>
    <w:p w14:paraId="7BB6D878" w14:textId="77777777" w:rsidR="006339B4" w:rsidRPr="009048A3" w:rsidRDefault="006339B4" w:rsidP="006339B4">
      <w:pPr>
        <w:rPr>
          <w:sz w:val="16"/>
        </w:rPr>
      </w:pPr>
      <w:r w:rsidRPr="009048A3">
        <w:rPr>
          <w:sz w:val="16"/>
        </w:rPr>
        <w:t xml:space="preserve">Since January 2020, roughly </w:t>
      </w:r>
      <w:r w:rsidRPr="00833E9D">
        <w:rPr>
          <w:rStyle w:val="StyleUnderline"/>
        </w:rPr>
        <w:t>6.9 million people</w:t>
      </w:r>
      <w:r w:rsidRPr="009048A3">
        <w:rPr>
          <w:sz w:val="16"/>
        </w:rPr>
        <w:t xml:space="preserve"> have </w:t>
      </w:r>
      <w:r w:rsidRPr="00833E9D">
        <w:rPr>
          <w:rStyle w:val="StyleUnderline"/>
        </w:rPr>
        <w:t>died from COVID</w:t>
      </w:r>
      <w:r w:rsidRPr="009048A3">
        <w:rPr>
          <w:sz w:val="16"/>
        </w:rPr>
        <w:t xml:space="preserve">-19. In the United States alone, </w:t>
      </w:r>
      <w:r w:rsidRPr="00833E9D">
        <w:rPr>
          <w:rStyle w:val="StyleUnderline"/>
        </w:rPr>
        <w:t>the pandemic cost</w:t>
      </w:r>
      <w:r w:rsidRPr="009048A3">
        <w:rPr>
          <w:sz w:val="16"/>
        </w:rPr>
        <w:t xml:space="preserve"> the economy roughly </w:t>
      </w:r>
      <w:r w:rsidRPr="00833E9D">
        <w:rPr>
          <w:rStyle w:val="StyleUnderline"/>
        </w:rPr>
        <w:t>$14 trillion</w:t>
      </w:r>
      <w:r w:rsidRPr="009048A3">
        <w:rPr>
          <w:sz w:val="16"/>
        </w:rPr>
        <w:t>.</w:t>
      </w:r>
      <w:r w:rsidRPr="00833E9D">
        <w:rPr>
          <w:rStyle w:val="StyleUnderline"/>
        </w:rPr>
        <w:t xml:space="preserve">1 As grim as the numbers are, without the </w:t>
      </w:r>
      <w:r w:rsidRPr="00833E9D">
        <w:rPr>
          <w:rStyle w:val="Emphasis"/>
        </w:rPr>
        <w:t>breakthroughs in biotech</w:t>
      </w:r>
      <w:r w:rsidRPr="00833E9D">
        <w:rPr>
          <w:rStyle w:val="StyleUnderline"/>
        </w:rPr>
        <w:t>nology</w:t>
      </w:r>
      <w:r w:rsidRPr="009048A3">
        <w:rPr>
          <w:sz w:val="16"/>
        </w:rPr>
        <w:t xml:space="preserve"> that enabled the COVID-19 vaccine, </w:t>
      </w:r>
      <w:r w:rsidRPr="00833E9D">
        <w:rPr>
          <w:rStyle w:val="StyleUnderline"/>
        </w:rPr>
        <w:t>they could have been much worse</w:t>
      </w:r>
      <w:r w:rsidRPr="009048A3">
        <w:rPr>
          <w:sz w:val="16"/>
        </w:rPr>
        <w:t xml:space="preserve">.2 Operation Warp Speed showed the power of the U.S. government to direct national biotech capabilities around a shared goal—in this case, a novel vaccine. But </w:t>
      </w:r>
      <w:r w:rsidRPr="00833E9D">
        <w:rPr>
          <w:rStyle w:val="StyleUnderline"/>
        </w:rPr>
        <w:t>there are many</w:t>
      </w:r>
      <w:r w:rsidRPr="009048A3">
        <w:rPr>
          <w:sz w:val="16"/>
        </w:rPr>
        <w:t xml:space="preserve"> other promising </w:t>
      </w:r>
      <w:r w:rsidRPr="00833E9D">
        <w:rPr>
          <w:rStyle w:val="StyleUnderline"/>
        </w:rPr>
        <w:t xml:space="preserve">applications for biotech, and </w:t>
      </w:r>
      <w:r w:rsidRPr="008356EA">
        <w:rPr>
          <w:rStyle w:val="StyleUnderline"/>
          <w:highlight w:val="darkGray"/>
        </w:rPr>
        <w:t>America cannot</w:t>
      </w:r>
      <w:r w:rsidRPr="00833E9D">
        <w:rPr>
          <w:rStyle w:val="StyleUnderline"/>
        </w:rPr>
        <w:t xml:space="preserve"> afford to </w:t>
      </w:r>
      <w:r w:rsidRPr="008356EA">
        <w:rPr>
          <w:rStyle w:val="StyleUnderline"/>
          <w:highlight w:val="darkGray"/>
        </w:rPr>
        <w:t xml:space="preserve">wait for the </w:t>
      </w:r>
      <w:r w:rsidRPr="008356EA">
        <w:rPr>
          <w:rStyle w:val="Emphasis"/>
          <w:highlight w:val="darkGray"/>
        </w:rPr>
        <w:t>next pandemic</w:t>
      </w:r>
      <w:r w:rsidRPr="00833E9D">
        <w:rPr>
          <w:rStyle w:val="StyleUnderline"/>
        </w:rPr>
        <w:t xml:space="preserve"> before it acts to</w:t>
      </w:r>
      <w:r w:rsidRPr="009048A3">
        <w:rPr>
          <w:sz w:val="16"/>
        </w:rPr>
        <w:t xml:space="preserve"> prioritize and </w:t>
      </w:r>
      <w:r w:rsidRPr="00833E9D">
        <w:rPr>
          <w:rStyle w:val="StyleUnderline"/>
        </w:rPr>
        <w:t>strengthen its biotech sector</w:t>
      </w:r>
      <w:r w:rsidRPr="009048A3">
        <w:rPr>
          <w:sz w:val="16"/>
        </w:rPr>
        <w:t>.</w:t>
      </w:r>
    </w:p>
    <w:p w14:paraId="309B682F" w14:textId="77777777" w:rsidR="006339B4" w:rsidRPr="009048A3" w:rsidRDefault="006339B4" w:rsidP="006339B4">
      <w:pPr>
        <w:rPr>
          <w:sz w:val="16"/>
        </w:rPr>
      </w:pPr>
      <w:r w:rsidRPr="009048A3">
        <w:rPr>
          <w:sz w:val="16"/>
        </w:rPr>
        <w:t>Now more than ever</w:t>
      </w:r>
      <w:r w:rsidRPr="00833E9D">
        <w:rPr>
          <w:rStyle w:val="StyleUnderline"/>
        </w:rPr>
        <w:t>, the international community needs</w:t>
      </w:r>
      <w:r w:rsidRPr="009048A3">
        <w:rPr>
          <w:sz w:val="16"/>
        </w:rPr>
        <w:t xml:space="preserve"> what emerging </w:t>
      </w:r>
      <w:r w:rsidRPr="00833E9D">
        <w:rPr>
          <w:rStyle w:val="StyleUnderline"/>
        </w:rPr>
        <w:t>biotechnologies</w:t>
      </w:r>
      <w:r w:rsidRPr="009048A3">
        <w:rPr>
          <w:sz w:val="16"/>
        </w:rPr>
        <w:t xml:space="preserve"> promise to do—</w:t>
      </w:r>
      <w:r w:rsidRPr="008356EA">
        <w:rPr>
          <w:rStyle w:val="StyleUnderline"/>
          <w:highlight w:val="darkGray"/>
        </w:rPr>
        <w:t xml:space="preserve">for </w:t>
      </w:r>
      <w:r w:rsidRPr="008356EA">
        <w:rPr>
          <w:rStyle w:val="Emphasis"/>
          <w:highlight w:val="darkGray"/>
        </w:rPr>
        <w:t>health</w:t>
      </w:r>
      <w:r w:rsidRPr="00833E9D">
        <w:rPr>
          <w:rStyle w:val="StyleUnderline"/>
        </w:rPr>
        <w:t xml:space="preserve">, </w:t>
      </w:r>
      <w:r w:rsidRPr="008356EA">
        <w:rPr>
          <w:rStyle w:val="Emphasis"/>
          <w:highlight w:val="darkGray"/>
        </w:rPr>
        <w:t>climate</w:t>
      </w:r>
      <w:r w:rsidRPr="00833E9D">
        <w:rPr>
          <w:rStyle w:val="StyleUnderline"/>
        </w:rPr>
        <w:t xml:space="preserve">, </w:t>
      </w:r>
      <w:r w:rsidRPr="008356EA">
        <w:rPr>
          <w:rStyle w:val="Emphasis"/>
          <w:highlight w:val="darkGray"/>
        </w:rPr>
        <w:t>energy</w:t>
      </w:r>
      <w:r w:rsidRPr="00833E9D">
        <w:rPr>
          <w:rStyle w:val="Emphasis"/>
        </w:rPr>
        <w:t xml:space="preserve"> security</w:t>
      </w:r>
      <w:r w:rsidRPr="00833E9D">
        <w:rPr>
          <w:rStyle w:val="StyleUnderline"/>
        </w:rPr>
        <w:t xml:space="preserve">, </w:t>
      </w:r>
      <w:r w:rsidRPr="008356EA">
        <w:rPr>
          <w:rStyle w:val="Emphasis"/>
          <w:highlight w:val="darkGray"/>
        </w:rPr>
        <w:t>ag</w:t>
      </w:r>
      <w:r w:rsidRPr="00833E9D">
        <w:rPr>
          <w:rStyle w:val="Emphasis"/>
        </w:rPr>
        <w:t>riculture</w:t>
      </w:r>
      <w:r w:rsidRPr="00833E9D">
        <w:rPr>
          <w:rStyle w:val="StyleUnderline"/>
        </w:rPr>
        <w:t>, supply chain resilience</w:t>
      </w:r>
      <w:r w:rsidRPr="009048A3">
        <w:rPr>
          <w:sz w:val="16"/>
        </w:rPr>
        <w:t xml:space="preserve">, and more. And to meet the moment, </w:t>
      </w:r>
      <w:r w:rsidRPr="008356EA">
        <w:rPr>
          <w:rStyle w:val="StyleUnderline"/>
          <w:highlight w:val="darkGray"/>
        </w:rPr>
        <w:t>the U</w:t>
      </w:r>
      <w:r w:rsidRPr="00833E9D">
        <w:rPr>
          <w:rStyle w:val="StyleUnderline"/>
        </w:rPr>
        <w:t xml:space="preserve">nited </w:t>
      </w:r>
      <w:r w:rsidRPr="008356EA">
        <w:rPr>
          <w:rStyle w:val="StyleUnderline"/>
          <w:highlight w:val="darkGray"/>
        </w:rPr>
        <w:t>S</w:t>
      </w:r>
      <w:r w:rsidRPr="00833E9D">
        <w:rPr>
          <w:rStyle w:val="StyleUnderline"/>
        </w:rPr>
        <w:t xml:space="preserve">tates </w:t>
      </w:r>
      <w:r w:rsidRPr="008356EA">
        <w:rPr>
          <w:rStyle w:val="StyleUnderline"/>
          <w:highlight w:val="darkGray"/>
        </w:rPr>
        <w:t xml:space="preserve">must </w:t>
      </w:r>
      <w:r w:rsidRPr="008356EA">
        <w:rPr>
          <w:rStyle w:val="Emphasis"/>
          <w:highlight w:val="darkGray"/>
        </w:rPr>
        <w:t>reassert</w:t>
      </w:r>
      <w:r w:rsidRPr="00833E9D">
        <w:rPr>
          <w:rStyle w:val="StyleUnderline"/>
        </w:rPr>
        <w:t xml:space="preserve"> its biotech </w:t>
      </w:r>
      <w:r w:rsidRPr="008356EA">
        <w:rPr>
          <w:rStyle w:val="Emphasis"/>
          <w:highlight w:val="darkGray"/>
        </w:rPr>
        <w:t>leadership</w:t>
      </w:r>
      <w:r w:rsidRPr="00833E9D">
        <w:rPr>
          <w:rStyle w:val="StyleUnderline"/>
        </w:rPr>
        <w:t xml:space="preserve">, </w:t>
      </w:r>
      <w:r w:rsidRPr="008356EA">
        <w:rPr>
          <w:rStyle w:val="StyleUnderline"/>
          <w:highlight w:val="darkGray"/>
        </w:rPr>
        <w:t>not only for its own</w:t>
      </w:r>
      <w:r w:rsidRPr="009048A3">
        <w:rPr>
          <w:sz w:val="16"/>
        </w:rPr>
        <w:t xml:space="preserve"> economic and national </w:t>
      </w:r>
      <w:r w:rsidRPr="008356EA">
        <w:rPr>
          <w:rStyle w:val="StyleUnderline"/>
          <w:highlight w:val="darkGray"/>
        </w:rPr>
        <w:t>security, but to ensure</w:t>
      </w:r>
      <w:r w:rsidRPr="00833E9D">
        <w:rPr>
          <w:rStyle w:val="StyleUnderline"/>
        </w:rPr>
        <w:t xml:space="preserve"> that </w:t>
      </w:r>
      <w:r w:rsidRPr="008356EA">
        <w:rPr>
          <w:rStyle w:val="Emphasis"/>
          <w:highlight w:val="darkGray"/>
        </w:rPr>
        <w:t>democratic principles</w:t>
      </w:r>
      <w:r w:rsidRPr="008356EA">
        <w:rPr>
          <w:rStyle w:val="StyleUnderline"/>
          <w:highlight w:val="darkGray"/>
        </w:rPr>
        <w:t xml:space="preserve"> underpin the</w:t>
      </w:r>
      <w:r w:rsidRPr="00833E9D">
        <w:rPr>
          <w:rStyle w:val="StyleUnderline"/>
        </w:rPr>
        <w:t xml:space="preserve"> global </w:t>
      </w:r>
      <w:r w:rsidRPr="008356EA">
        <w:rPr>
          <w:rStyle w:val="Emphasis"/>
          <w:highlight w:val="darkGray"/>
        </w:rPr>
        <w:t>biorevolution</w:t>
      </w:r>
      <w:r w:rsidRPr="009048A3">
        <w:rPr>
          <w:sz w:val="16"/>
        </w:rPr>
        <w:t>.</w:t>
      </w:r>
    </w:p>
    <w:p w14:paraId="54F89ED3" w14:textId="77777777" w:rsidR="006339B4" w:rsidRPr="009048A3" w:rsidRDefault="006339B4" w:rsidP="006339B4">
      <w:pPr>
        <w:rPr>
          <w:sz w:val="16"/>
        </w:rPr>
      </w:pPr>
      <w:r w:rsidRPr="009048A3">
        <w:rPr>
          <w:sz w:val="16"/>
        </w:rPr>
        <w:t>Biotech Matters</w:t>
      </w:r>
    </w:p>
    <w:p w14:paraId="60F1F6FE" w14:textId="77777777" w:rsidR="006339B4" w:rsidRPr="009048A3" w:rsidRDefault="006339B4" w:rsidP="006339B4">
      <w:pPr>
        <w:rPr>
          <w:sz w:val="16"/>
        </w:rPr>
      </w:pPr>
      <w:r w:rsidRPr="009048A3">
        <w:rPr>
          <w:sz w:val="16"/>
        </w:rPr>
        <w:t xml:space="preserve">Biotechnology broadly refers to harnessing biological processes to develop novel goods and services, while the bioeconomy refers to the share of the economy derived from those bio-based goods and services.3 </w:t>
      </w:r>
      <w:r w:rsidRPr="00833E9D">
        <w:rPr>
          <w:rStyle w:val="StyleUnderline"/>
        </w:rPr>
        <w:t xml:space="preserve">Biotech applications range from </w:t>
      </w:r>
      <w:r w:rsidRPr="00833E9D">
        <w:rPr>
          <w:rStyle w:val="Emphasis"/>
        </w:rPr>
        <w:t>defensive capabilities</w:t>
      </w:r>
      <w:r w:rsidRPr="009048A3">
        <w:rPr>
          <w:sz w:val="16"/>
        </w:rPr>
        <w:t xml:space="preserve"> such as enzyme sensors to detect landmines </w:t>
      </w:r>
      <w:r w:rsidRPr="00833E9D">
        <w:rPr>
          <w:rStyle w:val="StyleUnderline"/>
        </w:rPr>
        <w:t>to</w:t>
      </w:r>
      <w:r w:rsidRPr="009048A3">
        <w:rPr>
          <w:sz w:val="16"/>
        </w:rPr>
        <w:t xml:space="preserve"> cutting-edge </w:t>
      </w:r>
      <w:r w:rsidRPr="00833E9D">
        <w:rPr>
          <w:rStyle w:val="StyleUnderline"/>
        </w:rPr>
        <w:t xml:space="preserve">sustainable manufacturing </w:t>
      </w:r>
      <w:r w:rsidRPr="000D63D6">
        <w:rPr>
          <w:rStyle w:val="StyleUnderline"/>
        </w:rPr>
        <w:t xml:space="preserve">techniques and </w:t>
      </w:r>
      <w:r w:rsidRPr="000D63D6">
        <w:rPr>
          <w:rStyle w:val="Emphasis"/>
        </w:rPr>
        <w:t>energy</w:t>
      </w:r>
      <w:r w:rsidRPr="000D63D6">
        <w:rPr>
          <w:rStyle w:val="StyleUnderline"/>
        </w:rPr>
        <w:t xml:space="preserve"> solutions such as </w:t>
      </w:r>
      <w:r w:rsidRPr="008356EA">
        <w:rPr>
          <w:rStyle w:val="Emphasis"/>
          <w:highlight w:val="darkGray"/>
        </w:rPr>
        <w:t>biofuels</w:t>
      </w:r>
      <w:r w:rsidRPr="009048A3">
        <w:rPr>
          <w:sz w:val="16"/>
        </w:rPr>
        <w:t xml:space="preserve">.4 These </w:t>
      </w:r>
      <w:r w:rsidRPr="000D63D6">
        <w:rPr>
          <w:rStyle w:val="StyleUnderline"/>
        </w:rPr>
        <w:t>applications can</w:t>
      </w:r>
      <w:r w:rsidRPr="009048A3">
        <w:rPr>
          <w:sz w:val="16"/>
        </w:rPr>
        <w:t xml:space="preserve"> help </w:t>
      </w:r>
      <w:r w:rsidRPr="008356EA">
        <w:rPr>
          <w:rStyle w:val="StyleUnderline"/>
          <w:highlight w:val="darkGray"/>
        </w:rPr>
        <w:t xml:space="preserve">combat </w:t>
      </w:r>
      <w:r w:rsidRPr="008356EA">
        <w:rPr>
          <w:rStyle w:val="Emphasis"/>
          <w:highlight w:val="darkGray"/>
        </w:rPr>
        <w:t>climate change</w:t>
      </w:r>
      <w:r w:rsidRPr="000D63D6">
        <w:rPr>
          <w:rStyle w:val="StyleUnderline"/>
        </w:rPr>
        <w:t xml:space="preserve"> </w:t>
      </w:r>
      <w:r w:rsidRPr="008356EA">
        <w:rPr>
          <w:rStyle w:val="StyleUnderline"/>
          <w:highlight w:val="darkGray"/>
        </w:rPr>
        <w:t xml:space="preserve">through </w:t>
      </w:r>
      <w:r w:rsidRPr="008356EA">
        <w:rPr>
          <w:rStyle w:val="Emphasis"/>
          <w:highlight w:val="darkGray"/>
        </w:rPr>
        <w:t>bioremediation</w:t>
      </w:r>
      <w:r w:rsidRPr="000D63D6">
        <w:rPr>
          <w:rStyle w:val="StyleUnderline"/>
        </w:rPr>
        <w:t xml:space="preserve">, support food and agricultural industries with </w:t>
      </w:r>
      <w:r w:rsidRPr="000D63D6">
        <w:rPr>
          <w:rStyle w:val="Emphasis"/>
        </w:rPr>
        <w:t>crop fortification</w:t>
      </w:r>
      <w:r w:rsidRPr="000D63D6">
        <w:rPr>
          <w:rStyle w:val="StyleUnderline"/>
        </w:rPr>
        <w:t>, and create life-changing and lifesaving health solutions such as</w:t>
      </w:r>
      <w:r w:rsidRPr="009048A3">
        <w:rPr>
          <w:sz w:val="16"/>
        </w:rPr>
        <w:t xml:space="preserve"> the new </w:t>
      </w:r>
      <w:r w:rsidRPr="000D63D6">
        <w:rPr>
          <w:rStyle w:val="Emphasis"/>
        </w:rPr>
        <w:t>CRISPR</w:t>
      </w:r>
      <w:r w:rsidRPr="009048A3">
        <w:rPr>
          <w:sz w:val="16"/>
        </w:rPr>
        <w:t xml:space="preserve">–enabled sickle-cell disease treatment.5 </w:t>
      </w:r>
      <w:r w:rsidRPr="000D63D6">
        <w:rPr>
          <w:rStyle w:val="StyleUnderline"/>
        </w:rPr>
        <w:t xml:space="preserve">Emerging </w:t>
      </w:r>
      <w:r w:rsidRPr="008356EA">
        <w:rPr>
          <w:rStyle w:val="StyleUnderline"/>
          <w:highlight w:val="darkGray"/>
        </w:rPr>
        <w:t>biotech</w:t>
      </w:r>
      <w:r w:rsidRPr="000D63D6">
        <w:rPr>
          <w:rStyle w:val="StyleUnderline"/>
        </w:rPr>
        <w:t>nologies</w:t>
      </w:r>
      <w:r w:rsidRPr="009048A3">
        <w:rPr>
          <w:sz w:val="16"/>
        </w:rPr>
        <w:t xml:space="preserve"> also </w:t>
      </w:r>
      <w:r w:rsidRPr="008356EA">
        <w:rPr>
          <w:rStyle w:val="StyleUnderline"/>
          <w:highlight w:val="darkGray"/>
        </w:rPr>
        <w:t>amplify advancements in</w:t>
      </w:r>
      <w:r w:rsidRPr="009048A3">
        <w:rPr>
          <w:sz w:val="16"/>
        </w:rPr>
        <w:t xml:space="preserve"> </w:t>
      </w:r>
      <w:r w:rsidRPr="00F20488">
        <w:rPr>
          <w:sz w:val="16"/>
        </w:rPr>
        <w:t xml:space="preserve">other </w:t>
      </w:r>
      <w:r w:rsidRPr="008356EA">
        <w:rPr>
          <w:rStyle w:val="Emphasis"/>
          <w:highlight w:val="darkGray"/>
        </w:rPr>
        <w:t>critical tech</w:t>
      </w:r>
      <w:r w:rsidRPr="000D63D6">
        <w:rPr>
          <w:rStyle w:val="StyleUnderline"/>
        </w:rPr>
        <w:t xml:space="preserve"> sectors </w:t>
      </w:r>
      <w:r w:rsidRPr="008356EA">
        <w:rPr>
          <w:rStyle w:val="StyleUnderline"/>
          <w:highlight w:val="darkGray"/>
        </w:rPr>
        <w:t>such as</w:t>
      </w:r>
      <w:r w:rsidRPr="009048A3">
        <w:rPr>
          <w:sz w:val="16"/>
        </w:rPr>
        <w:t xml:space="preserve"> artificial intelligence (</w:t>
      </w:r>
      <w:r w:rsidRPr="008356EA">
        <w:rPr>
          <w:rStyle w:val="Emphasis"/>
          <w:highlight w:val="darkGray"/>
        </w:rPr>
        <w:t>AI</w:t>
      </w:r>
      <w:r w:rsidRPr="009048A3">
        <w:rPr>
          <w:sz w:val="16"/>
        </w:rPr>
        <w:t xml:space="preserve">)-enabled drug discovery, DNA data storage, </w:t>
      </w:r>
      <w:r w:rsidRPr="000D63D6">
        <w:rPr>
          <w:rStyle w:val="StyleUnderline"/>
        </w:rPr>
        <w:t>and molecular communication</w:t>
      </w:r>
      <w:r w:rsidRPr="009048A3">
        <w:rPr>
          <w:sz w:val="16"/>
        </w:rPr>
        <w:t xml:space="preserve">.6 But while they hold impressive potential, </w:t>
      </w:r>
      <w:r w:rsidRPr="00F20488">
        <w:rPr>
          <w:rStyle w:val="StyleUnderline"/>
        </w:rPr>
        <w:t>biotechnologies can</w:t>
      </w:r>
      <w:r w:rsidRPr="00F20488">
        <w:rPr>
          <w:sz w:val="16"/>
        </w:rPr>
        <w:t xml:space="preserve"> also </w:t>
      </w:r>
      <w:r w:rsidRPr="00F20488">
        <w:rPr>
          <w:rStyle w:val="StyleUnderline"/>
        </w:rPr>
        <w:t>be gravely misused</w:t>
      </w:r>
      <w:r w:rsidRPr="00F20488">
        <w:rPr>
          <w:sz w:val="16"/>
        </w:rPr>
        <w:t>—</w:t>
      </w:r>
      <w:r w:rsidRPr="00F20488">
        <w:rPr>
          <w:rStyle w:val="StyleUnderline"/>
        </w:rPr>
        <w:t xml:space="preserve">from the development of next generation </w:t>
      </w:r>
      <w:r w:rsidRPr="00F20488">
        <w:rPr>
          <w:rStyle w:val="Emphasis"/>
        </w:rPr>
        <w:t>bioweapons</w:t>
      </w:r>
      <w:r w:rsidRPr="00F20488">
        <w:rPr>
          <w:sz w:val="16"/>
        </w:rPr>
        <w:t xml:space="preserve"> to ethically fraught genetic experimentation </w:t>
      </w:r>
      <w:r w:rsidRPr="00F20488">
        <w:rPr>
          <w:rStyle w:val="StyleUnderline"/>
        </w:rPr>
        <w:t>to bio-enhanced</w:t>
      </w:r>
      <w:r w:rsidRPr="000D63D6">
        <w:rPr>
          <w:rStyle w:val="StyleUnderline"/>
        </w:rPr>
        <w:t xml:space="preserve"> panopticon-style </w:t>
      </w:r>
      <w:r w:rsidRPr="000D63D6">
        <w:rPr>
          <w:rStyle w:val="Emphasis"/>
        </w:rPr>
        <w:t>surveillance</w:t>
      </w:r>
      <w:r w:rsidRPr="009048A3">
        <w:rPr>
          <w:sz w:val="16"/>
        </w:rPr>
        <w:t>.7</w:t>
      </w:r>
    </w:p>
    <w:p w14:paraId="3D9D4F28" w14:textId="77777777" w:rsidR="006339B4" w:rsidRPr="00021897" w:rsidRDefault="006339B4" w:rsidP="006339B4"/>
    <w:p w14:paraId="56F2860D" w14:textId="77777777" w:rsidR="006339B4" w:rsidRPr="005D0F3F" w:rsidRDefault="006339B4" w:rsidP="006339B4">
      <w:pPr>
        <w:pStyle w:val="Heading4"/>
        <w:rPr>
          <w:rFonts w:cs="Arial"/>
        </w:rPr>
      </w:pPr>
      <w:r>
        <w:rPr>
          <w:rFonts w:cs="Arial"/>
          <w:u w:val="single"/>
        </w:rPr>
        <w:t>E</w:t>
      </w:r>
      <w:r w:rsidRPr="005D0F3F">
        <w:rPr>
          <w:rFonts w:cs="Arial"/>
          <w:u w:val="single"/>
        </w:rPr>
        <w:t>xtinction</w:t>
      </w:r>
      <w:r w:rsidRPr="005D0F3F">
        <w:rPr>
          <w:rFonts w:cs="Arial"/>
        </w:rPr>
        <w:t>.</w:t>
      </w:r>
    </w:p>
    <w:p w14:paraId="310D765E" w14:textId="77777777" w:rsidR="006339B4" w:rsidRPr="00867674" w:rsidRDefault="006339B4" w:rsidP="006339B4">
      <w:r w:rsidRPr="00867674">
        <w:rPr>
          <w:rStyle w:val="Style13ptBold"/>
        </w:rPr>
        <w:t>Yang and</w:t>
      </w:r>
      <w:r w:rsidRPr="00867674">
        <w:t xml:space="preserve"> </w:t>
      </w:r>
      <w:r w:rsidRPr="00867674">
        <w:rPr>
          <w:rStyle w:val="Style13ptBold"/>
        </w:rPr>
        <w:t>Chen 23</w:t>
      </w:r>
      <w:r>
        <w:t xml:space="preserve"> (Ying Yang &amp; Zhi Chen. </w:t>
      </w:r>
      <w:r w:rsidRPr="005A70AB">
        <w:t>State Key Laboratory for Diagnosis and Treatment of Infectious Diseases, National Clinical Research Center for Infectious Diseases, National Medical Center for Infectious Diseases, Collaborative Innovation Center for Diagnosis and Treatment of Infectious Diseases, The First Affiliated Hospital, Zhejiang University School of Medicine, Hangzhou 310003</w:t>
      </w:r>
      <w:r>
        <w:t>. “</w:t>
      </w:r>
      <w:r w:rsidRPr="00867674">
        <w:t>Severe Situation of Human Impact on Climate Change, Impact on Infectious Diseases and Solutions</w:t>
      </w:r>
      <w:r>
        <w:t xml:space="preserve">” </w:t>
      </w:r>
      <w:r w:rsidRPr="00867674">
        <w:t>SHS Web Conf.</w:t>
      </w:r>
      <w:r>
        <w:t xml:space="preserve"> </w:t>
      </w:r>
      <w:r w:rsidRPr="00867674">
        <w:t>Volume</w:t>
      </w:r>
      <w:r w:rsidRPr="00867674">
        <w:rPr>
          <w:b/>
          <w:bCs/>
        </w:rPr>
        <w:t> </w:t>
      </w:r>
      <w:r w:rsidRPr="00867674">
        <w:t>152, 2023</w:t>
      </w:r>
      <w:r>
        <w:t xml:space="preserve"> </w:t>
      </w:r>
      <w:r w:rsidRPr="00867674">
        <w:t>8</w:t>
      </w:r>
      <w:r w:rsidRPr="00867674">
        <w:rPr>
          <w:vertAlign w:val="superscript"/>
        </w:rPr>
        <w:t>th</w:t>
      </w:r>
      <w:r w:rsidRPr="00867674">
        <w:t> Annual International Conference on Social Science and Contemporary Humanity Development (SSCHD2022)</w:t>
      </w:r>
      <w:r>
        <w:t xml:space="preserve">. January 5, 2023. </w:t>
      </w:r>
      <w:r w:rsidRPr="00B878DF">
        <w:t>https://doi.org/10.1051/shsconf/202315205001</w:t>
      </w:r>
      <w:r>
        <w:t xml:space="preserve">) </w:t>
      </w:r>
    </w:p>
    <w:p w14:paraId="6C82BF39" w14:textId="77777777" w:rsidR="006339B4" w:rsidRPr="003110FD" w:rsidRDefault="006339B4" w:rsidP="006339B4">
      <w:pPr>
        <w:rPr>
          <w:u w:val="single"/>
        </w:rPr>
      </w:pPr>
      <w:r w:rsidRPr="00867674">
        <w:rPr>
          <w:rStyle w:val="Emphasis"/>
        </w:rPr>
        <w:t>2 Grim situation</w:t>
      </w:r>
      <w:r w:rsidRPr="004373D2">
        <w:rPr>
          <w:sz w:val="12"/>
        </w:rPr>
        <w:t xml:space="preserve"> and </w:t>
      </w:r>
      <w:r w:rsidRPr="007D085E">
        <w:rPr>
          <w:rStyle w:val="Emphasis"/>
          <w:highlight w:val="green"/>
        </w:rPr>
        <w:t>consensus</w:t>
      </w:r>
      <w:r w:rsidRPr="004373D2">
        <w:rPr>
          <w:sz w:val="12"/>
        </w:rPr>
        <w:t xml:space="preserve"> </w:t>
      </w:r>
      <w:r w:rsidRPr="00084A98">
        <w:rPr>
          <w:rStyle w:val="StyleUnderline"/>
        </w:rPr>
        <w:t>on</w:t>
      </w:r>
      <w:r w:rsidRPr="00867674">
        <w:rPr>
          <w:rStyle w:val="StyleUnderline"/>
        </w:rPr>
        <w:t xml:space="preserve"> </w:t>
      </w:r>
      <w:r w:rsidRPr="00084A98">
        <w:rPr>
          <w:rStyle w:val="StyleUnderline"/>
        </w:rPr>
        <w:t>human activities</w:t>
      </w:r>
      <w:r w:rsidRPr="00867674">
        <w:rPr>
          <w:rStyle w:val="StyleUnderline"/>
        </w:rPr>
        <w:t xml:space="preserve"> changing climate</w:t>
      </w:r>
      <w:r w:rsidRPr="004373D2">
        <w:rPr>
          <w:sz w:val="12"/>
        </w:rPr>
        <w:t xml:space="preserve"> A </w:t>
      </w:r>
      <w:r w:rsidRPr="00867674">
        <w:rPr>
          <w:rStyle w:val="StyleUnderline"/>
        </w:rPr>
        <w:t xml:space="preserve">team consist </w:t>
      </w:r>
      <w:r w:rsidRPr="007D085E">
        <w:rPr>
          <w:rStyle w:val="StyleUnderline"/>
          <w:highlight w:val="green"/>
        </w:rPr>
        <w:t>of</w:t>
      </w:r>
      <w:r w:rsidRPr="00867674">
        <w:rPr>
          <w:rStyle w:val="StyleUnderline"/>
        </w:rPr>
        <w:t xml:space="preserve"> 93 </w:t>
      </w:r>
      <w:r w:rsidRPr="007D085E">
        <w:rPr>
          <w:rStyle w:val="StyleUnderline"/>
          <w:highlight w:val="green"/>
        </w:rPr>
        <w:t>scientists</w:t>
      </w:r>
      <w:r w:rsidRPr="00867674">
        <w:rPr>
          <w:rStyle w:val="StyleUnderline"/>
        </w:rPr>
        <w:t xml:space="preserve"> has </w:t>
      </w:r>
      <w:r w:rsidRPr="007D085E">
        <w:rPr>
          <w:rStyle w:val="StyleUnderline"/>
          <w:highlight w:val="green"/>
        </w:rPr>
        <w:t>published</w:t>
      </w:r>
      <w:r w:rsidRPr="00867674">
        <w:rPr>
          <w:rStyle w:val="StyleUnderline"/>
        </w:rPr>
        <w:t xml:space="preserve"> a </w:t>
      </w:r>
      <w:r w:rsidRPr="00867674">
        <w:rPr>
          <w:rStyle w:val="Emphasis"/>
        </w:rPr>
        <w:t xml:space="preserve">exceptionally </w:t>
      </w:r>
      <w:r w:rsidRPr="007D085E">
        <w:rPr>
          <w:rStyle w:val="Emphasis"/>
          <w:highlight w:val="green"/>
        </w:rPr>
        <w:t>comprehensive record</w:t>
      </w:r>
      <w:r w:rsidRPr="00867674">
        <w:rPr>
          <w:rStyle w:val="StyleUnderline"/>
        </w:rPr>
        <w:t xml:space="preserve"> </w:t>
      </w:r>
      <w:r w:rsidRPr="007D085E">
        <w:rPr>
          <w:rStyle w:val="StyleUnderline"/>
          <w:highlight w:val="green"/>
        </w:rPr>
        <w:t xml:space="preserve">of </w:t>
      </w:r>
      <w:r w:rsidRPr="007D085E">
        <w:rPr>
          <w:rStyle w:val="Emphasis"/>
          <w:highlight w:val="green"/>
        </w:rPr>
        <w:t>paleoclimatic data</w:t>
      </w:r>
      <w:r w:rsidRPr="00867674">
        <w:rPr>
          <w:rStyle w:val="StyleUnderline"/>
        </w:rPr>
        <w:t xml:space="preserve"> across the past 12,000 years</w:t>
      </w:r>
      <w:r w:rsidRPr="00867674">
        <w:rPr>
          <w:u w:val="single"/>
        </w:rPr>
        <w:t xml:space="preserve">. It contains </w:t>
      </w:r>
      <w:r w:rsidRPr="00867674">
        <w:rPr>
          <w:rStyle w:val="Emphasis"/>
        </w:rPr>
        <w:t>1,319 data records</w:t>
      </w:r>
      <w:r w:rsidRPr="00867674">
        <w:rPr>
          <w:u w:val="single"/>
        </w:rPr>
        <w:t xml:space="preserve"> collected from </w:t>
      </w:r>
      <w:r w:rsidRPr="00867674">
        <w:rPr>
          <w:rStyle w:val="Emphasis"/>
        </w:rPr>
        <w:t>679 sites</w:t>
      </w:r>
      <w:r w:rsidRPr="00867674">
        <w:rPr>
          <w:u w:val="single"/>
        </w:rPr>
        <w:t xml:space="preserve"> around the world and from samples such as marine sediments, lake sediments, peat, coral, cave sediments and glacial ice cores.</w:t>
      </w:r>
      <w:r w:rsidRPr="004373D2">
        <w:rPr>
          <w:sz w:val="12"/>
        </w:rPr>
        <w:t xml:space="preserve"> From this data, the researchers mapped changes in surface air temperatures over the 12,000 years since the last iceage. The figure is compared to the century average temperature between 1800 and 1900 to track changes likely to be brought about by the Industrial Revolution. As expected, temperatures at the start of the period were much cooler than the 19th century baseline. But over the next few thousand years, temperatures rose steadily, eventually surpassing the baseline. Temperatures peaked 6,500 years ago, and since then, the planet has been slowly but surely cooling, seemingly driven by slow cycles in Earth's orbit, which reduced the amount of sunlight in the northern hemisphere's summer and ultimately led to the 'Little Ice Age' of recent centuries. In a relatively short period since the middle of the 19th century, human activity has increased the average temperature by as much as 1</w:t>
      </w:r>
      <w:r w:rsidRPr="004373D2">
        <w:rPr>
          <w:rFonts w:ascii="Cambria Math" w:hAnsi="Cambria Math" w:cs="Cambria Math"/>
          <w:sz w:val="12"/>
        </w:rPr>
        <w:t>℃</w:t>
      </w:r>
      <w:r w:rsidRPr="004373D2">
        <w:rPr>
          <w:sz w:val="12"/>
        </w:rPr>
        <w:t>, a huge peak that is higher than the peak of 6500 years ago (Fig.1) [1].¶ [</w:t>
      </w:r>
      <w:r w:rsidRPr="004373D2">
        <w:rPr>
          <w:sz w:val="12"/>
          <w:szCs w:val="16"/>
        </w:rPr>
        <w:t>figure excluded]</w:t>
      </w:r>
      <w:r w:rsidRPr="004373D2">
        <w:rPr>
          <w:sz w:val="12"/>
        </w:rPr>
        <w:t xml:space="preserve">¶ Fig. 1. Global mean surface temperature from the Temperature 12k database using different reconstruction methods [1]. A recent report by Xu Chi, a professor at the School of Life Sciences at Nanjing University, showed that, on a global scale, humans have been distributed in more stable climate conditions for the past 6,000 years. The research was conducted using interdisciplinary studies such as ecology, archaeology and climatology. </w:t>
      </w:r>
      <w:r w:rsidRPr="003B183B">
        <w:rPr>
          <w:rStyle w:val="StyleUnderline"/>
        </w:rPr>
        <w:t xml:space="preserve">If the global population is to remain in this climatic niche, according to the </w:t>
      </w:r>
      <w:r w:rsidRPr="00607B34">
        <w:rPr>
          <w:rStyle w:val="StyleUnderline"/>
        </w:rPr>
        <w:t>current trends in climate</w:t>
      </w:r>
      <w:r w:rsidRPr="003B183B">
        <w:rPr>
          <w:rStyle w:val="StyleUnderline"/>
        </w:rPr>
        <w:t xml:space="preserve"> change, by 2070, some 3 billion </w:t>
      </w:r>
      <w:r w:rsidRPr="007D085E">
        <w:rPr>
          <w:rStyle w:val="StyleUnderline"/>
          <w:highlight w:val="green"/>
        </w:rPr>
        <w:t>people</w:t>
      </w:r>
      <w:r w:rsidRPr="003B183B">
        <w:rPr>
          <w:rStyle w:val="StyleUnderline"/>
        </w:rPr>
        <w:t xml:space="preserve"> </w:t>
      </w:r>
      <w:r w:rsidRPr="007D085E">
        <w:rPr>
          <w:rStyle w:val="StyleUnderline"/>
          <w:highlight w:val="green"/>
        </w:rPr>
        <w:t xml:space="preserve">would be living in </w:t>
      </w:r>
      <w:r w:rsidRPr="007D085E">
        <w:rPr>
          <w:rStyle w:val="Emphasis"/>
          <w:highlight w:val="green"/>
        </w:rPr>
        <w:t>extreme</w:t>
      </w:r>
      <w:r w:rsidRPr="003B183B">
        <w:rPr>
          <w:rStyle w:val="Emphasis"/>
        </w:rPr>
        <w:t xml:space="preserve"> </w:t>
      </w:r>
      <w:r w:rsidRPr="007D085E">
        <w:rPr>
          <w:rStyle w:val="Emphasis"/>
          <w:highlight w:val="green"/>
        </w:rPr>
        <w:t>temperatures</w:t>
      </w:r>
      <w:r w:rsidRPr="003B183B">
        <w:rPr>
          <w:rStyle w:val="StyleUnderline"/>
        </w:rPr>
        <w:t xml:space="preserve"> similar to those currently found </w:t>
      </w:r>
      <w:r w:rsidRPr="003B183B">
        <w:rPr>
          <w:rStyle w:val="Emphasis"/>
        </w:rPr>
        <w:t>in the heart of the Sahara.</w:t>
      </w:r>
      <w:r w:rsidRPr="004373D2">
        <w:rPr>
          <w:sz w:val="12"/>
        </w:rPr>
        <w:t xml:space="preserve">¶ </w:t>
      </w:r>
      <w:r w:rsidRPr="003B183B">
        <w:rPr>
          <w:rStyle w:val="StyleUnderline"/>
        </w:rPr>
        <w:t>Max Callaghan and other researchers used Bert model machine learning to identify and classify 100,000 climate impact research papers, in an attempt to determine how many people in the world are already experiencing the effects of the climate crisis</w:t>
      </w:r>
      <w:r w:rsidRPr="004373D2">
        <w:rPr>
          <w:sz w:val="12"/>
        </w:rPr>
        <w:t xml:space="preserve">. They drawed important conclusions: For climate change research, it is more focused on richer countries in Europe and North America, with about twice as many studies as low-income countries such as Africa and the Pacific Islands. </w:t>
      </w:r>
      <w:r w:rsidRPr="003B183B">
        <w:rPr>
          <w:rStyle w:val="StyleUnderline"/>
        </w:rPr>
        <w:t xml:space="preserve">The combined </w:t>
      </w:r>
      <w:r w:rsidRPr="007D085E">
        <w:rPr>
          <w:rStyle w:val="StyleUnderline"/>
          <w:highlight w:val="green"/>
        </w:rPr>
        <w:t>results show</w:t>
      </w:r>
      <w:r w:rsidRPr="003B183B">
        <w:rPr>
          <w:rStyle w:val="StyleUnderline"/>
        </w:rPr>
        <w:t xml:space="preserve"> that the vast majority of the world, with more than </w:t>
      </w:r>
      <w:r w:rsidRPr="003B183B">
        <w:rPr>
          <w:rStyle w:val="Emphasis"/>
        </w:rPr>
        <w:t>80% of the land area</w:t>
      </w:r>
      <w:r w:rsidRPr="003B183B">
        <w:rPr>
          <w:rStyle w:val="StyleUnderline"/>
        </w:rPr>
        <w:t xml:space="preserve"> and </w:t>
      </w:r>
      <w:r w:rsidRPr="007D085E">
        <w:rPr>
          <w:rStyle w:val="Emphasis"/>
          <w:highlight w:val="green"/>
        </w:rPr>
        <w:t>85% of the population</w:t>
      </w:r>
      <w:r w:rsidRPr="007D085E">
        <w:rPr>
          <w:rStyle w:val="StyleUnderline"/>
          <w:highlight w:val="green"/>
        </w:rPr>
        <w:t xml:space="preserve">, </w:t>
      </w:r>
      <w:r w:rsidRPr="00607B34">
        <w:rPr>
          <w:rStyle w:val="StyleUnderline"/>
        </w:rPr>
        <w:t>is currently</w:t>
      </w:r>
      <w:r w:rsidRPr="003B183B">
        <w:rPr>
          <w:rStyle w:val="StyleUnderline"/>
        </w:rPr>
        <w:t xml:space="preserve"> </w:t>
      </w:r>
      <w:r w:rsidRPr="007D085E">
        <w:rPr>
          <w:rStyle w:val="StyleUnderline"/>
          <w:highlight w:val="green"/>
        </w:rPr>
        <w:t>experiencing</w:t>
      </w:r>
      <w:r w:rsidRPr="003B183B">
        <w:rPr>
          <w:rStyle w:val="StyleUnderline"/>
        </w:rPr>
        <w:t xml:space="preserve"> the </w:t>
      </w:r>
      <w:r w:rsidRPr="007D085E">
        <w:rPr>
          <w:rStyle w:val="Emphasis"/>
          <w:highlight w:val="green"/>
        </w:rPr>
        <w:t>impacts</w:t>
      </w:r>
      <w:r w:rsidRPr="003B183B">
        <w:rPr>
          <w:rStyle w:val="Emphasis"/>
        </w:rPr>
        <w:t xml:space="preserve"> </w:t>
      </w:r>
      <w:r w:rsidRPr="007D085E">
        <w:rPr>
          <w:rStyle w:val="Emphasis"/>
          <w:highlight w:val="green"/>
        </w:rPr>
        <w:t>of</w:t>
      </w:r>
      <w:r w:rsidRPr="003B183B">
        <w:rPr>
          <w:rStyle w:val="Emphasis"/>
        </w:rPr>
        <w:t xml:space="preserve"> the </w:t>
      </w:r>
      <w:r w:rsidRPr="007D085E">
        <w:rPr>
          <w:rStyle w:val="Emphasis"/>
          <w:highlight w:val="green"/>
        </w:rPr>
        <w:t>climate crisis</w:t>
      </w:r>
      <w:r w:rsidRPr="003B183B">
        <w:rPr>
          <w:rStyle w:val="StyleUnderline"/>
        </w:rPr>
        <w:t xml:space="preserve"> </w:t>
      </w:r>
      <w:r w:rsidRPr="004373D2">
        <w:rPr>
          <w:sz w:val="12"/>
        </w:rPr>
        <w:t xml:space="preserve">(Fig.2) [2].¶ </w:t>
      </w:r>
      <w:r w:rsidRPr="004373D2">
        <w:rPr>
          <w:sz w:val="12"/>
          <w:szCs w:val="16"/>
        </w:rPr>
        <w:t xml:space="preserve">[figure excluded]¶ Fig. 2. A global density map of climate impact evidence The people of the Republic of Kiribati, an island nation in the central Pacific Ocean, have been forced to move their homes due to rising sea levels. They are at constant risk of flooding and waves. The rich and the rich countries emit more carbon, while the poor don't even own a house or a car. The poor who are most dependent on nature and want to live in harmony bear more of the impacts of climate change. The modern mode of development and industrialization were brought by the people of rich countries. Their technological strength, sustainable development concept, capital and management strength can also bring about visible results in a short period of time. There is no doubt that developed countries need to take the lead in solving the climate problem. ¶ </w:t>
      </w:r>
      <w:r w:rsidRPr="004373D2">
        <w:rPr>
          <w:sz w:val="12"/>
        </w:rPr>
        <w:t xml:space="preserve">3 IPCC report </w:t>
      </w:r>
      <w:r w:rsidRPr="003B183B">
        <w:rPr>
          <w:rStyle w:val="StyleUnderline"/>
        </w:rPr>
        <w:t>The effects of human activities on the climate system has been the core content of every assessment report by the United Nations' Intergovernmental Panel on Climate Change (IPCC).</w:t>
      </w:r>
      <w:r w:rsidRPr="004373D2">
        <w:rPr>
          <w:sz w:val="12"/>
        </w:rPr>
        <w:t xml:space="preserve">The </w:t>
      </w:r>
      <w:r w:rsidRPr="007D085E">
        <w:rPr>
          <w:rStyle w:val="Emphasis"/>
          <w:highlight w:val="green"/>
        </w:rPr>
        <w:t>latest</w:t>
      </w:r>
      <w:r w:rsidRPr="00084A98">
        <w:rPr>
          <w:rStyle w:val="Emphasis"/>
        </w:rPr>
        <w:t xml:space="preserve"> sixth </w:t>
      </w:r>
      <w:r w:rsidRPr="007D085E">
        <w:rPr>
          <w:rStyle w:val="Emphasis"/>
          <w:highlight w:val="green"/>
        </w:rPr>
        <w:t>IPCC</w:t>
      </w:r>
      <w:r w:rsidRPr="00084A98">
        <w:rPr>
          <w:rStyle w:val="Emphasis"/>
        </w:rPr>
        <w:t xml:space="preserve"> assessment </w:t>
      </w:r>
      <w:r w:rsidRPr="007D085E">
        <w:rPr>
          <w:rStyle w:val="Emphasis"/>
          <w:highlight w:val="green"/>
        </w:rPr>
        <w:t>report</w:t>
      </w:r>
      <w:r w:rsidRPr="003B183B">
        <w:rPr>
          <w:u w:val="single"/>
        </w:rPr>
        <w:t xml:space="preserve"> adopted climate models participating in the Coupled Model Intercomparison Project Phase 6 (CMIP6), so that the impacts of different anthropogenic forcing factors on the climate system can be further recognized and quantified, and the understanding of the effects of human activities on climate change can be deepened</w:t>
      </w:r>
      <w:r w:rsidRPr="004373D2">
        <w:rPr>
          <w:sz w:val="12"/>
        </w:rPr>
        <w:t>. The indicators in different layers of the climate system, including the atmosphere, oceans, cryosphere and the surface of the change of the climate change , can detect the influence of human activity.</w:t>
      </w:r>
      <w:r w:rsidRPr="003B31A7">
        <w:rPr>
          <w:u w:val="single"/>
        </w:rPr>
        <w:t>The sixth time evaluation report suggests extreme cold and extreme warm events change in global and most of the mainland are likely to be the main reason of the greenhouse gases caused by human activities</w:t>
      </w:r>
      <w:r w:rsidRPr="004373D2">
        <w:rPr>
          <w:sz w:val="12"/>
        </w:rPr>
        <w:t xml:space="preserve">. The intensification of global heavy rainfall in recent decades may also be due to the influence of human activities. The decline in spring snow cover in the Northern Hemisphere since 1950 has also been linked to human activity, which is also likely to be a major driver of the recent universal glacier retreat that has occurred nearly worldwide. Human activity is most likely the main driver of global sea-level rise and ocean heat content increase since the 1970s.On 28 February 2022, </w:t>
      </w:r>
      <w:r w:rsidRPr="003B31A7">
        <w:rPr>
          <w:rStyle w:val="StyleUnderline"/>
        </w:rPr>
        <w:t xml:space="preserve">the IPCC released its report "Climate Change 2022: Impacts, Adaptation and Vulnerability". The report </w:t>
      </w:r>
      <w:r w:rsidRPr="007D085E">
        <w:rPr>
          <w:rStyle w:val="StyleUnderline"/>
          <w:highlight w:val="green"/>
        </w:rPr>
        <w:t>argues</w:t>
      </w:r>
      <w:r w:rsidRPr="003B31A7">
        <w:rPr>
          <w:rStyle w:val="StyleUnderline"/>
        </w:rPr>
        <w:t xml:space="preserve"> that </w:t>
      </w:r>
      <w:r w:rsidRPr="007D085E">
        <w:rPr>
          <w:rStyle w:val="StyleUnderline"/>
          <w:highlight w:val="green"/>
        </w:rPr>
        <w:t>warming</w:t>
      </w:r>
      <w:r w:rsidRPr="003B31A7">
        <w:rPr>
          <w:rStyle w:val="StyleUnderline"/>
        </w:rPr>
        <w:t xml:space="preserve"> </w:t>
      </w:r>
      <w:r w:rsidRPr="007D085E">
        <w:rPr>
          <w:rStyle w:val="StyleUnderline"/>
          <w:highlight w:val="green"/>
        </w:rPr>
        <w:t>has</w:t>
      </w:r>
      <w:r w:rsidRPr="003B31A7">
        <w:rPr>
          <w:rStyle w:val="StyleUnderline"/>
        </w:rPr>
        <w:t xml:space="preserve"> </w:t>
      </w:r>
      <w:r w:rsidRPr="007D085E">
        <w:rPr>
          <w:rStyle w:val="StyleUnderline"/>
          <w:highlight w:val="green"/>
        </w:rPr>
        <w:t>pushed</w:t>
      </w:r>
      <w:r w:rsidRPr="003B31A7">
        <w:rPr>
          <w:rStyle w:val="StyleUnderline"/>
        </w:rPr>
        <w:t xml:space="preserve"> the majority of the planet's </w:t>
      </w:r>
      <w:r w:rsidRPr="007D085E">
        <w:rPr>
          <w:rStyle w:val="StyleUnderline"/>
          <w:highlight w:val="green"/>
        </w:rPr>
        <w:t>ecosystems to "</w:t>
      </w:r>
      <w:r w:rsidRPr="007D085E">
        <w:rPr>
          <w:rStyle w:val="Emphasis"/>
          <w:highlight w:val="green"/>
        </w:rPr>
        <w:t>hard</w:t>
      </w:r>
      <w:r w:rsidRPr="003B31A7">
        <w:rPr>
          <w:rStyle w:val="Emphasis"/>
        </w:rPr>
        <w:t xml:space="preserve"> </w:t>
      </w:r>
      <w:r w:rsidRPr="007D085E">
        <w:rPr>
          <w:rStyle w:val="Emphasis"/>
          <w:highlight w:val="green"/>
        </w:rPr>
        <w:t xml:space="preserve">limits of </w:t>
      </w:r>
      <w:r w:rsidRPr="00084A98">
        <w:rPr>
          <w:rStyle w:val="Emphasis"/>
        </w:rPr>
        <w:t xml:space="preserve">human </w:t>
      </w:r>
      <w:r w:rsidRPr="007D085E">
        <w:rPr>
          <w:rStyle w:val="Emphasis"/>
          <w:highlight w:val="green"/>
        </w:rPr>
        <w:t>adaptatio</w:t>
      </w:r>
      <w:r w:rsidRPr="007D085E">
        <w:rPr>
          <w:rStyle w:val="StyleUnderline"/>
          <w:highlight w:val="green"/>
        </w:rPr>
        <w:t>n</w:t>
      </w:r>
      <w:r w:rsidRPr="003B31A7">
        <w:rPr>
          <w:rStyle w:val="StyleUnderline"/>
        </w:rPr>
        <w:t xml:space="preserve">" -- the point at which human societies will be </w:t>
      </w:r>
      <w:r w:rsidRPr="003B31A7">
        <w:rPr>
          <w:rStyle w:val="Emphasis"/>
        </w:rPr>
        <w:t>unable to adapt to any more change</w:t>
      </w:r>
      <w:r w:rsidRPr="004373D2">
        <w:rPr>
          <w:sz w:val="12"/>
        </w:rPr>
        <w:t xml:space="preserve">. Antonio Guterres, Secretary-General of the United Nations, said: Today's IPCC report is an 'atlas of human suffering' ", and the climate problem is worse than ever [3]. </w:t>
      </w:r>
      <w:r w:rsidRPr="003B31A7">
        <w:rPr>
          <w:rStyle w:val="StyleUnderline"/>
        </w:rPr>
        <w:t xml:space="preserve">The latest IPCC report, which is </w:t>
      </w:r>
      <w:r w:rsidRPr="003B31A7">
        <w:rPr>
          <w:rStyle w:val="Emphasis"/>
        </w:rPr>
        <w:t>more than 2,000 pages</w:t>
      </w:r>
      <w:r w:rsidRPr="003B31A7">
        <w:rPr>
          <w:rStyle w:val="StyleUnderline"/>
        </w:rPr>
        <w:t xml:space="preserve"> and was </w:t>
      </w:r>
      <w:r w:rsidRPr="003B31A7">
        <w:rPr>
          <w:rStyle w:val="Emphasis"/>
        </w:rPr>
        <w:t>compiled by 270 scientists</w:t>
      </w:r>
      <w:r w:rsidRPr="003B31A7">
        <w:rPr>
          <w:rStyle w:val="StyleUnderline"/>
        </w:rPr>
        <w:t xml:space="preserve"> after </w:t>
      </w:r>
      <w:r w:rsidRPr="007D085E">
        <w:rPr>
          <w:rStyle w:val="StyleUnderline"/>
          <w:highlight w:val="green"/>
        </w:rPr>
        <w:t xml:space="preserve">reviewing </w:t>
      </w:r>
      <w:r w:rsidRPr="007D085E">
        <w:rPr>
          <w:rStyle w:val="Emphasis"/>
          <w:highlight w:val="green"/>
        </w:rPr>
        <w:t xml:space="preserve">numerous </w:t>
      </w:r>
      <w:r w:rsidRPr="00607B34">
        <w:rPr>
          <w:rStyle w:val="Emphasis"/>
        </w:rPr>
        <w:t xml:space="preserve">independent </w:t>
      </w:r>
      <w:r w:rsidRPr="007D085E">
        <w:rPr>
          <w:rStyle w:val="Emphasis"/>
          <w:highlight w:val="green"/>
        </w:rPr>
        <w:t>studies</w:t>
      </w:r>
      <w:r w:rsidRPr="003B31A7">
        <w:rPr>
          <w:rStyle w:val="StyleUnderline"/>
        </w:rPr>
        <w:t xml:space="preserve">, provides a </w:t>
      </w:r>
      <w:r w:rsidRPr="00607B34">
        <w:rPr>
          <w:rStyle w:val="StyleUnderline"/>
        </w:rPr>
        <w:t>comprehensive</w:t>
      </w:r>
      <w:r w:rsidRPr="003B31A7">
        <w:rPr>
          <w:rStyle w:val="StyleUnderline"/>
        </w:rPr>
        <w:t xml:space="preserve"> overview of the entire body of </w:t>
      </w:r>
      <w:r w:rsidRPr="00607B34">
        <w:rPr>
          <w:rStyle w:val="StyleUnderline"/>
        </w:rPr>
        <w:t>scientific research</w:t>
      </w:r>
      <w:r w:rsidRPr="003B31A7">
        <w:rPr>
          <w:rStyle w:val="StyleUnderline"/>
        </w:rPr>
        <w:t xml:space="preserve"> on climate change, with a focus on its effects on ecosystems, wildlife and human societies. According to the IPCC report, some of the consequences we are already seeing at current levels of warming include: 1) The </w:t>
      </w:r>
      <w:r w:rsidRPr="007D085E">
        <w:rPr>
          <w:rStyle w:val="Emphasis"/>
          <w:highlight w:val="green"/>
        </w:rPr>
        <w:t xml:space="preserve">disease is spreading </w:t>
      </w:r>
      <w:r w:rsidRPr="00EF6E28">
        <w:rPr>
          <w:rStyle w:val="Emphasis"/>
        </w:rPr>
        <w:t xml:space="preserve">to </w:t>
      </w:r>
      <w:r w:rsidRPr="00607B34">
        <w:rPr>
          <w:rStyle w:val="Emphasis"/>
        </w:rPr>
        <w:t xml:space="preserve">more </w:t>
      </w:r>
      <w:r w:rsidRPr="00EF6E28">
        <w:rPr>
          <w:rStyle w:val="Emphasis"/>
        </w:rPr>
        <w:t>areas</w:t>
      </w:r>
      <w:r w:rsidRPr="003B31A7">
        <w:rPr>
          <w:rStyle w:val="StyleUnderline"/>
        </w:rPr>
        <w:t xml:space="preserve"> 2) </w:t>
      </w:r>
      <w:r w:rsidRPr="007D085E">
        <w:rPr>
          <w:rStyle w:val="Emphasis"/>
          <w:highlight w:val="green"/>
        </w:rPr>
        <w:t xml:space="preserve">Species are dying </w:t>
      </w:r>
      <w:r w:rsidRPr="00EF6E28">
        <w:rPr>
          <w:rStyle w:val="Emphasis"/>
        </w:rPr>
        <w:t xml:space="preserve">out </w:t>
      </w:r>
      <w:r w:rsidRPr="00607B34">
        <w:rPr>
          <w:rStyle w:val="Emphasis"/>
        </w:rPr>
        <w:t>everywhere</w:t>
      </w:r>
      <w:r w:rsidRPr="003B31A7">
        <w:rPr>
          <w:rStyle w:val="Emphasis"/>
        </w:rPr>
        <w:t xml:space="preserve"> 3</w:t>
      </w:r>
      <w:r w:rsidRPr="003B31A7">
        <w:rPr>
          <w:rStyle w:val="StyleUnderline"/>
        </w:rPr>
        <w:t>) Local animal and plant populatio</w:t>
      </w:r>
      <w:r w:rsidRPr="00EF6E28">
        <w:rPr>
          <w:rStyle w:val="StyleUnderline"/>
        </w:rPr>
        <w:t>n</w:t>
      </w:r>
      <w:r w:rsidRPr="003B31A7">
        <w:rPr>
          <w:rStyle w:val="StyleUnderline"/>
        </w:rPr>
        <w:t xml:space="preserve">s die or migrate, </w:t>
      </w:r>
      <w:r w:rsidRPr="00EF6E28">
        <w:rPr>
          <w:rStyle w:val="Emphasis"/>
        </w:rPr>
        <w:t xml:space="preserve">irreversibly </w:t>
      </w:r>
      <w:r w:rsidRPr="007D085E">
        <w:rPr>
          <w:rStyle w:val="Emphasis"/>
          <w:highlight w:val="green"/>
        </w:rPr>
        <w:t>changing</w:t>
      </w:r>
      <w:r w:rsidRPr="003B31A7">
        <w:rPr>
          <w:rStyle w:val="Emphasis"/>
        </w:rPr>
        <w:t xml:space="preserve"> local </w:t>
      </w:r>
      <w:r w:rsidRPr="007D085E">
        <w:rPr>
          <w:rStyle w:val="Emphasis"/>
          <w:highlight w:val="green"/>
        </w:rPr>
        <w:t>ecosystems</w:t>
      </w:r>
      <w:r w:rsidRPr="003B31A7">
        <w:rPr>
          <w:rStyle w:val="StyleUnderline"/>
        </w:rPr>
        <w:t xml:space="preserve"> 4) Plants and mammals died in large numbers </w:t>
      </w:r>
      <w:r w:rsidRPr="00EF6E28">
        <w:rPr>
          <w:rStyle w:val="StyleUnderline"/>
        </w:rPr>
        <w:t xml:space="preserve">due to </w:t>
      </w:r>
      <w:r w:rsidRPr="007D085E">
        <w:rPr>
          <w:rStyle w:val="Emphasis"/>
          <w:highlight w:val="green"/>
        </w:rPr>
        <w:t>droughts</w:t>
      </w:r>
      <w:r w:rsidRPr="007D085E">
        <w:rPr>
          <w:rStyle w:val="StyleUnderline"/>
          <w:highlight w:val="green"/>
        </w:rPr>
        <w:t xml:space="preserve"> and </w:t>
      </w:r>
      <w:r w:rsidRPr="007D085E">
        <w:rPr>
          <w:rStyle w:val="Emphasis"/>
          <w:highlight w:val="green"/>
        </w:rPr>
        <w:t>heat waves</w:t>
      </w:r>
      <w:r w:rsidRPr="003B31A7">
        <w:rPr>
          <w:rStyle w:val="StyleUnderline"/>
        </w:rPr>
        <w:t xml:space="preserve"> 5) </w:t>
      </w:r>
      <w:r w:rsidRPr="00EF6E28">
        <w:rPr>
          <w:rStyle w:val="Emphasis"/>
        </w:rPr>
        <w:t xml:space="preserve">Major </w:t>
      </w:r>
      <w:r w:rsidRPr="007D085E">
        <w:rPr>
          <w:rStyle w:val="Emphasis"/>
          <w:highlight w:val="green"/>
        </w:rPr>
        <w:t xml:space="preserve">food systems </w:t>
      </w:r>
      <w:r w:rsidRPr="00964C66">
        <w:rPr>
          <w:rStyle w:val="Emphasis"/>
        </w:rPr>
        <w:t xml:space="preserve">begin </w:t>
      </w:r>
      <w:r w:rsidRPr="00607B34">
        <w:rPr>
          <w:rStyle w:val="Emphasis"/>
        </w:rPr>
        <w:t xml:space="preserve">to </w:t>
      </w:r>
      <w:r w:rsidRPr="007D085E">
        <w:rPr>
          <w:rStyle w:val="Emphasis"/>
          <w:highlight w:val="green"/>
        </w:rPr>
        <w:t>collapse</w:t>
      </w:r>
      <w:r w:rsidRPr="003B31A7">
        <w:rPr>
          <w:rStyle w:val="StyleUnderline"/>
        </w:rPr>
        <w:t xml:space="preserve"> 6) </w:t>
      </w:r>
      <w:r w:rsidRPr="00EF6E28">
        <w:rPr>
          <w:rStyle w:val="Emphasis"/>
        </w:rPr>
        <w:t xml:space="preserve">Past </w:t>
      </w:r>
      <w:r w:rsidRPr="007D085E">
        <w:rPr>
          <w:rStyle w:val="Emphasis"/>
          <w:highlight w:val="green"/>
        </w:rPr>
        <w:t>carbon sinks</w:t>
      </w:r>
      <w:r w:rsidRPr="003B31A7">
        <w:rPr>
          <w:rStyle w:val="StyleUnderline"/>
        </w:rPr>
        <w:t xml:space="preserve">, such as the Amazon rainforest and Arctic permafrost, </w:t>
      </w:r>
      <w:r w:rsidRPr="007D085E">
        <w:rPr>
          <w:rStyle w:val="StyleUnderline"/>
          <w:highlight w:val="green"/>
        </w:rPr>
        <w:t>turn into</w:t>
      </w:r>
      <w:r w:rsidRPr="003B31A7">
        <w:rPr>
          <w:rStyle w:val="StyleUnderline"/>
        </w:rPr>
        <w:t xml:space="preserve"> sources of greenhouse gas </w:t>
      </w:r>
      <w:r w:rsidRPr="007D085E">
        <w:rPr>
          <w:rStyle w:val="StyleUnderline"/>
          <w:highlight w:val="green"/>
        </w:rPr>
        <w:t>emissions</w:t>
      </w:r>
      <w:r w:rsidRPr="003B31A7">
        <w:rPr>
          <w:rStyle w:val="StyleUnderline"/>
        </w:rPr>
        <w:t xml:space="preserve"> 7) As a result of climate change, half of the world's living things are at present moving habitats, </w:t>
      </w:r>
      <w:r w:rsidRPr="003B31A7">
        <w:rPr>
          <w:rStyle w:val="Emphasis"/>
        </w:rPr>
        <w:t>destroying ecosystems everywhere</w:t>
      </w:r>
      <w:r w:rsidRPr="003B31A7">
        <w:rPr>
          <w:rStyle w:val="StyleUnderline"/>
        </w:rPr>
        <w:t xml:space="preserve">. Half the world's population faces </w:t>
      </w:r>
      <w:r w:rsidRPr="00EF6E28">
        <w:rPr>
          <w:rStyle w:val="Emphasis"/>
        </w:rPr>
        <w:t xml:space="preserve">water shortages </w:t>
      </w:r>
      <w:r w:rsidRPr="00EF6E28">
        <w:rPr>
          <w:rStyle w:val="StyleUnderline"/>
        </w:rPr>
        <w:t>for</w:t>
      </w:r>
      <w:r w:rsidRPr="003B31A7">
        <w:rPr>
          <w:rStyle w:val="StyleUnderline"/>
        </w:rPr>
        <w:t xml:space="preserve"> at least part of the year. The </w:t>
      </w:r>
      <w:r w:rsidRPr="007D085E">
        <w:rPr>
          <w:rStyle w:val="Emphasis"/>
          <w:highlight w:val="green"/>
        </w:rPr>
        <w:t xml:space="preserve">risks </w:t>
      </w:r>
      <w:r w:rsidRPr="00EF6E28">
        <w:rPr>
          <w:rStyle w:val="Emphasis"/>
        </w:rPr>
        <w:t xml:space="preserve">to the food system </w:t>
      </w:r>
      <w:r w:rsidRPr="007D085E">
        <w:rPr>
          <w:rStyle w:val="Emphasis"/>
          <w:highlight w:val="green"/>
        </w:rPr>
        <w:t>are high</w:t>
      </w:r>
      <w:r w:rsidRPr="003B31A7">
        <w:rPr>
          <w:rStyle w:val="StyleUnderline"/>
        </w:rPr>
        <w:t xml:space="preserve">: about 8 percent of the world's farmland could become </w:t>
      </w:r>
      <w:r w:rsidRPr="003B31A7">
        <w:rPr>
          <w:rStyle w:val="Emphasis"/>
        </w:rPr>
        <w:t>unusable</w:t>
      </w:r>
      <w:r w:rsidRPr="003B31A7">
        <w:rPr>
          <w:rStyle w:val="StyleUnderline"/>
        </w:rPr>
        <w:t xml:space="preserve"> if warming reaches 1.5 degrees</w:t>
      </w:r>
      <w:r w:rsidRPr="004373D2">
        <w:rPr>
          <w:sz w:val="12"/>
        </w:rPr>
        <w:t xml:space="preserve">.¶ 4 The </w:t>
      </w:r>
      <w:r w:rsidRPr="007D085E">
        <w:rPr>
          <w:rStyle w:val="Emphasis"/>
          <w:highlight w:val="green"/>
        </w:rPr>
        <w:t>serious impact</w:t>
      </w:r>
      <w:r w:rsidRPr="005A70AB">
        <w:rPr>
          <w:rStyle w:val="StyleUnderline"/>
        </w:rPr>
        <w:t xml:space="preserve"> of climate change </w:t>
      </w:r>
      <w:r w:rsidRPr="007D085E">
        <w:rPr>
          <w:rStyle w:val="StyleUnderline"/>
          <w:highlight w:val="green"/>
        </w:rPr>
        <w:t>on</w:t>
      </w:r>
      <w:r w:rsidRPr="005A70AB">
        <w:rPr>
          <w:rStyle w:val="StyleUnderline"/>
        </w:rPr>
        <w:t xml:space="preserve"> infectious </w:t>
      </w:r>
      <w:r w:rsidRPr="007D085E">
        <w:rPr>
          <w:rStyle w:val="StyleUnderline"/>
          <w:highlight w:val="green"/>
        </w:rPr>
        <w:t>diseases</w:t>
      </w:r>
      <w:r w:rsidRPr="004373D2">
        <w:rPr>
          <w:sz w:val="12"/>
        </w:rPr>
        <w:t xml:space="preserve">, etc 4.1 Increase the spread of infectious diseases The Lancet Countdown on Health and Climate Change released its 2020 report, along with the first regional report for the Asian region. An accompanying editorial in The Lancet noted that </w:t>
      </w:r>
      <w:r w:rsidRPr="005A70AB">
        <w:rPr>
          <w:rStyle w:val="StyleUnderline"/>
        </w:rPr>
        <w:t xml:space="preserve">both the climate crisis and the </w:t>
      </w:r>
      <w:r w:rsidRPr="005A70AB">
        <w:rPr>
          <w:rStyle w:val="Emphasis"/>
        </w:rPr>
        <w:t>zoonotic disease</w:t>
      </w:r>
      <w:r w:rsidRPr="005A70AB">
        <w:rPr>
          <w:rStyle w:val="StyleUnderline"/>
        </w:rPr>
        <w:t xml:space="preserve"> COVID-19 are caused by human activities that trigger environmental degradation, and that the impacts of these two crises are also </w:t>
      </w:r>
      <w:r w:rsidRPr="005A70AB">
        <w:rPr>
          <w:rStyle w:val="Emphasis"/>
        </w:rPr>
        <w:t>intersecting and superimposed</w:t>
      </w:r>
      <w:r w:rsidRPr="004373D2">
        <w:rPr>
          <w:sz w:val="12"/>
        </w:rPr>
        <w:t xml:space="preserve"> [4]. When these two crisis responses are developed in collaboration, they offer an opportunity of population health improvement, shaping a sustainable future, and better conservation of the earth's remaining natural resources and biodiversity. After the COVID-19 pandemic, governments will begin implementing economic recovery plans, with special attention to climate change and a green recovery. </w:t>
      </w:r>
      <w:r w:rsidRPr="005A70AB">
        <w:rPr>
          <w:rStyle w:val="StyleUnderline"/>
        </w:rPr>
        <w:t>In the latest study, published in the August issue of Nature Climate Change, Camilo Mora et al. systematically screened the literature to link 286 unique human pathogen diseases to 10 climate hazards, such as warming, flooding or drought. Of these, 277 were exacerbated by at least one climate hazard and only nine were weakened by it. Overall, 58%</w:t>
      </w:r>
      <w:r>
        <w:rPr>
          <w:rStyle w:val="StyleUnderline"/>
        </w:rPr>
        <w:t xml:space="preserve"> </w:t>
      </w:r>
      <w:r w:rsidRPr="005A70AB">
        <w:rPr>
          <w:rStyle w:val="StyleUnderline"/>
        </w:rPr>
        <w:t xml:space="preserve">of the reliably documented list of infectious diseases affecting humans have been shown to be </w:t>
      </w:r>
      <w:r w:rsidRPr="005A70AB">
        <w:rPr>
          <w:rStyle w:val="Emphasis"/>
        </w:rPr>
        <w:t>exacerbated by climate change</w:t>
      </w:r>
      <w:r w:rsidRPr="004373D2">
        <w:rPr>
          <w:sz w:val="12"/>
        </w:rPr>
        <w:t xml:space="preserve"> [5]. The five-year study of 3,139 mammal species simulated how their movement trajectories would change under a range of global warming scenarios and then analyzed how virus transmission would be affected, according to a study published April 28 in Nature. </w:t>
      </w:r>
      <w:r w:rsidRPr="005A70AB">
        <w:rPr>
          <w:u w:val="single"/>
        </w:rPr>
        <w:t>By 2070, as global warming causes thousands of mammal species to migrate, this will drive thousands of viruses to spread between different mammals. Even at relatively low levels of global warming, projections suggest that at least 15,000 events of crossspecies transmission of one or more viruses will occur within the next 50 years</w:t>
      </w:r>
      <w:r w:rsidRPr="004373D2">
        <w:rPr>
          <w:sz w:val="12"/>
        </w:rPr>
        <w:t xml:space="preserve">. </w:t>
      </w:r>
      <w:r w:rsidRPr="00607B34">
        <w:rPr>
          <w:rStyle w:val="Emphasis"/>
        </w:rPr>
        <w:t xml:space="preserve">These </w:t>
      </w:r>
      <w:r w:rsidRPr="007D085E">
        <w:rPr>
          <w:rStyle w:val="Emphasis"/>
          <w:highlight w:val="green"/>
        </w:rPr>
        <w:t xml:space="preserve">viruses pose a </w:t>
      </w:r>
      <w:r w:rsidRPr="00607B34">
        <w:rPr>
          <w:rStyle w:val="Emphasis"/>
        </w:rPr>
        <w:t xml:space="preserve">huge </w:t>
      </w:r>
      <w:r w:rsidRPr="007D085E">
        <w:rPr>
          <w:rStyle w:val="Emphasis"/>
          <w:highlight w:val="green"/>
        </w:rPr>
        <w:t>threat</w:t>
      </w:r>
      <w:r w:rsidRPr="004373D2">
        <w:rPr>
          <w:sz w:val="12"/>
        </w:rPr>
        <w:t xml:space="preserve">, </w:t>
      </w:r>
      <w:r w:rsidRPr="007D085E">
        <w:rPr>
          <w:rStyle w:val="StyleUnderline"/>
          <w:highlight w:val="green"/>
        </w:rPr>
        <w:t xml:space="preserve">since </w:t>
      </w:r>
      <w:r w:rsidRPr="007D085E">
        <w:rPr>
          <w:rStyle w:val="Emphasis"/>
          <w:highlight w:val="green"/>
        </w:rPr>
        <w:t>humans lack immunity</w:t>
      </w:r>
      <w:r w:rsidRPr="005A70AB">
        <w:rPr>
          <w:rStyle w:val="StyleUnderline"/>
        </w:rPr>
        <w:t xml:space="preserve"> to them due to never being exposed to these viruses</w:t>
      </w:r>
      <w:r w:rsidRPr="004373D2">
        <w:rPr>
          <w:sz w:val="12"/>
        </w:rPr>
        <w:t xml:space="preserve"> [6]. The risk of dengue fever spreading in China has increased over the past three or four decades. Dengue fever is a mosquito-borne disease. </w:t>
      </w:r>
      <w:r w:rsidRPr="005A70AB">
        <w:rPr>
          <w:u w:val="single"/>
        </w:rPr>
        <w:t>Climate change has changed the humidity and temperature of the environment, and improved the transmission environment and survival of mosquitoes</w:t>
      </w:r>
      <w:r w:rsidRPr="004373D2">
        <w:rPr>
          <w:sz w:val="12"/>
        </w:rPr>
        <w:t xml:space="preserve">. As a result, </w:t>
      </w:r>
      <w:r w:rsidRPr="005A70AB">
        <w:rPr>
          <w:u w:val="single"/>
        </w:rPr>
        <w:t xml:space="preserve">the risk of </w:t>
      </w:r>
      <w:r w:rsidRPr="007D085E">
        <w:rPr>
          <w:highlight w:val="green"/>
          <w:u w:val="single"/>
        </w:rPr>
        <w:t>transmission</w:t>
      </w:r>
      <w:r w:rsidRPr="005A70AB">
        <w:rPr>
          <w:u w:val="single"/>
        </w:rPr>
        <w:t xml:space="preserve"> of this infectious disease </w:t>
      </w:r>
      <w:r w:rsidRPr="00607B34">
        <w:rPr>
          <w:u w:val="single"/>
        </w:rPr>
        <w:t xml:space="preserve">has </w:t>
      </w:r>
      <w:r w:rsidRPr="007D085E">
        <w:rPr>
          <w:rStyle w:val="Emphasis"/>
          <w:highlight w:val="green"/>
        </w:rPr>
        <w:t>increased worldwide</w:t>
      </w:r>
      <w:r w:rsidRPr="005A70AB">
        <w:rPr>
          <w:u w:val="single"/>
        </w:rPr>
        <w:t>, and its epidemic range is also spreading to the northern regions, which used to be colder.</w:t>
      </w:r>
      <w:r w:rsidRPr="004373D2">
        <w:rPr>
          <w:sz w:val="12"/>
        </w:rPr>
        <w:t xml:space="preserve"> </w:t>
      </w:r>
      <w:r w:rsidRPr="005A70AB">
        <w:rPr>
          <w:u w:val="single"/>
        </w:rPr>
        <w:t xml:space="preserve">Climate change increases the </w:t>
      </w:r>
      <w:r w:rsidRPr="005A70AB">
        <w:rPr>
          <w:rStyle w:val="Emphasis"/>
        </w:rPr>
        <w:t>risk of foodborne</w:t>
      </w:r>
      <w:r w:rsidRPr="005A70AB">
        <w:rPr>
          <w:u w:val="single"/>
        </w:rPr>
        <w:t xml:space="preserve">, </w:t>
      </w:r>
      <w:r w:rsidRPr="005A70AB">
        <w:rPr>
          <w:rStyle w:val="Emphasis"/>
        </w:rPr>
        <w:t>waterborne</w:t>
      </w:r>
      <w:r w:rsidRPr="005A70AB">
        <w:rPr>
          <w:u w:val="single"/>
        </w:rPr>
        <w:t xml:space="preserve"> and </w:t>
      </w:r>
      <w:r w:rsidRPr="005A70AB">
        <w:rPr>
          <w:rStyle w:val="Emphasis"/>
        </w:rPr>
        <w:t>vector-borne diseases</w:t>
      </w:r>
      <w:r w:rsidRPr="005A70AB">
        <w:rPr>
          <w:u w:val="single"/>
        </w:rPr>
        <w:t>.</w:t>
      </w:r>
      <w:r w:rsidRPr="004373D2">
        <w:rPr>
          <w:sz w:val="12"/>
        </w:rPr>
        <w:t xml:space="preserve"> Climate change and its drivers are creating conditions for the spread of infectious diseases as </w:t>
      </w:r>
      <w:r w:rsidRPr="005A70AB">
        <w:rPr>
          <w:u w:val="single"/>
        </w:rPr>
        <w:t xml:space="preserve">warming expands the distribution of </w:t>
      </w:r>
      <w:r w:rsidRPr="007D085E">
        <w:rPr>
          <w:highlight w:val="green"/>
          <w:u w:val="single"/>
        </w:rPr>
        <w:t>pathogens</w:t>
      </w:r>
      <w:r w:rsidRPr="005A70AB">
        <w:rPr>
          <w:u w:val="single"/>
        </w:rPr>
        <w:t xml:space="preserve"> and their hosts, as precipitation changes accelerate pathogen maturation and vector reproduction</w:t>
      </w:r>
      <w:r w:rsidRPr="004373D2">
        <w:rPr>
          <w:sz w:val="12"/>
        </w:rPr>
        <w:t xml:space="preserve">. </w:t>
      </w:r>
      <w:r w:rsidRPr="005A70AB">
        <w:rPr>
          <w:rStyle w:val="Emphasis"/>
        </w:rPr>
        <w:t>Dengue fever</w:t>
      </w:r>
      <w:r w:rsidRPr="005A70AB">
        <w:rPr>
          <w:u w:val="single"/>
        </w:rPr>
        <w:t xml:space="preserve">, </w:t>
      </w:r>
      <w:r w:rsidRPr="005A70AB">
        <w:rPr>
          <w:rStyle w:val="Emphasis"/>
        </w:rPr>
        <w:t>chikungunya</w:t>
      </w:r>
      <w:r w:rsidRPr="005A70AB">
        <w:rPr>
          <w:u w:val="single"/>
        </w:rPr>
        <w:t xml:space="preserve">, </w:t>
      </w:r>
      <w:r w:rsidRPr="005A70AB">
        <w:rPr>
          <w:rStyle w:val="Emphasis"/>
        </w:rPr>
        <w:t>Zika</w:t>
      </w:r>
      <w:r w:rsidRPr="005A70AB">
        <w:rPr>
          <w:u w:val="single"/>
        </w:rPr>
        <w:t xml:space="preserve">, </w:t>
      </w:r>
      <w:r w:rsidRPr="005A70AB">
        <w:rPr>
          <w:rStyle w:val="Emphasis"/>
        </w:rPr>
        <w:t>malaria</w:t>
      </w:r>
      <w:r w:rsidRPr="005A70AB">
        <w:rPr>
          <w:u w:val="single"/>
        </w:rPr>
        <w:t xml:space="preserve"> and </w:t>
      </w:r>
      <w:r w:rsidRPr="005A70AB">
        <w:rPr>
          <w:rStyle w:val="Emphasis"/>
        </w:rPr>
        <w:t>cholera</w:t>
      </w:r>
      <w:r w:rsidRPr="005A70AB">
        <w:rPr>
          <w:u w:val="single"/>
        </w:rPr>
        <w:t xml:space="preserve"> </w:t>
      </w:r>
      <w:r w:rsidRPr="007D085E">
        <w:rPr>
          <w:highlight w:val="green"/>
          <w:u w:val="single"/>
        </w:rPr>
        <w:t xml:space="preserve">threaten </w:t>
      </w:r>
      <w:r w:rsidRPr="007D085E">
        <w:rPr>
          <w:rStyle w:val="Emphasis"/>
          <w:highlight w:val="green"/>
        </w:rPr>
        <w:t>unravel decades of progress</w:t>
      </w:r>
      <w:r w:rsidRPr="005A70AB">
        <w:rPr>
          <w:u w:val="single"/>
        </w:rPr>
        <w:t xml:space="preserve"> that </w:t>
      </w:r>
      <w:r w:rsidRPr="007D085E">
        <w:rPr>
          <w:highlight w:val="green"/>
          <w:u w:val="single"/>
        </w:rPr>
        <w:t>countries have made</w:t>
      </w:r>
      <w:r w:rsidRPr="005A70AB">
        <w:rPr>
          <w:u w:val="single"/>
        </w:rPr>
        <w:t xml:space="preserve"> in </w:t>
      </w:r>
      <w:r w:rsidRPr="007D085E">
        <w:rPr>
          <w:highlight w:val="green"/>
          <w:u w:val="single"/>
        </w:rPr>
        <w:t>controlling diseases</w:t>
      </w:r>
      <w:r w:rsidRPr="005A70AB">
        <w:rPr>
          <w:u w:val="single"/>
        </w:rPr>
        <w:t xml:space="preserve"> like dengue fever, Chikungunya, Zika, malaria and cholera.</w:t>
      </w:r>
    </w:p>
    <w:p w14:paraId="6EEEEE0F" w14:textId="77777777" w:rsidR="006339B4" w:rsidRDefault="006339B4" w:rsidP="006339B4"/>
    <w:p w14:paraId="5F2F9522" w14:textId="77777777" w:rsidR="006339B4" w:rsidRPr="00EB0EBD" w:rsidRDefault="006339B4" w:rsidP="006339B4">
      <w:pPr>
        <w:pStyle w:val="Heading4"/>
      </w:pPr>
      <w:r>
        <w:t xml:space="preserve">[3] AI solves extinction—it’s a </w:t>
      </w:r>
      <w:r>
        <w:rPr>
          <w:u w:val="single"/>
        </w:rPr>
        <w:t xml:space="preserve">better decision-maker </w:t>
      </w:r>
      <w:r w:rsidRPr="00EB0EBD">
        <w:t>than humans</w:t>
      </w:r>
    </w:p>
    <w:p w14:paraId="3F79118B" w14:textId="77777777" w:rsidR="006339B4" w:rsidRPr="009C0D9D" w:rsidRDefault="006339B4" w:rsidP="006339B4">
      <w:r w:rsidRPr="009C0D9D">
        <w:rPr>
          <w:rStyle w:val="Style13ptBold"/>
        </w:rPr>
        <w:t>Cerf and Waytz 23</w:t>
      </w:r>
      <w:r>
        <w:t xml:space="preserve"> (Moran Cerf is a professor of neuroscience and business. ​ He holds a PhD in neuroscience from Caltech. Adam Waytz is the Morris and Alice Kaplan Chair in Ethics and Decision Management and professor of Management and Organizations at Northwestern University’s Kellogg School of Management. “If you worry about humanity, you should be more scared of humans than of AI” </w:t>
      </w:r>
      <w:r>
        <w:rPr>
          <w:i/>
          <w:iCs/>
        </w:rPr>
        <w:t>Bulletin of the Atomic Scientists</w:t>
      </w:r>
      <w:r>
        <w:t xml:space="preserve"> 79:5, 289-292, 2023. Accessed 5/30/2024. </w:t>
      </w:r>
      <w:r w:rsidRPr="000548A8">
        <w:t>https://doi.org/10.1080/00963402.2023.2245242</w:t>
      </w:r>
      <w:r>
        <w:t xml:space="preserve"> via University of Michigan online library) wtk</w:t>
      </w:r>
    </w:p>
    <w:p w14:paraId="22A2D352" w14:textId="77777777" w:rsidR="006339B4" w:rsidRPr="003F3D1C" w:rsidRDefault="006339B4" w:rsidP="006339B4">
      <w:pPr>
        <w:spacing w:after="0"/>
        <w:rPr>
          <w:rStyle w:val="StyleUnderline"/>
        </w:rPr>
      </w:pPr>
      <w:r w:rsidRPr="000548A8">
        <w:rPr>
          <w:sz w:val="14"/>
        </w:rPr>
        <w:t xml:space="preserve">A threat even more dire than misinformation is the “risk of extinction from AI” that the Center for AI Safety highlights in its open statement. Yet, </w:t>
      </w:r>
      <w:r w:rsidRPr="00C30372">
        <w:rPr>
          <w:rStyle w:val="StyleUnderline"/>
        </w:rPr>
        <w:t xml:space="preserve">in terms of </w:t>
      </w:r>
      <w:r w:rsidRPr="00C30372">
        <w:rPr>
          <w:rStyle w:val="StyleUnderline"/>
          <w:highlight w:val="yellow"/>
        </w:rPr>
        <w:t xml:space="preserve">whether machines </w:t>
      </w:r>
      <w:r w:rsidRPr="00C30372">
        <w:rPr>
          <w:rStyle w:val="StyleUnderline"/>
        </w:rPr>
        <w:t xml:space="preserve">or humans </w:t>
      </w:r>
      <w:r w:rsidRPr="00C30372">
        <w:rPr>
          <w:rStyle w:val="StyleUnderline"/>
          <w:highlight w:val="yellow"/>
        </w:rPr>
        <w:t xml:space="preserve">are </w:t>
      </w:r>
      <w:r w:rsidRPr="00C30372">
        <w:rPr>
          <w:rStyle w:val="StyleUnderline"/>
        </w:rPr>
        <w:t xml:space="preserve">more </w:t>
      </w:r>
      <w:r w:rsidRPr="00C30372">
        <w:rPr>
          <w:rStyle w:val="StyleUnderline"/>
          <w:highlight w:val="yellow"/>
        </w:rPr>
        <w:t>likely to initiate extinction</w:t>
      </w:r>
      <w:r w:rsidRPr="003F3D1C">
        <w:rPr>
          <w:rStyle w:val="StyleUnderline"/>
        </w:rPr>
        <w:t>-level events such as nuclear war</w:t>
      </w:r>
      <w:r w:rsidRPr="000548A8">
        <w:rPr>
          <w:sz w:val="14"/>
        </w:rPr>
        <w:t xml:space="preserve">, </w:t>
      </w:r>
      <w:r w:rsidRPr="00C30372">
        <w:rPr>
          <w:rStyle w:val="StyleUnderline"/>
          <w:highlight w:val="yellow"/>
        </w:rPr>
        <w:t>humans</w:t>
      </w:r>
      <w:r w:rsidRPr="003F3D1C">
        <w:rPr>
          <w:rStyle w:val="StyleUnderline"/>
        </w:rPr>
        <w:t xml:space="preserve"> </w:t>
      </w:r>
      <w:r w:rsidRPr="000548A8">
        <w:rPr>
          <w:sz w:val="14"/>
        </w:rPr>
        <w:t xml:space="preserve">still seem to </w:t>
      </w:r>
      <w:r w:rsidRPr="00C30372">
        <w:rPr>
          <w:rStyle w:val="StyleUnderline"/>
          <w:highlight w:val="yellow"/>
        </w:rPr>
        <w:t xml:space="preserve">have </w:t>
      </w:r>
      <w:r w:rsidRPr="00C30372">
        <w:rPr>
          <w:rStyle w:val="StyleUnderline"/>
        </w:rPr>
        <w:t xml:space="preserve">the </w:t>
      </w:r>
      <w:r w:rsidRPr="00C30372">
        <w:rPr>
          <w:rStyle w:val="StyleUnderline"/>
          <w:highlight w:val="yellow"/>
        </w:rPr>
        <w:t>upper hand</w:t>
      </w:r>
      <w:r w:rsidRPr="000548A8">
        <w:rPr>
          <w:sz w:val="14"/>
        </w:rPr>
        <w:t xml:space="preserve">. </w:t>
      </w:r>
      <w:r w:rsidRPr="003F3D1C">
        <w:rPr>
          <w:rStyle w:val="StyleUnderline"/>
        </w:rPr>
        <w:t>In recent empirical work that analyzes</w:t>
      </w:r>
      <w:r w:rsidRPr="000548A8">
        <w:rPr>
          <w:sz w:val="14"/>
        </w:rPr>
        <w:t xml:space="preserve"> the decision processes employed by senior leaders in </w:t>
      </w:r>
      <w:r w:rsidRPr="003F3D1C">
        <w:rPr>
          <w:rStyle w:val="StyleUnderline"/>
        </w:rPr>
        <w:t xml:space="preserve">war-game scenarios </w:t>
      </w:r>
      <w:r w:rsidRPr="000548A8">
        <w:rPr>
          <w:sz w:val="14"/>
        </w:rPr>
        <w:t xml:space="preserve">involving weapons of mass destruction, </w:t>
      </w:r>
      <w:r w:rsidRPr="00C30372">
        <w:rPr>
          <w:rStyle w:val="Emphasis"/>
          <w:highlight w:val="yellow"/>
        </w:rPr>
        <w:t xml:space="preserve">humans showed </w:t>
      </w:r>
      <w:r w:rsidRPr="00C30372">
        <w:rPr>
          <w:rStyle w:val="Emphasis"/>
        </w:rPr>
        <w:t xml:space="preserve">an </w:t>
      </w:r>
      <w:r w:rsidRPr="00C30372">
        <w:rPr>
          <w:rStyle w:val="Emphasis"/>
          <w:highlight w:val="yellow"/>
        </w:rPr>
        <w:t xml:space="preserve">alarming tendency to err on </w:t>
      </w:r>
      <w:r w:rsidRPr="00C30372">
        <w:rPr>
          <w:rStyle w:val="Emphasis"/>
        </w:rPr>
        <w:t xml:space="preserve">the side of </w:t>
      </w:r>
      <w:r w:rsidRPr="00C30372">
        <w:rPr>
          <w:rStyle w:val="Emphasis"/>
          <w:highlight w:val="yellow"/>
        </w:rPr>
        <w:t>initiating catastrophic attacks</w:t>
      </w:r>
      <w:r w:rsidRPr="000548A8">
        <w:rPr>
          <w:sz w:val="14"/>
        </w:rPr>
        <w:t xml:space="preserve">.Footnote5 </w:t>
      </w:r>
      <w:r w:rsidRPr="00C30372">
        <w:rPr>
          <w:rStyle w:val="StyleUnderline"/>
          <w:highlight w:val="yellow"/>
        </w:rPr>
        <w:t>These</w:t>
      </w:r>
      <w:r w:rsidRPr="003F3D1C">
        <w:rPr>
          <w:rStyle w:val="StyleUnderline"/>
        </w:rPr>
        <w:t xml:space="preserve"> simulations, if implemented in reality, </w:t>
      </w:r>
      <w:r w:rsidRPr="00C30372">
        <w:rPr>
          <w:rStyle w:val="StyleUnderline"/>
        </w:rPr>
        <w:t xml:space="preserve">would </w:t>
      </w:r>
      <w:r w:rsidRPr="00C30372">
        <w:rPr>
          <w:rStyle w:val="StyleUnderline"/>
          <w:highlight w:val="yellow"/>
        </w:rPr>
        <w:t xml:space="preserve">pose </w:t>
      </w:r>
      <w:r w:rsidRPr="00C30372">
        <w:rPr>
          <w:rStyle w:val="StyleUnderline"/>
        </w:rPr>
        <w:t xml:space="preserve">much </w:t>
      </w:r>
      <w:r w:rsidRPr="00C30372">
        <w:rPr>
          <w:rStyle w:val="StyleUnderline"/>
          <w:highlight w:val="yellow"/>
        </w:rPr>
        <w:t xml:space="preserve">graver risks </w:t>
      </w:r>
      <w:r w:rsidRPr="00C30372">
        <w:rPr>
          <w:rStyle w:val="StyleUnderline"/>
        </w:rPr>
        <w:t xml:space="preserve">to humanity </w:t>
      </w:r>
      <w:r w:rsidRPr="00C30372">
        <w:rPr>
          <w:rStyle w:val="StyleUnderline"/>
          <w:highlight w:val="yellow"/>
        </w:rPr>
        <w:t>than machine</w:t>
      </w:r>
      <w:r w:rsidRPr="00C30372">
        <w:rPr>
          <w:rStyle w:val="StyleUnderline"/>
        </w:rPr>
        <w:t>-driven ones</w:t>
      </w:r>
      <w:r w:rsidRPr="000548A8">
        <w:rPr>
          <w:sz w:val="14"/>
        </w:rPr>
        <w:t xml:space="preserve">. </w:t>
      </w:r>
      <w:r w:rsidRPr="003F3D1C">
        <w:rPr>
          <w:rStyle w:val="StyleUnderline"/>
        </w:rPr>
        <w:t xml:space="preserve">Our </w:t>
      </w:r>
      <w:r w:rsidRPr="00C30372">
        <w:rPr>
          <w:rStyle w:val="StyleUnderline"/>
          <w:highlight w:val="yellow"/>
        </w:rPr>
        <w:t>exploration</w:t>
      </w:r>
      <w:r w:rsidRPr="003F3D1C">
        <w:rPr>
          <w:rStyle w:val="StyleUnderline"/>
        </w:rPr>
        <w:t xml:space="preserve"> of the use of AI in critical decision-making </w:t>
      </w:r>
      <w:r w:rsidRPr="00C30372">
        <w:rPr>
          <w:rStyle w:val="StyleUnderline"/>
          <w:highlight w:val="yellow"/>
        </w:rPr>
        <w:t xml:space="preserve">has shown </w:t>
      </w:r>
      <w:r w:rsidRPr="00C30372">
        <w:rPr>
          <w:rStyle w:val="Emphasis"/>
          <w:highlight w:val="yellow"/>
        </w:rPr>
        <w:t>AI’s superiority to human decisions</w:t>
      </w:r>
      <w:r w:rsidRPr="003F3D1C">
        <w:rPr>
          <w:rStyle w:val="Emphasis"/>
        </w:rPr>
        <w:t xml:space="preserve"> in nearly all scenarios</w:t>
      </w:r>
      <w:r w:rsidRPr="000548A8">
        <w:rPr>
          <w:sz w:val="14"/>
        </w:rPr>
        <w:t>. In most cases, the AI makes the choice that humans do not make at first—but then, upon more careful consideration and deliberation, change their minds and do make, realizing it was the correct decision all along.</w:t>
      </w:r>
    </w:p>
    <w:p w14:paraId="5B91B1C0" w14:textId="77777777" w:rsidR="006339B4" w:rsidRPr="003F3D1C" w:rsidRDefault="006339B4" w:rsidP="006339B4">
      <w:pPr>
        <w:spacing w:after="0"/>
        <w:rPr>
          <w:rStyle w:val="StyleUnderline"/>
        </w:rPr>
      </w:pPr>
      <w:r w:rsidRPr="003F3D1C">
        <w:rPr>
          <w:rStyle w:val="StyleUnderline"/>
        </w:rPr>
        <w:t>Other</w:t>
      </w:r>
      <w:r w:rsidRPr="000548A8">
        <w:rPr>
          <w:sz w:val="14"/>
        </w:rPr>
        <w:t xml:space="preserve">, more quotidian </w:t>
      </w:r>
      <w:r w:rsidRPr="003F3D1C">
        <w:rPr>
          <w:rStyle w:val="StyleUnderline"/>
        </w:rPr>
        <w:t>concerns raised about AI apply far more to human beings than to machines</w:t>
      </w:r>
      <w:r w:rsidRPr="000548A8">
        <w:rPr>
          <w:sz w:val="14"/>
        </w:rPr>
        <w:t xml:space="preserve">. Consider algorithmic bias, the phenomenon whereby algorithms involved in hiring decisions, medical diagnoses, or image detection produce outcomes that unfairly disadvantage a particular social group. For example, when Amazon implemented an algorithmic recruiting tool to score new applicants’ resumes, the algorithm systematically rated female applicants worse than men, in large part because the algorithm was trained on resumes submitted over the previous 10 years that were disproportionately male.Footnote6 In other words, </w:t>
      </w:r>
      <w:r w:rsidRPr="003F3D1C">
        <w:rPr>
          <w:rStyle w:val="StyleUnderline"/>
        </w:rPr>
        <w:t>an algorithm trained on human bias will reproduce this bias.</w:t>
      </w:r>
    </w:p>
    <w:p w14:paraId="7F5CFF18" w14:textId="77777777" w:rsidR="006339B4" w:rsidRPr="000548A8" w:rsidRDefault="006339B4" w:rsidP="006339B4">
      <w:pPr>
        <w:spacing w:after="0"/>
        <w:rPr>
          <w:sz w:val="14"/>
        </w:rPr>
      </w:pPr>
      <w:r w:rsidRPr="000548A8">
        <w:rPr>
          <w:sz w:val="14"/>
        </w:rPr>
        <w:t xml:space="preserve">Unlike humans, </w:t>
      </w:r>
      <w:r w:rsidRPr="003F3D1C">
        <w:rPr>
          <w:rStyle w:val="StyleUnderline"/>
        </w:rPr>
        <w:t xml:space="preserve">however, </w:t>
      </w:r>
      <w:r w:rsidRPr="00C30372">
        <w:rPr>
          <w:rStyle w:val="StyleUnderline"/>
        </w:rPr>
        <w:t xml:space="preserve">algorithmic </w:t>
      </w:r>
      <w:r w:rsidRPr="00C30372">
        <w:rPr>
          <w:rStyle w:val="StyleUnderline"/>
          <w:highlight w:val="yellow"/>
        </w:rPr>
        <w:t xml:space="preserve">bias can be </w:t>
      </w:r>
      <w:r w:rsidRPr="00C30372">
        <w:rPr>
          <w:rStyle w:val="Emphasis"/>
          <w:highlight w:val="yellow"/>
        </w:rPr>
        <w:t>readily deprogrammed</w:t>
      </w:r>
      <w:r w:rsidRPr="000548A8">
        <w:rPr>
          <w:sz w:val="14"/>
        </w:rPr>
        <w:t>, or as economist Sendhil Mullainathan puts it, “</w:t>
      </w:r>
      <w:r w:rsidRPr="00C30372">
        <w:rPr>
          <w:rStyle w:val="StyleUnderline"/>
        </w:rPr>
        <w:t xml:space="preserve">Biased </w:t>
      </w:r>
      <w:r w:rsidRPr="00C30372">
        <w:rPr>
          <w:rStyle w:val="StyleUnderline"/>
          <w:highlight w:val="yellow"/>
        </w:rPr>
        <w:t xml:space="preserve">algorithms are easier to fix than </w:t>
      </w:r>
      <w:r w:rsidRPr="00C30372">
        <w:rPr>
          <w:rStyle w:val="StyleUnderline"/>
        </w:rPr>
        <w:t xml:space="preserve">biased </w:t>
      </w:r>
      <w:r w:rsidRPr="00C30372">
        <w:rPr>
          <w:rStyle w:val="StyleUnderline"/>
          <w:highlight w:val="yellow"/>
        </w:rPr>
        <w:t>people</w:t>
      </w:r>
      <w:r w:rsidRPr="000548A8">
        <w:rPr>
          <w:sz w:val="14"/>
        </w:rPr>
        <w:t>.”Footnote7 Mullainathan and colleagues’ research showed that an algorithm used by UnitedHealth to score patients’ health risks systematically underscored black patients relative to white patients because it measured illness in terms of health-care costs (which are systematically lower for black versus white individuals, given that society spends less on black patients) (Obermeyer et al. Citation2019). However, once identified, the researchers could easily modify this feature of the algorithm to produce risk scores that were relatively unbiased. Other work has shown that algorithms can produce less racially biased outcomes (and more effective public safety outcomes) than human judges in terms of decisions about whether or not to grant bail to defendants awaiting trial (Kleinberg et al. Citation2018). As biased as algorithms can be, their biases appear less ingrained and more pliable than those of humans. Compounded by recent work showing that, in hiring and lending contexts, managers reject biased algorithms in favor of more biased humans, the suggestion that humans should remain at the helm of those functions is, at best, questionable (Cowgill, Dell’acqua, and Matz Citation2020).</w:t>
      </w:r>
    </w:p>
    <w:p w14:paraId="2DB32E96" w14:textId="77777777" w:rsidR="006339B4" w:rsidRPr="00C30372" w:rsidRDefault="006339B4" w:rsidP="006339B4">
      <w:pPr>
        <w:spacing w:after="0"/>
        <w:rPr>
          <w:rStyle w:val="StyleUnderline"/>
        </w:rPr>
      </w:pPr>
      <w:r w:rsidRPr="000548A8">
        <w:rPr>
          <w:sz w:val="14"/>
        </w:rPr>
        <w:t xml:space="preserve">Finally, consider the threat to cybersecurity. Although commentators have warnedFootnote8,Footnote9,Footnote10 that large language models add tools to the arsenals of hackers by democratizing cybercrime, </w:t>
      </w:r>
      <w:r w:rsidRPr="003F3D1C">
        <w:rPr>
          <w:rStyle w:val="StyleUnderline"/>
        </w:rPr>
        <w:t>most high-profile information leaks and hacks to date are ushered in by human beings with no reliance on AI</w:t>
      </w:r>
      <w:r w:rsidRPr="000548A8">
        <w:rPr>
          <w:sz w:val="14"/>
        </w:rPr>
        <w:t xml:space="preserve"> (i.e. a disgruntled employee who knows the system's flaws and perpetrates an attack by remembering key passwords, or bad programmers who effectively enable future attacks by making wrong assumptions on their software use-cases—such as “no one would create a password that is 1,000,000 characters long” leading to a classical buffer overflow hack). In fact, </w:t>
      </w:r>
      <w:r w:rsidRPr="00C30372">
        <w:rPr>
          <w:rStyle w:val="StyleUnderline"/>
          <w:highlight w:val="yellow"/>
        </w:rPr>
        <w:t xml:space="preserve">AI is </w:t>
      </w:r>
      <w:r w:rsidRPr="00C30372">
        <w:rPr>
          <w:rStyle w:val="StyleUnderline"/>
        </w:rPr>
        <w:t xml:space="preserve">often the </w:t>
      </w:r>
      <w:r w:rsidRPr="00C30372">
        <w:rPr>
          <w:rStyle w:val="StyleUnderline"/>
          <w:highlight w:val="yellow"/>
        </w:rPr>
        <w:t>last bastion</w:t>
      </w:r>
      <w:r w:rsidRPr="00C30372">
        <w:rPr>
          <w:rStyle w:val="StyleUnderline"/>
        </w:rPr>
        <w:t xml:space="preserve"> of defense </w:t>
      </w:r>
      <w:r w:rsidRPr="00C30372">
        <w:rPr>
          <w:rStyle w:val="StyleUnderline"/>
          <w:highlight w:val="yellow"/>
        </w:rPr>
        <w:t>against</w:t>
      </w:r>
      <w:r w:rsidRPr="003F3D1C">
        <w:rPr>
          <w:rStyle w:val="StyleUnderline"/>
        </w:rPr>
        <w:t xml:space="preserve"> those </w:t>
      </w:r>
      <w:r w:rsidRPr="00C30372">
        <w:rPr>
          <w:rStyle w:val="StyleUnderline"/>
          <w:highlight w:val="yellow"/>
        </w:rPr>
        <w:t>hacks</w:t>
      </w:r>
      <w:r w:rsidRPr="00C30372">
        <w:rPr>
          <w:sz w:val="14"/>
          <w:highlight w:val="yellow"/>
        </w:rPr>
        <w:t xml:space="preserve">, </w:t>
      </w:r>
      <w:r w:rsidRPr="00C30372">
        <w:rPr>
          <w:rStyle w:val="StyleUnderline"/>
          <w:highlight w:val="yellow"/>
        </w:rPr>
        <w:t xml:space="preserve">identifying complex </w:t>
      </w:r>
      <w:r w:rsidRPr="00C30372">
        <w:rPr>
          <w:rStyle w:val="StyleUnderline"/>
        </w:rPr>
        <w:t xml:space="preserve">human coding </w:t>
      </w:r>
      <w:r w:rsidRPr="00C30372">
        <w:rPr>
          <w:rStyle w:val="StyleUnderline"/>
          <w:highlight w:val="yellow"/>
        </w:rPr>
        <w:t xml:space="preserve">mistakes </w:t>
      </w:r>
      <w:r w:rsidRPr="00C30372">
        <w:rPr>
          <w:rStyle w:val="StyleUnderline"/>
        </w:rPr>
        <w:t xml:space="preserve">early-on </w:t>
      </w:r>
      <w:r w:rsidRPr="00C30372">
        <w:rPr>
          <w:rStyle w:val="StyleUnderline"/>
          <w:highlight w:val="yellow"/>
        </w:rPr>
        <w:t xml:space="preserve">and correcting </w:t>
      </w:r>
      <w:r w:rsidRPr="00C30372">
        <w:rPr>
          <w:rStyle w:val="StyleUnderline"/>
        </w:rPr>
        <w:t>them.</w:t>
      </w:r>
    </w:p>
    <w:p w14:paraId="4E0EF580" w14:textId="77777777" w:rsidR="006339B4" w:rsidRPr="00C30372" w:rsidRDefault="006339B4" w:rsidP="006339B4">
      <w:pPr>
        <w:spacing w:after="0"/>
        <w:rPr>
          <w:sz w:val="14"/>
        </w:rPr>
      </w:pPr>
      <w:r w:rsidRPr="00C30372">
        <w:rPr>
          <w:sz w:val="14"/>
        </w:rPr>
        <w:t>Recently, national guardsman Jack Teixeira, who exposed highly classified material in an online chat group, did not require sophisticated technology to access sensitive documents—he was granted top secret clearance from the Pentagon. Further, a recent study conducted by IBM indicates that 95 percent of security breaches were caused by human errors such as biting on phishing scams or downloading malware.Footnote11 If anything, the most concerning cybersecurity risk currently posed by AI results from its increased reliance on human trained code, which is flawed. AI takes hackable human codes and uses them to generate new codes, spreading these human-generated errors further. The only concerning current cybersecurity attacks by AI involve AI that simulates human communication to dupe humans into revealing key information. Cybersecurity may represent a case in which technology is more likely to be the solution rather than the problem, with research indicating, for example, that humans working with AI outperform humans alone in detecting machine-manipulated media such as deepfakes (Groh et al. Citation2021).</w:t>
      </w:r>
    </w:p>
    <w:p w14:paraId="2EED1481" w14:textId="77777777" w:rsidR="006339B4" w:rsidRPr="000548A8" w:rsidRDefault="006339B4" w:rsidP="006339B4">
      <w:pPr>
        <w:spacing w:after="0"/>
        <w:rPr>
          <w:sz w:val="14"/>
        </w:rPr>
      </w:pPr>
      <w:r w:rsidRPr="00C30372">
        <w:rPr>
          <w:rStyle w:val="StyleUnderline"/>
        </w:rPr>
        <w:t xml:space="preserve">Even when technology contributes to unwanted outcomes, </w:t>
      </w:r>
      <w:r w:rsidRPr="00C30372">
        <w:rPr>
          <w:rStyle w:val="StyleUnderline"/>
          <w:highlight w:val="yellow"/>
        </w:rPr>
        <w:t>humans are</w:t>
      </w:r>
      <w:r w:rsidRPr="003F3D1C">
        <w:rPr>
          <w:rStyle w:val="StyleUnderline"/>
        </w:rPr>
        <w:t xml:space="preserve"> often </w:t>
      </w:r>
      <w:r w:rsidRPr="00C30372">
        <w:rPr>
          <w:rStyle w:val="StyleUnderline"/>
        </w:rPr>
        <w:t xml:space="preserve">the ones </w:t>
      </w:r>
      <w:r w:rsidRPr="00C30372">
        <w:rPr>
          <w:rStyle w:val="StyleUnderline"/>
          <w:highlight w:val="yellow"/>
        </w:rPr>
        <w:t xml:space="preserve">pressing </w:t>
      </w:r>
      <w:r w:rsidRPr="00C30372">
        <w:rPr>
          <w:rStyle w:val="StyleUnderline"/>
        </w:rPr>
        <w:t xml:space="preserve">the </w:t>
      </w:r>
      <w:r w:rsidRPr="00C30372">
        <w:rPr>
          <w:rStyle w:val="StyleUnderline"/>
          <w:highlight w:val="yellow"/>
        </w:rPr>
        <w:t>buttons</w:t>
      </w:r>
      <w:r w:rsidRPr="003F3D1C">
        <w:rPr>
          <w:rStyle w:val="StyleUnderline"/>
        </w:rPr>
        <w:t>.</w:t>
      </w:r>
      <w:r w:rsidRPr="000548A8">
        <w:rPr>
          <w:sz w:val="14"/>
        </w:rPr>
        <w:t xml:space="preserve"> Consider the effect of AI on unemployment. The Future of Life Institute letter raises concerns that AI will eliminate jobs, yet whether or not to eliminate jobs is a choice that humans ultimately make. Just because AI can perform the jobs of, say, customer service representatives does not mean that companies should outsource these jobs to bots. In fact, research indicates that many customers would prefer to talk to a human than to a bot, even if it means waiting in a queue.Footnote12 Along similar lines, increasingly common statements that AI-based systems—like “the Internet,” “social media,” or the set of interconnected online functions referred to as “The Algorithm”—are destroying mental health,Footnote13 causing political polarization,Footnote14 or threatening democracyFootnote15 neglect an obvious fact: These systems are populated and run by human beings. Blaming technology lets people off the hook.</w:t>
      </w:r>
    </w:p>
    <w:p w14:paraId="58386D02" w14:textId="77777777" w:rsidR="006339B4" w:rsidRPr="003F3D1C" w:rsidRDefault="006339B4" w:rsidP="006339B4">
      <w:pPr>
        <w:spacing w:after="0"/>
        <w:rPr>
          <w:rStyle w:val="Emphasis"/>
        </w:rPr>
      </w:pPr>
      <w:r w:rsidRPr="000548A8">
        <w:rPr>
          <w:sz w:val="14"/>
        </w:rPr>
        <w:t xml:space="preserve">Although expressions of concern toward AI are invaluable in matching the excitement around new technology with caution, outsized news cycles around the threats of technology can distract from the threats of human beings. Recent research indicates that humans have a “finite pool of attention” such that “when we pay more attention to one threat, our attention to other threats decreases” (Sisco et al. Citation2023). So, as we contend with the rise of AI and its concomitant harms to privacy, human survival, and our relationship with truth itself, we must equally pay attention to the humans who are already well equipped to perpetrate these harms without the assistance of machines. Specifically, </w:t>
      </w:r>
      <w:r w:rsidRPr="003F3D1C">
        <w:rPr>
          <w:rStyle w:val="StyleUnderline"/>
        </w:rPr>
        <w:t xml:space="preserve">it has not escaped our notice that when engaging in a conversation about the risks of AI, </w:t>
      </w:r>
      <w:r w:rsidRPr="00C30372">
        <w:rPr>
          <w:rStyle w:val="StyleUnderline"/>
        </w:rPr>
        <w:t xml:space="preserve">the </w:t>
      </w:r>
      <w:r w:rsidRPr="00C30372">
        <w:rPr>
          <w:rStyle w:val="StyleUnderline"/>
          <w:highlight w:val="yellow"/>
        </w:rPr>
        <w:t xml:space="preserve">benchmark is often “is AI perfect </w:t>
      </w:r>
      <w:r w:rsidRPr="00C30372">
        <w:rPr>
          <w:rStyle w:val="StyleUnderline"/>
        </w:rPr>
        <w:t>in handling this task”</w:t>
      </w:r>
      <w:r w:rsidRPr="000548A8">
        <w:rPr>
          <w:sz w:val="14"/>
        </w:rPr>
        <w:t xml:space="preserve"> (making critical decisions or guiding a self-driving car), </w:t>
      </w:r>
      <w:r w:rsidRPr="00C30372">
        <w:rPr>
          <w:rStyle w:val="StyleUnderline"/>
          <w:highlight w:val="yellow"/>
        </w:rPr>
        <w:t xml:space="preserve">rather than “is it better </w:t>
      </w:r>
      <w:r w:rsidRPr="00C30372">
        <w:rPr>
          <w:rStyle w:val="StyleUnderline"/>
        </w:rPr>
        <w:t>than humans</w:t>
      </w:r>
      <w:r w:rsidRPr="003F3D1C">
        <w:rPr>
          <w:rStyle w:val="StyleUnderline"/>
        </w:rPr>
        <w:t xml:space="preserve">.” The </w:t>
      </w:r>
      <w:r w:rsidRPr="00C30372">
        <w:rPr>
          <w:rStyle w:val="StyleUnderline"/>
          <w:highlight w:val="yellow"/>
        </w:rPr>
        <w:t xml:space="preserve">answer to the latter </w:t>
      </w:r>
      <w:r w:rsidRPr="00C30372">
        <w:rPr>
          <w:rStyle w:val="StyleUnderline"/>
        </w:rPr>
        <w:t xml:space="preserve">question in many cases, </w:t>
      </w:r>
      <w:r w:rsidRPr="00C30372">
        <w:rPr>
          <w:rStyle w:val="StyleUnderline"/>
          <w:highlight w:val="yellow"/>
        </w:rPr>
        <w:t xml:space="preserve">is </w:t>
      </w:r>
      <w:r w:rsidRPr="00C30372">
        <w:rPr>
          <w:rStyle w:val="StyleUnderline"/>
        </w:rPr>
        <w:t xml:space="preserve">that </w:t>
      </w:r>
      <w:r w:rsidRPr="00C30372">
        <w:rPr>
          <w:rStyle w:val="StyleUnderline"/>
          <w:highlight w:val="yellow"/>
        </w:rPr>
        <w:t xml:space="preserve">yes, </w:t>
      </w:r>
      <w:r w:rsidRPr="00C30372">
        <w:rPr>
          <w:rStyle w:val="Emphasis"/>
          <w:szCs w:val="30"/>
          <w:highlight w:val="yellow"/>
        </w:rPr>
        <w:t xml:space="preserve">AI </w:t>
      </w:r>
      <w:r w:rsidRPr="00C30372">
        <w:rPr>
          <w:rStyle w:val="Emphasis"/>
          <w:szCs w:val="30"/>
        </w:rPr>
        <w:t xml:space="preserve">can </w:t>
      </w:r>
      <w:r w:rsidRPr="00C30372">
        <w:rPr>
          <w:rStyle w:val="Emphasis"/>
          <w:szCs w:val="30"/>
          <w:highlight w:val="yellow"/>
        </w:rPr>
        <w:t xml:space="preserve">mitigate </w:t>
      </w:r>
      <w:r w:rsidRPr="00C30372">
        <w:rPr>
          <w:rStyle w:val="Emphasis"/>
          <w:szCs w:val="30"/>
        </w:rPr>
        <w:t xml:space="preserve">the </w:t>
      </w:r>
      <w:r w:rsidRPr="00C30372">
        <w:rPr>
          <w:rStyle w:val="Emphasis"/>
          <w:szCs w:val="30"/>
          <w:highlight w:val="yellow"/>
        </w:rPr>
        <w:t xml:space="preserve">risks </w:t>
      </w:r>
      <w:r w:rsidRPr="00C30372">
        <w:rPr>
          <w:rStyle w:val="Emphasis"/>
          <w:szCs w:val="30"/>
        </w:rPr>
        <w:t>to humanity</w:t>
      </w:r>
      <w:r w:rsidRPr="00F52E75">
        <w:rPr>
          <w:rStyle w:val="Emphasis"/>
          <w:szCs w:val="30"/>
          <w:highlight w:val="cyan"/>
        </w:rPr>
        <w:t>.</w:t>
      </w:r>
    </w:p>
    <w:p w14:paraId="07BABEE5" w14:textId="77777777" w:rsidR="006339B4" w:rsidRDefault="006339B4" w:rsidP="006339B4">
      <w:pPr>
        <w:pStyle w:val="Heading3"/>
      </w:pPr>
      <w:r>
        <w:t>2NC---U---Will Pass</w:t>
      </w:r>
    </w:p>
    <w:p w14:paraId="223A1084" w14:textId="77777777" w:rsidR="006339B4" w:rsidRDefault="006339B4" w:rsidP="006339B4"/>
    <w:p w14:paraId="289849B5" w14:textId="77777777" w:rsidR="006339B4" w:rsidRDefault="006339B4" w:rsidP="006339B4">
      <w:pPr>
        <w:pStyle w:val="Heading4"/>
      </w:pPr>
      <w:r>
        <w:t xml:space="preserve">House will vote for NDAA </w:t>
      </w:r>
      <w:r w:rsidRPr="009302F0">
        <w:rPr>
          <w:b w:val="0"/>
        </w:rPr>
        <w:t xml:space="preserve">– Optimism and </w:t>
      </w:r>
      <w:r>
        <w:rPr>
          <w:b w:val="0"/>
        </w:rPr>
        <w:t>B</w:t>
      </w:r>
      <w:r w:rsidRPr="009302F0">
        <w:rPr>
          <w:b w:val="0"/>
        </w:rPr>
        <w:t>i-part support</w:t>
      </w:r>
    </w:p>
    <w:p w14:paraId="75506F9B" w14:textId="77777777" w:rsidR="006339B4" w:rsidRDefault="006339B4" w:rsidP="006339B4">
      <w:r w:rsidRPr="009652EC">
        <w:rPr>
          <w:rStyle w:val="Style13ptBold"/>
        </w:rPr>
        <w:t>Picon and Brugger 9/2</w:t>
      </w:r>
      <w:r>
        <w:t xml:space="preserve"> [Andres and Kelsey; 09/02/2025; </w:t>
      </w:r>
      <w:r w:rsidRPr="009652EC">
        <w:t>"Lawmakers get ready for a tense fall", E&amp;E News by POLITICO, https://www.eenews.net/articles/lawmakers-get-ready-for-a-tense-fall/</w:t>
      </w:r>
      <w:r>
        <w:t>; SML]</w:t>
      </w:r>
    </w:p>
    <w:p w14:paraId="29D678C2" w14:textId="77777777" w:rsidR="006339B4" w:rsidRDefault="006339B4" w:rsidP="006339B4">
      <w:pPr>
        <w:rPr>
          <w:sz w:val="16"/>
        </w:rPr>
      </w:pPr>
      <w:r w:rsidRPr="009302F0">
        <w:rPr>
          <w:rStyle w:val="StyleUnderline"/>
        </w:rPr>
        <w:t xml:space="preserve">The full </w:t>
      </w:r>
      <w:r w:rsidRPr="00770793">
        <w:rPr>
          <w:rStyle w:val="StyleUnderline"/>
          <w:highlight w:val="green"/>
        </w:rPr>
        <w:t>Senate</w:t>
      </w:r>
      <w:r w:rsidRPr="009302F0">
        <w:rPr>
          <w:rStyle w:val="StyleUnderline"/>
        </w:rPr>
        <w:t xml:space="preserve"> will </w:t>
      </w:r>
      <w:r w:rsidRPr="00770793">
        <w:rPr>
          <w:rStyle w:val="StyleUnderline"/>
          <w:highlight w:val="green"/>
        </w:rPr>
        <w:t>take</w:t>
      </w:r>
      <w:r w:rsidRPr="009302F0">
        <w:rPr>
          <w:rStyle w:val="StyleUnderline"/>
        </w:rPr>
        <w:t xml:space="preserve"> its </w:t>
      </w:r>
      <w:r w:rsidRPr="00770793">
        <w:rPr>
          <w:rStyle w:val="StyleUnderline"/>
          <w:highlight w:val="green"/>
        </w:rPr>
        <w:t>first</w:t>
      </w:r>
      <w:r w:rsidRPr="009302F0">
        <w:rPr>
          <w:rStyle w:val="StyleUnderline"/>
        </w:rPr>
        <w:t xml:space="preserve"> procedural </w:t>
      </w:r>
      <w:r w:rsidRPr="00770793">
        <w:rPr>
          <w:rStyle w:val="StyleUnderline"/>
          <w:highlight w:val="green"/>
        </w:rPr>
        <w:t>votes</w:t>
      </w:r>
      <w:r w:rsidRPr="009302F0">
        <w:rPr>
          <w:rStyle w:val="StyleUnderline"/>
        </w:rPr>
        <w:t xml:space="preserve"> this week on the fiscal 2026 National Defense Authorization Act; the </w:t>
      </w:r>
      <w:r w:rsidRPr="00770793">
        <w:rPr>
          <w:rStyle w:val="StyleUnderline"/>
          <w:highlight w:val="green"/>
        </w:rPr>
        <w:t>House will</w:t>
      </w:r>
      <w:r w:rsidRPr="009302F0">
        <w:rPr>
          <w:rStyle w:val="StyleUnderline"/>
        </w:rPr>
        <w:t xml:space="preserve"> consider its version of the bill </w:t>
      </w:r>
      <w:r w:rsidRPr="00770793">
        <w:rPr>
          <w:rStyle w:val="StyleUnderline"/>
          <w:highlight w:val="green"/>
        </w:rPr>
        <w:t>next week</w:t>
      </w:r>
      <w:r w:rsidRPr="009302F0">
        <w:rPr>
          <w:sz w:val="16"/>
        </w:rPr>
        <w:t xml:space="preserve">. </w:t>
      </w:r>
      <w:r w:rsidRPr="009302F0">
        <w:rPr>
          <w:rStyle w:val="StyleUnderline"/>
        </w:rPr>
        <w:t>Both bills this year contain provisions supporting the Pentagon’s embrace of advanced nuclear reactors</w:t>
      </w:r>
      <w:r w:rsidRPr="009302F0">
        <w:rPr>
          <w:sz w:val="16"/>
        </w:rPr>
        <w:t xml:space="preserve">. </w:t>
      </w:r>
      <w:r w:rsidRPr="00770793">
        <w:rPr>
          <w:rStyle w:val="Emphasis"/>
          <w:highlight w:val="green"/>
        </w:rPr>
        <w:t>Lawmakers are hoping to pass</w:t>
      </w:r>
      <w:r w:rsidRPr="009302F0">
        <w:rPr>
          <w:rStyle w:val="Emphasis"/>
        </w:rPr>
        <w:t xml:space="preserve"> a compromise </w:t>
      </w:r>
      <w:r w:rsidRPr="00770793">
        <w:rPr>
          <w:rStyle w:val="Emphasis"/>
          <w:highlight w:val="green"/>
        </w:rPr>
        <w:t>NDAA</w:t>
      </w:r>
      <w:r w:rsidRPr="009302F0">
        <w:rPr>
          <w:rStyle w:val="Emphasis"/>
        </w:rPr>
        <w:t xml:space="preserve"> before the end of the year.</w:t>
      </w:r>
      <w:r w:rsidRPr="009302F0">
        <w:rPr>
          <w:sz w:val="16"/>
        </w:rPr>
        <w:t xml:space="preserve"> </w:t>
      </w:r>
      <w:r w:rsidRPr="009302F0">
        <w:rPr>
          <w:rStyle w:val="StyleUnderline"/>
        </w:rPr>
        <w:t xml:space="preserve">It </w:t>
      </w:r>
      <w:r w:rsidRPr="00770793">
        <w:rPr>
          <w:rStyle w:val="StyleUnderline"/>
          <w:highlight w:val="green"/>
        </w:rPr>
        <w:t>could serve as a vehicle for other</w:t>
      </w:r>
      <w:r w:rsidRPr="009302F0">
        <w:rPr>
          <w:rStyle w:val="StyleUnderline"/>
        </w:rPr>
        <w:t xml:space="preserve"> bipartisan </w:t>
      </w:r>
      <w:r w:rsidRPr="00770793">
        <w:rPr>
          <w:rStyle w:val="StyleUnderline"/>
          <w:highlight w:val="green"/>
        </w:rPr>
        <w:t>priorities</w:t>
      </w:r>
      <w:r w:rsidRPr="009302F0">
        <w:rPr>
          <w:sz w:val="16"/>
        </w:rPr>
        <w:t xml:space="preserve">, such as cryptocurrency legislation or a new proposal to streamline the federal permitting process for energy and other projects. House Natural Resources Chair Bruce Westerman (R-Ark.), Rep. Jared Golden (D-Maine) and Senate Environment and Public Works Chair Shelley Moore Capito (R-W.Va.) are just a few of the lawmakers who are reviving last Congress’ failed effort to ease reviews for energy infrastructure. “I think what </w:t>
      </w:r>
      <w:r w:rsidRPr="00770793">
        <w:rPr>
          <w:rStyle w:val="StyleUnderline"/>
          <w:highlight w:val="green"/>
        </w:rPr>
        <w:t>we’re seeing</w:t>
      </w:r>
      <w:r w:rsidRPr="009302F0">
        <w:rPr>
          <w:rStyle w:val="StyleUnderline"/>
        </w:rPr>
        <w:t xml:space="preserve"> here is a convergence of </w:t>
      </w:r>
      <w:r w:rsidRPr="00770793">
        <w:rPr>
          <w:rStyle w:val="StyleUnderline"/>
          <w:highlight w:val="green"/>
        </w:rPr>
        <w:t>clean energy folks</w:t>
      </w:r>
      <w:r w:rsidRPr="009302F0">
        <w:rPr>
          <w:rStyle w:val="StyleUnderline"/>
        </w:rPr>
        <w:t xml:space="preserve"> and people like me </w:t>
      </w:r>
      <w:r w:rsidRPr="00770793">
        <w:rPr>
          <w:rStyle w:val="StyleUnderline"/>
          <w:highlight w:val="green"/>
        </w:rPr>
        <w:t>who are</w:t>
      </w:r>
      <w:r w:rsidRPr="009302F0">
        <w:rPr>
          <w:rStyle w:val="StyleUnderline"/>
        </w:rPr>
        <w:t xml:space="preserve"> all-of-the-above </w:t>
      </w:r>
      <w:r w:rsidRPr="00770793">
        <w:rPr>
          <w:rStyle w:val="StyleUnderline"/>
          <w:highlight w:val="green"/>
        </w:rPr>
        <w:t>meeting</w:t>
      </w:r>
      <w:r w:rsidRPr="009302F0">
        <w:rPr>
          <w:rStyle w:val="StyleUnderline"/>
        </w:rPr>
        <w:t xml:space="preserve"> together </w:t>
      </w:r>
      <w:r w:rsidRPr="00770793">
        <w:rPr>
          <w:rStyle w:val="StyleUnderline"/>
          <w:highlight w:val="green"/>
        </w:rPr>
        <w:t>with</w:t>
      </w:r>
      <w:r w:rsidRPr="009302F0">
        <w:rPr>
          <w:rStyle w:val="StyleUnderline"/>
        </w:rPr>
        <w:t xml:space="preserve"> an </w:t>
      </w:r>
      <w:r w:rsidRPr="00770793">
        <w:rPr>
          <w:rStyle w:val="StyleUnderline"/>
          <w:highlight w:val="green"/>
        </w:rPr>
        <w:t>urgency</w:t>
      </w:r>
      <w:r w:rsidRPr="009302F0">
        <w:rPr>
          <w:sz w:val="16"/>
        </w:rPr>
        <w:t xml:space="preserve">, </w:t>
      </w:r>
      <w:r w:rsidRPr="009302F0">
        <w:rPr>
          <w:rStyle w:val="StyleUnderline"/>
        </w:rPr>
        <w:t xml:space="preserve">and I think that’s why I think </w:t>
      </w:r>
      <w:r w:rsidRPr="00770793">
        <w:rPr>
          <w:rStyle w:val="StyleUnderline"/>
          <w:highlight w:val="green"/>
        </w:rPr>
        <w:t>we have a better shot at [it] this year</w:t>
      </w:r>
      <w:r w:rsidRPr="009302F0">
        <w:rPr>
          <w:rStyle w:val="StyleUnderline"/>
        </w:rPr>
        <w:t xml:space="preserve"> than we’ve had over the last few years</w:t>
      </w:r>
      <w:r w:rsidRPr="009302F0">
        <w:rPr>
          <w:sz w:val="16"/>
        </w:rPr>
        <w:t xml:space="preserve">,” Capito said on a call with West Virginia reporters last month, according to the Inter-Mountain. Also this fall, Republican leaders will begin the process of assembling a second reconciliation bill, just a few months after passing the One Big Beautiful Bill Act and crisscrossing the country to sell the bill’s tax, security and energy provisions to constituents. Nominee confirmations will continue to take up the brunt of the Senate’s floor time, especially with Democrats signaling that they will continue to slow-walk votes. Senate Majority Leader John Thune (R-S.D.) and the Republican conference are considering changing the Senate rules to allow the majority party to confirm nominees more quickly. Throughout it all, lawmakers will work to move other bipartisan priorities across the House and Senate floor. Some members have vowed to revive efforts to release documents related to the crimes of the deceased financier Jeffrey Epstein. The issue </w:t>
      </w:r>
      <w:r w:rsidRPr="009302F0">
        <w:rPr>
          <w:strike/>
          <w:sz w:val="16"/>
        </w:rPr>
        <w:t>paralyzed</w:t>
      </w:r>
      <w:r w:rsidRPr="009302F0">
        <w:rPr>
          <w:sz w:val="16"/>
        </w:rPr>
        <w:t xml:space="preserve"> the House before the summer recess.</w:t>
      </w:r>
    </w:p>
    <w:p w14:paraId="23E37016" w14:textId="77777777" w:rsidR="006339B4" w:rsidRDefault="006339B4" w:rsidP="006339B4">
      <w:pPr>
        <w:rPr>
          <w:sz w:val="16"/>
        </w:rPr>
      </w:pPr>
    </w:p>
    <w:p w14:paraId="3D725F0A" w14:textId="2D6DC6E6" w:rsidR="003E6DE6" w:rsidRDefault="003E6DE6" w:rsidP="003E6DE6">
      <w:pPr>
        <w:pStyle w:val="Heading2"/>
      </w:pPr>
      <w:r>
        <w:t xml:space="preserve">1NR </w:t>
      </w:r>
    </w:p>
    <w:p w14:paraId="0BA2C318" w14:textId="77777777" w:rsidR="003E6DE6" w:rsidRPr="00843C40" w:rsidRDefault="003E6DE6" w:rsidP="003E6DE6">
      <w:pPr>
        <w:pStyle w:val="Heading4"/>
        <w:rPr>
          <w:rStyle w:val="Style13ptBold"/>
          <w:b/>
          <w:bCs w:val="0"/>
        </w:rPr>
      </w:pPr>
      <w:r w:rsidRPr="00843C40">
        <w:rPr>
          <w:rStyle w:val="Style13ptBold"/>
          <w:b/>
          <w:bCs w:val="0"/>
        </w:rPr>
        <w:t xml:space="preserve">The impact is culling. The values of productivity produce a catastrophe zone for vulnerable populations wherein those who live are those who can prove their deserving of support while those can’t are left to die. </w:t>
      </w:r>
    </w:p>
    <w:p w14:paraId="7E23181A" w14:textId="77777777" w:rsidR="003E6DE6" w:rsidRPr="008274D4" w:rsidRDefault="003E6DE6" w:rsidP="003E6DE6">
      <w:r w:rsidRPr="00C8557A">
        <w:rPr>
          <w:rStyle w:val="Style13ptBold"/>
        </w:rPr>
        <w:t>Sabada, 22</w:t>
      </w:r>
      <w:r>
        <w:t xml:space="preserve"> [SK Sabada is a PhD student in gender, feminist, and women’s studies at York University. “Unmasking Intimacies of Death and Dying.” </w:t>
      </w:r>
      <w:r>
        <w:rPr>
          <w:i/>
          <w:iCs/>
        </w:rPr>
        <w:t>New Sociology, Journal of Critical Praxis</w:t>
      </w:r>
      <w:r>
        <w:t xml:space="preserve">. Vol. 3, pgs. 3-9. June, 13, 2022. </w:t>
      </w:r>
      <w:hyperlink r:id="rId100" w:history="1">
        <w:r w:rsidRPr="0090304B">
          <w:rPr>
            <w:rStyle w:val="Hyperlink"/>
          </w:rPr>
          <w:t>https://nsjcp.journals.yorku.ca/index.php/default/article/view/65</w:t>
        </w:r>
      </w:hyperlink>
      <w:r>
        <w:t>. Accessed 16 January 2022] Lhudson</w:t>
      </w:r>
    </w:p>
    <w:p w14:paraId="236099FA" w14:textId="77777777" w:rsidR="003E6DE6" w:rsidRPr="00605741" w:rsidRDefault="003E6DE6" w:rsidP="003E6DE6">
      <w:pPr>
        <w:rPr>
          <w:sz w:val="16"/>
        </w:rPr>
      </w:pPr>
      <w:r w:rsidRPr="00605741">
        <w:rPr>
          <w:sz w:val="16"/>
        </w:rPr>
        <w:t xml:space="preserve">The McKitty v. Hayani case best emphasizes the problem. This decision was made prepandemic and indicates that those who are afforded the recognition of being a human being are beholden to notions of functionality. </w:t>
      </w:r>
      <w:r w:rsidRPr="0031700B">
        <w:rPr>
          <w:rStyle w:val="Emphasis"/>
          <w:highlight w:val="yellow"/>
        </w:rPr>
        <w:t>When</w:t>
      </w:r>
      <w:r w:rsidRPr="007923B4">
        <w:rPr>
          <w:rStyle w:val="Emphasis"/>
        </w:rPr>
        <w:t xml:space="preserve"> the </w:t>
      </w:r>
      <w:r w:rsidRPr="0031700B">
        <w:rPr>
          <w:rStyle w:val="Emphasis"/>
          <w:highlight w:val="yellow"/>
        </w:rPr>
        <w:t>recognition o</w:t>
      </w:r>
      <w:r w:rsidRPr="007923B4">
        <w:rPr>
          <w:rStyle w:val="Emphasis"/>
        </w:rPr>
        <w:t xml:space="preserve">f human </w:t>
      </w:r>
      <w:r w:rsidRPr="0031700B">
        <w:rPr>
          <w:rStyle w:val="Emphasis"/>
          <w:highlight w:val="yellow"/>
        </w:rPr>
        <w:t>life is</w:t>
      </w:r>
      <w:r w:rsidRPr="007923B4">
        <w:rPr>
          <w:rStyle w:val="Emphasis"/>
        </w:rPr>
        <w:t xml:space="preserve"> only </w:t>
      </w:r>
      <w:r w:rsidRPr="0031700B">
        <w:rPr>
          <w:rStyle w:val="Emphasis"/>
          <w:highlight w:val="yellow"/>
        </w:rPr>
        <w:t>understood through the lens of functionality</w:t>
      </w:r>
      <w:r w:rsidRPr="007923B4">
        <w:rPr>
          <w:rStyle w:val="Emphasis"/>
        </w:rPr>
        <w:t xml:space="preserve">, </w:t>
      </w:r>
      <w:r w:rsidRPr="0031700B">
        <w:rPr>
          <w:rStyle w:val="Emphasis"/>
          <w:highlight w:val="yellow"/>
        </w:rPr>
        <w:t>it puts both disabled and elderly folx who need care at risk</w:t>
      </w:r>
      <w:r w:rsidRPr="007923B4">
        <w:rPr>
          <w:rStyle w:val="Emphasis"/>
        </w:rPr>
        <w:t>.</w:t>
      </w:r>
      <w:r w:rsidRPr="00605741">
        <w:rPr>
          <w:rStyle w:val="StyleUnderline"/>
        </w:rPr>
        <w:t xml:space="preserve"> According to state regulations</w:t>
      </w:r>
      <w:r w:rsidRPr="0031700B">
        <w:rPr>
          <w:rStyle w:val="StyleUnderline"/>
        </w:rPr>
        <w:t xml:space="preserve">, </w:t>
      </w:r>
      <w:r w:rsidRPr="0031700B">
        <w:rPr>
          <w:rStyle w:val="Emphasis"/>
        </w:rPr>
        <w:t>if one is perceived to be low-functioning</w:t>
      </w:r>
      <w:r w:rsidRPr="00605741">
        <w:rPr>
          <w:rStyle w:val="StyleUnderline"/>
        </w:rPr>
        <w:t xml:space="preserve"> by attending healthcare workers, </w:t>
      </w:r>
      <w:r w:rsidRPr="007923B4">
        <w:rPr>
          <w:rStyle w:val="Emphasis"/>
        </w:rPr>
        <w:t>this can determine their access to lifesaving and life-extending care</w:t>
      </w:r>
      <w:r w:rsidRPr="00605741">
        <w:rPr>
          <w:sz w:val="16"/>
        </w:rPr>
        <w:t xml:space="preserve">. Take, for example, </w:t>
      </w:r>
      <w:r w:rsidRPr="00605741">
        <w:rPr>
          <w:rStyle w:val="StyleUnderline"/>
        </w:rPr>
        <w:t xml:space="preserve">recent reports from the United Kingdom, wherein </w:t>
      </w:r>
      <w:r w:rsidRPr="008274D4">
        <w:rPr>
          <w:rStyle w:val="Emphasis"/>
        </w:rPr>
        <w:t>autistic adults</w:t>
      </w:r>
      <w:r w:rsidRPr="008274D4">
        <w:rPr>
          <w:rStyle w:val="StyleUnderline"/>
        </w:rPr>
        <w:t xml:space="preserve"> and adults </w:t>
      </w:r>
      <w:r w:rsidRPr="008274D4">
        <w:rPr>
          <w:rStyle w:val="Emphasis"/>
        </w:rPr>
        <w:t>with learning disabilities were automatically given “do not resuscitate” notices</w:t>
      </w:r>
      <w:r w:rsidRPr="007923B4">
        <w:rPr>
          <w:rStyle w:val="Emphasis"/>
        </w:rPr>
        <w:t xml:space="preserve"> should they require COVID-related care</w:t>
      </w:r>
      <w:r w:rsidRPr="00605741">
        <w:rPr>
          <w:sz w:val="16"/>
        </w:rPr>
        <w:t xml:space="preserve"> (Tapper, 2021, “Coronavirus: Autistic Support,” 2020). Although this was widely condemned by the Care Quality Commission (Tapper, 2021), it should have never even happened. There was no adequate justification for applying blanket DNR notices to autistic people and people with learning disabilities beyond the fact that they were disabled, and subsequently considered "less functional". In this and in many other postCOVID instances, </w:t>
      </w:r>
      <w:r w:rsidRPr="0031700B">
        <w:rPr>
          <w:rStyle w:val="Emphasis"/>
          <w:highlight w:val="yellow"/>
        </w:rPr>
        <w:t>disabled people are being constrained by</w:t>
      </w:r>
      <w:r w:rsidRPr="00605741">
        <w:rPr>
          <w:rStyle w:val="StyleUnderline"/>
        </w:rPr>
        <w:t xml:space="preserve"> pervasively </w:t>
      </w:r>
      <w:r w:rsidRPr="0031700B">
        <w:rPr>
          <w:rStyle w:val="Emphasis"/>
          <w:highlight w:val="yellow"/>
        </w:rPr>
        <w:t>ableist and capitalist understandings of disability that favour highfunctionality</w:t>
      </w:r>
      <w:r w:rsidRPr="00605741">
        <w:rPr>
          <w:rStyle w:val="StyleUnderline"/>
        </w:rPr>
        <w:t xml:space="preserve">, </w:t>
      </w:r>
      <w:r w:rsidRPr="0031700B">
        <w:rPr>
          <w:rStyle w:val="StyleUnderline"/>
          <w:highlight w:val="yellow"/>
        </w:rPr>
        <w:t>which</w:t>
      </w:r>
      <w:r w:rsidRPr="00605741">
        <w:rPr>
          <w:rStyle w:val="StyleUnderline"/>
        </w:rPr>
        <w:t xml:space="preserve">, in turn, </w:t>
      </w:r>
      <w:r w:rsidRPr="0031700B">
        <w:rPr>
          <w:rStyle w:val="StyleUnderline"/>
          <w:highlight w:val="yellow"/>
        </w:rPr>
        <w:t>means that</w:t>
      </w:r>
      <w:r w:rsidRPr="00605741">
        <w:rPr>
          <w:rStyle w:val="StyleUnderline"/>
        </w:rPr>
        <w:t xml:space="preserve"> </w:t>
      </w:r>
      <w:r w:rsidRPr="0031700B">
        <w:rPr>
          <w:rStyle w:val="StyleUnderline"/>
          <w:highlight w:val="yellow"/>
        </w:rPr>
        <w:t>being</w:t>
      </w:r>
      <w:r w:rsidRPr="00605741">
        <w:rPr>
          <w:rStyle w:val="StyleUnderline"/>
        </w:rPr>
        <w:t xml:space="preserve"> disabled, </w:t>
      </w:r>
      <w:r w:rsidRPr="005234D0">
        <w:rPr>
          <w:rStyle w:val="Emphasis"/>
        </w:rPr>
        <w:t>being</w:t>
      </w:r>
      <w:r w:rsidRPr="00605741">
        <w:rPr>
          <w:rStyle w:val="StyleUnderline"/>
        </w:rPr>
        <w:t xml:space="preserve"> possibly “</w:t>
      </w:r>
      <w:r w:rsidRPr="0031700B">
        <w:rPr>
          <w:rStyle w:val="Emphasis"/>
          <w:highlight w:val="yellow"/>
        </w:rPr>
        <w:t>lowfunctioning</w:t>
      </w:r>
      <w:r w:rsidRPr="0031700B">
        <w:rPr>
          <w:rStyle w:val="StyleUnderline"/>
          <w:highlight w:val="yellow"/>
        </w:rPr>
        <w:t xml:space="preserve">”, </w:t>
      </w:r>
      <w:r w:rsidRPr="0031700B">
        <w:rPr>
          <w:rStyle w:val="Emphasis"/>
          <w:highlight w:val="yellow"/>
        </w:rPr>
        <w:t>can be taken as an indictment against one’s access to care</w:t>
      </w:r>
      <w:r w:rsidRPr="0031700B">
        <w:rPr>
          <w:sz w:val="16"/>
          <w:highlight w:val="yellow"/>
        </w:rPr>
        <w:t>.</w:t>
      </w:r>
      <w:r w:rsidRPr="00605741">
        <w:rPr>
          <w:sz w:val="16"/>
        </w:rPr>
        <w:t xml:space="preserve"> </w:t>
      </w:r>
    </w:p>
    <w:p w14:paraId="4BFFE150" w14:textId="77777777" w:rsidR="003E6DE6" w:rsidRPr="00D926FB" w:rsidRDefault="003E6DE6" w:rsidP="003E6DE6">
      <w:pPr>
        <w:rPr>
          <w:rStyle w:val="StyleUnderline"/>
        </w:rPr>
      </w:pPr>
      <w:r w:rsidRPr="00D926FB">
        <w:rPr>
          <w:sz w:val="16"/>
        </w:rPr>
        <w:t xml:space="preserve">Fast forward to the present, </w:t>
      </w:r>
      <w:r w:rsidRPr="00E80D5E">
        <w:rPr>
          <w:rStyle w:val="StyleUnderline"/>
        </w:rPr>
        <w:t>people who are critically ill with COVID, most of whom are the elderly, the disabled, the poor, the non-white, and migrant workers, exist on the same continuum of life and death that has long haunted our medical system</w:t>
      </w:r>
      <w:r w:rsidRPr="00D926FB">
        <w:rPr>
          <w:sz w:val="16"/>
        </w:rPr>
        <w:t xml:space="preserve">. </w:t>
      </w:r>
      <w:r w:rsidRPr="00E80D5E">
        <w:rPr>
          <w:rStyle w:val="StyleUnderline"/>
        </w:rPr>
        <w:t>The sicker one is</w:t>
      </w:r>
      <w:r w:rsidRPr="00D926FB">
        <w:rPr>
          <w:sz w:val="16"/>
        </w:rPr>
        <w:t xml:space="preserve"> with the virus, </w:t>
      </w:r>
      <w:r w:rsidRPr="00E80D5E">
        <w:rPr>
          <w:rStyle w:val="StyleUnderline"/>
        </w:rPr>
        <w:t>the closer they are to death, and the less they are to be recognized as a person</w:t>
      </w:r>
      <w:r w:rsidRPr="00D926FB">
        <w:rPr>
          <w:sz w:val="16"/>
        </w:rPr>
        <w:t xml:space="preserve">, just as the more marginalized one is, </w:t>
      </w:r>
      <w:r w:rsidRPr="00E80D5E">
        <w:rPr>
          <w:rStyle w:val="StyleUnderline"/>
        </w:rPr>
        <w:t>the more likely they will be infected with COVID</w:t>
      </w:r>
      <w:r w:rsidRPr="00D926FB">
        <w:rPr>
          <w:sz w:val="16"/>
        </w:rPr>
        <w:t xml:space="preserve">. We are hearing and reading more stories of people dying (whether they are succumbing to the virus “naturally” or are being culled) at alarmingly progressive rates, specifically in long-term care homes and in migrant and non-white workplaces, and in more uncertain and terrifying conditions, no less. 45 </w:t>
      </w:r>
      <w:r w:rsidRPr="00D926FB">
        <w:rPr>
          <w:rStyle w:val="StyleUnderline"/>
        </w:rPr>
        <w:t xml:space="preserve">Within this terrifying milieu, the careful intimacy between those dying and their support networks is being destroyed as the former is forced to die alone. </w:t>
      </w:r>
    </w:p>
    <w:p w14:paraId="32739D92" w14:textId="77777777" w:rsidR="003E6DE6" w:rsidRPr="00D926FB" w:rsidRDefault="003E6DE6" w:rsidP="003E6DE6">
      <w:pPr>
        <w:rPr>
          <w:rStyle w:val="StyleUnderline"/>
        </w:rPr>
      </w:pPr>
      <w:r w:rsidRPr="00D926FB">
        <w:rPr>
          <w:sz w:val="16"/>
        </w:rPr>
        <w:t xml:space="preserve">Further, </w:t>
      </w:r>
      <w:r w:rsidRPr="00D926FB">
        <w:rPr>
          <w:rStyle w:val="StyleUnderline"/>
        </w:rPr>
        <w:t>while essential workers are crucial to the containment of the virus, they are being put in increasingly precarious positions</w:t>
      </w:r>
      <w:r w:rsidRPr="00D926FB">
        <w:rPr>
          <w:sz w:val="16"/>
        </w:rPr>
        <w:t xml:space="preserve">. </w:t>
      </w:r>
      <w:r w:rsidRPr="00D926FB">
        <w:rPr>
          <w:rStyle w:val="StyleUnderline"/>
        </w:rPr>
        <w:t>They are overworked to the point of exhaustion and are being ordered to make life and death decisions because the state did not prepare them with enough supplies to save lives and protect themselves</w:t>
      </w:r>
      <w:r w:rsidRPr="00D926FB">
        <w:rPr>
          <w:sz w:val="16"/>
        </w:rPr>
        <w:t>. Hence, they too are being treated as non-human subjects as their labour becomes the ground that can be used to constitute their exploitation by the state. Relatedly</w:t>
      </w:r>
      <w:r w:rsidRPr="00D926FB">
        <w:rPr>
          <w:rStyle w:val="StyleUnderline"/>
        </w:rPr>
        <w:t xml:space="preserve">, </w:t>
      </w:r>
      <w:r w:rsidRPr="005234D0">
        <w:rPr>
          <w:rStyle w:val="Emphasis"/>
        </w:rPr>
        <w:t>the rate of infection among marginalized folx,</w:t>
      </w:r>
      <w:r w:rsidRPr="00D926FB">
        <w:rPr>
          <w:rStyle w:val="StyleUnderline"/>
        </w:rPr>
        <w:t xml:space="preserve"> including racialized frontline workers, </w:t>
      </w:r>
      <w:r w:rsidRPr="005234D0">
        <w:rPr>
          <w:rStyle w:val="Emphasis"/>
        </w:rPr>
        <w:t>is astronomical</w:t>
      </w:r>
      <w:r w:rsidRPr="00D926FB">
        <w:rPr>
          <w:sz w:val="16"/>
        </w:rPr>
        <w:t xml:space="preserve">; reports from the CDC and WHO were wrong in their initial claims that the only real at-risk groups are those who are chronically ill and elderly.6 Indeed, </w:t>
      </w:r>
      <w:r w:rsidRPr="0031700B">
        <w:rPr>
          <w:rStyle w:val="Emphasis"/>
          <w:highlight w:val="yellow"/>
        </w:rPr>
        <w:t>it is the chronically ill and elderly without support who are dying</w:t>
      </w:r>
      <w:r w:rsidRPr="00D926FB">
        <w:rPr>
          <w:rStyle w:val="StyleUnderline"/>
        </w:rPr>
        <w:t xml:space="preserve">; it is </w:t>
      </w:r>
      <w:r w:rsidRPr="005234D0">
        <w:rPr>
          <w:rStyle w:val="Emphasis"/>
        </w:rPr>
        <w:t>the Brown Amazon courier</w:t>
      </w:r>
      <w:r w:rsidRPr="00D926FB">
        <w:rPr>
          <w:rStyle w:val="StyleUnderline"/>
        </w:rPr>
        <w:t xml:space="preserve"> who is </w:t>
      </w:r>
      <w:r w:rsidRPr="005234D0">
        <w:rPr>
          <w:rStyle w:val="Emphasis"/>
        </w:rPr>
        <w:t xml:space="preserve">getting sick, </w:t>
      </w:r>
      <w:r w:rsidRPr="0031700B">
        <w:rPr>
          <w:rStyle w:val="Emphasis"/>
          <w:highlight w:val="yellow"/>
        </w:rPr>
        <w:t>the poor disabled</w:t>
      </w:r>
      <w:r w:rsidRPr="005234D0">
        <w:rPr>
          <w:rStyle w:val="Emphasis"/>
        </w:rPr>
        <w:t xml:space="preserve"> </w:t>
      </w:r>
      <w:r w:rsidRPr="0031700B">
        <w:rPr>
          <w:rStyle w:val="Emphasis"/>
          <w:highlight w:val="yellow"/>
        </w:rPr>
        <w:t>person</w:t>
      </w:r>
      <w:r w:rsidRPr="005234D0">
        <w:rPr>
          <w:rStyle w:val="Emphasis"/>
        </w:rPr>
        <w:t xml:space="preserve"> in isolation </w:t>
      </w:r>
      <w:r w:rsidRPr="0031700B">
        <w:rPr>
          <w:rStyle w:val="Emphasis"/>
          <w:highlight w:val="yellow"/>
        </w:rPr>
        <w:t>struggling</w:t>
      </w:r>
      <w:r w:rsidRPr="0031700B">
        <w:rPr>
          <w:rStyle w:val="StyleUnderline"/>
          <w:highlight w:val="yellow"/>
        </w:rPr>
        <w:t xml:space="preserve">, </w:t>
      </w:r>
      <w:r w:rsidRPr="0031700B">
        <w:rPr>
          <w:rStyle w:val="Emphasis"/>
          <w:highlight w:val="yellow"/>
        </w:rPr>
        <w:t>and</w:t>
      </w:r>
      <w:r w:rsidRPr="005234D0">
        <w:rPr>
          <w:rStyle w:val="Emphasis"/>
        </w:rPr>
        <w:t xml:space="preserve"> </w:t>
      </w:r>
      <w:r w:rsidRPr="0031700B">
        <w:rPr>
          <w:rStyle w:val="Emphasis"/>
          <w:highlight w:val="yellow"/>
        </w:rPr>
        <w:t>the Black and Indigenous communities whose bodies are plagued by centuries of systematic violence</w:t>
      </w:r>
      <w:r w:rsidRPr="00D926FB">
        <w:rPr>
          <w:rStyle w:val="StyleUnderline"/>
        </w:rPr>
        <w:t xml:space="preserve"> and neglect </w:t>
      </w:r>
      <w:r w:rsidRPr="005234D0">
        <w:rPr>
          <w:rStyle w:val="Emphasis"/>
        </w:rPr>
        <w:t>who have the “pre-existing conditions”</w:t>
      </w:r>
      <w:r w:rsidRPr="00D926FB">
        <w:rPr>
          <w:rStyle w:val="StyleUnderline"/>
        </w:rPr>
        <w:t xml:space="preserve"> necessary to succumb to the deadly virus. </w:t>
      </w:r>
    </w:p>
    <w:p w14:paraId="1870A5E9" w14:textId="77777777" w:rsidR="003E6DE6" w:rsidRPr="00D926FB" w:rsidRDefault="003E6DE6" w:rsidP="003E6DE6">
      <w:pPr>
        <w:rPr>
          <w:sz w:val="16"/>
        </w:rPr>
      </w:pPr>
      <w:r w:rsidRPr="00D926FB">
        <w:rPr>
          <w:sz w:val="16"/>
        </w:rPr>
        <w:t xml:space="preserve">It should come as no surprise that </w:t>
      </w:r>
      <w:r w:rsidRPr="00D926FB">
        <w:rPr>
          <w:rStyle w:val="StyleUnderline"/>
        </w:rPr>
        <w:t>the preexisting legal definitions of death have had horrible implications for the intimacies of death and dying in the wake of COVID</w:t>
      </w:r>
      <w:r w:rsidRPr="00D926FB">
        <w:rPr>
          <w:sz w:val="16"/>
        </w:rPr>
        <w:t>. On the one hand</w:t>
      </w:r>
      <w:r w:rsidRPr="0031700B">
        <w:rPr>
          <w:sz w:val="16"/>
          <w:highlight w:val="yellow"/>
        </w:rPr>
        <w:t xml:space="preserve">, </w:t>
      </w:r>
      <w:r w:rsidRPr="0031700B">
        <w:rPr>
          <w:rStyle w:val="Emphasis"/>
          <w:highlight w:val="yellow"/>
        </w:rPr>
        <w:t>who gets to live</w:t>
      </w:r>
      <w:r w:rsidRPr="00D926FB">
        <w:rPr>
          <w:sz w:val="16"/>
        </w:rPr>
        <w:t xml:space="preserve"> (who deserves a ventilator and who does not) </w:t>
      </w:r>
      <w:r w:rsidRPr="0031700B">
        <w:rPr>
          <w:rStyle w:val="Emphasis"/>
          <w:highlight w:val="yellow"/>
        </w:rPr>
        <w:t>is steeped in ableis</w:t>
      </w:r>
      <w:r w:rsidRPr="005234D0">
        <w:rPr>
          <w:rStyle w:val="Emphasis"/>
        </w:rPr>
        <w:t>t</w:t>
      </w:r>
      <w:r w:rsidRPr="00D926FB">
        <w:rPr>
          <w:rStyle w:val="StyleUnderline"/>
        </w:rPr>
        <w:t xml:space="preserve">, ageist, </w:t>
      </w:r>
      <w:r w:rsidRPr="0031700B">
        <w:rPr>
          <w:rStyle w:val="Emphasis"/>
          <w:highlight w:val="yellow"/>
        </w:rPr>
        <w:t>capitalist, and racist state sanctioned definitions of life and death</w:t>
      </w:r>
      <w:r w:rsidRPr="005234D0">
        <w:rPr>
          <w:rStyle w:val="Emphasis"/>
        </w:rPr>
        <w:t xml:space="preserve"> </w:t>
      </w:r>
      <w:r w:rsidRPr="0031700B">
        <w:rPr>
          <w:rStyle w:val="Emphasis"/>
          <w:highlight w:val="yellow"/>
        </w:rPr>
        <w:t>that do not serve everyone equally or equitably</w:t>
      </w:r>
      <w:r w:rsidRPr="00D926FB">
        <w:rPr>
          <w:sz w:val="16"/>
        </w:rPr>
        <w:t xml:space="preserve">. However, on the other hand, </w:t>
      </w:r>
      <w:r w:rsidRPr="00D926FB">
        <w:rPr>
          <w:rStyle w:val="StyleUnderline"/>
        </w:rPr>
        <w:t>the inadequacy of the pandemic management and treatment of those at-risk of COVID has put essential workers in a position where they</w:t>
      </w:r>
      <w:r w:rsidRPr="00D926FB">
        <w:rPr>
          <w:sz w:val="16"/>
        </w:rPr>
        <w:t xml:space="preserve"> (and by proxy, the rest of us) </w:t>
      </w:r>
      <w:r w:rsidRPr="00D926FB">
        <w:rPr>
          <w:rStyle w:val="StyleUnderline"/>
        </w:rPr>
        <w:t>are forced to accept new intimacies that are primarily sustained through isolation</w:t>
      </w:r>
      <w:r w:rsidRPr="00D926FB">
        <w:rPr>
          <w:sz w:val="16"/>
        </w:rPr>
        <w:t xml:space="preserve">, thereby </w:t>
      </w:r>
      <w:r w:rsidRPr="00D926FB">
        <w:rPr>
          <w:rStyle w:val="StyleUnderline"/>
        </w:rPr>
        <w:t>leaving us with a totalizing form of grief that we are unequipped to handle</w:t>
      </w:r>
      <w:r w:rsidRPr="00D926FB">
        <w:rPr>
          <w:sz w:val="16"/>
        </w:rPr>
        <w:t xml:space="preserve">. </w:t>
      </w:r>
    </w:p>
    <w:p w14:paraId="34999424" w14:textId="77777777" w:rsidR="003E6DE6" w:rsidRPr="007F69A1" w:rsidRDefault="003E6DE6" w:rsidP="003E6DE6">
      <w:pPr>
        <w:rPr>
          <w:sz w:val="16"/>
          <w:szCs w:val="16"/>
        </w:rPr>
      </w:pPr>
      <w:r w:rsidRPr="007F69A1">
        <w:rPr>
          <w:sz w:val="16"/>
          <w:szCs w:val="16"/>
        </w:rPr>
        <w:t xml:space="preserve">Bare life in the catastrophe zone </w:t>
      </w:r>
    </w:p>
    <w:p w14:paraId="02D50146" w14:textId="77777777" w:rsidR="003E6DE6" w:rsidRPr="00D926FB" w:rsidRDefault="003E6DE6" w:rsidP="003E6DE6">
      <w:pPr>
        <w:rPr>
          <w:sz w:val="16"/>
        </w:rPr>
      </w:pPr>
      <w:r w:rsidRPr="00D926FB">
        <w:rPr>
          <w:sz w:val="16"/>
        </w:rPr>
        <w:t xml:space="preserve">In examining questions of death amid COVID, it is important to consider Giorgio Agamben’s concepts of “bare life” (1998) and “state of exception” (2005), especially regarding how they appear in Alexander G. Weheliye’s (2014) seminal work in Habeas Viscus. Here, </w:t>
      </w:r>
      <w:r w:rsidRPr="00D926FB">
        <w:rPr>
          <w:rStyle w:val="StyleUnderline"/>
        </w:rPr>
        <w:t>Weheliye mobilizes Black feminist theories of the human to question larger constructions of</w:t>
      </w:r>
      <w:r w:rsidRPr="00D926FB">
        <w:rPr>
          <w:sz w:val="16"/>
        </w:rPr>
        <w:t xml:space="preserve"> the human/</w:t>
      </w:r>
      <w:r w:rsidRPr="00D926FB">
        <w:rPr>
          <w:rStyle w:val="StyleUnderline"/>
        </w:rPr>
        <w:t>man and,</w:t>
      </w:r>
      <w:r w:rsidRPr="00D926FB">
        <w:rPr>
          <w:sz w:val="16"/>
        </w:rPr>
        <w:t xml:space="preserve"> more specifically, </w:t>
      </w:r>
      <w:r w:rsidRPr="00D926FB">
        <w:rPr>
          <w:rStyle w:val="StyleUnderline"/>
        </w:rPr>
        <w:t xml:space="preserve">how </w:t>
      </w:r>
      <w:r w:rsidRPr="0031700B">
        <w:rPr>
          <w:rStyle w:val="Emphasis"/>
          <w:highlight w:val="yellow"/>
        </w:rPr>
        <w:t>western categories of the human actively render certain groups non-or not-quite-human</w:t>
      </w:r>
      <w:r w:rsidRPr="005234D0">
        <w:rPr>
          <w:rStyle w:val="Emphasis"/>
        </w:rPr>
        <w:t xml:space="preserve"> to give other groups more power and control</w:t>
      </w:r>
      <w:r w:rsidRPr="00D926FB">
        <w:rPr>
          <w:sz w:val="16"/>
        </w:rPr>
        <w:t xml:space="preserve">. 7 </w:t>
      </w:r>
      <w:r w:rsidRPr="00D926FB">
        <w:rPr>
          <w:rStyle w:val="StyleUnderline"/>
        </w:rPr>
        <w:t>In his explanation of</w:t>
      </w:r>
      <w:r w:rsidRPr="00D926FB">
        <w:rPr>
          <w:sz w:val="16"/>
        </w:rPr>
        <w:t xml:space="preserve"> Sylvia </w:t>
      </w:r>
      <w:r w:rsidRPr="00D926FB">
        <w:rPr>
          <w:rStyle w:val="StyleUnderline"/>
        </w:rPr>
        <w:t>Wynter</w:t>
      </w:r>
      <w:r w:rsidRPr="00D926FB">
        <w:rPr>
          <w:sz w:val="16"/>
        </w:rPr>
        <w:t xml:space="preserve">’s critical intervention into theories of western humanism, or “the genre of human as Man”, Weheliye acknowledges that </w:t>
      </w:r>
      <w:r w:rsidRPr="0031700B">
        <w:rPr>
          <w:rStyle w:val="StyleUnderline"/>
          <w:highlight w:val="yellow"/>
        </w:rPr>
        <w:t>the epistemic order</w:t>
      </w:r>
      <w:r w:rsidRPr="00D926FB">
        <w:rPr>
          <w:rStyle w:val="StyleUnderline"/>
        </w:rPr>
        <w:t xml:space="preserve"> of “</w:t>
      </w:r>
      <w:r w:rsidRPr="00F06704">
        <w:rPr>
          <w:rStyle w:val="Emphasis"/>
        </w:rPr>
        <w:t>the biological selectedness of man</w:t>
      </w:r>
      <w:r w:rsidRPr="00D926FB">
        <w:rPr>
          <w:rStyle w:val="StyleUnderline"/>
        </w:rPr>
        <w:t>”</w:t>
      </w:r>
      <w:r w:rsidRPr="00D926FB">
        <w:rPr>
          <w:sz w:val="16"/>
        </w:rPr>
        <w:t xml:space="preserve"> also </w:t>
      </w:r>
      <w:r w:rsidRPr="0031700B">
        <w:rPr>
          <w:rStyle w:val="Emphasis"/>
          <w:highlight w:val="yellow"/>
        </w:rPr>
        <w:t>emerges from that which it categorically separates</w:t>
      </w:r>
      <w:r w:rsidRPr="00D926FB">
        <w:rPr>
          <w:rStyle w:val="StyleUnderline"/>
        </w:rPr>
        <w:t xml:space="preserve">, </w:t>
      </w:r>
      <w:r w:rsidRPr="003F0BB0">
        <w:rPr>
          <w:rStyle w:val="StyleUnderline"/>
          <w:highlight w:val="yellow"/>
        </w:rPr>
        <w:t>including</w:t>
      </w:r>
      <w:r w:rsidRPr="00D926FB">
        <w:rPr>
          <w:rStyle w:val="StyleUnderline"/>
        </w:rPr>
        <w:t xml:space="preserve"> other </w:t>
      </w:r>
      <w:r w:rsidRPr="003F0BB0">
        <w:rPr>
          <w:rStyle w:val="Emphasis"/>
          <w:highlight w:val="yellow"/>
        </w:rPr>
        <w:t>non-white</w:t>
      </w:r>
      <w:r w:rsidRPr="003F0BB0">
        <w:rPr>
          <w:rStyle w:val="StyleUnderline"/>
          <w:highlight w:val="yellow"/>
        </w:rPr>
        <w:t xml:space="preserve"> people, </w:t>
      </w:r>
      <w:r w:rsidRPr="003F0BB0">
        <w:rPr>
          <w:rStyle w:val="Emphasis"/>
          <w:highlight w:val="yellow"/>
        </w:rPr>
        <w:t>poor</w:t>
      </w:r>
      <w:r w:rsidRPr="003F0BB0">
        <w:rPr>
          <w:rStyle w:val="StyleUnderline"/>
          <w:highlight w:val="yellow"/>
        </w:rPr>
        <w:t xml:space="preserve"> people, </w:t>
      </w:r>
      <w:r w:rsidRPr="003F0BB0">
        <w:rPr>
          <w:rStyle w:val="Emphasis"/>
          <w:highlight w:val="yellow"/>
        </w:rPr>
        <w:t>trans and queer</w:t>
      </w:r>
      <w:r w:rsidRPr="00D926FB">
        <w:rPr>
          <w:rStyle w:val="StyleUnderline"/>
        </w:rPr>
        <w:t xml:space="preserve"> </w:t>
      </w:r>
      <w:r w:rsidRPr="003F0BB0">
        <w:rPr>
          <w:rStyle w:val="StyleUnderline"/>
          <w:highlight w:val="yellow"/>
        </w:rPr>
        <w:t xml:space="preserve">people, </w:t>
      </w:r>
      <w:r w:rsidRPr="003F0BB0">
        <w:rPr>
          <w:rStyle w:val="Emphasis"/>
          <w:highlight w:val="yellow"/>
        </w:rPr>
        <w:t>and disabled people</w:t>
      </w:r>
      <w:r w:rsidRPr="00D926FB">
        <w:rPr>
          <w:rStyle w:val="StyleUnderline"/>
        </w:rPr>
        <w:t xml:space="preserve"> </w:t>
      </w:r>
      <w:r w:rsidRPr="00D926FB">
        <w:rPr>
          <w:sz w:val="16"/>
        </w:rPr>
        <w:t xml:space="preserve">(p. 28). </w:t>
      </w:r>
    </w:p>
    <w:p w14:paraId="409E85E3" w14:textId="77777777" w:rsidR="003E6DE6" w:rsidRPr="00BD4CED" w:rsidRDefault="003E6DE6" w:rsidP="003E6DE6">
      <w:pPr>
        <w:rPr>
          <w:sz w:val="16"/>
        </w:rPr>
      </w:pPr>
      <w:r w:rsidRPr="00BD4CED">
        <w:rPr>
          <w:sz w:val="16"/>
        </w:rPr>
        <w:t xml:space="preserve">This observation is important because it provides a way to understand the figure of homo sacer (sacred man) as it relates to bare life and a state of exception. Agamben (1998) uses the figure of homo sacer to describe a figure “who may be killed and yet not sacrificed, and whose essential function in modern politics we intend to assert” (p. 21). The life of the homo sacer is rendered bare by their isolation both from the state and others, ergo, bare life. Alternately, </w:t>
      </w:r>
      <w:r w:rsidRPr="00BD4CED">
        <w:rPr>
          <w:rStyle w:val="StyleUnderline"/>
        </w:rPr>
        <w:t>a state of exception refers to the process by which a sovereign “decides when the rule of law is suspended”</w:t>
      </w:r>
      <w:r w:rsidRPr="00BD4CED">
        <w:rPr>
          <w:sz w:val="16"/>
        </w:rPr>
        <w:t xml:space="preserve"> (Downey, 2009, p. 111). </w:t>
      </w:r>
      <w:r w:rsidRPr="0031700B">
        <w:rPr>
          <w:rStyle w:val="Emphasis"/>
        </w:rPr>
        <w:t>When a state of exception becomes the rule, the boundaries between what is included and excluded</w:t>
      </w:r>
      <w:r w:rsidRPr="0031700B">
        <w:rPr>
          <w:rStyle w:val="StyleUnderline"/>
        </w:rPr>
        <w:t xml:space="preserve"> </w:t>
      </w:r>
      <w:r w:rsidRPr="0031700B">
        <w:rPr>
          <w:sz w:val="16"/>
        </w:rPr>
        <w:t xml:space="preserve">(i.e., bare life) begin to </w:t>
      </w:r>
      <w:r w:rsidRPr="0031700B">
        <w:rPr>
          <w:rStyle w:val="Emphasis"/>
        </w:rPr>
        <w:t>blur</w:t>
      </w:r>
      <w:r w:rsidRPr="0031700B">
        <w:rPr>
          <w:sz w:val="16"/>
        </w:rPr>
        <w:t>.</w:t>
      </w:r>
      <w:r w:rsidRPr="00BD4CED">
        <w:rPr>
          <w:sz w:val="16"/>
        </w:rPr>
        <w:t xml:space="preserve"> </w:t>
      </w:r>
      <w:r w:rsidRPr="00BD4CED">
        <w:rPr>
          <w:rStyle w:val="StyleUnderline"/>
        </w:rPr>
        <w:t xml:space="preserve">That blurring creates a zone of indistinction in which </w:t>
      </w:r>
      <w:r w:rsidRPr="00F06704">
        <w:rPr>
          <w:rStyle w:val="Emphasis"/>
        </w:rPr>
        <w:t>those within boundaries of life and death, are both subject and excluded from the larger projects of the state</w:t>
      </w:r>
      <w:r w:rsidRPr="00BD4CED">
        <w:rPr>
          <w:sz w:val="16"/>
        </w:rPr>
        <w:t xml:space="preserve"> (Weheliye, 2014, p. 34). </w:t>
      </w:r>
    </w:p>
    <w:p w14:paraId="1C833CCC" w14:textId="77777777" w:rsidR="003E6DE6" w:rsidRPr="00BD4CED" w:rsidRDefault="003E6DE6" w:rsidP="003E6DE6">
      <w:pPr>
        <w:rPr>
          <w:rStyle w:val="StyleUnderline"/>
        </w:rPr>
      </w:pPr>
      <w:r w:rsidRPr="00BD4CED">
        <w:rPr>
          <w:sz w:val="16"/>
        </w:rPr>
        <w:t xml:space="preserve">Regarding the pandemic, the Canadian government must exercise a state of exception in reference to both patients and health workers as the site of the hospital transforms into a catastrophe zone. </w:t>
      </w:r>
      <w:r w:rsidRPr="0031700B">
        <w:rPr>
          <w:rStyle w:val="Emphasis"/>
          <w:highlight w:val="yellow"/>
        </w:rPr>
        <w:t>The catastrophe zone is</w:t>
      </w:r>
      <w:r w:rsidRPr="00BD4CED">
        <w:rPr>
          <w:rStyle w:val="StyleUnderline"/>
        </w:rPr>
        <w:t xml:space="preserve"> best understood as </w:t>
      </w:r>
      <w:r w:rsidRPr="0031700B">
        <w:rPr>
          <w:rStyle w:val="Emphasis"/>
          <w:highlight w:val="yellow"/>
        </w:rPr>
        <w:t>a space in which</w:t>
      </w:r>
      <w:r w:rsidRPr="00F06704">
        <w:rPr>
          <w:rStyle w:val="Emphasis"/>
        </w:rPr>
        <w:t xml:space="preserve"> the boundaries between </w:t>
      </w:r>
      <w:r w:rsidRPr="0031700B">
        <w:rPr>
          <w:rStyle w:val="Emphasis"/>
          <w:highlight w:val="yellow"/>
        </w:rPr>
        <w:t>bare life and "normal" life become blurred</w:t>
      </w:r>
      <w:r w:rsidRPr="00BD4CED">
        <w:rPr>
          <w:rStyle w:val="StyleUnderline"/>
        </w:rPr>
        <w:t xml:space="preserve"> through the indistinctions caused by the space serving as a state of exception</w:t>
      </w:r>
      <w:r w:rsidRPr="00BD4CED">
        <w:rPr>
          <w:sz w:val="16"/>
        </w:rPr>
        <w:t xml:space="preserve">. </w:t>
      </w:r>
      <w:r w:rsidRPr="00BD4CED">
        <w:rPr>
          <w:rStyle w:val="StyleUnderline"/>
        </w:rPr>
        <w:t>The pandemic</w:t>
      </w:r>
      <w:r w:rsidRPr="00BD4CED">
        <w:rPr>
          <w:sz w:val="16"/>
        </w:rPr>
        <w:t xml:space="preserve"> created an environment that </w:t>
      </w:r>
      <w:r w:rsidRPr="00BD4CED">
        <w:rPr>
          <w:rStyle w:val="StyleUnderline"/>
        </w:rPr>
        <w:t xml:space="preserve">defamiliarized the hospital grounds in such a way that </w:t>
      </w:r>
      <w:r w:rsidRPr="0031700B">
        <w:rPr>
          <w:rStyle w:val="Emphasis"/>
          <w:highlight w:val="yellow"/>
        </w:rPr>
        <w:t>all life that moves through it, moves through zones of catastrophe</w:t>
      </w:r>
      <w:r w:rsidRPr="00BD4CED">
        <w:rPr>
          <w:sz w:val="16"/>
        </w:rPr>
        <w:t xml:space="preserve">, and those lives, in turn, are </w:t>
      </w:r>
      <w:r w:rsidRPr="00BD4CED">
        <w:rPr>
          <w:rStyle w:val="StyleUnderline"/>
        </w:rPr>
        <w:t xml:space="preserve">affected </w:t>
      </w:r>
      <w:r w:rsidRPr="0031700B">
        <w:rPr>
          <w:rStyle w:val="Emphasis"/>
          <w:highlight w:val="yellow"/>
        </w:rPr>
        <w:t>to varying degrees of intensity</w:t>
      </w:r>
      <w:r w:rsidRPr="00BD4CED">
        <w:rPr>
          <w:sz w:val="16"/>
        </w:rPr>
        <w:t xml:space="preserve">. More specifically, </w:t>
      </w:r>
      <w:r w:rsidRPr="00BD4CED">
        <w:rPr>
          <w:rStyle w:val="StyleUnderline"/>
        </w:rPr>
        <w:t xml:space="preserve">the catastrophe zone becomes </w:t>
      </w:r>
      <w:r w:rsidRPr="00F06704">
        <w:rPr>
          <w:rStyle w:val="Emphasis"/>
        </w:rPr>
        <w:t>a limbo</w:t>
      </w:r>
      <w:r w:rsidRPr="00BD4CED">
        <w:rPr>
          <w:sz w:val="16"/>
        </w:rPr>
        <w:t xml:space="preserve"> of sorts, </w:t>
      </w:r>
      <w:r w:rsidRPr="00F06704">
        <w:rPr>
          <w:rStyle w:val="Emphasis"/>
        </w:rPr>
        <w:t>in which patients and staff alike are never featured as living subjects, merely subjects who will or will not survive</w:t>
      </w:r>
      <w:r w:rsidRPr="00BD4CED">
        <w:rPr>
          <w:rStyle w:val="StyleUnderline"/>
        </w:rPr>
        <w:t xml:space="preserve">. </w:t>
      </w:r>
    </w:p>
    <w:p w14:paraId="71C014BB" w14:textId="77777777" w:rsidR="003E6DE6" w:rsidRPr="00BD4CED" w:rsidRDefault="003E6DE6" w:rsidP="003E6DE6">
      <w:pPr>
        <w:rPr>
          <w:sz w:val="16"/>
        </w:rPr>
      </w:pPr>
      <w:r w:rsidRPr="00BD4CED">
        <w:rPr>
          <w:rStyle w:val="StyleUnderline"/>
        </w:rPr>
        <w:t>To exercise total control and containment</w:t>
      </w:r>
      <w:r w:rsidRPr="00BD4CED">
        <w:rPr>
          <w:sz w:val="16"/>
        </w:rPr>
        <w:t xml:space="preserve"> in this death-laden climate, </w:t>
      </w:r>
      <w:r w:rsidRPr="00BD4CED">
        <w:rPr>
          <w:rStyle w:val="StyleUnderline"/>
        </w:rPr>
        <w:t>the state requires a suspension of the law</w:t>
      </w:r>
      <w:r w:rsidRPr="00BD4CED">
        <w:rPr>
          <w:sz w:val="16"/>
        </w:rPr>
        <w:t xml:space="preserve"> (which we might read as the suspension of legally or even morally “correct” beliefs and decisions, creating a state of exception). The state of exception in this way, identifies that </w:t>
      </w:r>
      <w:r w:rsidRPr="00F06704">
        <w:rPr>
          <w:rStyle w:val="Emphasis"/>
        </w:rPr>
        <w:t>those within the catastrophe zone are prohibited from the kinds of life that exist outside of it</w:t>
      </w:r>
      <w:r w:rsidRPr="00BD4CED">
        <w:rPr>
          <w:sz w:val="16"/>
        </w:rPr>
        <w:t xml:space="preserve"> (Agamben, 2005, p. 1). In turn, </w:t>
      </w:r>
      <w:r w:rsidRPr="00BD4CED">
        <w:rPr>
          <w:rStyle w:val="StyleUnderline"/>
        </w:rPr>
        <w:t>the presence of death among our postCOVID medical world becomes twofold</w:t>
      </w:r>
      <w:r w:rsidRPr="00BD4CED">
        <w:rPr>
          <w:sz w:val="16"/>
        </w:rPr>
        <w:t>, with both clinical death and social death at the forefront</w:t>
      </w:r>
      <w:r w:rsidRPr="0031700B">
        <w:rPr>
          <w:sz w:val="16"/>
          <w:highlight w:val="yellow"/>
        </w:rPr>
        <w:t xml:space="preserve">: </w:t>
      </w:r>
      <w:r w:rsidRPr="0031700B">
        <w:rPr>
          <w:rStyle w:val="Emphasis"/>
          <w:highlight w:val="yellow"/>
        </w:rPr>
        <w:t>a person who requires support to be sustained can already be made dead before they are</w:t>
      </w:r>
      <w:r w:rsidRPr="003F0BB0">
        <w:rPr>
          <w:rStyle w:val="Emphasis"/>
          <w:highlight w:val="yellow"/>
        </w:rPr>
        <w:t>, as those left working are given the authority to take life</w:t>
      </w:r>
      <w:r w:rsidRPr="00BD4CED">
        <w:rPr>
          <w:rStyle w:val="StyleUnderline"/>
        </w:rPr>
        <w:t>, while being denied the resources to save it.</w:t>
      </w:r>
      <w:r w:rsidRPr="00BD4CED">
        <w:rPr>
          <w:sz w:val="16"/>
        </w:rPr>
        <w:t xml:space="preserve"> At the same time, medical workers are also forced to work longer hours without the adequate resources to protect themselves from contamination, and, subsequently, are disavowed of the kind of life they were once granted outside of the catastrophe zone. </w:t>
      </w:r>
    </w:p>
    <w:p w14:paraId="70E833BB" w14:textId="77777777" w:rsidR="003E6DE6" w:rsidRPr="008D13C4" w:rsidRDefault="003E6DE6" w:rsidP="003E6DE6">
      <w:pPr>
        <w:rPr>
          <w:sz w:val="16"/>
        </w:rPr>
      </w:pPr>
      <w:r w:rsidRPr="00BD4CED">
        <w:rPr>
          <w:rStyle w:val="StyleUnderline"/>
        </w:rPr>
        <w:t>Frontline healthcare workers thus embody a dual state of exception because, although they may be instruments of the sovereign state, they are also without state protection</w:t>
      </w:r>
      <w:r w:rsidRPr="008D13C4">
        <w:rPr>
          <w:sz w:val="16"/>
        </w:rPr>
        <w:t xml:space="preserve">. In other words: “this 'state of exception' does not refer to an exclusion, but rather an abandonment that implies survival in a 'legal limbo' where 'life is held in suspension, neither inside nor outside the polis, neither fully alive nor dead’” (Lewis, quoted in Adams &amp; Erevelles, 2017, p. 355). </w:t>
      </w:r>
      <w:r w:rsidRPr="00BD4CED">
        <w:rPr>
          <w:rStyle w:val="StyleUnderline"/>
        </w:rPr>
        <w:t>The labour of essential workers amidst COVID positions them within the frame of bare life because they are essentially not yet in a state of dying but are always on the precipice of doing so.</w:t>
      </w:r>
      <w:r w:rsidRPr="008D13C4">
        <w:rPr>
          <w:sz w:val="16"/>
        </w:rPr>
        <w:t xml:space="preserve"> As pointed out by Goodley, Lawthom, and Runswick-Cole (2014), </w:t>
      </w:r>
      <w:r w:rsidRPr="008D13C4">
        <w:rPr>
          <w:rStyle w:val="StyleUnderline"/>
        </w:rPr>
        <w:t xml:space="preserve">it is important to recognize the use of the state of exception </w:t>
      </w:r>
      <w:r w:rsidRPr="008D13C4">
        <w:rPr>
          <w:sz w:val="16"/>
        </w:rPr>
        <w:t xml:space="preserve">as it relates to health workers </w:t>
      </w:r>
      <w:r w:rsidRPr="008D13C4">
        <w:rPr>
          <w:rStyle w:val="StyleUnderline"/>
        </w:rPr>
        <w:t>in tandem with</w:t>
      </w:r>
      <w:r w:rsidRPr="008D13C4">
        <w:rPr>
          <w:sz w:val="16"/>
        </w:rPr>
        <w:t xml:space="preserve"> the idea </w:t>
      </w:r>
      <w:r w:rsidRPr="0031700B">
        <w:rPr>
          <w:sz w:val="16"/>
        </w:rPr>
        <w:t xml:space="preserve">of </w:t>
      </w:r>
      <w:r w:rsidRPr="0031700B">
        <w:rPr>
          <w:rStyle w:val="Emphasis"/>
          <w:highlight w:val="yellow"/>
        </w:rPr>
        <w:t>slow death</w:t>
      </w:r>
      <w:r w:rsidRPr="008D13C4">
        <w:rPr>
          <w:sz w:val="16"/>
        </w:rPr>
        <w:t xml:space="preserve">: “a concept that refers to </w:t>
      </w:r>
      <w:r w:rsidRPr="0031700B">
        <w:rPr>
          <w:rStyle w:val="Emphasis"/>
          <w:highlight w:val="yellow"/>
        </w:rPr>
        <w:t>the physical wearing out of a population and the deterioration of people in that population</w:t>
      </w:r>
      <w:r w:rsidRPr="008D13C4">
        <w:rPr>
          <w:rStyle w:val="StyleUnderline"/>
        </w:rPr>
        <w:t>, which is very nearly a defining condition of their experience and historical existence</w:t>
      </w:r>
      <w:r w:rsidRPr="008D13C4">
        <w:rPr>
          <w:sz w:val="16"/>
        </w:rPr>
        <w:t xml:space="preserve">” (p. 981). For those doing frontline health labour in a state of exception, and who have essentially been abandoned to work until they can work no more, using slow death as a means of naming harm is critical when accounting for how these workers cope with and push against the toll of a mismanaged pandemic, thus highlighting the evolving scope of social death via COVID. </w:t>
      </w:r>
    </w:p>
    <w:p w14:paraId="1715790F" w14:textId="77777777" w:rsidR="003E6DE6" w:rsidRPr="008D13C4" w:rsidRDefault="003E6DE6" w:rsidP="003E6DE6">
      <w:pPr>
        <w:rPr>
          <w:sz w:val="16"/>
        </w:rPr>
      </w:pPr>
      <w:r w:rsidRPr="008D13C4">
        <w:rPr>
          <w:sz w:val="16"/>
        </w:rPr>
        <w:t xml:space="preserve">That said, despite sharing the experience of bare life, it would be problematic to argue that dying patients experience bare life in the same way as their care providers do. </w:t>
      </w:r>
      <w:r w:rsidRPr="008D13C4">
        <w:rPr>
          <w:rStyle w:val="StyleUnderline"/>
        </w:rPr>
        <w:t>Although patients and staff each retain their identities as products and mechanisms of the state under COVID</w:t>
      </w:r>
      <w:r w:rsidRPr="008D13C4">
        <w:rPr>
          <w:sz w:val="16"/>
        </w:rPr>
        <w:t xml:space="preserve"> (as nobody is immune from its biopolitical power), </w:t>
      </w:r>
      <w:r w:rsidRPr="008D13C4">
        <w:rPr>
          <w:rStyle w:val="StyleUnderline"/>
        </w:rPr>
        <w:t>the bare life experienced by patients is more visceral, more literal</w:t>
      </w:r>
      <w:r w:rsidRPr="008D13C4">
        <w:rPr>
          <w:sz w:val="16"/>
        </w:rPr>
        <w:t xml:space="preserve">, than that of the staff. </w:t>
      </w:r>
      <w:r w:rsidRPr="008D13C4">
        <w:rPr>
          <w:rStyle w:val="StyleUnderline"/>
        </w:rPr>
        <w:t>Patient lives are generally understood to be less important to the state because they are less commodifiable</w:t>
      </w:r>
      <w:r w:rsidRPr="008D13C4">
        <w:rPr>
          <w:sz w:val="16"/>
        </w:rPr>
        <w:t xml:space="preserve"> (as well as also less monied, less white, and generally less privileged). </w:t>
      </w:r>
      <w:r w:rsidRPr="008D13C4">
        <w:rPr>
          <w:rStyle w:val="StyleUnderline"/>
        </w:rPr>
        <w:t xml:space="preserve">Even the </w:t>
      </w:r>
      <w:r w:rsidRPr="000A6EFF">
        <w:rPr>
          <w:rStyle w:val="Emphasis"/>
        </w:rPr>
        <w:t>lives—or</w:t>
      </w:r>
      <w:r w:rsidRPr="008D13C4">
        <w:rPr>
          <w:rStyle w:val="StyleUnderline"/>
        </w:rPr>
        <w:t xml:space="preserve">, better yet, the </w:t>
      </w:r>
      <w:r w:rsidRPr="003F0BB0">
        <w:rPr>
          <w:rStyle w:val="Emphasis"/>
          <w:highlight w:val="yellow"/>
        </w:rPr>
        <w:t>deaths</w:t>
      </w:r>
      <w:r w:rsidRPr="008D13C4">
        <w:rPr>
          <w:rStyle w:val="StyleUnderline"/>
        </w:rPr>
        <w:t xml:space="preserve"> –of patients otherwise considered young and/or non-disabled</w:t>
      </w:r>
      <w:r w:rsidRPr="008D13C4">
        <w:rPr>
          <w:sz w:val="16"/>
        </w:rPr>
        <w:t xml:space="preserve"> (which is often conflated with healthiness) </w:t>
      </w:r>
      <w:r w:rsidRPr="003F0BB0">
        <w:rPr>
          <w:rStyle w:val="Emphasis"/>
          <w:highlight w:val="yellow"/>
        </w:rPr>
        <w:t>only matter in terms of the volume at which they are happening</w:t>
      </w:r>
      <w:r w:rsidRPr="000A6EFF">
        <w:rPr>
          <w:rStyle w:val="Emphasis"/>
        </w:rPr>
        <w:t xml:space="preserve">. </w:t>
      </w:r>
      <w:r w:rsidRPr="003F0BB0">
        <w:rPr>
          <w:rStyle w:val="Emphasis"/>
          <w:highlight w:val="yellow"/>
        </w:rPr>
        <w:t>For disabled and elderly</w:t>
      </w:r>
      <w:r w:rsidRPr="008D13C4">
        <w:rPr>
          <w:rStyle w:val="StyleUnderline"/>
        </w:rPr>
        <w:t xml:space="preserve"> (coded “unhealthy”)</w:t>
      </w:r>
      <w:r w:rsidRPr="008D13C4">
        <w:rPr>
          <w:sz w:val="16"/>
        </w:rPr>
        <w:t xml:space="preserve"> populations</w:t>
      </w:r>
      <w:r w:rsidRPr="000A6EFF">
        <w:rPr>
          <w:rStyle w:val="Emphasis"/>
        </w:rPr>
        <w:t xml:space="preserve">, </w:t>
      </w:r>
      <w:r w:rsidRPr="003F0BB0">
        <w:rPr>
          <w:rStyle w:val="Emphasis"/>
          <w:highlight w:val="yellow"/>
        </w:rPr>
        <w:t>the loss is not even registered</w:t>
      </w:r>
      <w:r w:rsidRPr="008D13C4">
        <w:rPr>
          <w:rStyle w:val="StyleUnderline"/>
        </w:rPr>
        <w:t>, as it is considered insignificant outside of the context of the value that they add to their respective communities</w:t>
      </w:r>
      <w:r w:rsidRPr="008D13C4">
        <w:rPr>
          <w:sz w:val="16"/>
        </w:rPr>
        <w:t xml:space="preserve">. So, unlike health providers, who are pushed to the brink of bare life during COVID, the patients of this same crisis have long resided in or near the zone of social death that constitutes this ghostly social realm. </w:t>
      </w:r>
    </w:p>
    <w:p w14:paraId="2DD1EC1F" w14:textId="77777777" w:rsidR="003E6DE6" w:rsidRPr="008D13C4" w:rsidRDefault="003E6DE6" w:rsidP="003E6DE6">
      <w:pPr>
        <w:rPr>
          <w:sz w:val="16"/>
        </w:rPr>
      </w:pPr>
      <w:r w:rsidRPr="008D13C4">
        <w:rPr>
          <w:sz w:val="16"/>
        </w:rPr>
        <w:t xml:space="preserve">Nonetheless, bare life is a common attribute across medical worldings postCOVID. For as much as care remains lucrative concerning care work as an industrial complex, the actual value attributed to care-workers and their patients alike, remains largely cultural, and our culture is hierarchical and inhumane. Thus, if anything, </w:t>
      </w:r>
      <w:r w:rsidRPr="008D13C4">
        <w:rPr>
          <w:rStyle w:val="StyleUnderline"/>
        </w:rPr>
        <w:t>the deaths of medical frontline workers may be considered “more” tragic, but there is still no real political significance afforded to them</w:t>
      </w:r>
      <w:r w:rsidRPr="008D13C4">
        <w:rPr>
          <w:sz w:val="16"/>
        </w:rPr>
        <w:t xml:space="preserve">. Similarly, while disabled and elderly populations were advised to self-isolate in the wake of COVID, there was still initial irritation from the invulnerable population (invulnerable here is a reference to those not identified as at-risk, i.e., largely the young and able-bodied, and implicitly monied) before it became clear the COVIDrelated deaths were wide-reaching. </w:t>
      </w:r>
    </w:p>
    <w:p w14:paraId="695C3986" w14:textId="77777777" w:rsidR="003E6DE6" w:rsidRPr="008D13C4" w:rsidRDefault="003E6DE6" w:rsidP="003E6DE6">
      <w:pPr>
        <w:rPr>
          <w:sz w:val="16"/>
        </w:rPr>
      </w:pPr>
      <w:r w:rsidRPr="000A6EFF">
        <w:rPr>
          <w:rStyle w:val="Emphasis"/>
        </w:rPr>
        <w:t>The original dismissal of social distancing from invulnerable people highlighted the ableist underbelly of our culture</w:t>
      </w:r>
      <w:r w:rsidRPr="008D13C4">
        <w:rPr>
          <w:rStyle w:val="StyleUnderline"/>
        </w:rPr>
        <w:t xml:space="preserve">: </w:t>
      </w:r>
      <w:r w:rsidRPr="0031700B">
        <w:rPr>
          <w:rStyle w:val="Emphasis"/>
          <w:highlight w:val="yellow"/>
        </w:rPr>
        <w:t>vulnerable people’s deaths were expected</w:t>
      </w:r>
      <w:r w:rsidRPr="008D13C4">
        <w:rPr>
          <w:rStyle w:val="StyleUnderline"/>
        </w:rPr>
        <w:t>, even naturalized</w:t>
      </w:r>
      <w:r w:rsidRPr="008D13C4">
        <w:rPr>
          <w:sz w:val="16"/>
        </w:rPr>
        <w:t xml:space="preserve"> to an extent. Ever so casually, </w:t>
      </w:r>
      <w:r w:rsidRPr="008D13C4">
        <w:rPr>
          <w:rStyle w:val="StyleUnderline"/>
        </w:rPr>
        <w:t xml:space="preserve">vulnerable groups were simply meant </w:t>
      </w:r>
      <w:r w:rsidRPr="000A6EFF">
        <w:rPr>
          <w:rStyle w:val="Emphasis"/>
        </w:rPr>
        <w:t>to die</w:t>
      </w:r>
      <w:r w:rsidRPr="008D13C4">
        <w:rPr>
          <w:sz w:val="16"/>
        </w:rPr>
        <w:t xml:space="preserve">. Even in the case of the invulnerable who argued in support of social distancing to "protect" our fragile states, this further fed into the belief that we have a natural disposition towards death. </w:t>
      </w:r>
      <w:r w:rsidRPr="008D13C4">
        <w:rPr>
          <w:rStyle w:val="StyleUnderline"/>
        </w:rPr>
        <w:t>Social distancing was articulated as a defensive position invulnerable people were supposed to do to protect us but realistically functioned as an offensive position backed by the government, who suggested they could control the volume of deaths</w:t>
      </w:r>
      <w:r w:rsidRPr="008D13C4">
        <w:rPr>
          <w:sz w:val="16"/>
        </w:rPr>
        <w:t xml:space="preserve">, not including those who were already inclined to die. </w:t>
      </w:r>
    </w:p>
    <w:p w14:paraId="1217C8D6" w14:textId="77777777" w:rsidR="003E6DE6" w:rsidRPr="008D13C4" w:rsidRDefault="003E6DE6" w:rsidP="003E6DE6">
      <w:pPr>
        <w:rPr>
          <w:sz w:val="16"/>
        </w:rPr>
      </w:pPr>
      <w:r w:rsidRPr="008D13C4">
        <w:rPr>
          <w:sz w:val="16"/>
        </w:rPr>
        <w:t xml:space="preserve">In some sense, dying while old and disabled is likened to cheapening the full effect of dying while young and healthy. Similarly, dying while on the medical frontlines during a pandemic is likened to an unavoidable or necessary cost of life for the state as such. Hence, </w:t>
      </w:r>
      <w:r w:rsidRPr="008D13C4">
        <w:rPr>
          <w:rStyle w:val="StyleUnderline"/>
        </w:rPr>
        <w:t>those who are disabled and/or work within the catastrophe zone become the homo sacer of the time of COVID precisely because they have been disavowed of their lives</w:t>
      </w:r>
      <w:r w:rsidRPr="008D13C4">
        <w:rPr>
          <w:sz w:val="16"/>
        </w:rPr>
        <w:t xml:space="preserve"> (both </w:t>
      </w:r>
      <w:r w:rsidRPr="008D13C4">
        <w:rPr>
          <w:rStyle w:val="StyleUnderline"/>
        </w:rPr>
        <w:t>literally and politically</w:t>
      </w:r>
      <w:r w:rsidRPr="008D13C4">
        <w:rPr>
          <w:sz w:val="16"/>
        </w:rPr>
        <w:t xml:space="preserve">). Keeping with the definition of homo sacer as “someone ‘who may be killed and yet not sacrificed’” (Reeve, 2009, p. 204), we can easily acknowledge disabled people and health workers as those who have been abandoned both by the state that triages and mitigates care and through the corresponding death logics that decide what constitutes a life worth living. </w:t>
      </w:r>
    </w:p>
    <w:p w14:paraId="35807696" w14:textId="77777777" w:rsidR="003E6DE6" w:rsidRPr="007F69A1" w:rsidRDefault="003E6DE6" w:rsidP="003E6DE6">
      <w:pPr>
        <w:rPr>
          <w:rStyle w:val="StyleUnderline"/>
        </w:rPr>
      </w:pPr>
      <w:r w:rsidRPr="007F69A1">
        <w:rPr>
          <w:sz w:val="16"/>
        </w:rPr>
        <w:t xml:space="preserve">The undergirding implication in the connections I have drawn here, specifically between disabled people and health care workers under COVID, is that catastrophe politics are the binding force between the two groups: </w:t>
      </w:r>
      <w:r w:rsidRPr="008D13C4">
        <w:rPr>
          <w:rStyle w:val="StyleUnderline"/>
        </w:rPr>
        <w:t>although we have all entered into a state of bare life in the site of the catastrophe zone</w:t>
      </w:r>
      <w:r w:rsidRPr="007F69A1">
        <w:rPr>
          <w:sz w:val="16"/>
        </w:rPr>
        <w:t>, i</w:t>
      </w:r>
      <w:r w:rsidRPr="008D13C4">
        <w:rPr>
          <w:rStyle w:val="StyleUnderline"/>
        </w:rPr>
        <w:t xml:space="preserve">.e., the COVID-19 pandemic, </w:t>
      </w:r>
      <w:r w:rsidRPr="0031700B">
        <w:rPr>
          <w:rStyle w:val="Emphasis"/>
          <w:highlight w:val="yellow"/>
        </w:rPr>
        <w:t>disabled and elderly people are not killed or let to die, so much as they are culled</w:t>
      </w:r>
      <w:r w:rsidRPr="000A6EFF">
        <w:rPr>
          <w:rStyle w:val="Emphasis"/>
        </w:rPr>
        <w:t>. As soon as our bodies require more substantial support</w:t>
      </w:r>
      <w:r w:rsidRPr="007F69A1">
        <w:rPr>
          <w:sz w:val="16"/>
        </w:rPr>
        <w:t xml:space="preserve"> (i.e., ventilation), </w:t>
      </w:r>
      <w:r w:rsidRPr="0031700B">
        <w:rPr>
          <w:rStyle w:val="Emphasis"/>
          <w:highlight w:val="yellow"/>
        </w:rPr>
        <w:t>the act of dying</w:t>
      </w:r>
      <w:r w:rsidRPr="007F69A1">
        <w:rPr>
          <w:sz w:val="16"/>
        </w:rPr>
        <w:t xml:space="preserve"> (with the result being simply dead</w:t>
      </w:r>
      <w:r w:rsidRPr="000A6EFF">
        <w:rPr>
          <w:rStyle w:val="Emphasis"/>
        </w:rPr>
        <w:t xml:space="preserve">) </w:t>
      </w:r>
      <w:r w:rsidRPr="0031700B">
        <w:rPr>
          <w:rStyle w:val="Emphasis"/>
          <w:highlight w:val="yellow"/>
        </w:rPr>
        <w:t>transforms</w:t>
      </w:r>
      <w:r w:rsidRPr="000A6EFF">
        <w:rPr>
          <w:rStyle w:val="Emphasis"/>
        </w:rPr>
        <w:t xml:space="preserve"> </w:t>
      </w:r>
      <w:r w:rsidRPr="0031700B">
        <w:rPr>
          <w:rStyle w:val="Emphasis"/>
          <w:highlight w:val="yellow"/>
        </w:rPr>
        <w:t>into</w:t>
      </w:r>
      <w:r w:rsidRPr="000A6EFF">
        <w:rPr>
          <w:rStyle w:val="Emphasis"/>
        </w:rPr>
        <w:t xml:space="preserve"> dying</w:t>
      </w:r>
      <w:r w:rsidRPr="007F69A1">
        <w:rPr>
          <w:rStyle w:val="StyleUnderline"/>
        </w:rPr>
        <w:t xml:space="preserve">, necessitating </w:t>
      </w:r>
      <w:r w:rsidRPr="0031700B">
        <w:rPr>
          <w:rStyle w:val="StyleUnderline"/>
          <w:highlight w:val="yellow"/>
        </w:rPr>
        <w:t>culling</w:t>
      </w:r>
      <w:r w:rsidRPr="007F69A1">
        <w:rPr>
          <w:sz w:val="16"/>
        </w:rPr>
        <w:t xml:space="preserve"> (to be killed). Ironically, the decision to use life-saving intervention is coded as an invitation addressed to health workers to partake in the act of killing. </w:t>
      </w:r>
      <w:r w:rsidRPr="000A6EFF">
        <w:rPr>
          <w:rStyle w:val="Emphasis"/>
        </w:rPr>
        <w:t xml:space="preserve">The </w:t>
      </w:r>
      <w:r w:rsidRPr="0031700B">
        <w:rPr>
          <w:rStyle w:val="Emphasis"/>
        </w:rPr>
        <w:t>decision</w:t>
      </w:r>
      <w:r w:rsidRPr="000A6EFF">
        <w:rPr>
          <w:rStyle w:val="Emphasis"/>
        </w:rPr>
        <w:t xml:space="preserve"> to provide support exists in tandem with the exception</w:t>
      </w:r>
      <w:r w:rsidRPr="007F69A1">
        <w:rPr>
          <w:sz w:val="16"/>
        </w:rPr>
        <w:t xml:space="preserve"> (ultimately configured as necessity) </w:t>
      </w:r>
      <w:r w:rsidRPr="000A6EFF">
        <w:rPr>
          <w:rStyle w:val="Emphasis"/>
        </w:rPr>
        <w:t>to kill</w:t>
      </w:r>
      <w:r w:rsidRPr="007F69A1">
        <w:rPr>
          <w:rStyle w:val="StyleUnderline"/>
        </w:rPr>
        <w:t xml:space="preserve">. </w:t>
      </w:r>
    </w:p>
    <w:p w14:paraId="1C521EDA" w14:textId="77777777" w:rsidR="003E6DE6" w:rsidRDefault="003E6DE6" w:rsidP="003E6DE6">
      <w:pPr>
        <w:rPr>
          <w:sz w:val="16"/>
        </w:rPr>
      </w:pPr>
      <w:r w:rsidRPr="007F69A1">
        <w:rPr>
          <w:sz w:val="16"/>
        </w:rPr>
        <w:t xml:space="preserve">Other than COVID, I would argue that the politics involved in killing the systematically socially dead (such as disabled people) and the catastrophically socially dead (such as healthcare workers in crises) are different, and that the overlap here, is due to the sheer volume of infections generated (and how). In previous cases like H1N1 and SARS, the transmissions of the infections had been relatively small, and the progression of these respective viral transmissions had been much slower. </w:t>
      </w:r>
      <w:r w:rsidRPr="007F69A1">
        <w:rPr>
          <w:rStyle w:val="StyleUnderline"/>
        </w:rPr>
        <w:t xml:space="preserve">Because COVID has infected and “killed” so many people, in such a short range of time, </w:t>
      </w:r>
      <w:r w:rsidRPr="000A6EFF">
        <w:rPr>
          <w:rStyle w:val="Emphasis"/>
        </w:rPr>
        <w:t>the fear of the pandemic seems to invite the state</w:t>
      </w:r>
      <w:r w:rsidRPr="007F69A1">
        <w:rPr>
          <w:rStyle w:val="StyleUnderline"/>
        </w:rPr>
        <w:t>,</w:t>
      </w:r>
      <w:r w:rsidRPr="007F69A1">
        <w:rPr>
          <w:sz w:val="16"/>
        </w:rPr>
        <w:t xml:space="preserve"> and by proxy, health workers, </w:t>
      </w:r>
      <w:r w:rsidRPr="000A6EFF">
        <w:rPr>
          <w:rStyle w:val="Emphasis"/>
        </w:rPr>
        <w:t>to</w:t>
      </w:r>
      <w:r w:rsidRPr="007F69A1">
        <w:rPr>
          <w:rStyle w:val="StyleUnderline"/>
        </w:rPr>
        <w:t xml:space="preserve"> increasingly </w:t>
      </w:r>
      <w:r w:rsidRPr="000A6EFF">
        <w:rPr>
          <w:rStyle w:val="Emphasis"/>
        </w:rPr>
        <w:t>rationalize situating some people as inherently more disposable than others</w:t>
      </w:r>
      <w:r w:rsidRPr="007F69A1">
        <w:rPr>
          <w:sz w:val="16"/>
        </w:rPr>
        <w:t>. Moreover, it is not like either the workers or the state will ever truly be held accountable for acting upon such ideologies. In fact, what we will have in archiving the evidence of such atrocity will be located in state data collection databases. Here, it is only of significant consideration to acknowledge that the state has chosen to reflect the deaths of disabled people within their statistical analyses amid a pandemic, and not to prevent or respect said deaths in any meaningful way.</w:t>
      </w:r>
    </w:p>
    <w:p w14:paraId="15765A2E" w14:textId="77777777" w:rsidR="003E6DE6" w:rsidRDefault="003E6DE6" w:rsidP="003E6DE6">
      <w:pPr>
        <w:pStyle w:val="Heading4"/>
      </w:pPr>
      <w:r>
        <w:t xml:space="preserve">Disability rights politics always fail if they don’t assume and solve for the intersection of capitalism and debility. Their nominal reforms will never fix the issues created by that intersection sans solving for both conditions </w:t>
      </w:r>
    </w:p>
    <w:p w14:paraId="786E4709" w14:textId="77777777" w:rsidR="003E6DE6" w:rsidRPr="001F3C7D" w:rsidRDefault="003E6DE6" w:rsidP="003E6DE6">
      <w:pPr>
        <w:rPr>
          <w:sz w:val="16"/>
        </w:rPr>
      </w:pPr>
      <w:r w:rsidRPr="005D76D0">
        <w:rPr>
          <w:rStyle w:val="Style13ptBold"/>
        </w:rPr>
        <w:t>Puar 1</w:t>
      </w:r>
      <w:r>
        <w:rPr>
          <w:rStyle w:val="Style13ptBold"/>
        </w:rPr>
        <w:t>7</w:t>
      </w:r>
      <w:r w:rsidRPr="001F3C7D">
        <w:rPr>
          <w:sz w:val="16"/>
        </w:rPr>
        <w:t xml:space="preserve"> [Jasbir K., Associate Professor of Women’s and Gender Studies @ Rutgers University, received Ph.D in Ethnic Studies from the University of California Berkeley and M.A. in  Women’s Studies from the University of York, England. The Right to Maim: Debility, Capacity, Disability. October 2017, pp. 74-6]</w:t>
      </w:r>
      <w:r>
        <w:rPr>
          <w:sz w:val="16"/>
        </w:rPr>
        <w:t>Lhudson</w:t>
      </w:r>
    </w:p>
    <w:p w14:paraId="39A82A8B" w14:textId="77777777" w:rsidR="003E6DE6" w:rsidRPr="00CA427D" w:rsidRDefault="003E6DE6" w:rsidP="003E6DE6">
      <w:pPr>
        <w:rPr>
          <w:sz w:val="16"/>
        </w:rPr>
      </w:pPr>
      <w:r w:rsidRPr="007242B2">
        <w:rPr>
          <w:sz w:val="16"/>
        </w:rPr>
        <w:t xml:space="preserve">One potential relation between the biopolitics of disability and the biopolitics of debilitation is that, ironically, </w:t>
      </w:r>
      <w:r w:rsidRPr="00F255F7">
        <w:rPr>
          <w:rStyle w:val="StyleUnderline"/>
        </w:rPr>
        <w:t xml:space="preserve">the </w:t>
      </w:r>
      <w:r w:rsidRPr="00CF289B">
        <w:rPr>
          <w:rStyle w:val="StyleUnderline"/>
          <w:highlight w:val="green"/>
        </w:rPr>
        <w:t>sublimation</w:t>
      </w:r>
      <w:r w:rsidRPr="00F255F7">
        <w:rPr>
          <w:rStyle w:val="StyleUnderline"/>
        </w:rPr>
        <w:t xml:space="preserve"> </w:t>
      </w:r>
      <w:r w:rsidRPr="00CF289B">
        <w:rPr>
          <w:rStyle w:val="StyleUnderline"/>
          <w:highlight w:val="green"/>
        </w:rPr>
        <w:t>of debilitation underpins the emergence of the modern rights-bearing subject of disability</w:t>
      </w:r>
      <w:r w:rsidRPr="007242B2">
        <w:rPr>
          <w:sz w:val="16"/>
        </w:rPr>
        <w:t xml:space="preserve">.33 How does this elision of warring and working through the conjuncture of disability take hold? While this assessment is by no means definitive, </w:t>
      </w:r>
      <w:r w:rsidRPr="00F255F7">
        <w:rPr>
          <w:rStyle w:val="StyleUnderline"/>
        </w:rPr>
        <w:t>the passage of the</w:t>
      </w:r>
      <w:r w:rsidRPr="007242B2">
        <w:rPr>
          <w:sz w:val="16"/>
        </w:rPr>
        <w:t xml:space="preserve"> Americans with Disabilities Act (</w:t>
      </w:r>
      <w:r w:rsidRPr="00CF289B">
        <w:rPr>
          <w:rStyle w:val="StyleUnderline"/>
          <w:highlight w:val="green"/>
        </w:rPr>
        <w:t>ADA</w:t>
      </w:r>
      <w:r w:rsidRPr="007242B2">
        <w:rPr>
          <w:sz w:val="16"/>
        </w:rPr>
        <w:t xml:space="preserve">) of 1990 </w:t>
      </w:r>
      <w:r w:rsidRPr="00CF289B">
        <w:rPr>
          <w:rStyle w:val="StyleUnderline"/>
          <w:highlight w:val="green"/>
        </w:rPr>
        <w:t>is</w:t>
      </w:r>
      <w:r w:rsidRPr="00F255F7">
        <w:rPr>
          <w:rStyle w:val="StyleUnderline"/>
        </w:rPr>
        <w:t xml:space="preserve"> part of </w:t>
      </w:r>
      <w:r w:rsidRPr="00CF289B">
        <w:rPr>
          <w:rStyle w:val="StyleUnderline"/>
          <w:highlight w:val="green"/>
        </w:rPr>
        <w:t>the modulation of</w:t>
      </w:r>
      <w:r w:rsidRPr="00F255F7">
        <w:rPr>
          <w:rStyle w:val="StyleUnderline"/>
        </w:rPr>
        <w:t xml:space="preserve"> </w:t>
      </w:r>
      <w:r w:rsidRPr="00CF289B">
        <w:rPr>
          <w:rStyle w:val="StyleUnderline"/>
          <w:highlight w:val="green"/>
        </w:rPr>
        <w:t>disability</w:t>
      </w:r>
      <w:r w:rsidRPr="00F255F7">
        <w:rPr>
          <w:rStyle w:val="StyleUnderline"/>
        </w:rPr>
        <w:t xml:space="preserve"> and debility</w:t>
      </w:r>
      <w:r w:rsidRPr="007242B2">
        <w:rPr>
          <w:sz w:val="16"/>
        </w:rPr>
        <w:t xml:space="preserve">. It is beyond the purview of this chapter to delve into the history of activist organizing and political struggle that led to the passage of the landmark legislation, much of it driven by post–World War II veterans and the plight of war debilitation.34 Nevertheless, it is important to state that </w:t>
      </w:r>
      <w:r w:rsidRPr="00F255F7">
        <w:rPr>
          <w:rStyle w:val="StyleUnderline"/>
        </w:rPr>
        <w:t xml:space="preserve">this </w:t>
      </w:r>
      <w:r w:rsidRPr="00CF289B">
        <w:rPr>
          <w:rStyle w:val="StyleUnderline"/>
          <w:highlight w:val="green"/>
        </w:rPr>
        <w:t>legislation represents the most wide-sweeping</w:t>
      </w:r>
      <w:r w:rsidRPr="00F255F7">
        <w:rPr>
          <w:rStyle w:val="StyleUnderline"/>
        </w:rPr>
        <w:t xml:space="preserve"> civil </w:t>
      </w:r>
      <w:r w:rsidRPr="00CF289B">
        <w:rPr>
          <w:rStyle w:val="StyleUnderline"/>
          <w:highlight w:val="green"/>
        </w:rPr>
        <w:t>rights platform</w:t>
      </w:r>
      <w:r w:rsidRPr="00F255F7">
        <w:rPr>
          <w:rStyle w:val="StyleUnderline"/>
        </w:rPr>
        <w:t xml:space="preserve"> in the United States for people with disabilities and </w:t>
      </w:r>
      <w:r w:rsidRPr="00CF289B">
        <w:rPr>
          <w:rStyle w:val="StyleUnderline"/>
          <w:highlight w:val="green"/>
        </w:rPr>
        <w:t>has been replicate</w:t>
      </w:r>
      <w:r w:rsidRPr="00F255F7">
        <w:rPr>
          <w:rStyle w:val="StyleUnderline"/>
        </w:rPr>
        <w:t>d as a blueprint in many national locations and in more recent United Nations human rights declarations</w:t>
      </w:r>
      <w:r w:rsidRPr="007242B2">
        <w:rPr>
          <w:sz w:val="16"/>
        </w:rPr>
        <w:t xml:space="preserve">.35 </w:t>
      </w:r>
      <w:r w:rsidRPr="00F255F7">
        <w:rPr>
          <w:rStyle w:val="StyleUnderline"/>
        </w:rPr>
        <w:t xml:space="preserve">The </w:t>
      </w:r>
      <w:r w:rsidRPr="00CF289B">
        <w:rPr>
          <w:rStyle w:val="StyleUnderline"/>
          <w:highlight w:val="green"/>
        </w:rPr>
        <w:t>ADA was tasked with</w:t>
      </w:r>
      <w:r w:rsidRPr="007242B2">
        <w:rPr>
          <w:sz w:val="16"/>
        </w:rPr>
        <w:t xml:space="preserve"> three major goals: “elimination of arbitrary barriers faced by disabled persons; an end to the inequality of opportunity; and a </w:t>
      </w:r>
      <w:r w:rsidRPr="00CF289B">
        <w:rPr>
          <w:rStyle w:val="StyleUnderline"/>
          <w:highlight w:val="green"/>
        </w:rPr>
        <w:t>reduction in unnecessary dependency and unrealized productivity</w:t>
      </w:r>
      <w:r w:rsidRPr="007242B2">
        <w:rPr>
          <w:sz w:val="16"/>
        </w:rPr>
        <w:t xml:space="preserve">.”36 </w:t>
      </w:r>
      <w:r w:rsidRPr="00CF289B">
        <w:rPr>
          <w:rStyle w:val="StyleUnderline"/>
          <w:highlight w:val="green"/>
        </w:rPr>
        <w:t>A</w:t>
      </w:r>
      <w:r w:rsidRPr="00F255F7">
        <w:rPr>
          <w:rStyle w:val="StyleUnderline"/>
        </w:rPr>
        <w:t xml:space="preserve"> prime </w:t>
      </w:r>
      <w:r w:rsidRPr="00CF289B">
        <w:rPr>
          <w:rStyle w:val="StyleUnderline"/>
          <w:highlight w:val="green"/>
        </w:rPr>
        <w:t>desired outcome</w:t>
      </w:r>
      <w:r w:rsidRPr="007242B2">
        <w:rPr>
          <w:sz w:val="16"/>
        </w:rPr>
        <w:t xml:space="preserve">, as signaled by the third goal, </w:t>
      </w:r>
      <w:r w:rsidRPr="00CF289B">
        <w:rPr>
          <w:rStyle w:val="StyleUnderline"/>
          <w:highlight w:val="green"/>
        </w:rPr>
        <w:t>was the reduction of</w:t>
      </w:r>
      <w:r w:rsidRPr="00F255F7">
        <w:rPr>
          <w:rStyle w:val="StyleUnderline"/>
        </w:rPr>
        <w:t xml:space="preserve"> the </w:t>
      </w:r>
      <w:r w:rsidRPr="00CF289B">
        <w:rPr>
          <w:rStyle w:val="StyleUnderline"/>
          <w:highlight w:val="green"/>
        </w:rPr>
        <w:t>unemployment of people with disabilities</w:t>
      </w:r>
      <w:r w:rsidRPr="007242B2">
        <w:rPr>
          <w:sz w:val="16"/>
        </w:rPr>
        <w:t xml:space="preserve">. As many have noted, </w:t>
      </w:r>
      <w:r w:rsidRPr="00F255F7">
        <w:rPr>
          <w:rStyle w:val="StyleUnderline"/>
        </w:rPr>
        <w:t xml:space="preserve">however, </w:t>
      </w:r>
      <w:r w:rsidRPr="00CF289B">
        <w:rPr>
          <w:rStyle w:val="StyleUnderline"/>
          <w:highlight w:val="green"/>
        </w:rPr>
        <w:t>the ADA failed</w:t>
      </w:r>
      <w:r w:rsidRPr="007242B2">
        <w:rPr>
          <w:sz w:val="16"/>
        </w:rPr>
        <w:t xml:space="preserve"> in this regard, with no major shift in the widespread incorporation of people with disabilities into multiple vectors of the U.S. workforce.37 For example, Marta Russell and Jean Stewart claimed that in 2000, ten years after the passage of the ada, the unemployment rate of people with disabilities had not changed from 65–71 percent: “This appalling figure remains steadfast despite a growing U.S. economy, a low aggregate national official unemployment rate (4.2 percent), advances in technology which have expanded the range of jobs disabled workers can perform, and a poll showing that over 70 percent of working-age disabled persons say they would prefer to have a job.”38 </w:t>
      </w:r>
      <w:r w:rsidRPr="00CF289B">
        <w:rPr>
          <w:rStyle w:val="StyleUnderline"/>
          <w:highlight w:val="green"/>
        </w:rPr>
        <w:t>In</w:t>
      </w:r>
      <w:r w:rsidRPr="00F255F7">
        <w:rPr>
          <w:rStyle w:val="StyleUnderline"/>
        </w:rPr>
        <w:t xml:space="preserve"> the </w:t>
      </w:r>
      <w:r w:rsidRPr="00CF289B">
        <w:rPr>
          <w:rStyle w:val="StyleUnderline"/>
          <w:highlight w:val="green"/>
        </w:rPr>
        <w:t>more than twenty-five years</w:t>
      </w:r>
      <w:r w:rsidRPr="00F255F7">
        <w:rPr>
          <w:rStyle w:val="StyleUnderline"/>
        </w:rPr>
        <w:t xml:space="preserve"> since the passage and implementation of the ada, it has become evident that </w:t>
      </w:r>
      <w:r w:rsidRPr="00CF289B">
        <w:rPr>
          <w:rStyle w:val="StyleUnderline"/>
          <w:highlight w:val="green"/>
        </w:rPr>
        <w:t>one of its shortcomings is that it uses capitalist logic to solve a problem largely created by capitalism</w:t>
      </w:r>
      <w:r w:rsidRPr="007242B2">
        <w:rPr>
          <w:sz w:val="16"/>
        </w:rPr>
        <w:t xml:space="preserve">. </w:t>
      </w:r>
      <w:r w:rsidRPr="0030452E">
        <w:rPr>
          <w:rStyle w:val="StyleUnderline"/>
        </w:rPr>
        <w:t xml:space="preserve">It </w:t>
      </w:r>
      <w:r w:rsidRPr="00CF289B">
        <w:rPr>
          <w:rStyle w:val="StyleUnderline"/>
          <w:highlight w:val="green"/>
        </w:rPr>
        <w:t>mistakes the demands for greater incorporation</w:t>
      </w:r>
      <w:r w:rsidRPr="0030452E">
        <w:rPr>
          <w:rStyle w:val="StyleUnderline"/>
        </w:rPr>
        <w:t xml:space="preserve"> </w:t>
      </w:r>
      <w:r w:rsidRPr="007242B2">
        <w:rPr>
          <w:sz w:val="16"/>
        </w:rPr>
        <w:t xml:space="preserve">into economic circuits of productivity </w:t>
      </w:r>
      <w:r w:rsidRPr="00CF289B">
        <w:rPr>
          <w:rStyle w:val="StyleUnderline"/>
          <w:highlight w:val="green"/>
        </w:rPr>
        <w:t>as a tacit acceptance of current structures</w:t>
      </w:r>
      <w:r w:rsidRPr="0030452E">
        <w:rPr>
          <w:rStyle w:val="StyleUnderline"/>
        </w:rPr>
        <w:t xml:space="preserve"> of laboring and workplace conditions, and transposes and thus </w:t>
      </w:r>
      <w:r w:rsidRPr="00CF289B">
        <w:rPr>
          <w:rStyle w:val="StyleUnderline"/>
          <w:highlight w:val="green"/>
        </w:rPr>
        <w:t>dilutes a systemic critique of structures of employment</w:t>
      </w:r>
      <w:r w:rsidRPr="0030452E">
        <w:rPr>
          <w:rStyle w:val="StyleUnderline"/>
        </w:rPr>
        <w:t xml:space="preserve"> into a liberal identity politics focused on inclusion and recognition</w:t>
      </w:r>
      <w:r w:rsidRPr="007242B2">
        <w:rPr>
          <w:sz w:val="16"/>
        </w:rPr>
        <w:t xml:space="preserve">. </w:t>
      </w:r>
      <w:r w:rsidRPr="00CF289B">
        <w:rPr>
          <w:rStyle w:val="StyleUnderline"/>
          <w:highlight w:val="green"/>
        </w:rPr>
        <w:t>It</w:t>
      </w:r>
      <w:r w:rsidRPr="007242B2">
        <w:rPr>
          <w:sz w:val="16"/>
        </w:rPr>
        <w:t xml:space="preserve"> ironically </w:t>
      </w:r>
      <w:r w:rsidRPr="00CF289B">
        <w:rPr>
          <w:rStyle w:val="StyleUnderline"/>
          <w:highlight w:val="green"/>
        </w:rPr>
        <w:t>desires assimilation of people with disabilities</w:t>
      </w:r>
      <w:r w:rsidRPr="0030452E">
        <w:rPr>
          <w:rStyle w:val="StyleUnderline"/>
        </w:rPr>
        <w:t xml:space="preserve"> </w:t>
      </w:r>
      <w:r w:rsidRPr="00CF289B">
        <w:rPr>
          <w:rStyle w:val="StyleUnderline"/>
          <w:highlight w:val="green"/>
        </w:rPr>
        <w:t>into</w:t>
      </w:r>
      <w:r w:rsidRPr="0030452E">
        <w:rPr>
          <w:rStyle w:val="StyleUnderline"/>
        </w:rPr>
        <w:t xml:space="preserve"> some of </w:t>
      </w:r>
      <w:r w:rsidRPr="00CF289B">
        <w:rPr>
          <w:rStyle w:val="StyleUnderline"/>
          <w:highlight w:val="green"/>
        </w:rPr>
        <w:t>the</w:t>
      </w:r>
      <w:r w:rsidRPr="0030452E">
        <w:rPr>
          <w:rStyle w:val="StyleUnderline"/>
        </w:rPr>
        <w:t xml:space="preserve"> very </w:t>
      </w:r>
      <w:r w:rsidRPr="00CF289B">
        <w:rPr>
          <w:rStyle w:val="StyleUnderline"/>
          <w:highlight w:val="green"/>
        </w:rPr>
        <w:t>structures that debilitated them</w:t>
      </w:r>
      <w:r w:rsidRPr="0030452E">
        <w:rPr>
          <w:rStyle w:val="StyleUnderline"/>
        </w:rPr>
        <w:t xml:space="preserve"> initially</w:t>
      </w:r>
      <w:r w:rsidRPr="007242B2">
        <w:rPr>
          <w:sz w:val="16"/>
        </w:rPr>
        <w:t xml:space="preserve">: potentially hazardous working conditions, not the least of which includes work in the military.39 </w:t>
      </w:r>
      <w:r w:rsidRPr="00CF289B">
        <w:rPr>
          <w:rStyle w:val="StyleUnderline"/>
          <w:highlight w:val="green"/>
        </w:rPr>
        <w:t>The ADA does not</w:t>
      </w:r>
      <w:r w:rsidRPr="0030452E">
        <w:rPr>
          <w:rStyle w:val="StyleUnderline"/>
        </w:rPr>
        <w:t xml:space="preserve"> so much </w:t>
      </w:r>
      <w:r w:rsidRPr="00CF289B">
        <w:rPr>
          <w:rStyle w:val="StyleUnderline"/>
          <w:highlight w:val="green"/>
        </w:rPr>
        <w:t>challenge prevalent constructions of</w:t>
      </w:r>
      <w:r w:rsidRPr="0030452E">
        <w:rPr>
          <w:rStyle w:val="StyleUnderline"/>
        </w:rPr>
        <w:t xml:space="preserve"> the organization of </w:t>
      </w:r>
      <w:r w:rsidRPr="00CF289B">
        <w:rPr>
          <w:rStyle w:val="StyleUnderline"/>
          <w:highlight w:val="green"/>
        </w:rPr>
        <w:t>labor</w:t>
      </w:r>
      <w:r w:rsidRPr="0030452E">
        <w:rPr>
          <w:rStyle w:val="StyleUnderline"/>
        </w:rPr>
        <w:t xml:space="preserve"> that might be debilitating as it minoritizes the otherwise inadequate labor contributions of bodies deemed disabled by insisting on their incorporation into work spaces that are modified especially for them</w:t>
      </w:r>
      <w:r w:rsidRPr="007242B2">
        <w:rPr>
          <w:sz w:val="16"/>
        </w:rPr>
        <w:t xml:space="preserve">. </w:t>
      </w:r>
      <w:r w:rsidRPr="00CF289B">
        <w:rPr>
          <w:rStyle w:val="StyleUnderline"/>
          <w:highlight w:val="green"/>
        </w:rPr>
        <w:t>The changes are to</w:t>
      </w:r>
      <w:r w:rsidRPr="0030452E">
        <w:rPr>
          <w:rStyle w:val="StyleUnderline"/>
        </w:rPr>
        <w:t xml:space="preserve"> </w:t>
      </w:r>
      <w:r w:rsidRPr="00CF289B">
        <w:rPr>
          <w:rStyle w:val="StyleUnderline"/>
          <w:highlight w:val="green"/>
        </w:rPr>
        <w:t>access to workplaces but not to workplaces</w:t>
      </w:r>
      <w:r w:rsidRPr="0030452E">
        <w:rPr>
          <w:rStyle w:val="StyleUnderline"/>
        </w:rPr>
        <w:t xml:space="preserve"> in general</w:t>
      </w:r>
      <w:r w:rsidRPr="007242B2">
        <w:rPr>
          <w:sz w:val="16"/>
        </w:rPr>
        <w:t xml:space="preserve">, treating disability as another hindrance to social mobility that must be resolved, rather than a facet of life that might tell us something about failures of how time and labor and space are organized. Further, it should be noted that </w:t>
      </w:r>
      <w:r w:rsidRPr="0030452E">
        <w:rPr>
          <w:rStyle w:val="StyleUnderline"/>
        </w:rPr>
        <w:t xml:space="preserve">the </w:t>
      </w:r>
      <w:r w:rsidRPr="00CF289B">
        <w:rPr>
          <w:rStyle w:val="StyleUnderline"/>
          <w:highlight w:val="green"/>
        </w:rPr>
        <w:t>ADA does not address the practices of debilitation</w:t>
      </w:r>
      <w:r w:rsidRPr="0030452E">
        <w:rPr>
          <w:rStyle w:val="StyleUnderline"/>
        </w:rPr>
        <w:t xml:space="preserve"> </w:t>
      </w:r>
      <w:r w:rsidRPr="009A7655">
        <w:rPr>
          <w:rStyle w:val="StyleUnderline"/>
          <w:highlight w:val="green"/>
        </w:rPr>
        <w:t>manifested</w:t>
      </w:r>
      <w:r w:rsidRPr="0030452E">
        <w:rPr>
          <w:rStyle w:val="StyleUnderline"/>
        </w:rPr>
        <w:t xml:space="preserve"> by U.S. policy </w:t>
      </w:r>
      <w:r w:rsidRPr="009A7655">
        <w:rPr>
          <w:rStyle w:val="StyleUnderline"/>
          <w:highlight w:val="green"/>
        </w:rPr>
        <w:t>elsewhere</w:t>
      </w:r>
      <w:r w:rsidRPr="007242B2">
        <w:rPr>
          <w:sz w:val="16"/>
        </w:rPr>
        <w:t xml:space="preserve">. The convergence of the passage of the ada and the beginning of the first Gulf War in 1991 surely merits deeper consideration.40 </w:t>
      </w:r>
      <w:r w:rsidRPr="0030452E">
        <w:rPr>
          <w:rStyle w:val="StyleUnderline"/>
        </w:rPr>
        <w:t>The ADA is in part the victory of the long-term activist efforts of war-injured veterans, only to be followed by more warring activities that debilitate populations of the U.S. military as well as civilians in Iraq</w:t>
      </w:r>
      <w:r w:rsidRPr="007242B2">
        <w:rPr>
          <w:sz w:val="16"/>
        </w:rPr>
        <w:t xml:space="preserve">. Countering accommodationist models, Marta Russell and Ravi Malhotra argue for an understanding of disability grounded in anticapitalist critique rather than in liberal models of recognition, rights, tolerance, and acceptance. Noting that the “ ‘minority’ model of disability . . . views it as the product of a disabling social and architectural environment,” they write: “In contrast, we take the view that disability is a socially-created category derived from labour relations, a product of the exploitative economic structure of capitalist society: one which creates (and then oppresses) the so-called ‘disabled’ body as one of the conditions that allow the capitalist class to accumulate wealth. Seen in this light, </w:t>
      </w:r>
      <w:r w:rsidRPr="009A7655">
        <w:rPr>
          <w:rStyle w:val="StyleUnderline"/>
          <w:highlight w:val="green"/>
        </w:rPr>
        <w:t>disability is an aspect of the central contradiction of capitalism</w:t>
      </w:r>
      <w:r w:rsidRPr="007242B2">
        <w:rPr>
          <w:rStyle w:val="StyleUnderline"/>
        </w:rPr>
        <w:t>.”</w:t>
      </w:r>
      <w:r w:rsidRPr="007242B2">
        <w:rPr>
          <w:sz w:val="16"/>
        </w:rPr>
        <w:t>41</w:t>
      </w:r>
    </w:p>
    <w:p w14:paraId="0374DD28" w14:textId="77777777" w:rsidR="003E6DE6" w:rsidRPr="002F0B53" w:rsidRDefault="003E6DE6" w:rsidP="003E6DE6">
      <w:pPr>
        <w:pStyle w:val="Heading4"/>
      </w:pPr>
      <w:r>
        <w:t xml:space="preserve">ableist structures determine who lives and dies in advance which makes frame of “extinction” a smokescreen for an ongoing military offensive against disabled life. You should recalibrate your utilitarian calculus to explain extinction as a form of identifying disability – means we control the internal link to extinction. </w:t>
      </w:r>
    </w:p>
    <w:p w14:paraId="35550606" w14:textId="77777777" w:rsidR="003E6DE6" w:rsidRPr="002F0B53" w:rsidRDefault="003E6DE6" w:rsidP="003E6DE6">
      <w:r w:rsidRPr="002F0B53">
        <w:rPr>
          <w:rStyle w:val="Style13ptBold"/>
        </w:rPr>
        <w:t>Colebrook 18</w:t>
      </w:r>
      <w:r w:rsidRPr="002F0B53">
        <w:t xml:space="preserve"> (Claire Colebrook – Edwin Erle Sparks Professor of English at Pennsylvania State University. “Lives Worth Living: Extinction, Persons, Disability” </w:t>
      </w:r>
      <w:hyperlink r:id="rId101" w:history="1">
        <w:r w:rsidRPr="002F0B53">
          <w:rPr>
            <w:rStyle w:val="Hyperlink"/>
          </w:rPr>
          <w:t>https://pennstate.pure.elsevier.com/en/publications/lives-worth-living-extinction-persons-disability</w:t>
        </w:r>
      </w:hyperlink>
      <w:r w:rsidRPr="002F0B53">
        <w:t xml:space="preserve">, DOA: 5/19/20, </w:t>
      </w:r>
      <w:r>
        <w:t>liz</w:t>
      </w:r>
      <w:r w:rsidRPr="002F0B53">
        <w:t>)</w:t>
      </w:r>
    </w:p>
    <w:p w14:paraId="19D4DA64" w14:textId="77777777" w:rsidR="003E6DE6" w:rsidRPr="00CB0563" w:rsidRDefault="003E6DE6" w:rsidP="003E6DE6">
      <w:pPr>
        <w:rPr>
          <w:sz w:val="12"/>
          <w:szCs w:val="12"/>
        </w:rPr>
      </w:pPr>
      <w:r w:rsidRPr="00FA26E9">
        <w:rPr>
          <w:sz w:val="16"/>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7E029E">
        <w:rPr>
          <w:rStyle w:val="Emphasis"/>
        </w:rPr>
        <w:t>the liberal tradition of fairness and personhood</w:t>
      </w:r>
      <w:r w:rsidRPr="00FA26E9">
        <w:rPr>
          <w:sz w:val="16"/>
        </w:rPr>
        <w:t xml:space="preserve">. We should, she argues, extend considerations of fairness to include those who care for others. If we think about a world that enables human capacities and flourishing, then we need to look beyond autonomous and self-defining individuals. </w:t>
      </w:r>
      <w:r w:rsidRPr="003103C2">
        <w:rPr>
          <w:rStyle w:val="StyleUnderline"/>
        </w:rPr>
        <w:t xml:space="preserve">Disability considerations would both enhance and </w:t>
      </w:r>
      <w:r w:rsidRPr="003103C2">
        <w:rPr>
          <w:rStyle w:val="Emphasis"/>
        </w:rPr>
        <w:t>extend the range of political compassion</w:t>
      </w:r>
      <w:r w:rsidRPr="00FA26E9">
        <w:rPr>
          <w:sz w:val="16"/>
        </w:rPr>
        <w:t xml:space="preserve">, </w:t>
      </w:r>
      <w:r w:rsidRPr="003103C2">
        <w:rPr>
          <w:rStyle w:val="StyleUnderline"/>
        </w:rPr>
        <w:t xml:space="preserve">enabling </w:t>
      </w:r>
      <w:r w:rsidRPr="003103C2">
        <w:rPr>
          <w:rStyle w:val="Emphasis"/>
        </w:rPr>
        <w:t>a notion of persons</w:t>
      </w:r>
      <w:r w:rsidRPr="003103C2">
        <w:rPr>
          <w:rStyle w:val="StyleUnderline"/>
        </w:rPr>
        <w:t xml:space="preserve"> that</w:t>
      </w:r>
      <w:r w:rsidRPr="00FA26E9">
        <w:rPr>
          <w:sz w:val="16"/>
        </w:rPr>
        <w:t xml:space="preserve"> </w:t>
      </w:r>
      <w:r w:rsidRPr="003103C2">
        <w:rPr>
          <w:rStyle w:val="StyleUnderline"/>
        </w:rPr>
        <w:t>is</w:t>
      </w:r>
      <w:r w:rsidRPr="00FA26E9">
        <w:rPr>
          <w:sz w:val="16"/>
        </w:rPr>
        <w:t xml:space="preserve"> </w:t>
      </w:r>
      <w:r w:rsidRPr="003103C2">
        <w:rPr>
          <w:rStyle w:val="StyleUnderline"/>
        </w:rPr>
        <w:t>not</w:t>
      </w:r>
      <w:r w:rsidRPr="00FA26E9">
        <w:rPr>
          <w:sz w:val="16"/>
        </w:rPr>
        <w:t xml:space="preserve"> merely that of </w:t>
      </w:r>
      <w:r w:rsidRPr="003103C2">
        <w:rPr>
          <w:rStyle w:val="Emphasis"/>
        </w:rPr>
        <w:t xml:space="preserve">the </w:t>
      </w:r>
      <w:r w:rsidRPr="007E029E">
        <w:rPr>
          <w:rStyle w:val="Emphasis"/>
        </w:rPr>
        <w:t>abstract political subject</w:t>
      </w:r>
      <w:r w:rsidRPr="00FA26E9">
        <w:rPr>
          <w:sz w:val="16"/>
        </w:rPr>
        <w:t xml:space="preserve">, but a being </w:t>
      </w:r>
      <w:r w:rsidRPr="007E029E">
        <w:rPr>
          <w:rStyle w:val="StyleUnderline"/>
        </w:rPr>
        <w:t xml:space="preserve">with </w:t>
      </w:r>
      <w:r w:rsidRPr="007E029E">
        <w:rPr>
          <w:rStyle w:val="Emphasis"/>
        </w:rPr>
        <w:t>capacities</w:t>
      </w:r>
      <w:r w:rsidRPr="007E029E">
        <w:rPr>
          <w:rStyle w:val="StyleUnderline"/>
        </w:rPr>
        <w:t xml:space="preserve"> and </w:t>
      </w:r>
      <w:r w:rsidRPr="007E029E">
        <w:rPr>
          <w:rStyle w:val="Emphasis"/>
        </w:rPr>
        <w:t>dignity</w:t>
      </w:r>
      <w:r w:rsidRPr="00FA26E9">
        <w:rPr>
          <w:sz w:val="16"/>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7E029E">
        <w:rPr>
          <w:rStyle w:val="StyleUnderline"/>
        </w:rPr>
        <w:t xml:space="preserve">as the primary or </w:t>
      </w:r>
      <w:r w:rsidRPr="007E029E">
        <w:rPr>
          <w:rStyle w:val="Emphasis"/>
        </w:rPr>
        <w:t>transcendental condition</w:t>
      </w:r>
      <w:r w:rsidRPr="007E029E">
        <w:rPr>
          <w:rStyle w:val="StyleUnderline"/>
        </w:rPr>
        <w:t xml:space="preserve"> from which the supposedly “normal” person derives, and further to see the long history of </w:t>
      </w:r>
      <w:r w:rsidRPr="007E029E">
        <w:rPr>
          <w:rStyle w:val="Emphasis"/>
        </w:rPr>
        <w:t>the “normal” subject</w:t>
      </w:r>
      <w:r w:rsidRPr="007E029E">
        <w:rPr>
          <w:rStyle w:val="StyleUnderline"/>
        </w:rPr>
        <w:t xml:space="preserve"> as</w:t>
      </w:r>
      <w:r w:rsidRPr="00FA26E9">
        <w:rPr>
          <w:sz w:val="16"/>
        </w:rPr>
        <w:t xml:space="preserve"> </w:t>
      </w:r>
      <w:r w:rsidRPr="007E029E">
        <w:rPr>
          <w:rStyle w:val="Emphasis"/>
        </w:rPr>
        <w:t>directly intertwined</w:t>
      </w:r>
      <w:r w:rsidRPr="00FA26E9">
        <w:rPr>
          <w:sz w:val="16"/>
        </w:rPr>
        <w:t xml:space="preserve"> </w:t>
      </w:r>
      <w:r w:rsidRPr="007E029E">
        <w:rPr>
          <w:rStyle w:val="StyleUnderline"/>
        </w:rPr>
        <w:t>with</w:t>
      </w:r>
      <w:r w:rsidRPr="00FA26E9">
        <w:rPr>
          <w:sz w:val="16"/>
        </w:rPr>
        <w:t xml:space="preserve"> the </w:t>
      </w:r>
      <w:r w:rsidRPr="007E029E">
        <w:rPr>
          <w:rStyle w:val="Emphasis"/>
        </w:rPr>
        <w:t>accelerated extinction</w:t>
      </w:r>
      <w:r w:rsidRPr="00FA26E9">
        <w:rPr>
          <w:sz w:val="16"/>
        </w:rPr>
        <w:t xml:space="preserve"> of humans and non-humans. If one considers the subject of capacities from which Nussbaum begins her critique – </w:t>
      </w:r>
      <w:r w:rsidRPr="007E029E">
        <w:rPr>
          <w:rStyle w:val="StyleUnderline"/>
        </w:rPr>
        <w:t>the liberal person</w:t>
      </w:r>
      <w:r w:rsidRPr="00FA26E9">
        <w:rPr>
          <w:sz w:val="16"/>
        </w:rPr>
        <w:t xml:space="preserve">, </w:t>
      </w:r>
      <w:r w:rsidRPr="007E029E">
        <w:rPr>
          <w:rStyle w:val="StyleUnderline"/>
        </w:rPr>
        <w:t xml:space="preserve">blessed with </w:t>
      </w:r>
      <w:r w:rsidRPr="007E029E">
        <w:rPr>
          <w:rStyle w:val="Emphasis"/>
        </w:rPr>
        <w:t>reason, autonomy, “favorable” social conditions</w:t>
      </w:r>
      <w:r w:rsidRPr="00FA26E9">
        <w:rPr>
          <w:sz w:val="16"/>
        </w:rPr>
        <w:t xml:space="preserve"> </w:t>
      </w:r>
      <w:r w:rsidRPr="007E029E">
        <w:rPr>
          <w:rStyle w:val="StyleUnderline"/>
        </w:rPr>
        <w:t xml:space="preserve">and an </w:t>
      </w:r>
      <w:r w:rsidRPr="007E029E">
        <w:rPr>
          <w:rStyle w:val="Emphasis"/>
        </w:rPr>
        <w:t>enlightened milieu of political deliberation</w:t>
      </w:r>
      <w:r w:rsidRPr="00FA26E9">
        <w:rPr>
          <w:sz w:val="16"/>
        </w:rPr>
        <w:t xml:space="preserve"> – one would </w:t>
      </w:r>
      <w:r w:rsidRPr="003103C2">
        <w:rPr>
          <w:rStyle w:val="Emphasis"/>
        </w:rPr>
        <w:t>need</w:t>
      </w:r>
      <w:r w:rsidRPr="00FA26E9">
        <w:rPr>
          <w:sz w:val="16"/>
        </w:rPr>
        <w:t xml:space="preserve"> to recognize </w:t>
      </w:r>
      <w:r w:rsidRPr="007E029E">
        <w:rPr>
          <w:rStyle w:val="StyleUnderline"/>
        </w:rPr>
        <w:t xml:space="preserve">the long history of </w:t>
      </w:r>
      <w:r w:rsidRPr="007E029E">
        <w:rPr>
          <w:rStyle w:val="Emphasis"/>
        </w:rPr>
        <w:t>enslavement</w:t>
      </w:r>
      <w:r w:rsidRPr="00FA26E9">
        <w:rPr>
          <w:sz w:val="16"/>
        </w:rPr>
        <w:t xml:space="preserve"> (of humans and non-humans), </w:t>
      </w:r>
      <w:r w:rsidRPr="007E029E">
        <w:rPr>
          <w:rStyle w:val="Emphasis"/>
        </w:rPr>
        <w:t>exploitation</w:t>
      </w:r>
      <w:r w:rsidRPr="007E029E">
        <w:rPr>
          <w:rStyle w:val="StyleUnderline"/>
        </w:rPr>
        <w:t xml:space="preserve">, </w:t>
      </w:r>
      <w:r w:rsidRPr="007E029E">
        <w:rPr>
          <w:rStyle w:val="Emphasis"/>
        </w:rPr>
        <w:t>appropriation</w:t>
      </w:r>
      <w:r w:rsidRPr="007E029E">
        <w:rPr>
          <w:rStyle w:val="StyleUnderline"/>
        </w:rPr>
        <w:t xml:space="preserve"> and </w:t>
      </w:r>
      <w:r w:rsidRPr="007E029E">
        <w:rPr>
          <w:rStyle w:val="Emphasis"/>
        </w:rPr>
        <w:t>colonization</w:t>
      </w:r>
      <w:r w:rsidRPr="007E029E">
        <w:rPr>
          <w:rStyle w:val="StyleUnderline"/>
        </w:rPr>
        <w:t xml:space="preserve"> that </w:t>
      </w:r>
      <w:r w:rsidRPr="007E029E">
        <w:rPr>
          <w:rStyle w:val="Emphasis"/>
        </w:rPr>
        <w:t>made even the thought of the just society possible</w:t>
      </w:r>
      <w:r w:rsidRPr="007E029E">
        <w:rPr>
          <w:rStyle w:val="StyleUnderline"/>
        </w:rPr>
        <w:t xml:space="preserve">. </w:t>
      </w:r>
      <w:r w:rsidRPr="007E029E">
        <w:rPr>
          <w:rStyle w:val="StyleUnderline"/>
          <w:highlight w:val="green"/>
        </w:rPr>
        <w:t xml:space="preserve">Disability is </w:t>
      </w:r>
      <w:r w:rsidRPr="007E029E">
        <w:rPr>
          <w:rStyle w:val="Emphasis"/>
          <w:highlight w:val="green"/>
        </w:rPr>
        <w:t>not an added on concern</w:t>
      </w:r>
      <w:r w:rsidRPr="007E029E">
        <w:rPr>
          <w:rStyle w:val="StyleUnderline"/>
          <w:highlight w:val="green"/>
        </w:rPr>
        <w:t xml:space="preserve"> but is </w:t>
      </w:r>
      <w:r w:rsidRPr="007E029E">
        <w:rPr>
          <w:rStyle w:val="Emphasis"/>
          <w:sz w:val="24"/>
          <w:highlight w:val="green"/>
        </w:rPr>
        <w:t>precisely what orients</w:t>
      </w:r>
      <w:r w:rsidRPr="007E029E">
        <w:rPr>
          <w:rStyle w:val="Emphasis"/>
          <w:sz w:val="24"/>
        </w:rPr>
        <w:t>, if silently</w:t>
      </w:r>
      <w:r w:rsidRPr="002F0B53">
        <w:rPr>
          <w:rStyle w:val="Emphasis"/>
          <w:sz w:val="24"/>
        </w:rPr>
        <w:t xml:space="preserve">, the problem of </w:t>
      </w:r>
      <w:r w:rsidRPr="002F0B53">
        <w:rPr>
          <w:rStyle w:val="Emphasis"/>
          <w:sz w:val="24"/>
          <w:highlight w:val="green"/>
        </w:rPr>
        <w:t>extinction</w:t>
      </w:r>
      <w:r w:rsidRPr="00FA26E9">
        <w:rPr>
          <w:sz w:val="16"/>
        </w:rPr>
        <w:t xml:space="preserve">. One might say, that </w:t>
      </w:r>
      <w:r w:rsidRPr="00C50A7F">
        <w:rPr>
          <w:rStyle w:val="StyleUnderline"/>
        </w:rPr>
        <w:t xml:space="preserve">“human” existence is </w:t>
      </w:r>
      <w:r w:rsidRPr="00C50A7F">
        <w:rPr>
          <w:rStyle w:val="Emphasis"/>
        </w:rPr>
        <w:t>constitutively disabled</w:t>
      </w:r>
      <w:r w:rsidRPr="00FA26E9">
        <w:rPr>
          <w:sz w:val="16"/>
        </w:rPr>
        <w:t xml:space="preserve"> (or, to follow Bernard Stiegler, that </w:t>
      </w:r>
      <w:r w:rsidRPr="00C50A7F">
        <w:rPr>
          <w:rStyle w:val="StyleUnderline"/>
        </w:rPr>
        <w:t xml:space="preserve">its default condition is </w:t>
      </w:r>
      <w:r w:rsidRPr="00C50A7F">
        <w:rPr>
          <w:rStyle w:val="Emphasis"/>
        </w:rPr>
        <w:t>dependence</w:t>
      </w:r>
      <w:r w:rsidRPr="00C50A7F">
        <w:rPr>
          <w:rStyle w:val="StyleUnderline"/>
        </w:rPr>
        <w:t xml:space="preserve"> upon a broad network of </w:t>
      </w:r>
      <w:r w:rsidRPr="00C50A7F">
        <w:rPr>
          <w:rStyle w:val="Emphasis"/>
        </w:rPr>
        <w:t>technologies and archives that have never been equally distributed</w:t>
      </w:r>
      <w:r w:rsidRPr="00C50A7F">
        <w:rPr>
          <w:rStyle w:val="StyleUnderline"/>
        </w:rPr>
        <w:t xml:space="preserve"> </w:t>
      </w:r>
      <w:r w:rsidRPr="00FA26E9">
        <w:rPr>
          <w:sz w:val="16"/>
        </w:rPr>
        <w:t xml:space="preserve">(Stiegler 1998, 122). </w:t>
      </w:r>
      <w:r w:rsidRPr="00C50A7F">
        <w:rPr>
          <w:rStyle w:val="Emphasis"/>
          <w:sz w:val="24"/>
        </w:rPr>
        <w:t>Further, the</w:t>
      </w:r>
      <w:r w:rsidRPr="00C50A7F">
        <w:rPr>
          <w:rStyle w:val="Emphasis"/>
          <w:sz w:val="28"/>
          <w:szCs w:val="28"/>
        </w:rPr>
        <w:t xml:space="preserve"> </w:t>
      </w:r>
      <w:r w:rsidRPr="00C50A7F">
        <w:rPr>
          <w:rStyle w:val="Emphasis"/>
          <w:sz w:val="24"/>
        </w:rPr>
        <w:t>capacities that enable the “able” person have cost, and continue to cost, the earth</w:t>
      </w:r>
      <w:r w:rsidRPr="00FA26E9">
        <w:rPr>
          <w:sz w:val="16"/>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7E029E">
        <w:rPr>
          <w:rStyle w:val="StyleUnderline"/>
        </w:rPr>
        <w:t>extinction and disability are</w:t>
      </w:r>
      <w:r w:rsidRPr="00FA26E9">
        <w:rPr>
          <w:sz w:val="16"/>
        </w:rPr>
        <w:t xml:space="preserve"> rarely explicitly </w:t>
      </w:r>
      <w:r w:rsidRPr="007E029E">
        <w:rPr>
          <w:rStyle w:val="StyleUnderline"/>
        </w:rPr>
        <w:t>linked</w:t>
      </w:r>
      <w:r w:rsidRPr="00FA26E9">
        <w:rPr>
          <w:sz w:val="16"/>
        </w:rPr>
        <w:t xml:space="preserve"> the two concepts are inextricably intertwined </w:t>
      </w:r>
      <w:r w:rsidRPr="007E029E">
        <w:rPr>
          <w:rStyle w:val="StyleUnderline"/>
        </w:rPr>
        <w:t>in discussions of</w:t>
      </w:r>
      <w:r w:rsidRPr="00FA26E9">
        <w:rPr>
          <w:sz w:val="16"/>
        </w:rPr>
        <w:t xml:space="preserve"> </w:t>
      </w:r>
      <w:r w:rsidRPr="003103C2">
        <w:rPr>
          <w:rStyle w:val="Emphasis"/>
        </w:rPr>
        <w:t>what counts as a life worth living. Indeed</w:t>
      </w:r>
      <w:r w:rsidRPr="00FA26E9">
        <w:rPr>
          <w:sz w:val="16"/>
        </w:rPr>
        <w:t xml:space="preserve">, the grand Socratic notion that the unexamined life is not worth living, is not only normative (which is almost unavoidable) but normalizing: to privilege the life of examination is to open up a history that will generate </w:t>
      </w:r>
      <w:r w:rsidRPr="004D4158">
        <w:rPr>
          <w:rStyle w:val="StyleUnderline"/>
          <w:highlight w:val="green"/>
        </w:rPr>
        <w:t>the</w:t>
      </w:r>
      <w:r w:rsidRPr="003103C2">
        <w:rPr>
          <w:rStyle w:val="StyleUnderline"/>
        </w:rPr>
        <w:t xml:space="preserve"> individual, reflective, deliberative and </w:t>
      </w:r>
      <w:r w:rsidRPr="004D4158">
        <w:rPr>
          <w:rStyle w:val="Emphasis"/>
          <w:highlight w:val="green"/>
        </w:rPr>
        <w:t>rational subject</w:t>
      </w:r>
      <w:r w:rsidRPr="00FA26E9">
        <w:rPr>
          <w:sz w:val="16"/>
        </w:rPr>
        <w:t xml:space="preserve">, but to make a claim about a life not worth living is to hint at </w:t>
      </w:r>
      <w:r w:rsidRPr="003103C2">
        <w:rPr>
          <w:rStyle w:val="StyleUnderline"/>
        </w:rPr>
        <w:t xml:space="preserve">the long history that </w:t>
      </w:r>
      <w:r w:rsidRPr="004D4158">
        <w:rPr>
          <w:rStyle w:val="StyleUnderline"/>
          <w:highlight w:val="green"/>
        </w:rPr>
        <w:t>will</w:t>
      </w:r>
      <w:r w:rsidRPr="003103C2">
        <w:rPr>
          <w:rStyle w:val="StyleUnderline"/>
        </w:rPr>
        <w:t xml:space="preserve"> </w:t>
      </w:r>
      <w:r w:rsidRPr="004D4158">
        <w:rPr>
          <w:rStyle w:val="Emphasis"/>
          <w:highlight w:val="green"/>
        </w:rPr>
        <w:t>extinguish</w:t>
      </w:r>
      <w:r w:rsidRPr="003103C2">
        <w:rPr>
          <w:rStyle w:val="StyleUnderline"/>
        </w:rPr>
        <w:t xml:space="preserve">, </w:t>
      </w:r>
      <w:r w:rsidRPr="003103C2">
        <w:rPr>
          <w:rStyle w:val="Emphasis"/>
        </w:rPr>
        <w:t>eliminate</w:t>
      </w:r>
      <w:r w:rsidRPr="003103C2">
        <w:rPr>
          <w:rStyle w:val="StyleUnderline"/>
        </w:rPr>
        <w:t xml:space="preserve">, </w:t>
      </w:r>
      <w:r w:rsidRPr="003103C2">
        <w:rPr>
          <w:rStyle w:val="Emphasis"/>
        </w:rPr>
        <w:t>harness</w:t>
      </w:r>
      <w:r w:rsidRPr="003103C2">
        <w:rPr>
          <w:rStyle w:val="StyleUnderline"/>
        </w:rPr>
        <w:t xml:space="preserve"> and </w:t>
      </w:r>
      <w:r w:rsidRPr="003103C2">
        <w:rPr>
          <w:rStyle w:val="Emphasis"/>
        </w:rPr>
        <w:t>evaluate</w:t>
      </w:r>
      <w:r w:rsidRPr="003103C2">
        <w:rPr>
          <w:rStyle w:val="StyleUnderline"/>
        </w:rPr>
        <w:t xml:space="preserve"> </w:t>
      </w:r>
      <w:r w:rsidRPr="004D4158">
        <w:rPr>
          <w:rStyle w:val="StyleUnderline"/>
          <w:highlight w:val="green"/>
        </w:rPr>
        <w:t>unworthy lives</w:t>
      </w:r>
      <w:r w:rsidRPr="003103C2">
        <w:rPr>
          <w:rStyle w:val="StyleUnderline"/>
        </w:rPr>
        <w:t xml:space="preserve">, and will do so precisely </w:t>
      </w:r>
      <w:r w:rsidRPr="004D4158">
        <w:rPr>
          <w:rStyle w:val="Emphasis"/>
          <w:highlight w:val="green"/>
        </w:rPr>
        <w:t>by way of capacity</w:t>
      </w:r>
      <w:r w:rsidRPr="00FA26E9">
        <w:rPr>
          <w:sz w:val="16"/>
        </w:rPr>
        <w:t xml:space="preserve">. </w:t>
      </w:r>
      <w:r w:rsidRPr="007E029E">
        <w:rPr>
          <w:rStyle w:val="StyleUnderline"/>
        </w:rPr>
        <w:t xml:space="preserve">Outside explicit work on extinction and outside the rich field of disability studies it is possible to find constant and complex linkages </w:t>
      </w:r>
      <w:r w:rsidRPr="00535D2E">
        <w:rPr>
          <w:rStyle w:val="StyleUnderline"/>
        </w:rPr>
        <w:t>between the question of the worth of life (its capacity or ability) and whether such a life ought to exist. Many</w:t>
      </w:r>
      <w:r w:rsidRPr="00535D2E">
        <w:rPr>
          <w:sz w:val="16"/>
        </w:rPr>
        <w:t xml:space="preserve"> </w:t>
      </w:r>
      <w:r w:rsidRPr="00535D2E">
        <w:rPr>
          <w:rStyle w:val="Emphasis"/>
        </w:rPr>
        <w:t>such arguments are utilitarian</w:t>
      </w:r>
      <w:r w:rsidRPr="00535D2E">
        <w:rPr>
          <w:sz w:val="16"/>
        </w:rPr>
        <w:t xml:space="preserve">; and while </w:t>
      </w:r>
      <w:r w:rsidRPr="00535D2E">
        <w:rPr>
          <w:rStyle w:val="StyleUnderline"/>
        </w:rPr>
        <w:t>utilitarianism</w:t>
      </w:r>
      <w:r w:rsidRPr="00535D2E">
        <w:rPr>
          <w:sz w:val="16"/>
        </w:rPr>
        <w:t xml:space="preserve"> might seem to be but one branch of (analytic) philosophy, part of my argument will be that as a conception of the liberal subject of capacity gains ascendency and </w:t>
      </w:r>
      <w:r w:rsidRPr="00535D2E">
        <w:rPr>
          <w:rStyle w:val="StyleUnderline"/>
        </w:rPr>
        <w:t>takes on increasing value in neo-liberal</w:t>
      </w:r>
      <w:r w:rsidRPr="004D4158">
        <w:rPr>
          <w:rStyle w:val="StyleUnderline"/>
        </w:rPr>
        <w:t xml:space="preserve"> arguments for autonomy, </w:t>
      </w:r>
      <w:r w:rsidRPr="00FA26E9">
        <w:rPr>
          <w:rStyle w:val="StyleUnderline"/>
        </w:rPr>
        <w:t xml:space="preserve">and as the planet faces accelerated and mass extinction, </w:t>
      </w:r>
      <w:r w:rsidRPr="00FA26E9">
        <w:rPr>
          <w:rStyle w:val="Emphasis"/>
        </w:rPr>
        <w:t>a utilitarian logic becomes increasingly dominant</w:t>
      </w:r>
      <w:r w:rsidRPr="00FA26E9">
        <w:rPr>
          <w:rStyle w:val="StyleUnderline"/>
        </w:rPr>
        <w:t>. Utilitarianism</w:t>
      </w:r>
      <w:r w:rsidRPr="00FA26E9">
        <w:rPr>
          <w:sz w:val="16"/>
        </w:rPr>
        <w:t xml:space="preserve"> is a motif that will necessarily </w:t>
      </w:r>
      <w:r w:rsidRPr="00FA26E9">
        <w:rPr>
          <w:rStyle w:val="Emphasis"/>
        </w:rPr>
        <w:t>haunt questions</w:t>
      </w:r>
      <w:r w:rsidRPr="00FA26E9">
        <w:rPr>
          <w:rStyle w:val="StyleUnderline"/>
        </w:rPr>
        <w:t xml:space="preserve"> of extinction and capacity</w:t>
      </w:r>
      <w:r w:rsidRPr="00FA26E9">
        <w:rPr>
          <w:sz w:val="16"/>
        </w:rPr>
        <w:t xml:space="preserve">: as resources and the capacity to survive become threatened </w:t>
      </w:r>
      <w:r w:rsidRPr="00FA26E9">
        <w:rPr>
          <w:rStyle w:val="Emphasis"/>
          <w:sz w:val="24"/>
        </w:rPr>
        <w:t>decisions will</w:t>
      </w:r>
      <w:r w:rsidRPr="00FA26E9">
        <w:rPr>
          <w:sz w:val="16"/>
        </w:rPr>
        <w:t xml:space="preserve"> need to </w:t>
      </w:r>
      <w:r w:rsidRPr="00FA26E9">
        <w:rPr>
          <w:rStyle w:val="Emphasis"/>
          <w:sz w:val="24"/>
        </w:rPr>
        <w:t>be made regarding the worth of life.</w:t>
      </w:r>
      <w:r w:rsidRPr="00FA26E9">
        <w:rPr>
          <w:sz w:val="16"/>
          <w:szCs w:val="28"/>
        </w:rPr>
        <w:t xml:space="preserve"> </w:t>
      </w:r>
      <w:r w:rsidRPr="00614CA9">
        <w:rPr>
          <w:sz w:val="16"/>
        </w:rPr>
        <w:t xml:space="preserve">Precisely </w:t>
      </w:r>
      <w:r w:rsidRPr="00494BBC">
        <w:rPr>
          <w:rStyle w:val="StyleUnderline"/>
        </w:rPr>
        <w:t>in this respect</w:t>
      </w:r>
      <w:r w:rsidRPr="00614CA9">
        <w:rPr>
          <w:sz w:val="16"/>
        </w:rPr>
        <w:t xml:space="preserve"> it is </w:t>
      </w:r>
      <w:r w:rsidRPr="00614CA9">
        <w:rPr>
          <w:rStyle w:val="StyleUnderline"/>
          <w:highlight w:val="green"/>
        </w:rPr>
        <w:t>utilitarianism</w:t>
      </w:r>
      <w:r w:rsidRPr="00614CA9">
        <w:rPr>
          <w:sz w:val="16"/>
        </w:rPr>
        <w:t xml:space="preserve"> that </w:t>
      </w:r>
      <w:r w:rsidRPr="00614CA9">
        <w:rPr>
          <w:rStyle w:val="StyleUnderline"/>
          <w:highlight w:val="green"/>
        </w:rPr>
        <w:t>has</w:t>
      </w:r>
      <w:r w:rsidRPr="007B094C">
        <w:rPr>
          <w:rStyle w:val="StyleUnderline"/>
        </w:rPr>
        <w:t xml:space="preserve"> also </w:t>
      </w:r>
      <w:r w:rsidRPr="00614CA9">
        <w:rPr>
          <w:rStyle w:val="StyleUnderline"/>
          <w:highlight w:val="green"/>
        </w:rPr>
        <w:t>articulated</w:t>
      </w:r>
      <w:r w:rsidRPr="00614CA9">
        <w:rPr>
          <w:sz w:val="16"/>
        </w:rPr>
        <w:t xml:space="preserve"> </w:t>
      </w:r>
      <w:r w:rsidRPr="00614CA9">
        <w:rPr>
          <w:rStyle w:val="Emphasis"/>
          <w:highlight w:val="green"/>
        </w:rPr>
        <w:t>the most offensive position on disability</w:t>
      </w:r>
      <w:r w:rsidRPr="00614CA9">
        <w:rPr>
          <w:sz w:val="16"/>
        </w:rPr>
        <w:t xml:space="preserve">. </w:t>
      </w:r>
      <w:r w:rsidRPr="00614CA9">
        <w:rPr>
          <w:rStyle w:val="StyleUnderline"/>
        </w:rPr>
        <w:t xml:space="preserve">By offensive, here, I am </w:t>
      </w:r>
      <w:r w:rsidRPr="00494BBC">
        <w:rPr>
          <w:rStyle w:val="Emphasis"/>
        </w:rPr>
        <w:t>not</w:t>
      </w:r>
      <w:r w:rsidRPr="00614CA9">
        <w:rPr>
          <w:rStyle w:val="StyleUnderline"/>
        </w:rPr>
        <w:t xml:space="preserve"> referring to </w:t>
      </w:r>
      <w:r w:rsidRPr="00494BBC">
        <w:rPr>
          <w:rStyle w:val="StyleUnderline"/>
        </w:rPr>
        <w:t xml:space="preserve">an </w:t>
      </w:r>
      <w:r w:rsidRPr="00494BBC">
        <w:rPr>
          <w:rStyle w:val="Emphasis"/>
        </w:rPr>
        <w:t>affect or</w:t>
      </w:r>
      <w:r w:rsidRPr="00614CA9">
        <w:rPr>
          <w:rStyle w:val="Emphasis"/>
        </w:rPr>
        <w:t xml:space="preserve"> emotion</w:t>
      </w:r>
      <w:r w:rsidRPr="00614CA9">
        <w:rPr>
          <w:rStyle w:val="StyleUnderline"/>
        </w:rPr>
        <w:t xml:space="preserve">, </w:t>
      </w:r>
      <w:r w:rsidRPr="00494BBC">
        <w:rPr>
          <w:rStyle w:val="StyleUnderline"/>
        </w:rPr>
        <w:t>but</w:t>
      </w:r>
      <w:r w:rsidRPr="00614CA9">
        <w:rPr>
          <w:rStyle w:val="StyleUnderline"/>
        </w:rPr>
        <w:t xml:space="preserve"> rather – as in the manner</w:t>
      </w:r>
      <w:r w:rsidRPr="00614CA9">
        <w:rPr>
          <w:sz w:val="16"/>
        </w:rPr>
        <w:t xml:space="preserve"> of </w:t>
      </w:r>
      <w:r w:rsidRPr="00614CA9">
        <w:rPr>
          <w:rStyle w:val="Emphasis"/>
          <w:sz w:val="28"/>
          <w:szCs w:val="20"/>
          <w:highlight w:val="green"/>
        </w:rPr>
        <w:t>a military offensive</w:t>
      </w:r>
      <w:r w:rsidRPr="00614CA9">
        <w:rPr>
          <w:sz w:val="20"/>
          <w:szCs w:val="28"/>
          <w:highlight w:val="green"/>
        </w:rPr>
        <w:t xml:space="preserve"> – </w:t>
      </w:r>
      <w:r w:rsidRPr="00614CA9">
        <w:rPr>
          <w:rStyle w:val="StyleUnderline"/>
          <w:sz w:val="28"/>
          <w:szCs w:val="28"/>
          <w:highlight w:val="green"/>
        </w:rPr>
        <w:t xml:space="preserve">a </w:t>
      </w:r>
      <w:r w:rsidRPr="00614CA9">
        <w:rPr>
          <w:rStyle w:val="Emphasis"/>
          <w:sz w:val="28"/>
          <w:szCs w:val="28"/>
          <w:highlight w:val="green"/>
        </w:rPr>
        <w:t>direct</w:t>
      </w:r>
      <w:r w:rsidRPr="00614CA9">
        <w:rPr>
          <w:rStyle w:val="StyleUnderline"/>
          <w:sz w:val="28"/>
          <w:szCs w:val="28"/>
        </w:rPr>
        <w:t xml:space="preserve"> and </w:t>
      </w:r>
      <w:r w:rsidRPr="00614CA9">
        <w:rPr>
          <w:rStyle w:val="Emphasis"/>
          <w:sz w:val="28"/>
          <w:szCs w:val="28"/>
        </w:rPr>
        <w:t xml:space="preserve">forthright </w:t>
      </w:r>
      <w:r w:rsidRPr="00614CA9">
        <w:rPr>
          <w:rStyle w:val="Emphasis"/>
          <w:sz w:val="28"/>
          <w:szCs w:val="28"/>
          <w:highlight w:val="green"/>
        </w:rPr>
        <w:t>targeting</w:t>
      </w:r>
      <w:r w:rsidRPr="00614CA9">
        <w:rPr>
          <w:rStyle w:val="StyleUnderline"/>
          <w:sz w:val="28"/>
          <w:szCs w:val="28"/>
          <w:highlight w:val="green"/>
        </w:rPr>
        <w:t xml:space="preserve"> of what has been </w:t>
      </w:r>
      <w:r w:rsidRPr="00614CA9">
        <w:rPr>
          <w:rStyle w:val="StyleUnderline"/>
          <w:sz w:val="28"/>
          <w:szCs w:val="28"/>
        </w:rPr>
        <w:t xml:space="preserve">set aside as </w:t>
      </w:r>
      <w:r w:rsidRPr="00614CA9">
        <w:rPr>
          <w:rStyle w:val="StyleUnderline"/>
          <w:sz w:val="28"/>
          <w:szCs w:val="28"/>
          <w:highlight w:val="green"/>
        </w:rPr>
        <w:t>“</w:t>
      </w:r>
      <w:r w:rsidRPr="00614CA9">
        <w:rPr>
          <w:rStyle w:val="Emphasis"/>
          <w:sz w:val="28"/>
          <w:szCs w:val="28"/>
          <w:highlight w:val="green"/>
        </w:rPr>
        <w:t>disabled</w:t>
      </w:r>
      <w:r w:rsidRPr="007B094C">
        <w:rPr>
          <w:rStyle w:val="StyleUnderline"/>
        </w:rPr>
        <w:t>.</w:t>
      </w:r>
      <w:r w:rsidRPr="00614CA9">
        <w:rPr>
          <w:sz w:val="16"/>
        </w:rPr>
        <w:t xml:space="preserve"> </w:t>
      </w:r>
      <w:r w:rsidRPr="00FA26E9">
        <w:rPr>
          <w:sz w:val="16"/>
        </w:rPr>
        <w:t xml:space="preserve">Here, it might seem that a utilitarian approach is partial, and that there are other ethical paradigms, which of course there are; but I want to argue that the extreme positions that </w:t>
      </w:r>
      <w:r w:rsidRPr="007E029E">
        <w:rPr>
          <w:rStyle w:val="Emphasis"/>
        </w:rPr>
        <w:t>utilitarianism has yielded, bring to the fore what is implicit in a broader history of ethics focused on personhood and a life worth living</w:t>
      </w:r>
      <w:r w:rsidRPr="00FA26E9">
        <w:rPr>
          <w:sz w:val="16"/>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4D4158">
        <w:rPr>
          <w:rStyle w:val="StyleUnderline"/>
        </w:rPr>
        <w:t xml:space="preserve">Nussbaum presents her account as a broadening of theories of human justice by way of a more classical conception of the life worth living, one not reduced to narrow notions of mutual advantage. Even though her discourse and </w:t>
      </w:r>
      <w:r w:rsidRPr="00535D2E">
        <w:rPr>
          <w:rStyle w:val="StyleUnderline"/>
        </w:rPr>
        <w:t xml:space="preserve">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535D2E">
        <w:rPr>
          <w:rStyle w:val="Emphasis"/>
          <w:sz w:val="24"/>
        </w:rPr>
        <w:t>Utilitarian approaches</w:t>
      </w:r>
      <w:r w:rsidRPr="00535D2E">
        <w:rPr>
          <w:rStyle w:val="StyleUnderline"/>
          <w:sz w:val="24"/>
        </w:rPr>
        <w:t xml:space="preserve"> </w:t>
      </w:r>
      <w:r w:rsidRPr="00535D2E">
        <w:rPr>
          <w:rStyle w:val="StyleUnderline"/>
        </w:rPr>
        <w:t xml:space="preserve">to this question are, as I have already suggested, offensive, but they are because they </w:t>
      </w:r>
      <w:r w:rsidRPr="00535D2E">
        <w:rPr>
          <w:rStyle w:val="Emphasis"/>
          <w:sz w:val="24"/>
        </w:rPr>
        <w:t>disclose something offensive – or combative, violent, conquering – in the</w:t>
      </w:r>
      <w:r w:rsidRPr="00535D2E">
        <w:rPr>
          <w:sz w:val="16"/>
        </w:rPr>
        <w:t xml:space="preserve"> philosophical </w:t>
      </w:r>
      <w:r w:rsidRPr="00535D2E">
        <w:rPr>
          <w:rStyle w:val="Emphasis"/>
          <w:sz w:val="24"/>
        </w:rPr>
        <w:t>tradition of</w:t>
      </w:r>
      <w:r w:rsidRPr="00535D2E">
        <w:rPr>
          <w:sz w:val="16"/>
        </w:rPr>
        <w:t xml:space="preserve"> dignified humanity and </w:t>
      </w:r>
      <w:r w:rsidRPr="00535D2E">
        <w:rPr>
          <w:rStyle w:val="Emphasis"/>
          <w:sz w:val="24"/>
        </w:rPr>
        <w:t>the life worth living</w:t>
      </w:r>
      <w:r w:rsidRPr="00535D2E">
        <w:rPr>
          <w:sz w:val="16"/>
        </w:rPr>
        <w:t xml:space="preserve">. In this respect, </w:t>
      </w:r>
      <w:r w:rsidRPr="00535D2E">
        <w:rPr>
          <w:rStyle w:val="StyleUnderline"/>
        </w:rPr>
        <w:t>disability is neither a recent nor a local concern: the very formation of the Greek polity is based on the exclusion of those with lesser capacities</w:t>
      </w:r>
      <w:r w:rsidRPr="00535D2E">
        <w:rPr>
          <w:sz w:val="16"/>
        </w:rPr>
        <w:t xml:space="preserve">. Even though, as Lennard Davis (2013) has argued, the notion of the “normal” body is very recent and is quite different from earlier cultures’ conception of an ideal body that no actual member of the species achieves, </w:t>
      </w:r>
      <w:r w:rsidRPr="00535D2E">
        <w:rPr>
          <w:rStyle w:val="StyleUnderline"/>
        </w:rPr>
        <w:t xml:space="preserve">the </w:t>
      </w:r>
      <w:r w:rsidRPr="00535D2E">
        <w:rPr>
          <w:rStyle w:val="Emphasis"/>
        </w:rPr>
        <w:t>exclusion</w:t>
      </w:r>
      <w:r w:rsidRPr="00535D2E">
        <w:rPr>
          <w:rStyle w:val="StyleUnderline"/>
        </w:rPr>
        <w:t xml:space="preserve"> of those</w:t>
      </w:r>
      <w:r w:rsidRPr="007B094C">
        <w:rPr>
          <w:rStyle w:val="StyleUnderline"/>
        </w:rPr>
        <w:t xml:space="preserve"> who do not possess the </w:t>
      </w:r>
      <w:r w:rsidRPr="007B094C">
        <w:rPr>
          <w:rStyle w:val="Emphasis"/>
        </w:rPr>
        <w:t>proper potentiality</w:t>
      </w:r>
      <w:r w:rsidRPr="007B094C">
        <w:rPr>
          <w:rStyle w:val="StyleUnderline"/>
        </w:rPr>
        <w:t xml:space="preserve"> of political humanity has been </w:t>
      </w:r>
      <w:r w:rsidRPr="007B094C">
        <w:rPr>
          <w:rStyle w:val="Emphasis"/>
        </w:rPr>
        <w:t>at the basis of the history of the Western polity</w:t>
      </w:r>
      <w:r w:rsidRPr="00FA26E9">
        <w:rPr>
          <w:sz w:val="16"/>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sidRPr="00CB35AE">
        <w:rPr>
          <w:rStyle w:val="Emphasis"/>
          <w:sz w:val="24"/>
        </w:rPr>
        <w:t>definitions of proper political persons rely upon quite specific capacities that, even in expanded scenarios are not all-inclusive</w:t>
      </w:r>
      <w:r w:rsidRPr="00FA26E9">
        <w:rPr>
          <w:sz w:val="16"/>
          <w:szCs w:val="20"/>
        </w:rPr>
        <w:t xml:space="preserve">. </w:t>
      </w:r>
      <w:r w:rsidRPr="00FA26E9">
        <w:rPr>
          <w:sz w:val="16"/>
        </w:rPr>
        <w:t xml:space="preserve">More importantly, </w:t>
      </w:r>
      <w:r w:rsidRPr="00CB35AE">
        <w:rPr>
          <w:rStyle w:val="StyleUnderline"/>
        </w:rPr>
        <w:t xml:space="preserve">the quite specific concept of the </w:t>
      </w:r>
      <w:r w:rsidRPr="00CB35AE">
        <w:rPr>
          <w:rStyle w:val="Emphasis"/>
        </w:rPr>
        <w:t>liberal, deliberative, rational and empathetic subject</w:t>
      </w:r>
      <w:r w:rsidRPr="00CB35AE">
        <w:rPr>
          <w:rStyle w:val="StyleUnderline"/>
        </w:rPr>
        <w:t xml:space="preserve"> depends upon </w:t>
      </w:r>
      <w:r w:rsidRPr="00CB35AE">
        <w:rPr>
          <w:rStyle w:val="Emphasis"/>
        </w:rPr>
        <w:t>a history of “enlightenment”</w:t>
      </w:r>
      <w:r w:rsidRPr="00CB35AE">
        <w:rPr>
          <w:rStyle w:val="StyleUnderline"/>
        </w:rPr>
        <w:t xml:space="preserve"> that </w:t>
      </w:r>
      <w:r w:rsidRPr="00CB35AE">
        <w:rPr>
          <w:rStyle w:val="Emphasis"/>
        </w:rPr>
        <w:t>disabled many lives</w:t>
      </w:r>
      <w:r w:rsidRPr="00CB35AE">
        <w:rPr>
          <w:rStyle w:val="StyleUnderline"/>
        </w:rPr>
        <w:t xml:space="preserve">, either by way of </w:t>
      </w:r>
      <w:r w:rsidRPr="00CB35AE">
        <w:rPr>
          <w:rStyle w:val="Emphasis"/>
        </w:rPr>
        <w:t>exclusion</w:t>
      </w:r>
      <w:r w:rsidRPr="00CB35AE">
        <w:rPr>
          <w:rStyle w:val="StyleUnderline"/>
        </w:rPr>
        <w:t xml:space="preserve">, </w:t>
      </w:r>
      <w:r w:rsidRPr="00CB35AE">
        <w:rPr>
          <w:rStyle w:val="Emphasis"/>
        </w:rPr>
        <w:t>colonialism</w:t>
      </w:r>
      <w:r w:rsidRPr="00CB35AE">
        <w:rPr>
          <w:rStyle w:val="StyleUnderline"/>
        </w:rPr>
        <w:t xml:space="preserve">, </w:t>
      </w:r>
      <w:r w:rsidRPr="00CB35AE">
        <w:rPr>
          <w:rStyle w:val="Emphasis"/>
        </w:rPr>
        <w:t>resource depletion</w:t>
      </w:r>
      <w:r w:rsidRPr="00CB35AE">
        <w:rPr>
          <w:rStyle w:val="StyleUnderline"/>
        </w:rPr>
        <w:t xml:space="preserve">, or </w:t>
      </w:r>
      <w:r w:rsidRPr="00CB35AE">
        <w:rPr>
          <w:rStyle w:val="Emphasis"/>
        </w:rPr>
        <w:t>expropriation</w:t>
      </w:r>
      <w:r w:rsidRPr="00FA26E9">
        <w:rPr>
          <w:sz w:val="16"/>
        </w:rPr>
        <w:t xml:space="preserve">. </w:t>
      </w:r>
      <w:r w:rsidRPr="00CB35AE">
        <w:rPr>
          <w:rStyle w:val="StyleUnderline"/>
        </w:rPr>
        <w:t>In a world where not all lives matter</w:t>
      </w:r>
      <w:r w:rsidRPr="00FA26E9">
        <w:rPr>
          <w:sz w:val="16"/>
        </w:rPr>
        <w:t xml:space="preserve"> to the same extent, </w:t>
      </w:r>
      <w:r w:rsidRPr="00CB35AE">
        <w:rPr>
          <w:rStyle w:val="StyleUnderline"/>
        </w:rPr>
        <w:t>the concept of disability is precisely what enables political inclusion, privilege and personhood</w:t>
      </w:r>
      <w:r w:rsidRPr="00FA26E9">
        <w:rPr>
          <w:sz w:val="16"/>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CB0563">
        <w:rPr>
          <w:rStyle w:val="Emphasis"/>
        </w:rPr>
        <w:t xml:space="preserve">Not only is </w:t>
      </w:r>
      <w:r w:rsidRPr="00CB0563">
        <w:rPr>
          <w:rStyle w:val="Emphasis"/>
          <w:highlight w:val="green"/>
        </w:rPr>
        <w:t>the question</w:t>
      </w:r>
      <w:r w:rsidRPr="00CB0563">
        <w:rPr>
          <w:rStyle w:val="Emphasis"/>
        </w:rPr>
        <w:t xml:space="preserve"> of the life worth living offensive (in its implicit generation of an unworthy life), the life worth living </w:t>
      </w:r>
      <w:r w:rsidRPr="00CB0563">
        <w:rPr>
          <w:rStyle w:val="Emphasis"/>
          <w:highlight w:val="green"/>
        </w:rPr>
        <w:t>is</w:t>
      </w:r>
      <w:r w:rsidRPr="00CB0563">
        <w:rPr>
          <w:rStyle w:val="Emphasis"/>
        </w:rPr>
        <w:t xml:space="preserve"> a life of dependence and incapacity, </w:t>
      </w:r>
      <w:r w:rsidRPr="00CB0563">
        <w:rPr>
          <w:rStyle w:val="Emphasis"/>
          <w:highlight w:val="green"/>
        </w:rPr>
        <w:t>generated through</w:t>
      </w:r>
      <w:r w:rsidRPr="00CB0563">
        <w:rPr>
          <w:rStyle w:val="Emphasis"/>
        </w:rPr>
        <w:t xml:space="preserve"> a history of enlightenment that is a history of </w:t>
      </w:r>
      <w:r w:rsidRPr="00CB0563">
        <w:rPr>
          <w:rStyle w:val="Emphasis"/>
          <w:highlight w:val="green"/>
        </w:rPr>
        <w:t>appropriation,</w:t>
      </w:r>
      <w:r w:rsidRPr="00CB0563">
        <w:rPr>
          <w:rStyle w:val="Emphasis"/>
        </w:rPr>
        <w:t xml:space="preserve"> </w:t>
      </w:r>
      <w:r w:rsidRPr="00CB0563">
        <w:rPr>
          <w:rStyle w:val="Emphasis"/>
          <w:highlight w:val="green"/>
        </w:rPr>
        <w:t>plundering</w:t>
      </w:r>
      <w:r w:rsidRPr="00CB0563">
        <w:rPr>
          <w:rStyle w:val="Emphasis"/>
        </w:rPr>
        <w:t xml:space="preserve">, brigandry, </w:t>
      </w:r>
      <w:r w:rsidRPr="00CB0563">
        <w:rPr>
          <w:rStyle w:val="Emphasis"/>
          <w:highlight w:val="green"/>
        </w:rPr>
        <w:t>excessive consumption and energy profligacy</w:t>
      </w:r>
      <w:r w:rsidRPr="00CB0563">
        <w:rPr>
          <w:highlight w:val="green"/>
          <w:u w:val="single"/>
        </w:rPr>
        <w:t xml:space="preserve">. </w:t>
      </w:r>
      <w:r w:rsidRPr="00CB0563">
        <w:rPr>
          <w:rStyle w:val="Emphasis"/>
        </w:rPr>
        <w:t>Could we have the able political subject of deliberation and reason without the planet-destructive history of industrialism and globalism</w:t>
      </w:r>
      <w:r w:rsidRPr="00CB0563">
        <w:rPr>
          <w:u w:val="single"/>
        </w:rPr>
        <w:t xml:space="preserve"> </w:t>
      </w:r>
      <w:r w:rsidRPr="00CB0563">
        <w:rPr>
          <w:rStyle w:val="Emphasis"/>
        </w:rPr>
        <w:t>that</w:t>
      </w:r>
      <w:r w:rsidRPr="00CB0563">
        <w:rPr>
          <w:u w:val="single"/>
        </w:rPr>
        <w:t xml:space="preserve"> at once </w:t>
      </w:r>
      <w:r w:rsidRPr="00CB0563">
        <w:rPr>
          <w:rStyle w:val="Emphasis"/>
        </w:rPr>
        <w:t>enables and disables</w:t>
      </w:r>
      <w:r w:rsidRPr="00CB0563">
        <w:rPr>
          <w:u w:val="single"/>
        </w:rPr>
        <w:t xml:space="preserve"> what has come to be known as </w:t>
      </w:r>
      <w:r w:rsidRPr="00CB0563">
        <w:rPr>
          <w:rStyle w:val="Emphasis"/>
        </w:rPr>
        <w:t>humanity</w:t>
      </w:r>
      <w:r w:rsidRPr="00CB0563">
        <w:rPr>
          <w:u w:val="single"/>
        </w:rPr>
        <w:t>?</w:t>
      </w:r>
      <w:r w:rsidRPr="00CB0563">
        <w:rPr>
          <w:highlight w:val="green"/>
          <w:u w:val="single"/>
        </w:rPr>
        <w:t xml:space="preserve"> </w:t>
      </w:r>
      <w:r w:rsidRPr="00CB0563">
        <w:rPr>
          <w:rStyle w:val="Emphasis"/>
        </w:rPr>
        <w:t>Could there have been a tradition of “the life worth living” without a global industry that generated unworthy and dis-abled lives</w:t>
      </w:r>
      <w:r w:rsidRPr="00CB0563">
        <w:rPr>
          <w:u w:val="single"/>
        </w:rPr>
        <w:t xml:space="preserve">? And is not the question of the life worth living, the capable life, intertwined essentially with dependence and incapacity? </w:t>
      </w:r>
      <w:r w:rsidRPr="00CB0563">
        <w:rPr>
          <w:rStyle w:val="Emphasis"/>
        </w:rPr>
        <w:t>What I want to question here is whether such a question can have</w:t>
      </w:r>
      <w:r w:rsidRPr="00CB0563">
        <w:rPr>
          <w:rStyle w:val="Emphasis"/>
          <w:i/>
        </w:rPr>
        <w:t xml:space="preserve"> any coherence at all</w:t>
      </w:r>
      <w:r w:rsidRPr="00CB0563">
        <w:rPr>
          <w:rStyle w:val="Emphasis"/>
        </w:rPr>
        <w:t xml:space="preserve"> in an epoch of extinction</w:t>
      </w:r>
      <w:r w:rsidRPr="00CB0563">
        <w:rPr>
          <w:u w:val="single"/>
        </w:rPr>
        <w:t xml:space="preserve">: </w:t>
      </w:r>
      <w:r w:rsidRPr="00CB0563">
        <w:rPr>
          <w:rStyle w:val="Emphasis"/>
        </w:rPr>
        <w:t>to ask about lives worth living is necessarily to be offensive, asserting some lives over others, and thereby waging violence (however slow) against some forms of life</w:t>
      </w:r>
      <w:r w:rsidRPr="00CB0563">
        <w:rPr>
          <w:u w:val="single"/>
        </w:rPr>
        <w:t xml:space="preserve">. </w:t>
      </w:r>
      <w:r w:rsidRPr="00CB0563">
        <w:rPr>
          <w:rStyle w:val="Emphasis"/>
          <w:highlight w:val="green"/>
        </w:rPr>
        <w:t>If,</w:t>
      </w:r>
      <w:r w:rsidRPr="00CB0563">
        <w:rPr>
          <w:rStyle w:val="Emphasis"/>
        </w:rPr>
        <w:t xml:space="preserve"> as I would also argue, </w:t>
      </w:r>
      <w:r w:rsidRPr="00CB0563">
        <w:rPr>
          <w:rStyle w:val="Emphasis"/>
          <w:highlight w:val="green"/>
        </w:rPr>
        <w:t>any epoch of thriving</w:t>
      </w:r>
      <w:r w:rsidRPr="00CB0563">
        <w:rPr>
          <w:rStyle w:val="Emphasis"/>
        </w:rPr>
        <w:t xml:space="preserve"> and fecundity </w:t>
      </w:r>
      <w:r w:rsidRPr="00CB0563">
        <w:rPr>
          <w:rStyle w:val="Emphasis"/>
          <w:highlight w:val="green"/>
        </w:rPr>
        <w:t>takes place at the expense of some lives, then all ages are ages of extinction</w:t>
      </w:r>
      <w:r w:rsidRPr="00614CA9">
        <w:rPr>
          <w:sz w:val="16"/>
        </w:rPr>
        <w:t xml:space="preserve">. What makes our time – the sixth mass extinction – more intense is that questions that have always haunted political personhood are now becoming more explicit. </w:t>
      </w:r>
      <w:r w:rsidRPr="002F0B53">
        <w:rPr>
          <w:rStyle w:val="StyleUnderline"/>
        </w:rPr>
        <w:t xml:space="preserve">The interrelated problem of </w:t>
      </w:r>
      <w:r w:rsidRPr="002D332C">
        <w:rPr>
          <w:rStyle w:val="Emphasis"/>
        </w:rPr>
        <w:t>capacity</w:t>
      </w:r>
      <w:r w:rsidRPr="002F0B53">
        <w:rPr>
          <w:rStyle w:val="StyleUnderline"/>
        </w:rPr>
        <w:t xml:space="preserve"> and </w:t>
      </w:r>
      <w:r w:rsidRPr="002D332C">
        <w:rPr>
          <w:rStyle w:val="Emphasis"/>
        </w:rPr>
        <w:t>extinction</w:t>
      </w:r>
      <w:r w:rsidRPr="002F0B53">
        <w:rPr>
          <w:rStyle w:val="StyleUnderline"/>
        </w:rPr>
        <w:t xml:space="preserve"> has not only determined the human lives that are deemed to be worth living, but has also generated the </w:t>
      </w:r>
      <w:r w:rsidRPr="002D332C">
        <w:rPr>
          <w:rStyle w:val="Emphasis"/>
        </w:rPr>
        <w:t>liberal political person</w:t>
      </w:r>
      <w:r w:rsidRPr="002F0B53">
        <w:rPr>
          <w:rStyle w:val="StyleUnderline"/>
        </w:rPr>
        <w:t xml:space="preserve"> whose autonomy, productivity, super-</w:t>
      </w:r>
      <w:r w:rsidRPr="003103C2">
        <w:rPr>
          <w:rStyle w:val="StyleUnderline"/>
        </w:rPr>
        <w:t>intelligence and heightened capacity for urbanity is the “Anthropos” of the Anthropocene, the “man” whose cost to the planet is too exorbitant to reckon</w:t>
      </w:r>
      <w:r w:rsidRPr="00614CA9">
        <w:rPr>
          <w:sz w:val="16"/>
        </w:rPr>
        <w:t xml:space="preserve"> (Luke 2015). </w:t>
      </w:r>
      <w:r w:rsidRPr="003103C2">
        <w:rPr>
          <w:rStyle w:val="StyleUnderline"/>
        </w:rPr>
        <w:t>When</w:t>
      </w:r>
      <w:r w:rsidRPr="00614CA9">
        <w:rPr>
          <w:sz w:val="16"/>
        </w:rPr>
        <w:t xml:space="preserve"> (today) </w:t>
      </w:r>
      <w:r w:rsidRPr="00EC3C67">
        <w:rPr>
          <w:rStyle w:val="Emphasis"/>
          <w:sz w:val="28"/>
          <w:szCs w:val="28"/>
          <w:highlight w:val="green"/>
        </w:rPr>
        <w:t xml:space="preserve">utilitarian arguments </w:t>
      </w:r>
      <w:r w:rsidRPr="00EC3C67">
        <w:rPr>
          <w:rStyle w:val="Emphasis"/>
          <w:sz w:val="28"/>
          <w:szCs w:val="28"/>
        </w:rPr>
        <w:t>are explicitly offensive</w:t>
      </w:r>
      <w:r w:rsidRPr="00EC3C67">
        <w:rPr>
          <w:sz w:val="16"/>
        </w:rPr>
        <w:t xml:space="preserve">, </w:t>
      </w:r>
      <w:r w:rsidRPr="00EC3C67">
        <w:rPr>
          <w:rStyle w:val="StyleUnderline"/>
        </w:rPr>
        <w:t xml:space="preserve">or make the claim that </w:t>
      </w:r>
      <w:r w:rsidRPr="00EC3C67">
        <w:rPr>
          <w:rStyle w:val="Emphasis"/>
        </w:rPr>
        <w:t>some lives ought not be lived</w:t>
      </w:r>
      <w:r w:rsidRPr="00EC3C67">
        <w:rPr>
          <w:rStyle w:val="StyleUnderline"/>
        </w:rPr>
        <w:t xml:space="preserve">, </w:t>
      </w:r>
      <w:r w:rsidRPr="00EC3C67">
        <w:rPr>
          <w:rStyle w:val="StyleUnderline"/>
          <w:sz w:val="24"/>
        </w:rPr>
        <w:t xml:space="preserve">they </w:t>
      </w:r>
      <w:r w:rsidRPr="00EC3C67">
        <w:rPr>
          <w:rStyle w:val="StyleUnderline"/>
          <w:sz w:val="24"/>
          <w:highlight w:val="green"/>
        </w:rPr>
        <w:t>reveal the</w:t>
      </w:r>
      <w:r w:rsidRPr="002D332C">
        <w:rPr>
          <w:rStyle w:val="StyleUnderline"/>
          <w:sz w:val="24"/>
        </w:rPr>
        <w:t xml:space="preserve"> offensive (</w:t>
      </w:r>
      <w:r w:rsidRPr="002D332C">
        <w:rPr>
          <w:rStyle w:val="Emphasis"/>
          <w:sz w:val="24"/>
          <w:highlight w:val="green"/>
        </w:rPr>
        <w:t>combative</w:t>
      </w:r>
      <w:r w:rsidRPr="002D332C">
        <w:rPr>
          <w:rStyle w:val="Emphasis"/>
          <w:sz w:val="24"/>
        </w:rPr>
        <w:t xml:space="preserve">, polemical, </w:t>
      </w:r>
      <w:r w:rsidRPr="002D332C">
        <w:rPr>
          <w:rStyle w:val="Emphasis"/>
          <w:sz w:val="24"/>
          <w:highlight w:val="green"/>
        </w:rPr>
        <w:t>violent</w:t>
      </w:r>
      <w:r w:rsidRPr="002D332C">
        <w:rPr>
          <w:rStyle w:val="Emphasis"/>
          <w:sz w:val="24"/>
        </w:rPr>
        <w:t xml:space="preserve">, barbaric, </w:t>
      </w:r>
      <w:r w:rsidRPr="002D332C">
        <w:rPr>
          <w:rStyle w:val="Emphasis"/>
          <w:sz w:val="24"/>
          <w:highlight w:val="green"/>
        </w:rPr>
        <w:t>sacrificial</w:t>
      </w:r>
      <w:r w:rsidRPr="002D332C">
        <w:rPr>
          <w:rStyle w:val="StyleUnderline"/>
          <w:sz w:val="24"/>
          <w:highlight w:val="green"/>
        </w:rPr>
        <w:t>) nature of</w:t>
      </w:r>
      <w:r w:rsidRPr="002D332C">
        <w:rPr>
          <w:rStyle w:val="StyleUnderline"/>
          <w:sz w:val="24"/>
        </w:rPr>
        <w:t xml:space="preserve"> what has called itself </w:t>
      </w:r>
      <w:r w:rsidRPr="002D332C">
        <w:rPr>
          <w:rStyle w:val="Emphasis"/>
          <w:sz w:val="24"/>
          <w:highlight w:val="green"/>
        </w:rPr>
        <w:t>civilization</w:t>
      </w:r>
      <w:r w:rsidRPr="002D332C">
        <w:rPr>
          <w:sz w:val="16"/>
          <w:highlight w:val="green"/>
        </w:rPr>
        <w:t xml:space="preserve">. </w:t>
      </w:r>
      <w:r w:rsidRPr="002D332C">
        <w:rPr>
          <w:rStyle w:val="StyleUnderline"/>
        </w:rPr>
        <w:t xml:space="preserve">If </w:t>
      </w:r>
      <w:r w:rsidRPr="00CB35AE">
        <w:rPr>
          <w:rStyle w:val="StyleUnderline"/>
        </w:rPr>
        <w:t xml:space="preserve">this civilization, today, is </w:t>
      </w:r>
      <w:r w:rsidRPr="00CB35AE">
        <w:rPr>
          <w:rStyle w:val="Emphasis"/>
        </w:rPr>
        <w:t>facing extinction</w:t>
      </w:r>
      <w:r w:rsidRPr="00CB35AE">
        <w:rPr>
          <w:rStyle w:val="StyleUnderline"/>
        </w:rPr>
        <w:t xml:space="preserve"> and therefore pressed – more than ever – to consider ways of “</w:t>
      </w:r>
      <w:r w:rsidRPr="00CB35AE">
        <w:rPr>
          <w:rStyle w:val="Emphasis"/>
        </w:rPr>
        <w:t>weighing lives</w:t>
      </w:r>
      <w:r w:rsidRPr="00CB35AE">
        <w:rPr>
          <w:rStyle w:val="StyleUnderline"/>
        </w:rPr>
        <w:t>,”</w:t>
      </w:r>
      <w:r w:rsidRPr="00FA26E9">
        <w:rPr>
          <w:sz w:val="16"/>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2F0B53">
        <w:rPr>
          <w:rStyle w:val="Emphasis"/>
        </w:rPr>
        <w:t>disability runs to the very heart of the extinction-logic that enables the political tradition of the person</w:t>
      </w:r>
      <w:r w:rsidRPr="00FA26E9">
        <w:rPr>
          <w:sz w:val="16"/>
        </w:rPr>
        <w:t xml:space="preserve">. Both </w:t>
      </w:r>
      <w:r w:rsidRPr="002F0B53">
        <w:rPr>
          <w:rStyle w:val="StyleUnderline"/>
        </w:rPr>
        <w:t xml:space="preserve">those who assume that the human species – because of certain capacities – has </w:t>
      </w:r>
      <w:r w:rsidRPr="002F0B53">
        <w:rPr>
          <w:rStyle w:val="Emphasis"/>
        </w:rPr>
        <w:t>a prima facie right to survive</w:t>
      </w:r>
      <w:r w:rsidRPr="00FA26E9">
        <w:rPr>
          <w:sz w:val="16"/>
        </w:rPr>
        <w:t xml:space="preserve">, and those who calculate that human life as such is not worth living (for all their seeming extremity) </w:t>
      </w:r>
      <w:r w:rsidRPr="002F0B53">
        <w:rPr>
          <w:rStyle w:val="StyleUnderline"/>
        </w:rPr>
        <w:t>are expressions of a broader logic of the proper potentiality of a highly normative conception of human flourishing</w:t>
      </w:r>
      <w:r w:rsidRPr="00FA26E9">
        <w:rPr>
          <w:sz w:val="16"/>
        </w:rPr>
        <w:t xml:space="preserve">. </w:t>
      </w:r>
      <w:r w:rsidRPr="00CB0563">
        <w:rPr>
          <w:sz w:val="12"/>
          <w:szCs w:val="12"/>
        </w:rPr>
        <w:t xml:space="preserve">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CB0563">
        <w:rPr>
          <w:rStyle w:val="Emphasis"/>
          <w:sz w:val="12"/>
          <w:szCs w:val="12"/>
        </w:rPr>
        <w:t>Every increase</w:t>
      </w:r>
      <w:r w:rsidRPr="00CB0563">
        <w:rPr>
          <w:rStyle w:val="StyleUnderline"/>
          <w:sz w:val="12"/>
          <w:szCs w:val="12"/>
        </w:rPr>
        <w:t xml:space="preserve"> in our moral coherence—recognizing the rights of the enslaved, the colonialized, the impoverished, the imprisoned, women, children, LGBTs, the handicapped ...—is </w:t>
      </w:r>
      <w:r w:rsidRPr="00CB0563">
        <w:rPr>
          <w:rStyle w:val="Emphasis"/>
          <w:sz w:val="12"/>
          <w:szCs w:val="12"/>
        </w:rPr>
        <w:t>simultaneously an expansion</w:t>
      </w:r>
      <w:r w:rsidRPr="00CB0563">
        <w:rPr>
          <w:rStyle w:val="StyleUnderline"/>
          <w:sz w:val="12"/>
          <w:szCs w:val="12"/>
        </w:rPr>
        <w:t xml:space="preserve"> of those to whom we are prepared to offer reasons accounting for our behavior</w:t>
      </w:r>
      <w:r w:rsidRPr="00CB0563">
        <w:rPr>
          <w:sz w:val="12"/>
          <w:szCs w:val="12"/>
        </w:rPr>
        <w:t xml:space="preserve">. </w:t>
      </w:r>
      <w:r w:rsidRPr="00CB0563">
        <w:rPr>
          <w:rStyle w:val="StyleUnderline"/>
          <w:sz w:val="12"/>
          <w:szCs w:val="12"/>
        </w:rPr>
        <w:t xml:space="preserve">The reasons by which we make our behavior coherent to ourselves changes together with our view of who has reasons coming to them. And this is progress, progress in </w:t>
      </w:r>
      <w:r w:rsidRPr="00CB0563">
        <w:rPr>
          <w:rStyle w:val="Emphasis"/>
          <w:sz w:val="12"/>
          <w:szCs w:val="12"/>
        </w:rPr>
        <w:t>increasing our coherence</w:t>
      </w:r>
      <w:r w:rsidRPr="00CB0563">
        <w:rPr>
          <w:rStyle w:val="StyleUnderline"/>
          <w:sz w:val="12"/>
          <w:szCs w:val="12"/>
        </w:rPr>
        <w:t>, which is philosophy’s special domain</w:t>
      </w:r>
      <w:r w:rsidRPr="00CB0563">
        <w:rPr>
          <w:sz w:val="12"/>
          <w:szCs w:val="12"/>
        </w:rPr>
        <w:t xml:space="preserve">. </w:t>
      </w:r>
      <w:r w:rsidRPr="00CB0563">
        <w:rPr>
          <w:rStyle w:val="StyleUnderline"/>
          <w:sz w:val="12"/>
          <w:szCs w:val="12"/>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CB0563">
        <w:rPr>
          <w:sz w:val="12"/>
          <w:szCs w:val="12"/>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CB0563">
        <w:rPr>
          <w:rStyle w:val="Emphasis"/>
          <w:sz w:val="12"/>
          <w:szCs w:val="12"/>
        </w:rPr>
        <w:t>progress, tends to erase its own tracks as it is integrated into our manifest image and so becomes subsumed in the framework by which we conceive of ourselves</w:t>
      </w:r>
      <w:r w:rsidRPr="00CB0563">
        <w:rPr>
          <w:sz w:val="12"/>
          <w:szCs w:val="12"/>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CB0563">
        <w:rPr>
          <w:rStyle w:val="StyleUnderline"/>
          <w:sz w:val="12"/>
          <w:szCs w:val="12"/>
        </w:rPr>
        <w:t xml:space="preserve">arguments for the </w:t>
      </w:r>
      <w:r w:rsidRPr="00CB0563">
        <w:rPr>
          <w:rStyle w:val="Emphasis"/>
          <w:sz w:val="12"/>
          <w:szCs w:val="12"/>
        </w:rPr>
        <w:t>extinction</w:t>
      </w:r>
      <w:r w:rsidRPr="00CB0563">
        <w:rPr>
          <w:rStyle w:val="StyleUnderline"/>
          <w:sz w:val="12"/>
          <w:szCs w:val="12"/>
        </w:rPr>
        <w:t xml:space="preserve"> and annihilation of part or all of humanity also assume </w:t>
      </w:r>
      <w:r w:rsidRPr="00CB0563">
        <w:rPr>
          <w:rStyle w:val="Emphasis"/>
          <w:sz w:val="12"/>
          <w:szCs w:val="12"/>
        </w:rPr>
        <w:t>the value of the person</w:t>
      </w:r>
      <w:r w:rsidRPr="00CB0563">
        <w:rPr>
          <w:sz w:val="12"/>
          <w:szCs w:val="12"/>
        </w:rPr>
        <w:t xml:space="preserve"> – a single life with its specific coherence, value and meaning. (Not only is such a notion historically and culturally specific, and tied to a highly normative conception of human self-awareness; </w:t>
      </w:r>
      <w:r w:rsidRPr="00CB0563">
        <w:rPr>
          <w:rStyle w:val="StyleUnderline"/>
          <w:sz w:val="12"/>
          <w:szCs w:val="12"/>
        </w:rPr>
        <w:t>it is also this self with an unquestioned right to the “good life” of reflection, reason and self-determination that has generated the Anthropocene.)</w:t>
      </w:r>
      <w:r w:rsidRPr="00CB0563">
        <w:rPr>
          <w:sz w:val="12"/>
          <w:szCs w:val="12"/>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 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CB0563">
        <w:rPr>
          <w:rStyle w:val="StyleUnderline"/>
          <w:sz w:val="12"/>
          <w:szCs w:val="12"/>
        </w:rPr>
        <w:t>utilitarianism</w:t>
      </w:r>
      <w:r w:rsidRPr="00CB0563">
        <w:rPr>
          <w:sz w:val="12"/>
          <w:szCs w:val="12"/>
        </w:rPr>
        <w:t xml:space="preserve">; species and sentiment aside, one should decide on whether a life is worth living in general, </w:t>
      </w:r>
      <w:r w:rsidRPr="00CB0563">
        <w:rPr>
          <w:rStyle w:val="StyleUnderline"/>
          <w:sz w:val="12"/>
          <w:szCs w:val="12"/>
        </w:rPr>
        <w:t>where worthiness can</w:t>
      </w:r>
      <w:r w:rsidRPr="00CB0563">
        <w:rPr>
          <w:sz w:val="12"/>
          <w:szCs w:val="12"/>
        </w:rPr>
        <w:t xml:space="preserve"> (at the very least) </w:t>
      </w:r>
      <w:r w:rsidRPr="00CB0563">
        <w:rPr>
          <w:rStyle w:val="StyleUnderline"/>
          <w:sz w:val="12"/>
          <w:szCs w:val="12"/>
        </w:rPr>
        <w:t>be determined by an absence of suffering</w:t>
      </w:r>
      <w:r w:rsidRPr="00CB0563">
        <w:rPr>
          <w:sz w:val="12"/>
          <w:szCs w:val="12"/>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CB0563">
        <w:rPr>
          <w:rStyle w:val="StyleUnderline"/>
          <w:sz w:val="12"/>
          <w:szCs w:val="12"/>
        </w:rPr>
        <w:t xml:space="preserve">the calculus of decision </w:t>
      </w:r>
      <w:r w:rsidRPr="00CB0563">
        <w:rPr>
          <w:rStyle w:val="Emphasis"/>
          <w:sz w:val="12"/>
          <w:szCs w:val="12"/>
        </w:rPr>
        <w:t>presupposes that which it claims to have justified</w:t>
      </w:r>
      <w:r w:rsidRPr="00CB0563">
        <w:rPr>
          <w:rStyle w:val="StyleUnderline"/>
          <w:sz w:val="12"/>
          <w:szCs w:val="12"/>
        </w:rPr>
        <w:t xml:space="preserve">; the subject who is </w:t>
      </w:r>
      <w:r w:rsidRPr="00CB0563">
        <w:rPr>
          <w:rStyle w:val="Emphasis"/>
          <w:sz w:val="12"/>
          <w:szCs w:val="12"/>
        </w:rPr>
        <w:t>doing the calculating</w:t>
      </w:r>
      <w:r w:rsidRPr="00CB0563">
        <w:rPr>
          <w:rStyle w:val="StyleUnderline"/>
          <w:sz w:val="12"/>
          <w:szCs w:val="12"/>
        </w:rPr>
        <w:t xml:space="preserve">, who is deciding on </w:t>
      </w:r>
      <w:r w:rsidRPr="00CB0563">
        <w:rPr>
          <w:rStyle w:val="Emphasis"/>
          <w:sz w:val="12"/>
          <w:szCs w:val="12"/>
        </w:rPr>
        <w:t>what ought to survive</w:t>
      </w:r>
      <w:r w:rsidRPr="00CB0563">
        <w:rPr>
          <w:rStyle w:val="StyleUnderline"/>
          <w:sz w:val="12"/>
          <w:szCs w:val="12"/>
        </w:rPr>
        <w:t xml:space="preserve"> and </w:t>
      </w:r>
      <w:r w:rsidRPr="00CB0563">
        <w:rPr>
          <w:rStyle w:val="Emphasis"/>
          <w:sz w:val="12"/>
          <w:szCs w:val="12"/>
        </w:rPr>
        <w:t xml:space="preserve">how lives ought to be weighed </w:t>
      </w:r>
      <w:r w:rsidRPr="00CB0563">
        <w:rPr>
          <w:rStyle w:val="StyleUnderline"/>
          <w:sz w:val="12"/>
          <w:szCs w:val="12"/>
        </w:rPr>
        <w:t xml:space="preserve">is – needless to say – </w:t>
      </w:r>
      <w:r w:rsidRPr="00CB0563">
        <w:rPr>
          <w:rStyle w:val="Emphasis"/>
          <w:sz w:val="12"/>
          <w:szCs w:val="12"/>
        </w:rPr>
        <w:t>a certain type of subject</w:t>
      </w:r>
      <w:r w:rsidRPr="00CB0563">
        <w:rPr>
          <w:sz w:val="12"/>
          <w:szCs w:val="12"/>
        </w:rPr>
        <w:t xml:space="preserve">. This subject has the following capacities: </w:t>
      </w:r>
      <w:r w:rsidRPr="00CB0563">
        <w:rPr>
          <w:rStyle w:val="StyleUnderline"/>
          <w:sz w:val="12"/>
          <w:szCs w:val="12"/>
        </w:rPr>
        <w:t xml:space="preserve">a sense of ‘a’ life, a sense of capacity (with </w:t>
      </w:r>
      <w:r w:rsidRPr="00CB0563">
        <w:rPr>
          <w:rStyle w:val="Emphasis"/>
          <w:sz w:val="12"/>
          <w:szCs w:val="12"/>
        </w:rPr>
        <w:t>rationality</w:t>
      </w:r>
      <w:r w:rsidRPr="00CB0563">
        <w:rPr>
          <w:rStyle w:val="StyleUnderline"/>
          <w:sz w:val="12"/>
          <w:szCs w:val="12"/>
        </w:rPr>
        <w:t xml:space="preserve"> and </w:t>
      </w:r>
      <w:r w:rsidRPr="00CB0563">
        <w:rPr>
          <w:rStyle w:val="Emphasis"/>
          <w:sz w:val="12"/>
          <w:szCs w:val="12"/>
        </w:rPr>
        <w:t>autonomy</w:t>
      </w:r>
      <w:r w:rsidRPr="00CB0563">
        <w:rPr>
          <w:rStyle w:val="StyleUnderline"/>
          <w:sz w:val="12"/>
          <w:szCs w:val="12"/>
        </w:rPr>
        <w:t xml:space="preserve"> being of significant importance), a sense of ‘humanity’ as a global whole of which one is a member, and a manner of </w:t>
      </w:r>
      <w:r w:rsidRPr="00CB0563">
        <w:rPr>
          <w:rStyle w:val="Emphasis"/>
          <w:sz w:val="12"/>
          <w:szCs w:val="12"/>
        </w:rPr>
        <w:t>looking at life in terms of worthiness</w:t>
      </w:r>
      <w:r w:rsidRPr="00CB0563">
        <w:rPr>
          <w:rStyle w:val="StyleUnderline"/>
          <w:sz w:val="12"/>
          <w:szCs w:val="12"/>
        </w:rPr>
        <w:t>. One should not need too much training in anthropology, history or critical race studies to discern the highly specific nature of these capacities</w:t>
      </w:r>
      <w:r w:rsidRPr="00CB0563">
        <w:rPr>
          <w:sz w:val="12"/>
          <w:szCs w:val="12"/>
        </w:rPr>
        <w:t xml:space="preserve">. This is not just to make a point about the poverty and brutality of Western reason and its normalizing gestures; it is also to say that </w:t>
      </w:r>
      <w:r w:rsidRPr="00CB0563">
        <w:rPr>
          <w:rStyle w:val="StyleUnderline"/>
          <w:sz w:val="12"/>
          <w:szCs w:val="12"/>
        </w:rPr>
        <w:t>many of the critiques of that same universal subject</w:t>
      </w:r>
      <w:r w:rsidRPr="00CB0563">
        <w:rPr>
          <w:sz w:val="12"/>
          <w:szCs w:val="12"/>
        </w:rPr>
        <w:t xml:space="preserve"> – such as those who argue for the worth of other lives, or those who value life as such for whatever reason – </w:t>
      </w:r>
      <w:r w:rsidRPr="00CB0563">
        <w:rPr>
          <w:rStyle w:val="Emphasis"/>
          <w:sz w:val="12"/>
          <w:szCs w:val="12"/>
        </w:rPr>
        <w:t xml:space="preserve">nevertheless take part in a rationing of life </w:t>
      </w:r>
      <w:r w:rsidRPr="00CB0563">
        <w:rPr>
          <w:sz w:val="12"/>
          <w:szCs w:val="12"/>
        </w:rPr>
        <w:t xml:space="preserve">that is offensive. Here, I draw again on the necessarily offensive/combative character of any assessment of the worth of life. </w:t>
      </w:r>
      <w:r w:rsidRPr="00CB0563">
        <w:rPr>
          <w:rStyle w:val="StyleUnderline"/>
          <w:sz w:val="12"/>
          <w:szCs w:val="12"/>
        </w:rPr>
        <w:t xml:space="preserve">Even if the </w:t>
      </w:r>
      <w:r w:rsidRPr="00CB0563">
        <w:rPr>
          <w:rStyle w:val="Emphasis"/>
          <w:sz w:val="12"/>
          <w:szCs w:val="12"/>
        </w:rPr>
        <w:t>worth of life</w:t>
      </w:r>
      <w:r w:rsidRPr="00CB0563">
        <w:rPr>
          <w:rStyle w:val="StyleUnderline"/>
          <w:sz w:val="12"/>
          <w:szCs w:val="12"/>
        </w:rPr>
        <w:t xml:space="preserve"> is defined by less </w:t>
      </w:r>
      <w:r w:rsidRPr="00CB0563">
        <w:rPr>
          <w:rStyle w:val="Emphasis"/>
          <w:sz w:val="12"/>
          <w:szCs w:val="12"/>
        </w:rPr>
        <w:t>strictly utilitarian categories</w:t>
      </w:r>
      <w:r w:rsidRPr="00CB0563">
        <w:rPr>
          <w:rStyle w:val="StyleUnderline"/>
          <w:sz w:val="12"/>
          <w:szCs w:val="12"/>
        </w:rPr>
        <w:t xml:space="preserve"> such as “</w:t>
      </w:r>
      <w:r w:rsidRPr="00CB0563">
        <w:rPr>
          <w:rStyle w:val="Emphasis"/>
          <w:sz w:val="12"/>
          <w:szCs w:val="12"/>
        </w:rPr>
        <w:t>meaning</w:t>
      </w:r>
      <w:r w:rsidRPr="00CB0563">
        <w:rPr>
          <w:rStyle w:val="StyleUnderline"/>
          <w:sz w:val="12"/>
          <w:szCs w:val="12"/>
        </w:rPr>
        <w:t>” or “</w:t>
      </w:r>
      <w:r w:rsidRPr="00CB0563">
        <w:rPr>
          <w:rStyle w:val="Emphasis"/>
          <w:sz w:val="12"/>
          <w:szCs w:val="12"/>
        </w:rPr>
        <w:t>dignity</w:t>
      </w:r>
      <w:r w:rsidRPr="00CB0563">
        <w:rPr>
          <w:rStyle w:val="StyleUnderline"/>
          <w:sz w:val="12"/>
          <w:szCs w:val="12"/>
        </w:rPr>
        <w:t>” a certain capacity for calculus,</w:t>
      </w:r>
      <w:r w:rsidRPr="00CB0563">
        <w:rPr>
          <w:sz w:val="12"/>
          <w:szCs w:val="12"/>
        </w:rPr>
        <w:t xml:space="preserve"> for considering something like human life as such, </w:t>
      </w:r>
      <w:r w:rsidRPr="00CB0563">
        <w:rPr>
          <w:rStyle w:val="StyleUnderline"/>
          <w:sz w:val="12"/>
          <w:szCs w:val="12"/>
        </w:rPr>
        <w:t xml:space="preserve">and then </w:t>
      </w:r>
      <w:r w:rsidRPr="00CB0563">
        <w:rPr>
          <w:rStyle w:val="Emphasis"/>
          <w:sz w:val="12"/>
          <w:szCs w:val="12"/>
        </w:rPr>
        <w:t>the value of “a” life</w:t>
      </w:r>
      <w:r w:rsidRPr="00CB0563">
        <w:rPr>
          <w:rStyle w:val="StyleUnderline"/>
          <w:sz w:val="12"/>
          <w:szCs w:val="12"/>
        </w:rPr>
        <w:t xml:space="preserve">, allows for the claim that </w:t>
      </w:r>
      <w:r w:rsidRPr="00CB0563">
        <w:rPr>
          <w:rStyle w:val="Emphasis"/>
          <w:sz w:val="12"/>
          <w:szCs w:val="12"/>
        </w:rPr>
        <w:t>certain lives being extinguished</w:t>
      </w:r>
      <w:r w:rsidRPr="00CB0563">
        <w:rPr>
          <w:rStyle w:val="StyleUnderline"/>
          <w:sz w:val="12"/>
          <w:szCs w:val="12"/>
        </w:rPr>
        <w:t xml:space="preserve">, and </w:t>
      </w:r>
      <w:r w:rsidRPr="00CB0563">
        <w:rPr>
          <w:rStyle w:val="Emphasis"/>
          <w:sz w:val="12"/>
          <w:szCs w:val="12"/>
        </w:rPr>
        <w:t>enables a life of high-capacity</w:t>
      </w:r>
      <w:r w:rsidRPr="00CB0563">
        <w:rPr>
          <w:rStyle w:val="StyleUnderline"/>
          <w:sz w:val="12"/>
          <w:szCs w:val="12"/>
        </w:rPr>
        <w:t xml:space="preserve"> (</w:t>
      </w:r>
      <w:r w:rsidRPr="00CB0563">
        <w:rPr>
          <w:rStyle w:val="Emphasis"/>
          <w:sz w:val="12"/>
          <w:szCs w:val="12"/>
        </w:rPr>
        <w:t>high-production, high reason, high technology</w:t>
      </w:r>
      <w:r w:rsidRPr="00CB0563">
        <w:rPr>
          <w:rStyle w:val="StyleUnderline"/>
          <w:sz w:val="12"/>
          <w:szCs w:val="12"/>
        </w:rPr>
        <w:t xml:space="preserve">) </w:t>
      </w:r>
      <w:r w:rsidRPr="00CB0563">
        <w:rPr>
          <w:rStyle w:val="Emphasis"/>
          <w:sz w:val="12"/>
          <w:szCs w:val="12"/>
        </w:rPr>
        <w:t>that has precipitated the sixth mass extinction</w:t>
      </w:r>
      <w:r w:rsidRPr="00CB0563">
        <w:rPr>
          <w:rStyle w:val="StyleUnderline"/>
          <w:sz w:val="12"/>
          <w:szCs w:val="12"/>
        </w:rPr>
        <w:t xml:space="preserve">. </w:t>
      </w:r>
      <w:r w:rsidRPr="00CB0563">
        <w:rPr>
          <w:sz w:val="12"/>
          <w:szCs w:val="12"/>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CB0563">
        <w:rPr>
          <w:rStyle w:val="Emphasis"/>
          <w:sz w:val="12"/>
          <w:szCs w:val="12"/>
        </w:rPr>
        <w:t>The unit of life by which we calculate who lives and who dies (what counts as suffering) begs the question</w:t>
      </w:r>
      <w:r w:rsidRPr="00CB0563">
        <w:rPr>
          <w:sz w:val="12"/>
          <w:szCs w:val="12"/>
        </w:rPr>
        <w:t xml:space="preserve">: </w:t>
      </w:r>
      <w:r w:rsidRPr="00CB0563">
        <w:rPr>
          <w:rStyle w:val="Emphasis"/>
          <w:sz w:val="12"/>
          <w:szCs w:val="12"/>
        </w:rPr>
        <w:t>should we really be able to decide that some lives (ranging from all human life to disabled human lives) ought not exist</w:t>
      </w:r>
      <w:r w:rsidRPr="00CB0563">
        <w:rPr>
          <w:rStyle w:val="StyleUnderline"/>
          <w:sz w:val="12"/>
          <w:szCs w:val="12"/>
        </w:rPr>
        <w:t>? One</w:t>
      </w:r>
      <w:r w:rsidRPr="00CB0563">
        <w:rPr>
          <w:sz w:val="12"/>
          <w:szCs w:val="12"/>
        </w:rPr>
        <w:t xml:space="preserve"> could say, following Kant, that </w:t>
      </w:r>
      <w:r w:rsidRPr="00CB0563">
        <w:rPr>
          <w:rStyle w:val="Emphasis"/>
          <w:sz w:val="12"/>
          <w:szCs w:val="12"/>
        </w:rPr>
        <w:t>being able to make such a calculus</w:t>
      </w:r>
      <w:r w:rsidRPr="00CB0563">
        <w:rPr>
          <w:rStyle w:val="StyleUnderline"/>
          <w:sz w:val="12"/>
          <w:szCs w:val="12"/>
        </w:rPr>
        <w:t xml:space="preserve"> -- being able to ask about what life ought to be -- destroys any unit that would allow lives to be weighed in </w:t>
      </w:r>
      <w:r w:rsidRPr="00CB0563">
        <w:rPr>
          <w:rStyle w:val="Emphasis"/>
          <w:sz w:val="12"/>
          <w:szCs w:val="12"/>
        </w:rPr>
        <w:t>relation to each other</w:t>
      </w:r>
      <w:r w:rsidRPr="00CB0563">
        <w:rPr>
          <w:rStyle w:val="StyleUnderline"/>
          <w:sz w:val="12"/>
          <w:szCs w:val="12"/>
        </w:rPr>
        <w:t>.</w:t>
      </w:r>
      <w:r w:rsidRPr="00CB0563">
        <w:rPr>
          <w:sz w:val="12"/>
          <w:szCs w:val="12"/>
        </w:rPr>
        <w:t xml:space="preserve"> </w:t>
      </w:r>
      <w:r w:rsidRPr="00CB0563">
        <w:rPr>
          <w:rStyle w:val="StyleUnderline"/>
          <w:sz w:val="12"/>
          <w:szCs w:val="12"/>
        </w:rPr>
        <w:t xml:space="preserve">Rather than have a measure that would negotiate who lives, one would </w:t>
      </w:r>
      <w:r w:rsidRPr="00CB0563">
        <w:rPr>
          <w:rStyle w:val="Emphasis"/>
          <w:sz w:val="12"/>
          <w:szCs w:val="12"/>
        </w:rPr>
        <w:t>value life precisely because it is without measure</w:t>
      </w:r>
      <w:r w:rsidRPr="00CB0563">
        <w:rPr>
          <w:rStyle w:val="StyleUnderline"/>
          <w:sz w:val="12"/>
          <w:szCs w:val="12"/>
        </w:rPr>
        <w:t>. Indeed, our lament or preliminary mourning for the possible extinction of humans would lie in the anticipated loss not of our species being but of the intelligence that enabled the thought of our species being</w:t>
      </w:r>
      <w:r w:rsidRPr="00CB0563">
        <w:rPr>
          <w:sz w:val="12"/>
          <w:szCs w:val="12"/>
        </w:rPr>
        <w:t xml:space="preserve">. Even a cursory glance at “end of world” narratives reveals that </w:t>
      </w:r>
      <w:r w:rsidRPr="00CB0563">
        <w:rPr>
          <w:rStyle w:val="Emphasis"/>
          <w:sz w:val="12"/>
          <w:szCs w:val="12"/>
        </w:rPr>
        <w:t>what presents itself as the end of “the” world is really the end of the “rational” world of capable persons.</w:t>
      </w:r>
      <w:r w:rsidRPr="00CB0563">
        <w:rPr>
          <w:sz w:val="12"/>
          <w:szCs w:val="12"/>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w:t>
      </w:r>
      <w:r w:rsidRPr="00CB0563">
        <w:rPr>
          <w:sz w:val="16"/>
          <w:u w:val="single"/>
        </w:rPr>
        <w:t xml:space="preserve">One might say </w:t>
      </w:r>
      <w:r w:rsidRPr="00CB0563">
        <w:rPr>
          <w:u w:val="single"/>
        </w:rPr>
        <w:t xml:space="preserve">that </w:t>
      </w:r>
      <w:r w:rsidRPr="00CB0563">
        <w:rPr>
          <w:rStyle w:val="Emphasis"/>
          <w:highlight w:val="green"/>
        </w:rPr>
        <w:t>what would be lost</w:t>
      </w:r>
      <w:r w:rsidRPr="00CB0563">
        <w:rPr>
          <w:highlight w:val="green"/>
          <w:u w:val="single"/>
        </w:rPr>
        <w:t xml:space="preserve"> </w:t>
      </w:r>
      <w:r w:rsidRPr="00CB0563">
        <w:rPr>
          <w:u w:val="single"/>
        </w:rPr>
        <w:t xml:space="preserve">in the end of the world – or that what we fear </w:t>
      </w:r>
      <w:r w:rsidRPr="00CB0563">
        <w:rPr>
          <w:rStyle w:val="Emphasis"/>
          <w:highlight w:val="green"/>
        </w:rPr>
        <w:t xml:space="preserve">when we contemplate human extinction – is not the loss of the world, or of life </w:t>
      </w:r>
      <w:r w:rsidRPr="00CB0563">
        <w:rPr>
          <w:rStyle w:val="Emphasis"/>
        </w:rPr>
        <w:t xml:space="preserve">(for both would continue) </w:t>
      </w:r>
      <w:r w:rsidRPr="00CB0563">
        <w:rPr>
          <w:rStyle w:val="Emphasis"/>
          <w:highlight w:val="green"/>
        </w:rPr>
        <w:t>but</w:t>
      </w:r>
      <w:r w:rsidRPr="00CB0563">
        <w:rPr>
          <w:highlight w:val="green"/>
          <w:u w:val="single"/>
        </w:rPr>
        <w:t xml:space="preserve"> </w:t>
      </w:r>
      <w:r w:rsidRPr="00CB0563">
        <w:rPr>
          <w:u w:val="single"/>
        </w:rPr>
        <w:t xml:space="preserve">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CB0563">
        <w:rPr>
          <w:rStyle w:val="Emphasis"/>
          <w:highlight w:val="green"/>
        </w:rPr>
        <w:t>the extinction of Western middle-class urban capitalist life</w:t>
      </w:r>
      <w:r w:rsidRPr="00FA26E9">
        <w:rPr>
          <w:sz w:val="16"/>
        </w:rPr>
        <w:t xml:space="preserve">. </w:t>
      </w:r>
      <w:r w:rsidRPr="00CB0563">
        <w:rPr>
          <w:sz w:val="12"/>
          <w:szCs w:val="12"/>
        </w:rPr>
        <w:t xml:space="preserve">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CB0563">
        <w:rPr>
          <w:rStyle w:val="StyleUnderline"/>
          <w:sz w:val="12"/>
          <w:szCs w:val="12"/>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CB0563">
        <w:rPr>
          <w:sz w:val="12"/>
          <w:szCs w:val="12"/>
        </w:rPr>
        <w:t xml:space="preserve"> Bostrom follows Derek Parfitt in “demonstrating” that a loss of all rational human life, despite first assumptions, would be far far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CB0563">
        <w:rPr>
          <w:rStyle w:val="StyleUnderline"/>
          <w:sz w:val="12"/>
          <w:szCs w:val="12"/>
        </w:rPr>
        <w:t>Bostrom calculates that all most of our efforts ought to be directed at the reduction of existential risk</w:t>
      </w:r>
      <w:r w:rsidRPr="00CB0563">
        <w:rPr>
          <w:sz w:val="12"/>
          <w:szCs w:val="12"/>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CB0563">
        <w:rPr>
          <w:rStyle w:val="StyleUnderline"/>
          <w:sz w:val="12"/>
          <w:szCs w:val="12"/>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CB0563">
        <w:rPr>
          <w:sz w:val="12"/>
          <w:szCs w:val="12"/>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civilisations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realised. Even if we use the most conservative of these estimates, which entirely ignores the possibility of space colonisation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CB0563">
        <w:rPr>
          <w:rStyle w:val="StyleUnderline"/>
          <w:sz w:val="12"/>
          <w:szCs w:val="12"/>
        </w:rPr>
        <w:t>If human life is worthy of existence only if it is pain-free or at least pain-free for the most part, then it follows that -- as Benatar argues -- the life that we have now is not worth living</w:t>
      </w:r>
      <w:r w:rsidRPr="00CB0563">
        <w:rPr>
          <w:sz w:val="12"/>
          <w:szCs w:val="12"/>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CB0563">
        <w:rPr>
          <w:rStyle w:val="Emphasis"/>
          <w:sz w:val="12"/>
          <w:szCs w:val="12"/>
        </w:rPr>
        <w:t xml:space="preserve">Get rid of </w:t>
      </w:r>
      <w:r w:rsidRPr="00CB0563">
        <w:rPr>
          <w:rStyle w:val="Emphasis"/>
          <w:strike/>
          <w:sz w:val="12"/>
          <w:szCs w:val="12"/>
        </w:rPr>
        <w:t>blindly</w:t>
      </w:r>
      <w:r w:rsidRPr="00CB0563">
        <w:rPr>
          <w:rStyle w:val="Emphasis"/>
          <w:sz w:val="12"/>
          <w:szCs w:val="12"/>
        </w:rPr>
        <w:t xml:space="preserve"> rationalized utilitarianism and you get rid of the specter of extinction.</w:t>
      </w:r>
      <w:r w:rsidRPr="00CB0563">
        <w:rPr>
          <w:sz w:val="12"/>
          <w:szCs w:val="12"/>
        </w:rPr>
        <w:t xml:space="preserve"> </w:t>
      </w:r>
      <w:r w:rsidRPr="00CB0563">
        <w:rPr>
          <w:rStyle w:val="StyleUnderline"/>
          <w:sz w:val="12"/>
          <w:szCs w:val="12"/>
        </w:rPr>
        <w:t>Unfortunately</w:t>
      </w:r>
      <w:r w:rsidRPr="00CB0563">
        <w:rPr>
          <w:sz w:val="12"/>
          <w:szCs w:val="12"/>
        </w:rPr>
        <w:t xml:space="preserve">, if some forms of rational calculus seem to foist the problem of human non-being before us, </w:t>
      </w:r>
      <w:r w:rsidRPr="00CB0563">
        <w:rPr>
          <w:rStyle w:val="StyleUnderline"/>
          <w:sz w:val="12"/>
          <w:szCs w:val="12"/>
        </w:rPr>
        <w:t xml:space="preserve">the problem </w:t>
      </w:r>
      <w:r w:rsidRPr="00CB0563">
        <w:rPr>
          <w:sz w:val="12"/>
          <w:szCs w:val="12"/>
        </w:rPr>
        <w:t xml:space="preserve">of human non-being (or </w:t>
      </w:r>
      <w:r w:rsidRPr="00CB0563">
        <w:rPr>
          <w:rStyle w:val="StyleUnderline"/>
          <w:sz w:val="12"/>
          <w:szCs w:val="12"/>
        </w:rPr>
        <w:t xml:space="preserve">imminent extinction) </w:t>
      </w:r>
      <w:r w:rsidRPr="00CB0563">
        <w:rPr>
          <w:rStyle w:val="Emphasis"/>
          <w:sz w:val="12"/>
          <w:szCs w:val="12"/>
        </w:rPr>
        <w:t>drags us back into utilitarianism</w:t>
      </w:r>
      <w:r w:rsidRPr="00CB0563">
        <w:rPr>
          <w:sz w:val="12"/>
          <w:szCs w:val="12"/>
        </w:rPr>
        <w:t xml:space="preserve">. </w:t>
      </w:r>
      <w:r w:rsidRPr="00CB0563">
        <w:rPr>
          <w:rStyle w:val="StyleUnderline"/>
          <w:sz w:val="12"/>
          <w:szCs w:val="12"/>
        </w:rPr>
        <w:t>This is very clear in more applied versions of utilitarianism and especially the discourse of health economics where distributions and doing good can be determined by calculating “</w:t>
      </w:r>
      <w:r w:rsidRPr="00CB0563">
        <w:rPr>
          <w:rStyle w:val="Emphasis"/>
          <w:sz w:val="12"/>
          <w:szCs w:val="12"/>
        </w:rPr>
        <w:t>qalys</w:t>
      </w:r>
      <w:r w:rsidRPr="00CB0563">
        <w:rPr>
          <w:rStyle w:val="StyleUnderline"/>
          <w:sz w:val="12"/>
          <w:szCs w:val="12"/>
        </w:rPr>
        <w:t>” (</w:t>
      </w:r>
      <w:r w:rsidRPr="00CB0563">
        <w:rPr>
          <w:rStyle w:val="Emphasis"/>
          <w:sz w:val="12"/>
          <w:szCs w:val="12"/>
        </w:rPr>
        <w:t>quality adjusted life years</w:t>
      </w:r>
      <w:r w:rsidRPr="00CB0563">
        <w:rPr>
          <w:rStyle w:val="StyleUnderline"/>
          <w:sz w:val="12"/>
          <w:szCs w:val="12"/>
        </w:rPr>
        <w:t>) or “</w:t>
      </w:r>
      <w:r w:rsidRPr="00CB0563">
        <w:rPr>
          <w:rStyle w:val="Emphasis"/>
          <w:sz w:val="12"/>
          <w:szCs w:val="12"/>
        </w:rPr>
        <w:t>dalys</w:t>
      </w:r>
      <w:r w:rsidRPr="00CB0563">
        <w:rPr>
          <w:rStyle w:val="StyleUnderline"/>
          <w:sz w:val="12"/>
          <w:szCs w:val="12"/>
        </w:rPr>
        <w:t>” (</w:t>
      </w:r>
      <w:r w:rsidRPr="00CB0563">
        <w:rPr>
          <w:rStyle w:val="Emphasis"/>
          <w:sz w:val="12"/>
          <w:szCs w:val="12"/>
        </w:rPr>
        <w:t>disability adjusted life years</w:t>
      </w:r>
      <w:r w:rsidRPr="00CB0563">
        <w:rPr>
          <w:rStyle w:val="StyleUnderline"/>
          <w:sz w:val="12"/>
          <w:szCs w:val="12"/>
        </w:rPr>
        <w:t>)</w:t>
      </w:r>
      <w:r w:rsidRPr="00CB0563">
        <w:rPr>
          <w:sz w:val="12"/>
          <w:szCs w:val="12"/>
        </w:rPr>
        <w:t xml:space="preserve"> [Murray 1996]; we might want to reject utilitarianism and health economics’ rationalizations, but I would suggest </w:t>
      </w:r>
      <w:r w:rsidRPr="00CB0563">
        <w:rPr>
          <w:rStyle w:val="Emphasis"/>
          <w:sz w:val="12"/>
          <w:szCs w:val="12"/>
        </w:rPr>
        <w:t>that luxury of refusing calculus has always been a luxury for some</w:t>
      </w:r>
      <w:r w:rsidRPr="00CB0563">
        <w:rPr>
          <w:sz w:val="12"/>
          <w:szCs w:val="12"/>
        </w:rPr>
        <w:t>. Tim Mulgan (2011), in a thought experiment that writes the history of philosophy from the “broken world” of the future, argues that just as we look back with horror and puzzlement on Ancient Greece and its notions of philosopher kings and natural slaves, so</w:t>
      </w:r>
      <w:r w:rsidRPr="00FA26E9">
        <w:rPr>
          <w:sz w:val="16"/>
        </w:rPr>
        <w:t xml:space="preserve"> </w:t>
      </w:r>
      <w:r w:rsidRPr="00FA26E9">
        <w:rPr>
          <w:rStyle w:val="Emphasis"/>
          <w:sz w:val="24"/>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FA26E9">
        <w:rPr>
          <w:sz w:val="16"/>
        </w:rPr>
        <w:t xml:space="preserve">. </w:t>
      </w:r>
      <w:r w:rsidRPr="006055AF">
        <w:rPr>
          <w:rStyle w:val="Emphasis"/>
          <w:sz w:val="24"/>
          <w:highlight w:val="green"/>
        </w:rPr>
        <w:t>Not everyone can live</w:t>
      </w:r>
      <w:r w:rsidRPr="00FA26E9">
        <w:rPr>
          <w:rStyle w:val="Emphasis"/>
          <w:sz w:val="24"/>
        </w:rPr>
        <w:t>,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FA26E9">
        <w:rPr>
          <w:sz w:val="16"/>
        </w:rPr>
        <w:t xml:space="preserve">. Mulgan's future broken world of </w:t>
      </w:r>
      <w:r w:rsidRPr="006055AF">
        <w:rPr>
          <w:rStyle w:val="Emphasis"/>
          <w:sz w:val="28"/>
          <w:szCs w:val="28"/>
          <w:highlight w:val="green"/>
        </w:rPr>
        <w:t>survival lotteries</w:t>
      </w:r>
      <w:r w:rsidRPr="00FA26E9">
        <w:rPr>
          <w:sz w:val="16"/>
        </w:rPr>
        <w:t xml:space="preserve">, or a world in which some humans -- because of the sheer luck of the draw -- do not survive has not only </w:t>
      </w:r>
      <w:r w:rsidRPr="006055AF">
        <w:rPr>
          <w:rStyle w:val="Emphasis"/>
          <w:sz w:val="28"/>
          <w:szCs w:val="28"/>
          <w:highlight w:val="green"/>
        </w:rPr>
        <w:t>already arrived</w:t>
      </w:r>
      <w:r w:rsidRPr="00FA26E9">
        <w:rPr>
          <w:sz w:val="16"/>
        </w:rPr>
        <w:t xml:space="preserve">: it </w:t>
      </w:r>
      <w:r w:rsidRPr="006055AF">
        <w:rPr>
          <w:rStyle w:val="StyleUnderline"/>
        </w:rPr>
        <w:t>has always been present.</w:t>
      </w:r>
      <w:r w:rsidRPr="006055AF">
        <w:rPr>
          <w:sz w:val="16"/>
        </w:rPr>
        <w:t xml:space="preserve"> </w:t>
      </w:r>
      <w:r w:rsidRPr="006055AF">
        <w:rPr>
          <w:rStyle w:val="Emphasis"/>
          <w:sz w:val="24"/>
          <w:highlight w:val="green"/>
        </w:rPr>
        <w:t xml:space="preserve">Was there ever a time when the world came </w:t>
      </w:r>
      <w:r w:rsidRPr="006055AF">
        <w:rPr>
          <w:rStyle w:val="Emphasis"/>
          <w:i/>
          <w:sz w:val="24"/>
          <w:highlight w:val="green"/>
        </w:rPr>
        <w:t>even</w:t>
      </w:r>
      <w:r w:rsidRPr="006055AF">
        <w:rPr>
          <w:rStyle w:val="Emphasis"/>
          <w:i/>
          <w:sz w:val="24"/>
        </w:rPr>
        <w:t xml:space="preserve"> vaguely </w:t>
      </w:r>
      <w:r w:rsidRPr="006055AF">
        <w:rPr>
          <w:rStyle w:val="Emphasis"/>
          <w:i/>
          <w:sz w:val="24"/>
          <w:highlight w:val="green"/>
        </w:rPr>
        <w:t>close</w:t>
      </w:r>
      <w:r w:rsidRPr="006055AF">
        <w:rPr>
          <w:rStyle w:val="Emphasis"/>
          <w:sz w:val="24"/>
          <w:highlight w:val="green"/>
        </w:rPr>
        <w:t xml:space="preserve"> to</w:t>
      </w:r>
      <w:r w:rsidRPr="00FA26E9">
        <w:rPr>
          <w:sz w:val="16"/>
          <w:szCs w:val="28"/>
        </w:rPr>
        <w:t xml:space="preserve"> </w:t>
      </w:r>
      <w:r w:rsidRPr="00FA26E9">
        <w:rPr>
          <w:sz w:val="16"/>
        </w:rPr>
        <w:t xml:space="preserve">John Rawls’s “favorable conditions” where </w:t>
      </w:r>
      <w:r w:rsidRPr="006055AF">
        <w:rPr>
          <w:rStyle w:val="Emphasis"/>
          <w:sz w:val="24"/>
          <w:highlight w:val="green"/>
        </w:rPr>
        <w:t>justice</w:t>
      </w:r>
      <w:r w:rsidRPr="00FA26E9">
        <w:rPr>
          <w:sz w:val="16"/>
          <w:szCs w:val="28"/>
        </w:rPr>
        <w:t xml:space="preserve"> </w:t>
      </w:r>
      <w:r w:rsidRPr="00FA26E9">
        <w:rPr>
          <w:sz w:val="16"/>
        </w:rPr>
        <w:t xml:space="preserve">was the same </w:t>
      </w:r>
      <w:r w:rsidRPr="006055AF">
        <w:rPr>
          <w:rStyle w:val="Emphasis"/>
          <w:sz w:val="24"/>
          <w:highlight w:val="green"/>
        </w:rPr>
        <w:t>for all?</w:t>
      </w:r>
      <w:r w:rsidRPr="00FA26E9">
        <w:rPr>
          <w:sz w:val="16"/>
          <w:szCs w:val="28"/>
        </w:rPr>
        <w:t xml:space="preserve"> </w:t>
      </w:r>
      <w:r w:rsidRPr="00CB0563">
        <w:rPr>
          <w:sz w:val="12"/>
          <w:szCs w:val="12"/>
        </w:rPr>
        <w:t xml:space="preserve">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CB0563">
        <w:rPr>
          <w:rStyle w:val="StyleUnderline"/>
          <w:sz w:val="12"/>
          <w:szCs w:val="12"/>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CB0563">
        <w:rPr>
          <w:sz w:val="12"/>
          <w:szCs w:val="12"/>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sidRPr="00CB0563">
        <w:rPr>
          <w:rStyle w:val="Emphasis"/>
          <w:sz w:val="12"/>
          <w:szCs w:val="12"/>
        </w:rPr>
        <w:t>the drive towards the extinction of a people is not extinct</w:t>
      </w:r>
      <w:r w:rsidRPr="00CB0563">
        <w:rPr>
          <w:sz w:val="12"/>
          <w:szCs w:val="12"/>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CB0563">
        <w:rPr>
          <w:rStyle w:val="Emphasis"/>
          <w:sz w:val="12"/>
          <w:szCs w:val="12"/>
        </w:rPr>
        <w:t>assumptions that humans can be grouped into species and genus, is always an offensive (agonistic) strategy</w:t>
      </w:r>
      <w:r w:rsidRPr="00CB0563">
        <w:rPr>
          <w:sz w:val="12"/>
          <w:szCs w:val="12"/>
        </w:rPr>
        <w:t xml:space="preserve">.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(Windshuttle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Windshuttle rejects: what occurred may have been lamentable and part of a broad strategy of colonialism but not genocide. If one wants to challenge Windshuttle’s account it would make sense to emphasize race, and not to say that deep down we are all human and therefore what took place was “merely” colonization. </w:t>
      </w:r>
      <w:r w:rsidRPr="00CB0563">
        <w:rPr>
          <w:rStyle w:val="Emphasis"/>
          <w:sz w:val="12"/>
          <w:szCs w:val="12"/>
        </w:rPr>
        <w:t>If one does not recognize race one is blind to racial strategy, and if one does not recognize genocidal strategy then one does not recognize the ongoing specter of a particular type of assimilationist violence</w:t>
      </w:r>
      <w:r w:rsidRPr="00CB0563">
        <w:rPr>
          <w:sz w:val="12"/>
          <w:szCs w:val="12"/>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CB0563">
        <w:rPr>
          <w:rStyle w:val="StyleUnderline"/>
          <w:sz w:val="12"/>
          <w:szCs w:val="12"/>
        </w:rPr>
        <w:t xml:space="preserve">We seem to be poised, as liberal multiculturalism often is, between post-racial claims for a general humanity that does not need to be marked or set apart to achieve a right, and a politically astute account of the ways in which </w:t>
      </w:r>
      <w:r w:rsidRPr="00CB0563">
        <w:rPr>
          <w:rStyle w:val="Emphasis"/>
          <w:sz w:val="12"/>
          <w:szCs w:val="12"/>
        </w:rPr>
        <w:t>white colonizing capitalism achieved its universality by erasing and exterminating others, and creating them as other by way of strategies of cultural erasure</w:t>
      </w:r>
      <w:r w:rsidRPr="00CB0563">
        <w:rPr>
          <w:sz w:val="12"/>
          <w:szCs w:val="12"/>
        </w:rPr>
        <w:t xml:space="preserve">. But I want to suggest that </w:t>
      </w:r>
      <w:r w:rsidRPr="00CB0563">
        <w:rPr>
          <w:rStyle w:val="Emphasis"/>
          <w:sz w:val="12"/>
          <w:szCs w:val="12"/>
        </w:rPr>
        <w:t>this seemingly intractable and universal problem is a problem for a portion of humanity, and a portion that has the logic of extinction at its heart</w:t>
      </w:r>
      <w:r w:rsidRPr="00CB0563">
        <w:rPr>
          <w:sz w:val="12"/>
          <w:szCs w:val="12"/>
        </w:rPr>
        <w:t xml:space="preserve">. Let us go back to the first problem of who ought to live and why, or the question of how one ought to live, and what counts as a good life, or a life worth living. As I suggested, </w:t>
      </w:r>
      <w:r w:rsidRPr="00CB0563">
        <w:rPr>
          <w:rStyle w:val="StyleUnderline"/>
          <w:sz w:val="12"/>
          <w:szCs w:val="12"/>
        </w:rPr>
        <w:t>problems of extinction bring in, it seems, a form of utilitarianism: how do we manage the survival of life, maximizing life, and maximizing good life</w:t>
      </w:r>
      <w:r w:rsidRPr="00CB0563">
        <w:rPr>
          <w:sz w:val="12"/>
          <w:szCs w:val="12"/>
        </w:rPr>
        <w:t xml:space="preserve">? At the same time, questions of utility seem to raise the specter of extinction: some lives might just not be worth living. But perhaps these questions are already racial, bound up with </w:t>
      </w:r>
      <w:r w:rsidRPr="00CB0563">
        <w:rPr>
          <w:rStyle w:val="Emphasis"/>
          <w:sz w:val="12"/>
          <w:szCs w:val="12"/>
        </w:rPr>
        <w:t>the “man” of Western reason</w:t>
      </w:r>
      <w:r w:rsidRPr="00CB0563">
        <w:rPr>
          <w:sz w:val="12"/>
          <w:szCs w:val="12"/>
        </w:rPr>
        <w:t xml:space="preserve"> who </w:t>
      </w:r>
      <w:r w:rsidRPr="00CB0563">
        <w:rPr>
          <w:rStyle w:val="Emphasis"/>
          <w:sz w:val="12"/>
          <w:szCs w:val="12"/>
        </w:rPr>
        <w:t>is not a species</w:t>
      </w:r>
      <w:r w:rsidRPr="00CB0563">
        <w:rPr>
          <w:sz w:val="12"/>
          <w:szCs w:val="12"/>
        </w:rPr>
        <w:t xml:space="preserve">. From the Socratic elevation of the examined life, to the various forms of post-humanism that range from assuming that there is a prima facie value attached to the ongoing survival of thinking to the inclusion of non-humans as persons, </w:t>
      </w:r>
      <w:r w:rsidRPr="00CB0563">
        <w:rPr>
          <w:rStyle w:val="Emphasis"/>
          <w:sz w:val="12"/>
          <w:szCs w:val="12"/>
        </w:rPr>
        <w:t>White Western man does not have a race</w:t>
      </w:r>
      <w:r w:rsidRPr="00CB0563">
        <w:rPr>
          <w:rStyle w:val="StyleUnderline"/>
          <w:sz w:val="12"/>
          <w:szCs w:val="12"/>
        </w:rPr>
        <w:t xml:space="preserve">: but he does not have a race because he asks the question of the value of life, of what it means to live. He is at once </w:t>
      </w:r>
      <w:r w:rsidRPr="00CB0563">
        <w:rPr>
          <w:rStyle w:val="Emphasis"/>
          <w:sz w:val="12"/>
          <w:szCs w:val="12"/>
        </w:rPr>
        <w:t>the only man to face extinction</w:t>
      </w:r>
      <w:r w:rsidRPr="00CB0563">
        <w:rPr>
          <w:rStyle w:val="StyleUnderline"/>
          <w:sz w:val="12"/>
          <w:szCs w:val="12"/>
        </w:rPr>
        <w:t xml:space="preserve"> -- for when we view contemporary cinema and television about the end of the world it is the end of this man (the man of libraries, familial man, post-racial man, the man of reason) who is threatened with extinction, or the world's end. </w:t>
      </w:r>
      <w:r w:rsidRPr="00CB0563">
        <w:rPr>
          <w:rStyle w:val="Emphasis"/>
          <w:sz w:val="12"/>
          <w:szCs w:val="12"/>
        </w:rPr>
        <w:t>What we witness is not genocide, but the end of the world</w:t>
      </w:r>
      <w:r w:rsidRPr="00CB0563">
        <w:rPr>
          <w:rStyle w:val="StyleUnderline"/>
          <w:sz w:val="12"/>
          <w:szCs w:val="12"/>
        </w:rPr>
        <w:t>. It is because this man has always asked about “the good life” -- even if that is a liberal life that has no good other than the asking of the question -- that he can be the victim of extinction</w:t>
      </w:r>
      <w:r w:rsidRPr="00CB0563">
        <w:rPr>
          <w:sz w:val="12"/>
          <w:szCs w:val="12"/>
        </w:rPr>
        <w:t xml:space="preserve">. </w:t>
      </w:r>
      <w:r w:rsidRPr="00CB0563">
        <w:rPr>
          <w:rStyle w:val="Emphasis"/>
          <w:sz w:val="12"/>
          <w:szCs w:val="12"/>
        </w:rPr>
        <w:t>Asking the question of the good life, of how “one” ought to live is both genocidal and extinction-generating.</w:t>
      </w:r>
      <w:r w:rsidRPr="00CB0563">
        <w:rPr>
          <w:sz w:val="12"/>
          <w:szCs w:val="12"/>
        </w:rPr>
        <w:t xml:space="preserve"> 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CB0563">
        <w:rPr>
          <w:rStyle w:val="Emphasis"/>
          <w:sz w:val="12"/>
          <w:szCs w:val="12"/>
        </w:rPr>
        <w:t>the very logic of techno-science that could only recognize such cultures as minor and racial (distinct, enigmatic) would be the same planet-transforming “species” that now proclaims itself as author of the Anthropocene</w:t>
      </w:r>
      <w:r w:rsidRPr="00CB0563">
        <w:rPr>
          <w:sz w:val="12"/>
          <w:szCs w:val="12"/>
        </w:rPr>
        <w:t xml:space="preserve">. </w:t>
      </w:r>
      <w:r w:rsidRPr="00CB0563">
        <w:rPr>
          <w:rStyle w:val="Emphasis"/>
          <w:sz w:val="12"/>
          <w:szCs w:val="12"/>
        </w:rPr>
        <w:t>The very possibility of utilitarian questions -- who ought to live, is this a life worth living, how might we live on maximally?--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any body</w:t>
      </w:r>
      <w:r w:rsidRPr="00CB0563">
        <w:rPr>
          <w:sz w:val="12"/>
          <w:szCs w:val="12"/>
        </w:rPr>
        <w:t>. And then there are genus questions, how “we” negotiate different claims for survival. It makes sense to mourn the extinction of “the” Aboriginal people, for those people have a race that might survive only by way of blood, language, culture and a distinct archive.</w:t>
      </w:r>
      <w:r w:rsidRPr="006055AF">
        <w:rPr>
          <w:sz w:val="16"/>
        </w:rPr>
        <w:t xml:space="preserve"> To conclude, I would note first that </w:t>
      </w:r>
      <w:r w:rsidRPr="006055AF">
        <w:rPr>
          <w:u w:val="single"/>
        </w:rPr>
        <w:t xml:space="preserve">what counts as </w:t>
      </w:r>
      <w:r w:rsidRPr="00494BBC">
        <w:rPr>
          <w:rStyle w:val="Emphasis"/>
        </w:rPr>
        <w:t xml:space="preserve">the individual of </w:t>
      </w:r>
      <w:r w:rsidRPr="007D671B">
        <w:rPr>
          <w:rStyle w:val="Emphasis"/>
          <w:highlight w:val="green"/>
        </w:rPr>
        <w:t>ability</w:t>
      </w:r>
      <w:r w:rsidRPr="006055AF">
        <w:rPr>
          <w:sz w:val="16"/>
        </w:rPr>
        <w:t xml:space="preserve"> -- where self and ability are mutually constitutive -- is at the heart of the “Anthropos” who </w:t>
      </w:r>
      <w:r w:rsidRPr="00494BBC">
        <w:rPr>
          <w:u w:val="single"/>
        </w:rPr>
        <w:t xml:space="preserve">has </w:t>
      </w:r>
      <w:r w:rsidRPr="007D671B">
        <w:rPr>
          <w:highlight w:val="green"/>
          <w:u w:val="single"/>
        </w:rPr>
        <w:t>precipitated</w:t>
      </w:r>
      <w:r w:rsidRPr="006055AF">
        <w:rPr>
          <w:u w:val="single"/>
        </w:rPr>
        <w:t xml:space="preserve"> itself and others into </w:t>
      </w:r>
      <w:r w:rsidRPr="00494BBC">
        <w:rPr>
          <w:rStyle w:val="Emphasis"/>
        </w:rPr>
        <w:t xml:space="preserve">accelerated </w:t>
      </w:r>
      <w:r w:rsidRPr="007D671B">
        <w:rPr>
          <w:rStyle w:val="Emphasis"/>
          <w:highlight w:val="green"/>
        </w:rPr>
        <w:t>extinction</w:t>
      </w:r>
      <w:r w:rsidRPr="006055AF">
        <w:rPr>
          <w:sz w:val="16"/>
        </w:rPr>
        <w:t xml:space="preserve">. </w:t>
      </w:r>
      <w:r w:rsidRPr="006055AF">
        <w:rPr>
          <w:rStyle w:val="StyleUnderline"/>
        </w:rPr>
        <w:t xml:space="preserve">The self of technoscience can easily be tied to </w:t>
      </w:r>
      <w:r w:rsidRPr="006055AF">
        <w:rPr>
          <w:rStyle w:val="Emphasis"/>
        </w:rPr>
        <w:t>the pollution of the earth</w:t>
      </w:r>
      <w:r w:rsidRPr="006055AF">
        <w:rPr>
          <w:rStyle w:val="StyleUnderline"/>
        </w:rPr>
        <w:t xml:space="preserve">, but so can </w:t>
      </w:r>
      <w:r w:rsidRPr="00494BBC">
        <w:rPr>
          <w:rStyle w:val="Emphasis"/>
        </w:rPr>
        <w:t xml:space="preserve">the universalizing self </w:t>
      </w:r>
      <w:r w:rsidRPr="007D671B">
        <w:rPr>
          <w:rStyle w:val="Emphasis"/>
          <w:highlight w:val="green"/>
        </w:rPr>
        <w:t>of</w:t>
      </w:r>
      <w:r w:rsidRPr="006055AF">
        <w:rPr>
          <w:rStyle w:val="Emphasis"/>
        </w:rPr>
        <w:t xml:space="preserve"> liberal</w:t>
      </w:r>
      <w:r w:rsidRPr="006055AF">
        <w:rPr>
          <w:rStyle w:val="StyleUnderline"/>
        </w:rPr>
        <w:t xml:space="preserve"> and </w:t>
      </w:r>
      <w:r w:rsidRPr="007D671B">
        <w:rPr>
          <w:rStyle w:val="Emphasis"/>
          <w:highlight w:val="green"/>
        </w:rPr>
        <w:t>utilitarian theory</w:t>
      </w:r>
      <w:r w:rsidRPr="006055AF">
        <w:rPr>
          <w:rStyle w:val="StyleUnderline"/>
        </w:rPr>
        <w:t xml:space="preserve">: I </w:t>
      </w:r>
      <w:r w:rsidRPr="007D671B">
        <w:rPr>
          <w:rStyle w:val="StyleUnderline"/>
          <w:highlight w:val="green"/>
        </w:rPr>
        <w:t xml:space="preserve">can </w:t>
      </w:r>
      <w:r w:rsidRPr="007D671B">
        <w:rPr>
          <w:rStyle w:val="Emphasis"/>
          <w:highlight w:val="green"/>
        </w:rPr>
        <w:t>kill</w:t>
      </w:r>
      <w:r w:rsidRPr="007D671B">
        <w:rPr>
          <w:rStyle w:val="StyleUnderline"/>
          <w:highlight w:val="green"/>
        </w:rPr>
        <w:t xml:space="preserve">, </w:t>
      </w:r>
      <w:r w:rsidRPr="007D671B">
        <w:rPr>
          <w:rStyle w:val="Emphasis"/>
          <w:highlight w:val="green"/>
        </w:rPr>
        <w:t>exterminate</w:t>
      </w:r>
      <w:r w:rsidRPr="007D671B">
        <w:rPr>
          <w:rStyle w:val="StyleUnderline"/>
          <w:highlight w:val="green"/>
        </w:rPr>
        <w:t xml:space="preserve"> and </w:t>
      </w:r>
      <w:r w:rsidRPr="007D671B">
        <w:rPr>
          <w:rStyle w:val="Emphasis"/>
          <w:highlight w:val="green"/>
        </w:rPr>
        <w:t>save</w:t>
      </w:r>
      <w:r w:rsidRPr="007D671B">
        <w:rPr>
          <w:rStyle w:val="StyleUnderline"/>
          <w:highlight w:val="green"/>
        </w:rPr>
        <w:t xml:space="preserve"> </w:t>
      </w:r>
      <w:r w:rsidRPr="00494BBC">
        <w:rPr>
          <w:rStyle w:val="StyleUnderline"/>
        </w:rPr>
        <w:t xml:space="preserve">if I </w:t>
      </w:r>
      <w:r w:rsidRPr="00494BBC">
        <w:rPr>
          <w:rStyle w:val="Emphasis"/>
        </w:rPr>
        <w:t>have the ability to think</w:t>
      </w:r>
      <w:r w:rsidRPr="00494BBC">
        <w:rPr>
          <w:rStyle w:val="StyleUnderline"/>
        </w:rPr>
        <w:t xml:space="preserve"> beyond myself to the curious value of life as such, of life that might be </w:t>
      </w:r>
      <w:r w:rsidRPr="00494BBC">
        <w:rPr>
          <w:rStyle w:val="Emphasis"/>
        </w:rPr>
        <w:t>maximized</w:t>
      </w:r>
      <w:r w:rsidRPr="00494BBC">
        <w:rPr>
          <w:rStyle w:val="StyleUnderline"/>
        </w:rPr>
        <w:t xml:space="preserve"> and </w:t>
      </w:r>
      <w:r w:rsidRPr="00494BBC">
        <w:rPr>
          <w:rStyle w:val="Emphasis"/>
        </w:rPr>
        <w:t>weighed</w:t>
      </w:r>
      <w:r w:rsidRPr="006055AF">
        <w:rPr>
          <w:rStyle w:val="StyleUnderline"/>
        </w:rPr>
        <w:t>.</w:t>
      </w:r>
      <w:r w:rsidRPr="006055AF">
        <w:rPr>
          <w:sz w:val="16"/>
        </w:rPr>
        <w:t xml:space="preserve"> The self of disability might appear to be secondary or parasitic concern, but I would argue the contrary: it is organic disability that requires</w:t>
      </w:r>
      <w:r w:rsidRPr="00FA26E9">
        <w:rPr>
          <w:sz w:val="16"/>
        </w:rPr>
        <w:t xml:space="preserve">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2F0B53">
        <w:rPr>
          <w:rStyle w:val="Emphasis"/>
          <w:sz w:val="24"/>
          <w:highlight w:val="green"/>
        </w:rPr>
        <w:t xml:space="preserve">the self of </w:t>
      </w:r>
      <w:r w:rsidRPr="00494BBC">
        <w:rPr>
          <w:rStyle w:val="Emphasis"/>
          <w:sz w:val="24"/>
        </w:rPr>
        <w:t xml:space="preserve">liberalism and </w:t>
      </w:r>
      <w:r w:rsidRPr="002F0B53">
        <w:rPr>
          <w:rStyle w:val="Emphasis"/>
          <w:sz w:val="24"/>
          <w:highlight w:val="green"/>
        </w:rPr>
        <w:t>utilitarianism</w:t>
      </w:r>
      <w:r w:rsidRPr="00FA26E9">
        <w:rPr>
          <w:sz w:val="16"/>
        </w:rPr>
        <w:t xml:space="preserve"> needs to expand and include other modes of the self, to be more caring to those not blessed with the same abilities; that self </w:t>
      </w:r>
      <w:r w:rsidRPr="002F0B53">
        <w:rPr>
          <w:rStyle w:val="Emphasis"/>
          <w:sz w:val="24"/>
          <w:highlight w:val="green"/>
        </w:rPr>
        <w:t xml:space="preserve">needs to be </w:t>
      </w:r>
      <w:r w:rsidRPr="006055AF">
        <w:rPr>
          <w:rStyle w:val="Emphasis"/>
          <w:sz w:val="24"/>
          <w:highlight w:val="green"/>
        </w:rPr>
        <w:t>seen not as</w:t>
      </w:r>
      <w:r w:rsidRPr="002F0B53">
        <w:rPr>
          <w:rStyle w:val="Emphasis"/>
          <w:sz w:val="24"/>
        </w:rPr>
        <w:t xml:space="preserve"> the basis of </w:t>
      </w:r>
      <w:r w:rsidRPr="00494BBC">
        <w:rPr>
          <w:rStyle w:val="Emphasis"/>
          <w:sz w:val="24"/>
        </w:rPr>
        <w:t>the species that must be saved, but as a genus</w:t>
      </w:r>
      <w:r w:rsidRPr="002F0B53">
        <w:rPr>
          <w:rStyle w:val="Emphasis"/>
          <w:sz w:val="24"/>
          <w:highlight w:val="green"/>
        </w:rPr>
        <w:t xml:space="preserve"> tied inextricably to </w:t>
      </w:r>
      <w:r w:rsidRPr="002F0B53">
        <w:rPr>
          <w:rStyle w:val="Emphasis"/>
          <w:sz w:val="24"/>
        </w:rPr>
        <w:t xml:space="preserve">logics of </w:t>
      </w:r>
      <w:r w:rsidRPr="002F0B53">
        <w:rPr>
          <w:rStyle w:val="Emphasis"/>
          <w:sz w:val="24"/>
          <w:highlight w:val="green"/>
        </w:rPr>
        <w:t>extinction</w:t>
      </w:r>
      <w:r w:rsidRPr="007B094C">
        <w:rPr>
          <w:rStyle w:val="Emphasis"/>
          <w:sz w:val="28"/>
          <w:szCs w:val="28"/>
          <w:highlight w:val="green"/>
        </w:rPr>
        <w:t xml:space="preserve">. </w:t>
      </w:r>
      <w:r w:rsidRPr="00494BBC">
        <w:rPr>
          <w:rStyle w:val="Emphasis"/>
          <w:sz w:val="28"/>
          <w:szCs w:val="28"/>
        </w:rPr>
        <w:t>One can only calculate the worth of living, at the expense or cost of other life, if one has a conception of life, and it is that general conception that is both historically and culturally odd</w:t>
      </w:r>
      <w:r w:rsidRPr="007B094C">
        <w:rPr>
          <w:rStyle w:val="Emphasis"/>
          <w:sz w:val="28"/>
          <w:szCs w:val="28"/>
        </w:rPr>
        <w:t>, and that requires an anthropology</w:t>
      </w:r>
      <w:r w:rsidRPr="00FA26E9">
        <w:rPr>
          <w:sz w:val="16"/>
        </w:rPr>
        <w:t xml:space="preserve">. </w:t>
      </w:r>
      <w:r w:rsidRPr="0033110E">
        <w:rPr>
          <w:rStyle w:val="StyleUnderline"/>
        </w:rPr>
        <w:t>How did some living beings constitute themselves as an ability to evaluate life? How is it possible for a being to ask about the value of one life as opposed to another life? How is it that the agonistics of life became a calculus?</w:t>
      </w:r>
      <w:r w:rsidRPr="00FA26E9">
        <w:rPr>
          <w:sz w:val="16"/>
        </w:rPr>
        <w:t xml:space="preserve"> I want to point out not only that there are many modes of being human for whom the overall existence and extinction of the human is not a problem, but that </w:t>
      </w:r>
      <w:r w:rsidRPr="00CB0563">
        <w:rPr>
          <w:rStyle w:val="Emphasis"/>
          <w:highlight w:val="green"/>
        </w:rPr>
        <w:t>the modality for whom extinction</w:t>
      </w:r>
      <w:r w:rsidRPr="00CB0563">
        <w:rPr>
          <w:rStyle w:val="Emphasis"/>
        </w:rPr>
        <w:t xml:space="preserve"> of intellectual life </w:t>
      </w:r>
      <w:r w:rsidRPr="00CB0563">
        <w:rPr>
          <w:rStyle w:val="Emphasis"/>
          <w:highlight w:val="green"/>
        </w:rPr>
        <w:t xml:space="preserve">is a problem, is a self of white, modern, calculative ability that is </w:t>
      </w:r>
      <w:r w:rsidRPr="00CB0563">
        <w:rPr>
          <w:rStyle w:val="Emphasis"/>
        </w:rPr>
        <w:t xml:space="preserve">exceptional and </w:t>
      </w:r>
      <w:r w:rsidRPr="00CB0563">
        <w:rPr>
          <w:rStyle w:val="Emphasis"/>
          <w:highlight w:val="green"/>
        </w:rPr>
        <w:t>not the default setting of the species - if there is such a thing.</w:t>
      </w:r>
      <w:r w:rsidRPr="00FA26E9">
        <w:rPr>
          <w:sz w:val="16"/>
          <w:szCs w:val="36"/>
        </w:rPr>
        <w:t xml:space="preserve"> </w:t>
      </w:r>
      <w:r w:rsidRPr="00CB0563">
        <w:rPr>
          <w:sz w:val="12"/>
          <w:szCs w:val="12"/>
        </w:rPr>
        <w:t xml:space="preserve">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CB0563">
        <w:rPr>
          <w:rStyle w:val="StyleUnderline"/>
          <w:sz w:val="12"/>
          <w:szCs w:val="12"/>
        </w:rPr>
        <w:t xml:space="preserve">do we save the local, indigenous, immediate and unreflective; or, does the capacity to ask that question create every other form of life as one expression of anthropological calculating man? </w:t>
      </w:r>
      <w:r w:rsidRPr="00CB0563">
        <w:rPr>
          <w:sz w:val="12"/>
          <w:szCs w:val="12"/>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CB0563">
        <w:rPr>
          <w:rStyle w:val="Emphasis"/>
          <w:sz w:val="12"/>
          <w:szCs w:val="12"/>
        </w:rPr>
        <w:t>End of the world narratives</w:t>
      </w:r>
      <w:r w:rsidRPr="00CB0563">
        <w:rPr>
          <w:rStyle w:val="StyleUnderline"/>
          <w:sz w:val="12"/>
          <w:szCs w:val="12"/>
        </w:rPr>
        <w:t xml:space="preserve">, and </w:t>
      </w:r>
      <w:r w:rsidRPr="00CB0563">
        <w:rPr>
          <w:rStyle w:val="Emphasis"/>
          <w:sz w:val="12"/>
          <w:szCs w:val="12"/>
        </w:rPr>
        <w:t>scenarios of catastrophic risk</w:t>
      </w:r>
      <w:r w:rsidRPr="00CB0563">
        <w:rPr>
          <w:sz w:val="12"/>
          <w:szCs w:val="12"/>
        </w:rPr>
        <w:t xml:space="preserve"> - such as those of Nick Bostrom -- </w:t>
      </w:r>
      <w:r w:rsidRPr="00CB0563">
        <w:rPr>
          <w:rStyle w:val="StyleUnderline"/>
          <w:sz w:val="12"/>
          <w:szCs w:val="12"/>
        </w:rPr>
        <w:t xml:space="preserve">contemplate the extinction of this “genus which is not one,” and assume both that this would be </w:t>
      </w:r>
      <w:r w:rsidRPr="00CB0563">
        <w:rPr>
          <w:rStyle w:val="Emphasis"/>
          <w:sz w:val="12"/>
          <w:szCs w:val="12"/>
        </w:rPr>
        <w:t>the catastrophe of all catastrophes</w:t>
      </w:r>
      <w:r w:rsidRPr="00CB0563">
        <w:rPr>
          <w:rStyle w:val="StyleUnderline"/>
          <w:sz w:val="12"/>
          <w:szCs w:val="12"/>
        </w:rPr>
        <w:t xml:space="preserve">, and that humanity is necessarily defined by a certain concept of </w:t>
      </w:r>
      <w:r w:rsidRPr="00CB0563">
        <w:rPr>
          <w:rStyle w:val="Emphasis"/>
          <w:sz w:val="12"/>
          <w:szCs w:val="12"/>
        </w:rPr>
        <w:t>personhood</w:t>
      </w:r>
      <w:r w:rsidRPr="00CB0563">
        <w:rPr>
          <w:rStyle w:val="StyleUnderline"/>
          <w:sz w:val="12"/>
          <w:szCs w:val="12"/>
        </w:rPr>
        <w:t xml:space="preserve"> that is irreducible to the human species</w:t>
      </w:r>
      <w:r w:rsidRPr="00CB0563">
        <w:rPr>
          <w:sz w:val="12"/>
          <w:szCs w:val="12"/>
        </w:rPr>
        <w:t xml:space="preserve">. Indeed, it is ability -- in Bostrom's case, intelligence - that needs to be preserved; it is this life that would count as extinction as such, and not “merely” genocide. An anthropological and calculative “we” emerges by way of technologies </w:t>
      </w:r>
      <w:r w:rsidRPr="00CB0563">
        <w:rPr>
          <w:rStyle w:val="StyleUnderline"/>
          <w:sz w:val="12"/>
          <w:szCs w:val="12"/>
        </w:rPr>
        <w:t>that generate and calculate the worth of “a” life, and this life is the life of a person:</w:t>
      </w:r>
      <w:r w:rsidRPr="00CB0563">
        <w:rPr>
          <w:sz w:val="12"/>
          <w:szCs w:val="12"/>
        </w:rPr>
        <w:t xml:space="preserve"> </w:t>
      </w:r>
      <w:r w:rsidRPr="00CB0563">
        <w:rPr>
          <w:rStyle w:val="StyleUnderline"/>
          <w:sz w:val="12"/>
          <w:szCs w:val="12"/>
        </w:rPr>
        <w:t>a being who</w:t>
      </w:r>
      <w:r w:rsidRPr="00CB0563">
        <w:rPr>
          <w:sz w:val="12"/>
          <w:szCs w:val="12"/>
        </w:rPr>
        <w:t xml:space="preserve"> is distinct from nature, and who may even calculate something like their own right to life or </w:t>
      </w:r>
      <w:r w:rsidRPr="00CB0563">
        <w:rPr>
          <w:rStyle w:val="StyleUnderline"/>
          <w:sz w:val="12"/>
          <w:szCs w:val="12"/>
        </w:rPr>
        <w:t>cost to the earth</w:t>
      </w:r>
      <w:r w:rsidRPr="00CB0563">
        <w:rPr>
          <w:sz w:val="12"/>
          <w:szCs w:val="12"/>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15CAE960" w14:textId="77777777" w:rsidR="003E6DE6" w:rsidRPr="00BD6E95" w:rsidRDefault="003E6DE6" w:rsidP="003E6DE6">
      <w:pPr>
        <w:rPr>
          <w:u w:val="single"/>
        </w:rPr>
      </w:pPr>
    </w:p>
    <w:p w14:paraId="70C24218" w14:textId="77777777" w:rsidR="003E6DE6" w:rsidRPr="003E6DE6" w:rsidRDefault="003E6DE6" w:rsidP="003E6DE6"/>
    <w:sectPr w:rsidR="003E6DE6" w:rsidRPr="003E6D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D645EF"/>
    <w:multiLevelType w:val="hybridMultilevel"/>
    <w:tmpl w:val="F62E0D0E"/>
    <w:lvl w:ilvl="0" w:tplc="4BB6F6FE">
      <w:start w:val="6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6"/>
  </w:num>
  <w:num w:numId="14" w16cid:durableId="720713117">
    <w:abstractNumId w:val="14"/>
  </w:num>
  <w:num w:numId="15" w16cid:durableId="5980768">
    <w:abstractNumId w:val="17"/>
  </w:num>
  <w:num w:numId="16" w16cid:durableId="1887447273">
    <w:abstractNumId w:val="22"/>
  </w:num>
  <w:num w:numId="17" w16cid:durableId="866455850">
    <w:abstractNumId w:val="18"/>
  </w:num>
  <w:num w:numId="18" w16cid:durableId="946353412">
    <w:abstractNumId w:val="33"/>
  </w:num>
  <w:num w:numId="19" w16cid:durableId="2130320157">
    <w:abstractNumId w:val="28"/>
  </w:num>
  <w:num w:numId="20" w16cid:durableId="133060497">
    <w:abstractNumId w:val="15"/>
  </w:num>
  <w:num w:numId="21" w16cid:durableId="742721139">
    <w:abstractNumId w:val="12"/>
  </w:num>
  <w:num w:numId="22" w16cid:durableId="896160092">
    <w:abstractNumId w:val="13"/>
  </w:num>
  <w:num w:numId="23" w16cid:durableId="1356346965">
    <w:abstractNumId w:val="25"/>
  </w:num>
  <w:num w:numId="24" w16cid:durableId="1854563804">
    <w:abstractNumId w:val="29"/>
  </w:num>
  <w:num w:numId="25" w16cid:durableId="2106728139">
    <w:abstractNumId w:val="27"/>
  </w:num>
  <w:num w:numId="26" w16cid:durableId="1781678397">
    <w:abstractNumId w:val="32"/>
  </w:num>
  <w:num w:numId="27" w16cid:durableId="331762854">
    <w:abstractNumId w:val="11"/>
  </w:num>
  <w:num w:numId="28" w16cid:durableId="253130129">
    <w:abstractNumId w:val="21"/>
  </w:num>
  <w:num w:numId="29" w16cid:durableId="76171276">
    <w:abstractNumId w:val="24"/>
  </w:num>
  <w:num w:numId="30" w16cid:durableId="892497201">
    <w:abstractNumId w:val="30"/>
  </w:num>
  <w:num w:numId="31" w16cid:durableId="1070155413">
    <w:abstractNumId w:val="31"/>
  </w:num>
  <w:num w:numId="32" w16cid:durableId="1024013769">
    <w:abstractNumId w:val="23"/>
  </w:num>
  <w:num w:numId="33" w16cid:durableId="216169486">
    <w:abstractNumId w:val="20"/>
  </w:num>
  <w:num w:numId="34" w16cid:durableId="158167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23"/>
    <w:rsid w:val="000117EA"/>
    <w:rsid w:val="000C2AE3"/>
    <w:rsid w:val="00145BB7"/>
    <w:rsid w:val="001B3E23"/>
    <w:rsid w:val="00261DC2"/>
    <w:rsid w:val="003E6DE6"/>
    <w:rsid w:val="00422FD0"/>
    <w:rsid w:val="006339B4"/>
    <w:rsid w:val="00817033"/>
    <w:rsid w:val="00A43576"/>
    <w:rsid w:val="00A60A21"/>
    <w:rsid w:val="00B42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E1231"/>
  <w15:chartTrackingRefBased/>
  <w15:docId w15:val="{CFD41A88-1901-BE49-A000-6E302BB01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339B4"/>
    <w:pPr>
      <w:spacing w:line="259" w:lineRule="auto"/>
    </w:pPr>
    <w:rPr>
      <w:rFonts w:ascii="Calibri" w:hAnsi="Calibri"/>
      <w:kern w:val="0"/>
      <w:sz w:val="22"/>
      <w:lang w:eastAsia="en-US"/>
      <w14:ligatures w14:val="none"/>
    </w:rPr>
  </w:style>
  <w:style w:type="paragraph" w:styleId="Heading1">
    <w:name w:val="heading 1"/>
    <w:aliases w:val="Pocket"/>
    <w:basedOn w:val="Normal"/>
    <w:next w:val="Normal"/>
    <w:link w:val="Heading1Char"/>
    <w:uiPriority w:val="9"/>
    <w:qFormat/>
    <w:rsid w:val="006339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339B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n"/>
    <w:basedOn w:val="Normal"/>
    <w:next w:val="Normal"/>
    <w:link w:val="Heading3Char"/>
    <w:uiPriority w:val="9"/>
    <w:unhideWhenUsed/>
    <w:qFormat/>
    <w:rsid w:val="006339B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9"/>
    <w:unhideWhenUsed/>
    <w:qFormat/>
    <w:rsid w:val="006339B4"/>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qFormat/>
    <w:rsid w:val="001B3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39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9B4"/>
  </w:style>
  <w:style w:type="character" w:customStyle="1" w:styleId="Heading1Char">
    <w:name w:val="Heading 1 Char"/>
    <w:aliases w:val="Pocket Char"/>
    <w:basedOn w:val="DefaultParagraphFont"/>
    <w:link w:val="Heading1"/>
    <w:uiPriority w:val="9"/>
    <w:rsid w:val="006339B4"/>
    <w:rPr>
      <w:rFonts w:ascii="Calibri" w:eastAsiaTheme="majorEastAsia" w:hAnsi="Calibri" w:cstheme="majorBidi"/>
      <w:b/>
      <w:bCs/>
      <w:kern w:val="0"/>
      <w:sz w:val="52"/>
      <w:szCs w:val="32"/>
      <w:lang w:eastAsia="en-US"/>
      <w14:ligatures w14:val="none"/>
    </w:rPr>
  </w:style>
  <w:style w:type="character" w:customStyle="1" w:styleId="Heading2Char">
    <w:name w:val="Heading 2 Char"/>
    <w:aliases w:val="Hat Char"/>
    <w:basedOn w:val="DefaultParagraphFont"/>
    <w:link w:val="Heading2"/>
    <w:uiPriority w:val="9"/>
    <w:rsid w:val="006339B4"/>
    <w:rPr>
      <w:rFonts w:ascii="Calibri" w:eastAsiaTheme="majorEastAsia" w:hAnsi="Calibri" w:cstheme="majorBidi"/>
      <w:b/>
      <w:bCs/>
      <w:kern w:val="0"/>
      <w:sz w:val="44"/>
      <w:szCs w:val="44"/>
      <w:u w:val="double"/>
      <w:lang w:eastAsia="en-US"/>
      <w14:ligatures w14:val="non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n Char"/>
    <w:basedOn w:val="DefaultParagraphFont"/>
    <w:link w:val="Heading3"/>
    <w:uiPriority w:val="9"/>
    <w:rsid w:val="006339B4"/>
    <w:rPr>
      <w:rFonts w:ascii="Calibri" w:eastAsiaTheme="majorEastAsia" w:hAnsi="Calibri" w:cstheme="majorBidi"/>
      <w:b/>
      <w:bCs/>
      <w:kern w:val="0"/>
      <w:sz w:val="32"/>
      <w:szCs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9"/>
    <w:rsid w:val="006339B4"/>
    <w:rPr>
      <w:rFonts w:ascii="Calibri" w:eastAsiaTheme="majorEastAsia" w:hAnsi="Calibri" w:cstheme="majorBidi"/>
      <w:b/>
      <w:bCs/>
      <w:kern w:val="0"/>
      <w:sz w:val="26"/>
      <w:szCs w:val="26"/>
      <w:lang w:eastAsia="en-US"/>
      <w14:ligatures w14:val="none"/>
    </w:rPr>
  </w:style>
  <w:style w:type="character" w:customStyle="1" w:styleId="Heading5Char">
    <w:name w:val="Heading 5 Char"/>
    <w:basedOn w:val="DefaultParagraphFont"/>
    <w:link w:val="Heading5"/>
    <w:uiPriority w:val="9"/>
    <w:semiHidden/>
    <w:rsid w:val="001B3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23"/>
    <w:rPr>
      <w:rFonts w:eastAsiaTheme="majorEastAsia" w:cstheme="majorBidi"/>
      <w:color w:val="272727" w:themeColor="text1" w:themeTint="D8"/>
    </w:rPr>
  </w:style>
  <w:style w:type="paragraph" w:styleId="Title">
    <w:name w:val="Title"/>
    <w:basedOn w:val="Normal"/>
    <w:next w:val="Normal"/>
    <w:link w:val="TitleChar"/>
    <w:uiPriority w:val="10"/>
    <w:qFormat/>
    <w:rsid w:val="001B3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1B3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23"/>
    <w:pPr>
      <w:spacing w:before="160"/>
      <w:jc w:val="center"/>
    </w:pPr>
    <w:rPr>
      <w:i/>
      <w:iCs/>
      <w:color w:val="404040" w:themeColor="text1" w:themeTint="BF"/>
    </w:rPr>
  </w:style>
  <w:style w:type="character" w:customStyle="1" w:styleId="QuoteChar">
    <w:name w:val="Quote Char"/>
    <w:basedOn w:val="DefaultParagraphFont"/>
    <w:link w:val="Quote"/>
    <w:uiPriority w:val="29"/>
    <w:rsid w:val="001B3E23"/>
    <w:rPr>
      <w:i/>
      <w:iCs/>
      <w:color w:val="404040" w:themeColor="text1" w:themeTint="BF"/>
    </w:rPr>
  </w:style>
  <w:style w:type="paragraph" w:styleId="ListParagraph">
    <w:name w:val="List Paragraph"/>
    <w:aliases w:val="6 font,List Paragraph1,List Paragraph2"/>
    <w:basedOn w:val="Normal"/>
    <w:uiPriority w:val="34"/>
    <w:qFormat/>
    <w:rsid w:val="001B3E23"/>
    <w:pPr>
      <w:ind w:left="720"/>
      <w:contextualSpacing/>
    </w:pPr>
  </w:style>
  <w:style w:type="character" w:styleId="IntenseEmphasis">
    <w:name w:val="Intense Emphasis"/>
    <w:basedOn w:val="DefaultParagraphFont"/>
    <w:uiPriority w:val="21"/>
    <w:qFormat/>
    <w:rsid w:val="001B3E23"/>
    <w:rPr>
      <w:i/>
      <w:iCs/>
      <w:color w:val="0F4761" w:themeColor="accent1" w:themeShade="BF"/>
    </w:rPr>
  </w:style>
  <w:style w:type="paragraph" w:styleId="IntenseQuote">
    <w:name w:val="Intense Quote"/>
    <w:basedOn w:val="Normal"/>
    <w:next w:val="Normal"/>
    <w:link w:val="IntenseQuoteChar"/>
    <w:uiPriority w:val="30"/>
    <w:qFormat/>
    <w:rsid w:val="001B3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23"/>
    <w:rPr>
      <w:i/>
      <w:iCs/>
      <w:color w:val="0F4761" w:themeColor="accent1" w:themeShade="BF"/>
    </w:rPr>
  </w:style>
  <w:style w:type="character" w:styleId="IntenseReference">
    <w:name w:val="Intense Reference"/>
    <w:basedOn w:val="DefaultParagraphFont"/>
    <w:uiPriority w:val="32"/>
    <w:qFormat/>
    <w:rsid w:val="001B3E2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20"/>
    <w:qFormat/>
    <w:rsid w:val="006339B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339B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339B4"/>
    <w:rPr>
      <w:b/>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9.5 ,8,S"/>
    <w:basedOn w:val="DefaultParagraphFont"/>
    <w:link w:val="UnderlinePara"/>
    <w:uiPriority w:val="1"/>
    <w:qFormat/>
    <w:rsid w:val="006339B4"/>
    <w:rPr>
      <w:b w:val="0"/>
      <w:sz w:val="22"/>
      <w:u w:val="single"/>
    </w:rPr>
  </w:style>
  <w:style w:type="character" w:styleId="Strong">
    <w:name w:val="Strong"/>
    <w:basedOn w:val="DefaultParagraphFont"/>
    <w:uiPriority w:val="22"/>
    <w:qFormat/>
    <w:rsid w:val="00261DC2"/>
    <w:rPr>
      <w:b/>
      <w:bCs/>
    </w:rPr>
  </w:style>
  <w:style w:type="character" w:styleId="BookTitle">
    <w:name w:val="Book Title"/>
    <w:basedOn w:val="DefaultParagraphFont"/>
    <w:uiPriority w:val="33"/>
    <w:qFormat/>
    <w:rsid w:val="00261DC2"/>
    <w:rPr>
      <w:b/>
      <w:bCs/>
      <w:i/>
      <w:iCs/>
      <w:spacing w:val="5"/>
    </w:rPr>
  </w:style>
  <w:style w:type="numbering" w:styleId="111111">
    <w:name w:val="Outline List 2"/>
    <w:basedOn w:val="NoList"/>
    <w:uiPriority w:val="99"/>
    <w:semiHidden/>
    <w:unhideWhenUsed/>
    <w:rsid w:val="00261DC2"/>
  </w:style>
  <w:style w:type="paragraph" w:styleId="Header">
    <w:name w:val="header"/>
    <w:basedOn w:val="Normal"/>
    <w:link w:val="HeaderChar"/>
    <w:uiPriority w:val="99"/>
    <w:semiHidden/>
    <w:rsid w:val="00261DC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61DC2"/>
    <w:rPr>
      <w:rFonts w:ascii="Calibri" w:hAnsi="Calibri"/>
      <w:kern w:val="0"/>
      <w:sz w:val="22"/>
      <w:lang w:eastAsia="en-US"/>
      <w14:ligatures w14:val="none"/>
    </w:rPr>
  </w:style>
  <w:style w:type="paragraph" w:styleId="Footer">
    <w:name w:val="footer"/>
    <w:basedOn w:val="Normal"/>
    <w:link w:val="FooterChar"/>
    <w:uiPriority w:val="99"/>
    <w:semiHidden/>
    <w:rsid w:val="00261D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61DC2"/>
    <w:rPr>
      <w:rFonts w:ascii="Calibri" w:hAnsi="Calibri"/>
      <w:kern w:val="0"/>
      <w:sz w:val="22"/>
      <w:lang w:eastAsia="en-US"/>
      <w14:ligatures w14:val="none"/>
    </w:rPr>
  </w:style>
  <w:style w:type="paragraph" w:styleId="BodyText">
    <w:name w:val="Body Text"/>
    <w:basedOn w:val="Normal"/>
    <w:link w:val="BodyTextChar"/>
    <w:uiPriority w:val="99"/>
    <w:semiHidden/>
    <w:unhideWhenUsed/>
    <w:rsid w:val="00261DC2"/>
    <w:pPr>
      <w:spacing w:after="120"/>
    </w:pPr>
  </w:style>
  <w:style w:type="character" w:customStyle="1" w:styleId="BodyTextChar">
    <w:name w:val="Body Text Char"/>
    <w:basedOn w:val="DefaultParagraphFont"/>
    <w:link w:val="BodyText"/>
    <w:uiPriority w:val="99"/>
    <w:semiHidden/>
    <w:rsid w:val="00261DC2"/>
    <w:rPr>
      <w:rFonts w:ascii="Calibri" w:hAnsi="Calibri"/>
      <w:kern w:val="0"/>
      <w:sz w:val="22"/>
      <w:lang w:eastAsia="en-US"/>
      <w14:ligatures w14:val="none"/>
    </w:rPr>
  </w:style>
  <w:style w:type="paragraph" w:styleId="NoSpacing">
    <w:name w:val="No Spacing"/>
    <w:link w:val="NoSpacingChar"/>
    <w:uiPriority w:val="99"/>
    <w:unhideWhenUsed/>
    <w:qFormat/>
    <w:rsid w:val="00261DC2"/>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261DC2"/>
    <w:rPr>
      <w:rFonts w:ascii="Calibri" w:eastAsiaTheme="minorHAnsi" w:hAnsi="Calibri" w:cs="Calibri"/>
      <w:kern w:val="0"/>
      <w:sz w:val="22"/>
      <w:szCs w:val="22"/>
      <w:lang w:eastAsia="en-US"/>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6339B4"/>
    <w:rPr>
      <w:color w:val="auto"/>
      <w:u w:val="none"/>
    </w:rPr>
  </w:style>
  <w:style w:type="character" w:styleId="UnresolvedMention">
    <w:name w:val="Unresolved Mention"/>
    <w:basedOn w:val="DefaultParagraphFont"/>
    <w:uiPriority w:val="99"/>
    <w:semiHidden/>
    <w:unhideWhenUsed/>
    <w:rsid w:val="00261DC2"/>
    <w:rPr>
      <w:color w:val="605E5C"/>
      <w:shd w:val="clear" w:color="auto" w:fill="E1DFDD"/>
    </w:rPr>
  </w:style>
  <w:style w:type="paragraph" w:customStyle="1" w:styleId="Undertag">
    <w:name w:val="Undertag"/>
    <w:link w:val="UndertagChar"/>
    <w:autoRedefine/>
    <w:uiPriority w:val="5"/>
    <w:qFormat/>
    <w:rsid w:val="00261DC2"/>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261DC2"/>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261DC2"/>
    <w:rPr>
      <w:b w:val="0"/>
      <w:bCs w:val="0"/>
      <w:i/>
      <w:iCs/>
      <w:color w:val="0A2F41" w:themeColor="accent1" w:themeShade="80"/>
    </w:rPr>
  </w:style>
  <w:style w:type="character" w:customStyle="1" w:styleId="AnalyticChar">
    <w:name w:val="Analytic Char"/>
    <w:basedOn w:val="DefaultParagraphFont"/>
    <w:link w:val="Analytic"/>
    <w:uiPriority w:val="5"/>
    <w:rsid w:val="00261DC2"/>
    <w:rPr>
      <w:rFonts w:ascii="Calibri" w:eastAsiaTheme="majorEastAsia" w:hAnsi="Calibri" w:cstheme="majorBidi"/>
      <w:b/>
      <w:bCs/>
      <w:color w:val="0A2F41" w:themeColor="accent1" w:themeShade="80"/>
      <w:kern w:val="0"/>
      <w:sz w:val="26"/>
      <w:szCs w:val="26"/>
      <w:lang w:eastAsia="en-US"/>
      <w14:ligatures w14:val="none"/>
    </w:rPr>
  </w:style>
  <w:style w:type="paragraph" w:customStyle="1" w:styleId="Emphasis1">
    <w:name w:val="Emphasis1"/>
    <w:basedOn w:val="Normal"/>
    <w:uiPriority w:val="8"/>
    <w:qFormat/>
    <w:rsid w:val="00261DC2"/>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20"/>
    <w:qFormat/>
    <w:rsid w:val="00261DC2"/>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lang w:eastAsia="zh-CN"/>
      <w14:ligatures w14:val="standardContextual"/>
    </w:rPr>
  </w:style>
  <w:style w:type="paragraph" w:customStyle="1" w:styleId="UnderlinePara">
    <w:name w:val="Underline Para"/>
    <w:basedOn w:val="Normal"/>
    <w:link w:val="StyleUnderline"/>
    <w:uiPriority w:val="1"/>
    <w:qFormat/>
    <w:rsid w:val="00261DC2"/>
    <w:pPr>
      <w:widowControl w:val="0"/>
      <w:suppressAutoHyphens/>
      <w:spacing w:after="200"/>
      <w:contextualSpacing/>
    </w:pPr>
    <w:rPr>
      <w:rFonts w:asciiTheme="minorHAnsi" w:hAnsiTheme="minorHAnsi"/>
      <w:kern w:val="2"/>
      <w:u w:val="single"/>
      <w:lang w:eastAsia="zh-CN"/>
      <w14:ligatures w14:val="standardContextual"/>
    </w:rPr>
  </w:style>
  <w:style w:type="character" w:customStyle="1" w:styleId="AAAUNDERLINEKEYBOARD">
    <w:name w:val="AAA UNDERLINE KEYBOARD"/>
    <w:basedOn w:val="DefaultParagraphFont"/>
    <w:uiPriority w:val="6"/>
    <w:qFormat/>
    <w:rsid w:val="00261DC2"/>
    <w:rPr>
      <w:b w:val="0"/>
      <w:sz w:val="22"/>
      <w:u w:val="single"/>
    </w:rPr>
  </w:style>
  <w:style w:type="character" w:customStyle="1" w:styleId="Boxes">
    <w:name w:val="Boxes"/>
    <w:basedOn w:val="Emphasis"/>
    <w:qFormat/>
    <w:rsid w:val="00261DC2"/>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261DC2"/>
    <w:pPr>
      <w:keepNext w:val="0"/>
      <w:keepLines w:val="0"/>
      <w:spacing w:line="254" w:lineRule="auto"/>
      <w:outlineLvl w:val="9"/>
    </w:pPr>
    <w:rPr>
      <w:rFonts w:asciiTheme="minorHAnsi" w:eastAsiaTheme="minorEastAsia" w:hAnsiTheme="minorHAnsi" w:cstheme="minorBidi"/>
      <w:b w:val="0"/>
      <w:bCs w:val="0"/>
      <w:kern w:val="2"/>
      <w:sz w:val="24"/>
      <w:szCs w:val="24"/>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261DC2"/>
    <w:pPr>
      <w:autoSpaceDE w:val="0"/>
      <w:autoSpaceDN w:val="0"/>
      <w:adjustRightInd w:val="0"/>
      <w:spacing w:before="480" w:line="252" w:lineRule="auto"/>
      <w:ind w:left="432" w:right="432"/>
      <w:jc w:val="both"/>
    </w:pPr>
    <w:rPr>
      <w:rFonts w:asciiTheme="minorHAnsi" w:hAnsiTheme="minorHAnsi"/>
      <w:kern w:val="2"/>
      <w:u w:val="single"/>
      <w14:ligatures w14:val="standardContextual"/>
    </w:rPr>
  </w:style>
  <w:style w:type="paragraph" w:styleId="NormalWeb">
    <w:name w:val="Normal (Web)"/>
    <w:basedOn w:val="Normal"/>
    <w:uiPriority w:val="99"/>
    <w:unhideWhenUsed/>
    <w:rsid w:val="00261DC2"/>
    <w:pPr>
      <w:spacing w:before="100" w:beforeAutospacing="1" w:after="100" w:afterAutospacing="1"/>
    </w:pPr>
  </w:style>
  <w:style w:type="paragraph" w:customStyle="1" w:styleId="p1">
    <w:name w:val="p1"/>
    <w:basedOn w:val="Normal"/>
    <w:rsid w:val="00261DC2"/>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261DC2"/>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261DC2"/>
    <w:rPr>
      <w:rFonts w:ascii="Helvetica" w:hAnsi="Helvetica" w:hint="default"/>
      <w:color w:val="1F1F1F"/>
      <w:sz w:val="13"/>
      <w:szCs w:val="13"/>
    </w:rPr>
  </w:style>
  <w:style w:type="character" w:styleId="PageNumber">
    <w:name w:val="page number"/>
    <w:basedOn w:val="DefaultParagraphFont"/>
    <w:uiPriority w:val="99"/>
    <w:semiHidden/>
    <w:unhideWhenUsed/>
    <w:rsid w:val="00261DC2"/>
  </w:style>
  <w:style w:type="paragraph" w:styleId="DocumentMap">
    <w:name w:val="Document Map"/>
    <w:basedOn w:val="Normal"/>
    <w:link w:val="DocumentMapChar"/>
    <w:uiPriority w:val="99"/>
    <w:semiHidden/>
    <w:unhideWhenUsed/>
    <w:rsid w:val="006339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339B4"/>
    <w:rPr>
      <w:rFonts w:ascii="Lucida Grande" w:hAnsi="Lucida Grande" w:cs="Lucida Grande"/>
      <w:kern w:val="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63" Type="http://schemas.openxmlformats.org/officeDocument/2006/relationships/hyperlink" Target="https://www.nature.com/articles/palcomms201530" TargetMode="External"/><Relationship Id="rId68" Type="http://schemas.openxmlformats.org/officeDocument/2006/relationships/hyperlink" Target="https://www.nature.com/articles/palcomms201530" TargetMode="External"/><Relationship Id="rId84" Type="http://schemas.openxmlformats.org/officeDocument/2006/relationships/hyperlink" Target="https://www.nature.com/articles/palcomms201530" TargetMode="External"/><Relationship Id="rId89" Type="http://schemas.openxmlformats.org/officeDocument/2006/relationships/hyperlink" Target="https://www.nature.com/articles/palcomms201530" TargetMode="External"/><Relationship Id="rId16" Type="http://schemas.openxmlformats.org/officeDocument/2006/relationships/hyperlink" Target="https://www.nature.com/articles/palcomms201530" TargetMode="External"/><Relationship Id="rId11" Type="http://schemas.openxmlformats.org/officeDocument/2006/relationships/hyperlink" Target="https://www.nature.com/articles/palcomms201530" TargetMode="Externa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53" Type="http://schemas.openxmlformats.org/officeDocument/2006/relationships/hyperlink" Target="https://www.nature.com/articles/palcomms201530" TargetMode="External"/><Relationship Id="rId58" Type="http://schemas.openxmlformats.org/officeDocument/2006/relationships/hyperlink" Target="https://www.nature.com/articles/palcomms201530" TargetMode="External"/><Relationship Id="rId74" Type="http://schemas.openxmlformats.org/officeDocument/2006/relationships/hyperlink" Target="https://www.nature.com/articles/palcomms201530" TargetMode="External"/><Relationship Id="rId79" Type="http://schemas.openxmlformats.org/officeDocument/2006/relationships/hyperlink" Target="https://www.nature.com/articles/palcomms201530" TargetMode="External"/><Relationship Id="rId102" Type="http://schemas.openxmlformats.org/officeDocument/2006/relationships/fontTable" Target="fontTable.xml"/><Relationship Id="rId5" Type="http://schemas.openxmlformats.org/officeDocument/2006/relationships/hyperlink" Target="https://www.cnas.org/publications/reports/biotech-matters" TargetMode="External"/><Relationship Id="rId90" Type="http://schemas.openxmlformats.org/officeDocument/2006/relationships/hyperlink" Target="https://www.nature.com/articles/palcomms201530" TargetMode="External"/><Relationship Id="rId95"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64" Type="http://schemas.openxmlformats.org/officeDocument/2006/relationships/hyperlink" Target="https://www.nature.com/articles/palcomms201530" TargetMode="External"/><Relationship Id="rId69" Type="http://schemas.openxmlformats.org/officeDocument/2006/relationships/hyperlink" Target="https://www.nature.com/articles/palcomms201530" TargetMode="External"/><Relationship Id="rId80" Type="http://schemas.openxmlformats.org/officeDocument/2006/relationships/hyperlink" Target="https://www.nature.com/articles/palcomms201530" TargetMode="External"/><Relationship Id="rId85" Type="http://schemas.openxmlformats.org/officeDocument/2006/relationships/hyperlink" Target="https://www.nature.com/articles/palcomms201530" TargetMode="Externa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www.nature.com/articles/palcomms201530" TargetMode="External"/><Relationship Id="rId46" Type="http://schemas.openxmlformats.org/officeDocument/2006/relationships/hyperlink" Target="https://www.nature.com/articles/palcomms201530" TargetMode="External"/><Relationship Id="rId59" Type="http://schemas.openxmlformats.org/officeDocument/2006/relationships/hyperlink" Target="https://www.nature.com/articles/palcomms201530" TargetMode="External"/><Relationship Id="rId67" Type="http://schemas.openxmlformats.org/officeDocument/2006/relationships/hyperlink" Target="https://www.nature.com/articles/palcomms201530" TargetMode="External"/><Relationship Id="rId103" Type="http://schemas.openxmlformats.org/officeDocument/2006/relationships/theme" Target="theme/theme1.xm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hyperlink" Target="https://www.nature.com/articles/palcomms201530" TargetMode="External"/><Relationship Id="rId62" Type="http://schemas.openxmlformats.org/officeDocument/2006/relationships/hyperlink" Target="https://www.nature.com/articles/palcomms201530" TargetMode="External"/><Relationship Id="rId70" Type="http://schemas.openxmlformats.org/officeDocument/2006/relationships/hyperlink" Target="https://www.nature.com/articles/palcomms201530" TargetMode="External"/><Relationship Id="rId75" Type="http://schemas.openxmlformats.org/officeDocument/2006/relationships/hyperlink" Target="https://www.nature.com/articles/palcomms201530" TargetMode="External"/><Relationship Id="rId83" Type="http://schemas.openxmlformats.org/officeDocument/2006/relationships/hyperlink" Target="https://www.nature.com/articles/palcomms201530" TargetMode="External"/><Relationship Id="rId88" Type="http://schemas.openxmlformats.org/officeDocument/2006/relationships/hyperlink" Target="https://www.nature.com/articles/palcomms201530" TargetMode="External"/><Relationship Id="rId91" Type="http://schemas.openxmlformats.org/officeDocument/2006/relationships/hyperlink" Target="https://www.nature.com/articles/palcomms201530" TargetMode="External"/><Relationship Id="rId96" Type="http://schemas.openxmlformats.org/officeDocument/2006/relationships/hyperlink" Target="https://nsjcp.journals.yorku.ca/index.php/default/article/view/65" TargetMode="External"/><Relationship Id="rId1" Type="http://schemas.openxmlformats.org/officeDocument/2006/relationships/numbering" Target="numbering.xml"/><Relationship Id="rId6" Type="http://schemas.openxmlformats.org/officeDocument/2006/relationships/hyperlink" Target="https://www.nature.com/articles/palcomms201530" TargetMode="Externa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 Id="rId57" Type="http://schemas.openxmlformats.org/officeDocument/2006/relationships/hyperlink" Target="https://www.nature.com/articles/palcomms201530" TargetMode="External"/><Relationship Id="rId10" Type="http://schemas.openxmlformats.org/officeDocument/2006/relationships/hyperlink" Target="https://www.nature.com/articles/palcomms201530" TargetMode="Externa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hyperlink" Target="https://www.nature.com/articles/palcomms201530" TargetMode="External"/><Relationship Id="rId60" Type="http://schemas.openxmlformats.org/officeDocument/2006/relationships/hyperlink" Target="https://www.nature.com/articles/palcomms201530" TargetMode="External"/><Relationship Id="rId65" Type="http://schemas.openxmlformats.org/officeDocument/2006/relationships/hyperlink" Target="https://www.nature.com/articles/palcomms201530" TargetMode="External"/><Relationship Id="rId73" Type="http://schemas.openxmlformats.org/officeDocument/2006/relationships/hyperlink" Target="https://www.nature.com/articles/palcomms201530" TargetMode="External"/><Relationship Id="rId78" Type="http://schemas.openxmlformats.org/officeDocument/2006/relationships/hyperlink" Target="https://www.nature.com/articles/palcomms201530" TargetMode="External"/><Relationship Id="rId81" Type="http://schemas.openxmlformats.org/officeDocument/2006/relationships/hyperlink" Target="https://www.nature.com/articles/palcomms201530" TargetMode="External"/><Relationship Id="rId86" Type="http://schemas.openxmlformats.org/officeDocument/2006/relationships/hyperlink" Target="https://www.nature.com/articles/palcomms201530" TargetMode="External"/><Relationship Id="rId94" Type="http://schemas.openxmlformats.org/officeDocument/2006/relationships/hyperlink" Target="https://www.nature.com/articles/palcomms201530" TargetMode="External"/><Relationship Id="rId99" Type="http://schemas.openxmlformats.org/officeDocument/2006/relationships/hyperlink" Target="https://www.cnas.org/publications/reports/biotech-matters" TargetMode="External"/><Relationship Id="rId101" Type="http://schemas.openxmlformats.org/officeDocument/2006/relationships/hyperlink" Target="https://pennstate.pure.elsevier.com/en/publications/lives-worth-living-extinction-persons-disability" TargetMode="External"/><Relationship Id="rId4" Type="http://schemas.openxmlformats.org/officeDocument/2006/relationships/webSettings" Target="webSettings.xml"/><Relationship Id="rId9" Type="http://schemas.openxmlformats.org/officeDocument/2006/relationships/hyperlink" Target="https://www.nature.com/articles/palcomms201530" TargetMode="External"/><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55" Type="http://schemas.openxmlformats.org/officeDocument/2006/relationships/hyperlink" Target="https://www.nature.com/articles/palcomms201530" TargetMode="External"/><Relationship Id="rId76" Type="http://schemas.openxmlformats.org/officeDocument/2006/relationships/hyperlink" Target="https://www.nature.com/articles/palcomms201530" TargetMode="External"/><Relationship Id="rId97" Type="http://schemas.openxmlformats.org/officeDocument/2006/relationships/hyperlink" Target="https://tcf.org/content/commentary/the-labor-movement-is-incomplete-without-disability-justice/" TargetMode="External"/><Relationship Id="rId7" Type="http://schemas.openxmlformats.org/officeDocument/2006/relationships/hyperlink" Target="https://www.nature.com/articles/palcomms201530" TargetMode="External"/><Relationship Id="rId71" Type="http://schemas.openxmlformats.org/officeDocument/2006/relationships/hyperlink" Target="https://www.nature.com/articles/palcomms201530" TargetMode="External"/><Relationship Id="rId92" Type="http://schemas.openxmlformats.org/officeDocument/2006/relationships/hyperlink" Target="https://www.nature.com/articles/palcomms201530" TargetMode="External"/><Relationship Id="rId2" Type="http://schemas.openxmlformats.org/officeDocument/2006/relationships/styles" Target="styles.xml"/><Relationship Id="rId29"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66" Type="http://schemas.openxmlformats.org/officeDocument/2006/relationships/hyperlink" Target="https://www.nature.com/articles/palcomms201530" TargetMode="External"/><Relationship Id="rId87" Type="http://schemas.openxmlformats.org/officeDocument/2006/relationships/hyperlink" Target="https://www.nature.com/articles/palcomms201530" TargetMode="External"/><Relationship Id="rId61" Type="http://schemas.openxmlformats.org/officeDocument/2006/relationships/hyperlink" Target="https://www.nature.com/articles/palcomms201530" TargetMode="External"/><Relationship Id="rId82" Type="http://schemas.openxmlformats.org/officeDocument/2006/relationships/hyperlink" Target="https://www.nature.com/articles/palcomms201530" TargetMode="External"/><Relationship Id="rId19" Type="http://schemas.openxmlformats.org/officeDocument/2006/relationships/hyperlink" Target="https://www.nature.com/articles/palcomms201530" TargetMode="External"/><Relationship Id="rId14"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56" Type="http://schemas.openxmlformats.org/officeDocument/2006/relationships/hyperlink" Target="https://www.nature.com/articles/palcomms201530" TargetMode="External"/><Relationship Id="rId77" Type="http://schemas.openxmlformats.org/officeDocument/2006/relationships/hyperlink" Target="https://www.nature.com/articles/palcomms201530" TargetMode="External"/><Relationship Id="rId100" Type="http://schemas.openxmlformats.org/officeDocument/2006/relationships/hyperlink" Target="https://nsjcp.journals.yorku.ca/index.php/default/article/view/65" TargetMode="External"/><Relationship Id="rId8" Type="http://schemas.openxmlformats.org/officeDocument/2006/relationships/hyperlink" Target="https://www.nature.com/articles/palcomms201530" TargetMode="External"/><Relationship Id="rId51" Type="http://schemas.openxmlformats.org/officeDocument/2006/relationships/hyperlink" Target="https://www.nature.com/articles/palcomms201530" TargetMode="External"/><Relationship Id="rId72" Type="http://schemas.openxmlformats.org/officeDocument/2006/relationships/hyperlink" Target="https://www.nature.com/articles/palcomms201530" TargetMode="External"/><Relationship Id="rId93" Type="http://schemas.openxmlformats.org/officeDocument/2006/relationships/hyperlink" Target="https://www.nature.com/articles/palcomms201530" TargetMode="External"/><Relationship Id="rId98" Type="http://schemas.openxmlformats.org/officeDocument/2006/relationships/hyperlink" Target="https://www.legis.la.gov/legis/Glossary.aspx" TargetMode="External"/><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67792</Words>
  <Characters>386418</Characters>
  <Application>Microsoft Office Word</Application>
  <DocSecurity>0</DocSecurity>
  <Lines>3220</Lines>
  <Paragraphs>906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Joshua</dc:creator>
  <cp:keywords/>
  <dc:description/>
  <cp:lastModifiedBy>Li, Joshua</cp:lastModifiedBy>
  <cp:revision>4</cp:revision>
  <dcterms:created xsi:type="dcterms:W3CDTF">2025-09-06T19:19:00Z</dcterms:created>
  <dcterms:modified xsi:type="dcterms:W3CDTF">2025-09-08T14:31:00Z</dcterms:modified>
</cp:coreProperties>
</file>