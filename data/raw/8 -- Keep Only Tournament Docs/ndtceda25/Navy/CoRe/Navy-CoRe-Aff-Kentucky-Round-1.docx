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A3AF0A" w14:textId="67C04261" w:rsidR="00D72145" w:rsidRDefault="00D72145" w:rsidP="00D72145">
      <w:pPr>
        <w:pStyle w:val="Heading2"/>
      </w:pPr>
      <w:r>
        <w:t>1ac</w:t>
      </w:r>
    </w:p>
    <w:p w14:paraId="1A3DF58F" w14:textId="5587638F" w:rsidR="00764DC9" w:rsidRPr="005D388F" w:rsidRDefault="00C43F2D" w:rsidP="001C5819">
      <w:pPr>
        <w:pStyle w:val="Heading3"/>
      </w:pPr>
      <w:r>
        <w:lastRenderedPageBreak/>
        <w:t>1ac --- deference</w:t>
      </w:r>
    </w:p>
    <w:p w14:paraId="5D9BCDB3" w14:textId="77777777" w:rsidR="00C43F2D" w:rsidRDefault="00C43F2D" w:rsidP="00C43F2D">
      <w:pPr>
        <w:pStyle w:val="Heading4"/>
      </w:pPr>
      <w:r>
        <w:t xml:space="preserve">Starbucks v McKinney eliminated NLRB deference in preliminary injunctions preventing firing of workers </w:t>
      </w:r>
    </w:p>
    <w:p w14:paraId="3D2F2A4A" w14:textId="77777777" w:rsidR="00C43F2D" w:rsidRDefault="00C43F2D" w:rsidP="00C43F2D">
      <w:r w:rsidRPr="00764DC9">
        <w:rPr>
          <w:rStyle w:val="Style13ptBold"/>
        </w:rPr>
        <w:t>Strom, 2024</w:t>
      </w:r>
      <w:r>
        <w:t xml:space="preserve"> (Andrew, union lawyer and law professor at Brooklyn Law School, O</w:t>
      </w:r>
      <w:r w:rsidRPr="00764DC9">
        <w:t>nlabor, 6-21-2024, "It’s Déjà Vu at the Supreme Court</w:t>
      </w:r>
      <w:r>
        <w:t>:</w:t>
      </w:r>
      <w:r w:rsidRPr="00764DC9">
        <w:t xml:space="preserve"> OnLabor", </w:t>
      </w:r>
      <w:hyperlink r:id="rId8" w:history="1">
        <w:r w:rsidRPr="004A2698">
          <w:rPr>
            <w:rStyle w:val="Hyperlink"/>
          </w:rPr>
          <w:t>https://onlabor.org/its-deja-vu-at-the-supreme-court/</w:t>
        </w:r>
      </w:hyperlink>
      <w:r>
        <w:t xml:space="preserve">, DoA 9/15/2025, DVOG) </w:t>
      </w:r>
    </w:p>
    <w:p w14:paraId="55761FB0" w14:textId="77777777" w:rsidR="00C43F2D" w:rsidRDefault="00C43F2D" w:rsidP="00C43F2D">
      <w:r>
        <w:t xml:space="preserve">In </w:t>
      </w:r>
      <w:r w:rsidRPr="00643EE1">
        <w:rPr>
          <w:b/>
          <w:bCs/>
          <w:highlight w:val="green"/>
          <w:u w:val="single"/>
        </w:rPr>
        <w:t>Starbucks v. McKinney</w:t>
      </w:r>
      <w:r w:rsidRPr="00643EE1">
        <w:rPr>
          <w:highlight w:val="green"/>
        </w:rPr>
        <w:t>,</w:t>
      </w:r>
      <w:r>
        <w:t xml:space="preserve"> the Supreme Court issued an 8-1 ruling that didn’t give employers a total victory, and thus left worker advocates breathing a sigh of relief. Yet, as Justice Jackson pointed out, the opinion </w:t>
      </w:r>
      <w:r w:rsidRPr="00E3357A">
        <w:rPr>
          <w:b/>
          <w:bCs/>
          <w:u w:val="single"/>
        </w:rPr>
        <w:t xml:space="preserve">was at odds with decades of settled precedent and </w:t>
      </w:r>
      <w:r w:rsidRPr="00643EE1">
        <w:rPr>
          <w:b/>
          <w:bCs/>
          <w:highlight w:val="green"/>
          <w:u w:val="single"/>
        </w:rPr>
        <w:t>aggrandized power for the courts at the expense of the expert agency that Congress created</w:t>
      </w:r>
      <w:r w:rsidRPr="00E3357A">
        <w:rPr>
          <w:b/>
          <w:bCs/>
          <w:u w:val="single"/>
        </w:rPr>
        <w:t xml:space="preserve"> to adjudicate labor disputes</w:t>
      </w:r>
      <w:r>
        <w:t>. If this all sounds familiar, it’s because the Court did the exact same thing one year ago in Glacier Northwest, Inc. v. Int’l. Bhd. of Teamsters Local Union No. 174.</w:t>
      </w:r>
    </w:p>
    <w:p w14:paraId="2FAA95BB" w14:textId="77777777" w:rsidR="00C43F2D" w:rsidRDefault="00C43F2D" w:rsidP="00C43F2D">
      <w:r>
        <w:t>The issue in this case was what standard district courts should apply when the National Labor Relations Board seeks a preliminary injunction. Starbucks asked the Court to take the case to resolve a split in the lower courts – some circuits applied a two-part test, while others applied the traditional four part test for issuing preliminary injunctions. The four part test requires a moving party to show (1) likelihood of success on the merits; (2) probability of irreparable harm in the absence of preliminary relief; (3) the balance of equities is in its favor; and (4) the injunction is in the public interest. The Solicitor General had argued that the difference between the two-part test and the four-part test was largely semantic. The Solicitor General essentially conceded that courts ought to consider all four factors, so the dispute was about how to apply those factors in this context.  The two sides focused on the first two elements of the test – likelihood of success and probability of irreparable harm.</w:t>
      </w:r>
    </w:p>
    <w:p w14:paraId="3E3EE4E6" w14:textId="77777777" w:rsidR="00C43F2D" w:rsidRDefault="00C43F2D" w:rsidP="00C43F2D">
      <w:r w:rsidRPr="003B3F03">
        <w:rPr>
          <w:u w:val="single"/>
        </w:rPr>
        <w:t>The Court’s opinion focused solely on the likelihood of success element of the test</w:t>
      </w:r>
      <w:r w:rsidRPr="003B3F03">
        <w:rPr>
          <w:b/>
          <w:bCs/>
          <w:u w:val="single"/>
        </w:rPr>
        <w:t>,</w:t>
      </w:r>
      <w:r>
        <w:t xml:space="preserve"> and to the extent it did not address the other three factors, the labor movement is breathing a collective sigh of relief. The Court might have, for example, followed the Fifth Circuit’s lead and held that preliminary injunctions should be reserved only for the most egregious cases of employer wrongdoing. The Court likewise did not address the showing the Board must make to establish a probability of irreparable harm. Starbucks wanted the Court to hold that impairment of the Board’s remedial authority is not irreparable harm, but the Court chose to leave settled law alone on that question.</w:t>
      </w:r>
    </w:p>
    <w:p w14:paraId="0DE02DB7" w14:textId="77777777" w:rsidR="00C43F2D" w:rsidRDefault="00C43F2D" w:rsidP="00C43F2D">
      <w:r>
        <w:t xml:space="preserve">But, while the opinion definitely could have been worse, that doesn’t mean it wasn’t bad. Overruling decades of Court of Appeals decisions across the country, </w:t>
      </w:r>
      <w:r w:rsidRPr="00643EE1">
        <w:rPr>
          <w:b/>
          <w:bCs/>
          <w:highlight w:val="green"/>
          <w:u w:val="single"/>
        </w:rPr>
        <w:t>the Court held that there is no reason for courts to be</w:t>
      </w:r>
      <w:r w:rsidRPr="004C6FAB">
        <w:rPr>
          <w:b/>
          <w:bCs/>
          <w:u w:val="single"/>
        </w:rPr>
        <w:t xml:space="preserve"> any </w:t>
      </w:r>
      <w:r w:rsidRPr="00643EE1">
        <w:rPr>
          <w:b/>
          <w:bCs/>
          <w:highlight w:val="green"/>
          <w:u w:val="single"/>
        </w:rPr>
        <w:t>less exacting in deciding whether the Board establishes a likelihood of success</w:t>
      </w:r>
      <w:r w:rsidRPr="004C6FAB">
        <w:rPr>
          <w:b/>
          <w:bCs/>
          <w:u w:val="single"/>
        </w:rPr>
        <w:t xml:space="preserve"> on the merits </w:t>
      </w:r>
      <w:r w:rsidRPr="00643EE1">
        <w:rPr>
          <w:b/>
          <w:bCs/>
          <w:highlight w:val="green"/>
          <w:u w:val="single"/>
        </w:rPr>
        <w:t>than</w:t>
      </w:r>
      <w:r w:rsidRPr="004C6FAB">
        <w:rPr>
          <w:b/>
          <w:bCs/>
          <w:u w:val="single"/>
        </w:rPr>
        <w:t xml:space="preserve"> a court would be </w:t>
      </w:r>
      <w:r w:rsidRPr="00643EE1">
        <w:rPr>
          <w:b/>
          <w:bCs/>
          <w:highlight w:val="green"/>
          <w:u w:val="single"/>
        </w:rPr>
        <w:t>in any other case.</w:t>
      </w:r>
      <w:r w:rsidRPr="004C6FAB">
        <w:rPr>
          <w:b/>
          <w:bCs/>
          <w:u w:val="single"/>
        </w:rPr>
        <w:t xml:space="preserve"> Prior to this decision, even Circuits that applied the four-part test that Starbucks was advocating for agreed that district courts shouldn’t conduct a full-blown merits inquiry</w:t>
      </w:r>
      <w:r>
        <w:t xml:space="preserve">. For instance, the Seventh Circuit had held that instead of passing on the merits of the underlying case, a district court should only make a preliminary evaluation of the probability that the Board will find the complaint meritorious. The reason for this is that </w:t>
      </w:r>
      <w:r w:rsidRPr="00643EE1">
        <w:rPr>
          <w:b/>
          <w:bCs/>
          <w:highlight w:val="green"/>
          <w:u w:val="single"/>
        </w:rPr>
        <w:t>unlike an ordinary request for a preliminary injunction where the district court retains jurisdiction</w:t>
      </w:r>
      <w:r w:rsidRPr="00980D9A">
        <w:rPr>
          <w:b/>
          <w:bCs/>
          <w:u w:val="single"/>
        </w:rPr>
        <w:t xml:space="preserve"> to make the final disposition of the case, in these cases, </w:t>
      </w:r>
      <w:r w:rsidRPr="00643EE1">
        <w:rPr>
          <w:b/>
          <w:bCs/>
          <w:highlight w:val="green"/>
          <w:u w:val="single"/>
        </w:rPr>
        <w:t>it is the Board itself that Congress gave jurisdiction to decide</w:t>
      </w:r>
      <w:r w:rsidRPr="00980D9A">
        <w:rPr>
          <w:b/>
          <w:bCs/>
          <w:u w:val="single"/>
        </w:rPr>
        <w:t xml:space="preserve"> whether particular conduct is an </w:t>
      </w:r>
      <w:r w:rsidRPr="00643EE1">
        <w:rPr>
          <w:b/>
          <w:bCs/>
          <w:highlight w:val="green"/>
          <w:u w:val="single"/>
        </w:rPr>
        <w:t>unfair labor practice</w:t>
      </w:r>
      <w:r w:rsidRPr="00980D9A">
        <w:rPr>
          <w:b/>
          <w:bCs/>
          <w:u w:val="single"/>
        </w:rPr>
        <w:t xml:space="preserve">. When </w:t>
      </w:r>
      <w:r w:rsidRPr="00643EE1">
        <w:rPr>
          <w:b/>
          <w:bCs/>
          <w:highlight w:val="green"/>
          <w:u w:val="single"/>
        </w:rPr>
        <w:t>the Board</w:t>
      </w:r>
      <w:r w:rsidRPr="00980D9A">
        <w:rPr>
          <w:b/>
          <w:bCs/>
          <w:u w:val="single"/>
        </w:rPr>
        <w:t xml:space="preserve"> seeks a preliminary injunction, it </w:t>
      </w:r>
      <w:r w:rsidRPr="00643EE1">
        <w:rPr>
          <w:b/>
          <w:bCs/>
          <w:highlight w:val="green"/>
          <w:u w:val="single"/>
        </w:rPr>
        <w:t>is acting to preserve that jurisdiction</w:t>
      </w:r>
      <w:r w:rsidRPr="00980D9A">
        <w:rPr>
          <w:b/>
          <w:bCs/>
          <w:u w:val="single"/>
        </w:rPr>
        <w:t xml:space="preserve"> by ensuring that the inherent delay in the multi-layered administrative proceeding will not make its remedy less effective.</w:t>
      </w:r>
      <w:r>
        <w:t xml:space="preserve"> Justice Jackson understood this, and explained that the Board’s application for a preliminary injunction “does not present the district court with an opportunity to wade into the midst of an ongoing labor dispute (over which it otherwise has no say) and offer its own take about how the merits should be decided.” But, </w:t>
      </w:r>
      <w:r w:rsidRPr="00F34630">
        <w:rPr>
          <w:b/>
          <w:bCs/>
          <w:u w:val="single"/>
        </w:rPr>
        <w:t xml:space="preserve">instead of recognizing the central role that Congress carved out for the NLRB in adjudicating labor disputes, and the very limited role that Congress granted the district courts, </w:t>
      </w:r>
      <w:r w:rsidRPr="00643EE1">
        <w:rPr>
          <w:b/>
          <w:bCs/>
          <w:highlight w:val="green"/>
          <w:u w:val="single"/>
        </w:rPr>
        <w:t>the Court majority treated the Board as just another litigant. The majority declared that district courts owe no deference to the Board in these cases</w:t>
      </w:r>
      <w:r w:rsidRPr="00F34630">
        <w:rPr>
          <w:b/>
          <w:bCs/>
          <w:u w:val="single"/>
        </w:rPr>
        <w:t xml:space="preserve"> </w:t>
      </w:r>
      <w:r>
        <w:t>because the arguments the Board makes to the district courts are “nothing more than an agency’s convenient litigating position.”</w:t>
      </w:r>
    </w:p>
    <w:p w14:paraId="6C467701" w14:textId="77777777" w:rsidR="00C43F2D" w:rsidRDefault="00C43F2D" w:rsidP="00C43F2D">
      <w:r>
        <w:t xml:space="preserve">It will take time before we know the full impact of this ruling, but it will undoubtedly make the Board’s General Counsel even more cautious about seeking preliminary injunctions. And despite her reputation for aggressive enforcement of the Act, General Counsel Jennifer Abruzzo only sought 14 preliminary injunctions last year.  </w:t>
      </w:r>
      <w:r w:rsidRPr="00AE7420">
        <w:rPr>
          <w:b/>
          <w:bCs/>
          <w:u w:val="single"/>
        </w:rPr>
        <w:t xml:space="preserve">Since this ruling seems to invite district courts to conduct full-blown mini-trials, I predict that the Board’s lawyers will routinely wait until after the completion of the Administrative Law Judge hearing before seeking a preliminary injunction. This will mean that </w:t>
      </w:r>
      <w:r w:rsidRPr="00643EE1">
        <w:rPr>
          <w:b/>
          <w:bCs/>
          <w:highlight w:val="green"/>
          <w:u w:val="single"/>
        </w:rPr>
        <w:t>it will typically take a year from the time an employer fires union supporters until the Board asks the court to temporarily reinstate them</w:t>
      </w:r>
      <w:r>
        <w:t xml:space="preserve">. </w:t>
      </w:r>
    </w:p>
    <w:p w14:paraId="66506409" w14:textId="77777777" w:rsidR="00C43F2D" w:rsidRPr="00332B17" w:rsidRDefault="00C43F2D" w:rsidP="00C43F2D">
      <w:pPr>
        <w:rPr>
          <w:b/>
          <w:bCs/>
          <w:u w:val="single"/>
        </w:rPr>
      </w:pPr>
      <w:r w:rsidRPr="00AE7420">
        <w:rPr>
          <w:b/>
          <w:bCs/>
          <w:u w:val="single"/>
        </w:rPr>
        <w:t>The Court’s ruling also seems likely, if not certain, to embolden employers to engage in aggressive litigation tactics at the district courts</w:t>
      </w:r>
      <w:r>
        <w:t xml:space="preserve">, like the ones Starbucks itself has used. In a case in Buffalo, Starbucks convinced a Trump appointed judge to allow extensive discovery into union activity by workers even though it’s ordinarily an unfair labor practice for an employer to spy on union gatherings or interrogate workers about attendance at union meetings. The Second Circuit vacated the district court’s ruling, finding that it did not adequately consider the extent to which the documents sought by Starbucks were protected by federal labor law.  </w:t>
      </w:r>
      <w:r w:rsidRPr="00332B17">
        <w:rPr>
          <w:b/>
          <w:bCs/>
          <w:u w:val="single"/>
        </w:rPr>
        <w:t>I’m sure that employer-friendly judges will view the Court’s opinion as an excuse to allow the type of intrusive discovery that Starbucks sought, and even if those decisions are overruled on appeal, the effect will be to further delay any preliminary injunction.</w:t>
      </w:r>
    </w:p>
    <w:p w14:paraId="351AA515" w14:textId="77777777" w:rsidR="00C43F2D" w:rsidRPr="00332B17" w:rsidRDefault="00C43F2D" w:rsidP="00C43F2D">
      <w:pPr>
        <w:rPr>
          <w:b/>
          <w:bCs/>
          <w:u w:val="single"/>
        </w:rPr>
      </w:pPr>
      <w:r w:rsidRPr="00332B17">
        <w:rPr>
          <w:b/>
          <w:bCs/>
          <w:u w:val="single"/>
        </w:rPr>
        <w:t>The bottom line is that when employers engage in illegal union busting, workers need the Board and the courts to act quickly to undo the illegal acts.  The Court’s ruling will make that far less likely to happen.</w:t>
      </w:r>
    </w:p>
    <w:p w14:paraId="5A3BDB1D" w14:textId="77777777" w:rsidR="00C43F2D" w:rsidRDefault="00C43F2D" w:rsidP="00C43F2D"/>
    <w:p w14:paraId="0C969850" w14:textId="0790CF6A" w:rsidR="005D388F" w:rsidRPr="001000D6" w:rsidRDefault="002E46D4" w:rsidP="001000D6">
      <w:pPr>
        <w:pStyle w:val="Heading4"/>
      </w:pPr>
      <w:r w:rsidRPr="001000D6">
        <w:t>The case sets up a trend towards</w:t>
      </w:r>
      <w:r w:rsidR="00723BC0" w:rsidRPr="001000D6">
        <w:t xml:space="preserve"> further restriction of agency deference</w:t>
      </w:r>
      <w:r w:rsidR="0092343F">
        <w:t xml:space="preserve">—the underlining thesis of judicial decisionmaking instead of agency deference even when delegated by Congress spills over broadly </w:t>
      </w:r>
    </w:p>
    <w:p w14:paraId="300A87AC" w14:textId="6F53D148" w:rsidR="00723BC0" w:rsidRDefault="00723BC0" w:rsidP="005D388F">
      <w:r w:rsidRPr="00723BC0">
        <w:rPr>
          <w:rStyle w:val="Style13ptBold"/>
        </w:rPr>
        <w:t>Harvard Law Review, 2024</w:t>
      </w:r>
      <w:r>
        <w:t xml:space="preserve"> (Editorial staff, November 10, 2024, </w:t>
      </w:r>
      <w:r w:rsidRPr="00723BC0">
        <w:t xml:space="preserve">"Starbucks Corp. v. McKinney ex rel. NLRB", Harvard Law Review, </w:t>
      </w:r>
      <w:hyperlink r:id="rId9" w:history="1">
        <w:r w:rsidRPr="004A2698">
          <w:rPr>
            <w:rStyle w:val="Hyperlink"/>
          </w:rPr>
          <w:t>https://harvardlawreview.org/print/vol-138/starbucks-corp-v-mckinney-ex-rel-nlrb/</w:t>
        </w:r>
      </w:hyperlink>
      <w:r>
        <w:t xml:space="preserve">, DoA 9/15/2024) </w:t>
      </w:r>
    </w:p>
    <w:p w14:paraId="0E538A48" w14:textId="79BBA9BF" w:rsidR="006856B2" w:rsidRDefault="006856B2" w:rsidP="005D388F">
      <w:r>
        <w:t>(ALJ = Administrative Law Judge)</w:t>
      </w:r>
    </w:p>
    <w:p w14:paraId="5663490E" w14:textId="3561CB39" w:rsidR="00723BC0" w:rsidRDefault="00723BC0" w:rsidP="00723BC0">
      <w:r w:rsidRPr="00643EE1">
        <w:rPr>
          <w:b/>
          <w:bCs/>
          <w:highlight w:val="green"/>
          <w:u w:val="single"/>
        </w:rPr>
        <w:t>Deference</w:t>
      </w:r>
      <w:r w:rsidRPr="00056126">
        <w:rPr>
          <w:b/>
          <w:bCs/>
          <w:u w:val="single"/>
        </w:rPr>
        <w:t xml:space="preserve"> to agencies </w:t>
      </w:r>
      <w:r w:rsidRPr="00643EE1">
        <w:rPr>
          <w:b/>
          <w:bCs/>
          <w:highlight w:val="green"/>
          <w:u w:val="single"/>
        </w:rPr>
        <w:t>is in disfavor</w:t>
      </w:r>
      <w:r>
        <w:t xml:space="preserve">.1 And while the demise of Chevron2 has dominated legal discourse,3 </w:t>
      </w:r>
      <w:r w:rsidRPr="00056126">
        <w:rPr>
          <w:b/>
          <w:bCs/>
          <w:u w:val="single"/>
        </w:rPr>
        <w:t xml:space="preserve">the Supreme Court’s evolving views on agency deference in specific areas also merit attention. </w:t>
      </w:r>
      <w:r w:rsidRPr="00643EE1">
        <w:rPr>
          <w:b/>
          <w:bCs/>
          <w:highlight w:val="green"/>
          <w:u w:val="single"/>
        </w:rPr>
        <w:t>Rolling back deference in</w:t>
      </w:r>
      <w:r w:rsidRPr="00056126">
        <w:rPr>
          <w:b/>
          <w:bCs/>
          <w:u w:val="single"/>
        </w:rPr>
        <w:t xml:space="preserve"> the </w:t>
      </w:r>
      <w:r w:rsidRPr="00643EE1">
        <w:rPr>
          <w:b/>
          <w:bCs/>
          <w:highlight w:val="green"/>
          <w:u w:val="single"/>
        </w:rPr>
        <w:t>labor</w:t>
      </w:r>
      <w:r w:rsidRPr="00056126">
        <w:rPr>
          <w:b/>
          <w:bCs/>
          <w:u w:val="single"/>
        </w:rPr>
        <w:t xml:space="preserve"> law context,</w:t>
      </w:r>
      <w:r>
        <w:t xml:space="preserve"> for example, </w:t>
      </w:r>
      <w:r w:rsidRPr="00643EE1">
        <w:rPr>
          <w:b/>
          <w:bCs/>
          <w:highlight w:val="green"/>
          <w:u w:val="single"/>
        </w:rPr>
        <w:t>can</w:t>
      </w:r>
      <w:r>
        <w:t xml:space="preserve"> both have an outsized impact on Americans’ everyday lives4 and </w:t>
      </w:r>
      <w:r w:rsidRPr="00643EE1">
        <w:rPr>
          <w:b/>
          <w:bCs/>
          <w:highlight w:val="green"/>
          <w:u w:val="single"/>
        </w:rPr>
        <w:t>portend more extensive rollbacks to come.</w:t>
      </w:r>
      <w:r w:rsidRPr="00056126">
        <w:rPr>
          <w:b/>
          <w:bCs/>
          <w:u w:val="single"/>
        </w:rPr>
        <w:t xml:space="preserve"> One such example involves section 10(j) of the National Labor Relations Act5 (NLRA), which authorizes the National Labor Relations Board (NLRB) to seek preliminary injunctions in federal district court to enjoin unfair labor practices while the NLRB adjudicates the merits of the matter</w:t>
      </w:r>
      <w:r>
        <w:t xml:space="preserve">. </w:t>
      </w:r>
      <w:r w:rsidRPr="0000526A">
        <w:rPr>
          <w:b/>
          <w:bCs/>
          <w:u w:val="single"/>
        </w:rPr>
        <w:t xml:space="preserve">Because </w:t>
      </w:r>
      <w:r w:rsidRPr="00643EE1">
        <w:rPr>
          <w:b/>
          <w:bCs/>
          <w:highlight w:val="green"/>
          <w:u w:val="single"/>
        </w:rPr>
        <w:t xml:space="preserve">the NLRA </w:t>
      </w:r>
      <w:r w:rsidRPr="00574A93">
        <w:rPr>
          <w:b/>
          <w:bCs/>
          <w:u w:val="single"/>
        </w:rPr>
        <w:t xml:space="preserve">expressly </w:t>
      </w:r>
      <w:r w:rsidRPr="00643EE1">
        <w:rPr>
          <w:b/>
          <w:bCs/>
          <w:highlight w:val="green"/>
          <w:u w:val="single"/>
        </w:rPr>
        <w:t xml:space="preserve">allocates </w:t>
      </w:r>
      <w:r w:rsidRPr="00574A93">
        <w:rPr>
          <w:b/>
          <w:bCs/>
          <w:u w:val="single"/>
        </w:rPr>
        <w:t>adjudicatory</w:t>
      </w:r>
      <w:r w:rsidRPr="00643EE1">
        <w:rPr>
          <w:b/>
          <w:bCs/>
          <w:highlight w:val="green"/>
          <w:u w:val="single"/>
        </w:rPr>
        <w:t xml:space="preserve"> authority to the NLRB</w:t>
      </w:r>
      <w:r w:rsidRPr="0000526A">
        <w:rPr>
          <w:b/>
          <w:bCs/>
          <w:u w:val="single"/>
        </w:rPr>
        <w:t xml:space="preserve"> rather than the courts,6 </w:t>
      </w:r>
      <w:r w:rsidRPr="00643EE1">
        <w:rPr>
          <w:b/>
          <w:bCs/>
          <w:highlight w:val="green"/>
          <w:u w:val="single"/>
        </w:rPr>
        <w:t>courts have been deferential to the NLRB’s</w:t>
      </w:r>
      <w:r w:rsidRPr="0000526A">
        <w:rPr>
          <w:b/>
          <w:bCs/>
          <w:u w:val="single"/>
        </w:rPr>
        <w:t xml:space="preserve"> preliminary factual and legal </w:t>
      </w:r>
      <w:r w:rsidRPr="00643EE1">
        <w:rPr>
          <w:b/>
          <w:bCs/>
          <w:highlight w:val="green"/>
          <w:u w:val="single"/>
        </w:rPr>
        <w:t xml:space="preserve">positions in </w:t>
      </w:r>
      <w:r w:rsidRPr="00574A93">
        <w:rPr>
          <w:b/>
          <w:bCs/>
          <w:u w:val="single"/>
        </w:rPr>
        <w:t xml:space="preserve">these </w:t>
      </w:r>
      <w:r w:rsidRPr="00643EE1">
        <w:rPr>
          <w:b/>
          <w:bCs/>
          <w:highlight w:val="green"/>
          <w:u w:val="single"/>
        </w:rPr>
        <w:t>injunctive proceedings</w:t>
      </w:r>
      <w:r>
        <w:t xml:space="preserve">. The Sixth Circuit exercised such deference by applying a two-part “reasonable-cause” test to section 10(j) preliminary injunctions,7 rather than the traditional four-part test articulated in Winter v. Natural Resources Defense Council, Inc.8 But no longer. After the NLRB successfully obtained a section 10(j) injunction in the Sixth Circuit against Starbucks to halt its union-busting activity in a Memphis location, Starbucks appealed to the Supreme Court.9 Last Term, </w:t>
      </w:r>
      <w:r w:rsidRPr="00643EE1">
        <w:rPr>
          <w:b/>
          <w:bCs/>
          <w:highlight w:val="green"/>
          <w:u w:val="single"/>
        </w:rPr>
        <w:t>in Starbucks</w:t>
      </w:r>
      <w:r w:rsidRPr="00CD49A1">
        <w:rPr>
          <w:b/>
          <w:bCs/>
          <w:u w:val="single"/>
        </w:rPr>
        <w:t xml:space="preserve"> Corp. v. McKinney ex rel. NLRB,10 </w:t>
      </w:r>
      <w:r w:rsidRPr="00643EE1">
        <w:rPr>
          <w:b/>
          <w:bCs/>
          <w:highlight w:val="green"/>
          <w:u w:val="single"/>
        </w:rPr>
        <w:t>the Supreme Court held that the NLRA did not displace the traditional principles of equity, determining that the four-part test for preliminary injunctions applies</w:t>
      </w:r>
      <w:r w:rsidRPr="00CD49A1">
        <w:rPr>
          <w:b/>
          <w:bCs/>
          <w:u w:val="single"/>
        </w:rPr>
        <w:t xml:space="preserve"> in section 10(j) cases instead of the Sixth Circuit’s two-part test</w:t>
      </w:r>
      <w:r>
        <w:t>.11</w:t>
      </w:r>
    </w:p>
    <w:p w14:paraId="4012E8E2" w14:textId="7C9C8C9F" w:rsidR="00723BC0" w:rsidRDefault="00723BC0" w:rsidP="00723BC0">
      <w:r>
        <w:t xml:space="preserve">Indeed, on the question of the appropriate test, the Court was unanimous.12 Under the two-part test, a court grants a section 10(j) injunction if: (1) “there is reasonable cause to believe that unfair labor practices have occurred”; and (2) “injunctive relief is ‘just and proper.’”13 But the Court reasoned that nothing in the text of the NLRA jettisoned the presumption in favor of the four-part Winter test.14 Under that test, the petitioner must show: (1) they are “likely to succeed on the merits”; (2) they are “likely to suffer irreparable harm”; (3) “the balance of equities tips in [their] favor”; and (4) the “injunction is in the public interest.”15 </w:t>
      </w:r>
      <w:r w:rsidRPr="0019641D">
        <w:rPr>
          <w:b/>
          <w:bCs/>
          <w:u w:val="single"/>
        </w:rPr>
        <w:t>In addition to resolving the circuit split on the appropriate test to employ</w:t>
      </w:r>
      <w:r>
        <w:t xml:space="preserve">,16 </w:t>
      </w:r>
      <w:r w:rsidRPr="00643EE1">
        <w:rPr>
          <w:b/>
          <w:bCs/>
          <w:highlight w:val="green"/>
          <w:u w:val="single"/>
        </w:rPr>
        <w:t>the Court also held</w:t>
      </w:r>
      <w:r w:rsidRPr="0019641D">
        <w:rPr>
          <w:b/>
          <w:bCs/>
          <w:u w:val="single"/>
        </w:rPr>
        <w:t xml:space="preserve"> — over Justice Jackson’s partial dissent — </w:t>
      </w:r>
      <w:r w:rsidRPr="00643EE1">
        <w:rPr>
          <w:b/>
          <w:bCs/>
          <w:highlight w:val="green"/>
          <w:u w:val="single"/>
        </w:rPr>
        <w:t>that the NLRB is not entitled to deference</w:t>
      </w:r>
      <w:r w:rsidRPr="0019641D">
        <w:rPr>
          <w:b/>
          <w:bCs/>
          <w:u w:val="single"/>
        </w:rPr>
        <w:t xml:space="preserve"> in section 10(j) proceedings</w:t>
      </w:r>
      <w:r>
        <w:t xml:space="preserve">.17 </w:t>
      </w:r>
      <w:r w:rsidRPr="0019641D">
        <w:rPr>
          <w:b/>
          <w:bCs/>
          <w:u w:val="single"/>
        </w:rPr>
        <w:t xml:space="preserve">The majority reasoned that </w:t>
      </w:r>
      <w:r w:rsidRPr="00643EE1">
        <w:rPr>
          <w:b/>
          <w:bCs/>
          <w:highlight w:val="green"/>
          <w:u w:val="single"/>
        </w:rPr>
        <w:t>the “statutory context does not compel” deference to what the Court labeled the NLRB’s “convenient litigating position.”</w:t>
      </w:r>
      <w:r>
        <w:t>18 But though the Court limited the scope of deference in the section 10(j) context, it did not necessarily extinguish it. Because the Starbucks decision did not discuss parallel proceedings — an already-initiated agency adjudication concurrent with a federal district court’s evaluation of a preliminary injunction — the Court’s decision need not disturb courts’ deference to decisions of Administrative Law Judges (ALJs). ALJ decisions remain a useful benchmark for assessing likelihood of success on the merits and bear the hallmark of impartiality.</w:t>
      </w:r>
    </w:p>
    <w:p w14:paraId="4334D799" w14:textId="2870709A" w:rsidR="00723BC0" w:rsidRDefault="00723BC0" w:rsidP="00723BC0">
      <w:r>
        <w:t>Starbucks is one of the world’s largest companies, employing around 400,000 people19 in over 35,000 stores across more than 80 countries.20 In 2021, a group of employees formed a union, Starbucks Workers United, to coordinate organizing efforts across the country in pursuit of better pay and working conditions.21 Over the past few years, labor organizing at Starbucks has gained traction as workers in over 400 stores have unionized.22 Unsurprisingly, Starbucks chafed against this development.23 It was not until February of this year that the company and union agreed “to begin discussions on a foundational framework to achieve collective bargaining agreements.”24 Despite these seemingly collaborative developments, allegations against Starbucks for unfair labor practices have been numerous.25</w:t>
      </w:r>
    </w:p>
    <w:p w14:paraId="770EF8B4" w14:textId="082FAF9B" w:rsidR="00723BC0" w:rsidRDefault="00723BC0" w:rsidP="00723BC0">
      <w:r>
        <w:t>In the present case, Starbucks fired seven employees, known as the “Memphis Seven,”26 who subsequently filed charges with the NLRB.27 The employees argued that they were fired for attempting to unionize, in violation of 29 U.S.C. § 158(a)(1) and (3).28 Starbucks, in response, asserted that the terminations were legally justified because the employees had invited television crews into their store after hours to cover the unionization effort, which Starbucks claimed posed safety risks.29 Finding that the charges appeared to have merit, the NLRB pursued formal action and issued a complaint against Starbucks.30</w:t>
      </w:r>
    </w:p>
    <w:p w14:paraId="78665B4E" w14:textId="6BBB36BC" w:rsidR="00723BC0" w:rsidRDefault="00723BC0" w:rsidP="00723BC0">
      <w:r>
        <w:t xml:space="preserve">Generally, </w:t>
      </w:r>
      <w:r w:rsidRPr="00B21D96">
        <w:rPr>
          <w:b/>
          <w:bCs/>
          <w:u w:val="single"/>
        </w:rPr>
        <w:t>once a complaint is issued, the case proceeds before an ALJ, who holds a hearing and issues a decision,31 which “contain[s] findings of fact, conclusions, and recommendations.”32 The Board then reviews the ALJ’s decision, “afford[ing] deferential treatment to the ALJ’s credibility determinations.”33 Finally, the Board can seek enforcement of its order in the relevant U.S. court of appeals, which will defer to the Board’s findings of fact if they are “supported by substantial evidence.”34 This process can take years,35 however, meaning that in the interim, employers can continue their union-busting tactics unabated and render the “efficacy of the NLRB’s final order . . . nullified.</w:t>
      </w:r>
      <w:r w:rsidRPr="00B21D96">
        <w:t>”36</w:t>
      </w:r>
    </w:p>
    <w:p w14:paraId="18872855" w14:textId="1E422CBE" w:rsidR="00723BC0" w:rsidRDefault="00723BC0" w:rsidP="00723BC0">
      <w:r>
        <w:t xml:space="preserve">Accordingly, section 10(j) of </w:t>
      </w:r>
      <w:r w:rsidRPr="00643EE1">
        <w:rPr>
          <w:b/>
          <w:bCs/>
          <w:highlight w:val="green"/>
          <w:u w:val="single"/>
        </w:rPr>
        <w:t>the NLRA authorizes the NLRB to petition a district court for a preliminary injunction enjoining the employer from</w:t>
      </w:r>
      <w:r w:rsidRPr="0003697B">
        <w:rPr>
          <w:b/>
          <w:bCs/>
          <w:u w:val="single"/>
        </w:rPr>
        <w:t xml:space="preserve"> engaging in further </w:t>
      </w:r>
      <w:r w:rsidRPr="00643EE1">
        <w:rPr>
          <w:b/>
          <w:bCs/>
          <w:highlight w:val="green"/>
          <w:u w:val="single"/>
        </w:rPr>
        <w:t>retaliatory actions</w:t>
      </w:r>
      <w:r w:rsidRPr="0003697B">
        <w:rPr>
          <w:b/>
          <w:bCs/>
          <w:u w:val="single"/>
        </w:rPr>
        <w:t xml:space="preserve"> while the merits of the case are adjudicated. </w:t>
      </w:r>
      <w:r w:rsidRPr="00643EE1">
        <w:rPr>
          <w:b/>
          <w:bCs/>
          <w:highlight w:val="green"/>
          <w:u w:val="single"/>
        </w:rPr>
        <w:t>The court will grant this relief if it is “just and proper</w:t>
      </w:r>
      <w:r w:rsidRPr="0003697B">
        <w:rPr>
          <w:b/>
          <w:bCs/>
          <w:u w:val="single"/>
        </w:rPr>
        <w:t>.”37 The Board uses “a complicated ten-step process to decide whether to request a 10(j) injunction.”</w:t>
      </w:r>
      <w:r>
        <w:t>38 Regional Directors first investigate the charge and assess the need for injunctive relief.39 Their findings are reviewed by the Injunction Litigation Branch of the NLRB’s Office of the General Counsel.40 If the General Counsel supports injunctive relief, they seek Board approval, and the Board votes on the issue.41 In Starbucks, the Board permitted Regional Director Kathleen McKinney to proceed with a demand for injunctive relief in the Western District of Tennessee, seeking a cessation of Starbucks’s unfair labor practices and “interim reinstatement of the Memphis Seven.”42</w:t>
      </w:r>
    </w:p>
    <w:p w14:paraId="1EE6127B" w14:textId="77915A4D" w:rsidR="00723BC0" w:rsidRDefault="00723BC0" w:rsidP="00723BC0">
      <w:r>
        <w:t>At the district court, Judge Lipman applied the Sixth Circuit’s two-part test and granted the NLRB’s preliminary injunction in part.43 First, she held that there was “reasonable cause” to believe Starbucks did fire the employees in retaliation for unionization efforts because the NLRB’s legal “theory [was] substantial and not frivolous,”44 and the facts were “consistent with [its] legal theory.”45 Second, citing adequate evidence that Starbucks’s actions would have a “chilling effect” on unionization,46 she held that injunctive relief would be just and proper because it was “necessary to return the parties to status quo pending the Board’s proceedings in order to protect the Board’s remedial powers.”47 Importantly, the ALJ had not yet issued any decision in the parallel administrative proceeding.48 Starbucks appealed to the Sixth Circuit.49</w:t>
      </w:r>
    </w:p>
    <w:p w14:paraId="2167C68B" w14:textId="753E7166" w:rsidR="00723BC0" w:rsidRDefault="00723BC0" w:rsidP="00723BC0">
      <w:r>
        <w:t>While the Sixth Circuit heard oral arguments, the ALJ issued his decision50 in favor of the NLRB on some, but not all, of the charges.51 The Sixth Circuit, stating it was “not compelled to defer” to the ALJ decision,52 nevertheless affirmed the preliminary injunction under the two-part test.53 Starbucks then appealed to the Supreme Court, arguing that the Sixth Circuit’s two-part test was unduly deferential and incorrectly divergent from other circuits’ application of the traditional four-part test for preliminary injunctive relief.54 The Court granted certiorari to resolve the circuit split about which test governed.55</w:t>
      </w:r>
    </w:p>
    <w:p w14:paraId="0212A322" w14:textId="6A91C4F9" w:rsidR="00723BC0" w:rsidRDefault="00723BC0" w:rsidP="00723BC0">
      <w:r>
        <w:t xml:space="preserve">Writing for </w:t>
      </w:r>
      <w:r w:rsidRPr="00643EE1">
        <w:rPr>
          <w:b/>
          <w:bCs/>
          <w:highlight w:val="green"/>
          <w:u w:val="single"/>
        </w:rPr>
        <w:t>the majority</w:t>
      </w:r>
      <w:r>
        <w:t xml:space="preserve">, Justice Thomas </w:t>
      </w:r>
      <w:r w:rsidRPr="00643EE1">
        <w:rPr>
          <w:b/>
          <w:bCs/>
          <w:highlight w:val="green"/>
          <w:u w:val="single"/>
        </w:rPr>
        <w:t>ruled in favor of Starbucks</w:t>
      </w:r>
      <w:r w:rsidRPr="00C16487">
        <w:rPr>
          <w:b/>
          <w:bCs/>
          <w:u w:val="single"/>
        </w:rPr>
        <w:t xml:space="preserve">, </w:t>
      </w:r>
      <w:r w:rsidRPr="00643EE1">
        <w:rPr>
          <w:b/>
          <w:bCs/>
          <w:highlight w:val="green"/>
          <w:u w:val="single"/>
        </w:rPr>
        <w:t>holding that nothing in the text</w:t>
      </w:r>
      <w:r w:rsidRPr="00C16487">
        <w:rPr>
          <w:b/>
          <w:bCs/>
          <w:u w:val="single"/>
        </w:rPr>
        <w:t xml:space="preserve"> of section 10(j) </w:t>
      </w:r>
      <w:r w:rsidRPr="00643EE1">
        <w:rPr>
          <w:b/>
          <w:bCs/>
          <w:highlight w:val="green"/>
          <w:u w:val="single"/>
        </w:rPr>
        <w:t>indicated that Congress intended to depart from “traditional equitable principles</w:t>
      </w:r>
      <w:r w:rsidRPr="00C16487">
        <w:rPr>
          <w:b/>
          <w:bCs/>
          <w:u w:val="single"/>
        </w:rPr>
        <w:t>.”56 Courts thus must apply the traditional four-factor Winter test in determining whether to grant a preliminary injunction.57 Justice Thomas next rejected appeals to statutory context</w:t>
      </w:r>
      <w:r>
        <w:t xml:space="preserve">, determining that the two-part test is a “watered-down approach to equity.”58 The two-part test, he reasoned, does not merely “fine tun[e]” the traditional, four-part Winter test, but rather “substantively lowers the bar for securing a preliminary injunction by requiring courts to yield to the Board’s preliminary view of the facts, law, and equities.”59 This is particularly evident when comparing how the two tests treat the NLRB’s burden regarding the merits: </w:t>
      </w:r>
      <w:r w:rsidRPr="006C6CAB">
        <w:rPr>
          <w:b/>
          <w:bCs/>
          <w:u w:val="single"/>
        </w:rPr>
        <w:t>The two-part test presents a lower bar, requiring a “substantial and not frivolous” legal theory, whereas the four-part Winter test presents a higher bar, requiring likely success on the merits.60 Justice Thomas mused that “it is hard to imagine how the Board could lose under the [two-part] reasonable-cause test,”61 as such a deferential test “render[s] the court more a spectator than a referee</w:t>
      </w:r>
      <w:r>
        <w:t xml:space="preserve"> when it comes to matters of equity.”62</w:t>
      </w:r>
    </w:p>
    <w:p w14:paraId="14AD1178" w14:textId="07B5F557" w:rsidR="00723BC0" w:rsidRDefault="00723BC0" w:rsidP="00723BC0">
      <w:r w:rsidRPr="006C6CAB">
        <w:rPr>
          <w:b/>
          <w:bCs/>
          <w:u w:val="single"/>
        </w:rPr>
        <w:t xml:space="preserve">Justice </w:t>
      </w:r>
      <w:r w:rsidRPr="00643EE1">
        <w:rPr>
          <w:b/>
          <w:bCs/>
          <w:highlight w:val="green"/>
          <w:u w:val="single"/>
        </w:rPr>
        <w:t>Jackson</w:t>
      </w:r>
      <w:r>
        <w:t xml:space="preserve"> concurred in part, dissented in part, and concurred in the judgment.63 While she agreed with the majority that nothing in the text of section 10(j) suggested a departure from the Winter test,64 she nonetheless </w:t>
      </w:r>
      <w:r w:rsidRPr="00643EE1">
        <w:rPr>
          <w:b/>
          <w:bCs/>
          <w:highlight w:val="green"/>
          <w:u w:val="single"/>
        </w:rPr>
        <w:t>reasoned that the context in which the NLRB was born should guide how courts conduct their analyses</w:t>
      </w:r>
      <w:r w:rsidRPr="006C6CAB">
        <w:rPr>
          <w:b/>
          <w:bCs/>
          <w:u w:val="single"/>
        </w:rPr>
        <w:t>.65 Lamenting that “</w:t>
      </w:r>
      <w:r w:rsidRPr="00643EE1">
        <w:rPr>
          <w:b/>
          <w:bCs/>
          <w:highlight w:val="green"/>
          <w:u w:val="single"/>
        </w:rPr>
        <w:t>the majority cho[se] the simplicity of unfettered judicial discretion over the nuances of Congress’s direction,”</w:t>
      </w:r>
      <w:r w:rsidRPr="006C6CAB">
        <w:rPr>
          <w:b/>
          <w:bCs/>
          <w:u w:val="single"/>
        </w:rPr>
        <w:t xml:space="preserve">66 Justice Jackson argued that </w:t>
      </w:r>
      <w:r w:rsidRPr="00643EE1">
        <w:rPr>
          <w:b/>
          <w:bCs/>
          <w:highlight w:val="green"/>
          <w:u w:val="single"/>
        </w:rPr>
        <w:t xml:space="preserve">the statutory context of the NLRA counseled in favor of </w:t>
      </w:r>
      <w:r w:rsidRPr="00E110AF">
        <w:rPr>
          <w:b/>
          <w:bCs/>
          <w:u w:val="single"/>
        </w:rPr>
        <w:t xml:space="preserve">at least some </w:t>
      </w:r>
      <w:r w:rsidRPr="00643EE1">
        <w:rPr>
          <w:b/>
          <w:bCs/>
          <w:highlight w:val="green"/>
          <w:u w:val="single"/>
        </w:rPr>
        <w:t>deference to the NLRB</w:t>
      </w:r>
      <w:r w:rsidRPr="006C6CAB">
        <w:rPr>
          <w:b/>
          <w:bCs/>
          <w:u w:val="single"/>
        </w:rPr>
        <w:t xml:space="preserve">, even when deploying the traditional Winter test.67 She emphasized </w:t>
      </w:r>
      <w:r w:rsidRPr="00B21D96">
        <w:rPr>
          <w:b/>
          <w:bCs/>
          <w:u w:val="single"/>
        </w:rPr>
        <w:t>that for many years, Congress aimed to restrict excessive judicial discretion in issuing injunctions during labor disputes, preferring to delegate resolution primarily to the Board</w:t>
      </w:r>
      <w:r w:rsidRPr="00B21D96">
        <w:t xml:space="preserve">.68 Early in the twentieth century, federal courts were often seen as siding with management to hinder the formation and growth of labor unions.69 Against this backdrop, Congress established the NLRB and enabled the Board to pursue injunctions.70 Indeed, </w:t>
      </w:r>
      <w:r w:rsidRPr="00B21D96">
        <w:rPr>
          <w:b/>
          <w:bCs/>
          <w:u w:val="single"/>
        </w:rPr>
        <w:t>Congress recognized that empowering the NLRB to pursue injunctions was necessary to protect “labor rights ‘during the “notoriously glacial” course of NLRB proceedings.’”71 In Justice Jackson’s mind, courts should exercise their equitable discretion in labor disputes, mindful of this history of misuse</w:t>
      </w:r>
      <w:r w:rsidRPr="006C6CAB">
        <w:rPr>
          <w:b/>
          <w:bCs/>
          <w:u w:val="single"/>
        </w:rPr>
        <w:t xml:space="preserve"> and Congress’s desire to protect labor rights via speedy access to injunctive relief</w:t>
      </w:r>
      <w:r>
        <w:t>.72</w:t>
      </w:r>
    </w:p>
    <w:p w14:paraId="34F480D2" w14:textId="6E211F2D" w:rsidR="00723BC0" w:rsidRDefault="00723BC0" w:rsidP="00723BC0">
      <w:r>
        <w:t xml:space="preserve">Three elements of the statutory context, according to Justice Jackson, counsel in favor of some deference.73 </w:t>
      </w:r>
      <w:r w:rsidRPr="00B21D96">
        <w:t xml:space="preserve">First, </w:t>
      </w:r>
      <w:r w:rsidRPr="00B21D96">
        <w:rPr>
          <w:b/>
          <w:bCs/>
          <w:u w:val="single"/>
        </w:rPr>
        <w:t>unlike in other contexts where a district court is “making a predictive judgment about how it will rule on the merits itself,” when considering a section 10(j) injunction, it is making a judgment about the Board’s future decision</w:t>
      </w:r>
      <w:r w:rsidRPr="00B21D96">
        <w:t>.74</w:t>
      </w:r>
      <w:r>
        <w:t xml:space="preserve"> Second, </w:t>
      </w:r>
      <w:r w:rsidRPr="00D07CC6">
        <w:rPr>
          <w:b/>
          <w:bCs/>
          <w:u w:val="single"/>
        </w:rPr>
        <w:t>when seeking a section 10(j) injunction, the Board is “acting in its adjudicatory capacity,” rather than as a private party.75 In that vein, the Board’s “exceedingly rigorous” internal screening procedures culled nearly 20,000 unfair labor practice charges in 2023 down to just 14 section 10(j) injunction authorizations</w:t>
      </w:r>
      <w:r>
        <w:t>.76 Such data strongly indicate that “</w:t>
      </w:r>
      <w:r w:rsidRPr="00D07CC6">
        <w:rPr>
          <w:b/>
          <w:bCs/>
          <w:u w:val="single"/>
        </w:rPr>
        <w:t>the Board has already deemed” the charges underlying section 10(j) injunctions to be “likely meritorious</w:t>
      </w:r>
      <w:r>
        <w:t xml:space="preserve">.”77 Third, </w:t>
      </w:r>
      <w:r w:rsidRPr="00643EE1">
        <w:rPr>
          <w:highlight w:val="green"/>
        </w:rPr>
        <w:t>“</w:t>
      </w:r>
      <w:r w:rsidRPr="00643EE1">
        <w:rPr>
          <w:b/>
          <w:bCs/>
          <w:highlight w:val="green"/>
          <w:u w:val="single"/>
        </w:rPr>
        <w:t>the NLRA gives federal courts only a limited role in reviewing the Board’s decisions</w:t>
      </w:r>
      <w:r w:rsidRPr="00D07CC6">
        <w:rPr>
          <w:b/>
          <w:bCs/>
          <w:u w:val="single"/>
        </w:rPr>
        <w:t>,” commanding deference to the Board’s factual findings.</w:t>
      </w:r>
      <w:r>
        <w:t>78 These three statutory qualities indicate that review of whether a claim is likely to succeed on the merits “should be far less searching than normal.”79</w:t>
      </w:r>
    </w:p>
    <w:p w14:paraId="25FDE015" w14:textId="3DE0A4DA" w:rsidR="00723BC0" w:rsidRDefault="00723BC0" w:rsidP="00723BC0">
      <w:r>
        <w:t xml:space="preserve">Starbucks, at first glance, does not seem to be particularly disruptive to the status quo or facially antilabor. Indeed, scholars have noted that section 10(j) petitions were more successful in circuits applying the four-factor Winter test than in circuits applying the two-part test.80 The government itself seemed to argue there was little daylight between the two tests, considering its “position . . . [wa]s not that courts should disregard traditional equitable principles, but rather that the statutory context should inform courts’ application of those principles.”81 </w:t>
      </w:r>
      <w:r w:rsidRPr="00643EE1">
        <w:rPr>
          <w:b/>
          <w:bCs/>
          <w:highlight w:val="green"/>
          <w:u w:val="single"/>
        </w:rPr>
        <w:t>Justice Thomas’s approach to deference in Starbucks</w:t>
      </w:r>
      <w:r w:rsidRPr="0022183D">
        <w:rPr>
          <w:b/>
          <w:bCs/>
          <w:u w:val="single"/>
        </w:rPr>
        <w:t xml:space="preserve">, however, </w:t>
      </w:r>
      <w:r w:rsidRPr="00643EE1">
        <w:rPr>
          <w:b/>
          <w:bCs/>
          <w:highlight w:val="green"/>
          <w:u w:val="single"/>
        </w:rPr>
        <w:t>is</w:t>
      </w:r>
      <w:r w:rsidRPr="0022183D">
        <w:rPr>
          <w:b/>
          <w:bCs/>
          <w:u w:val="single"/>
        </w:rPr>
        <w:t xml:space="preserve"> what makes the decision </w:t>
      </w:r>
      <w:r w:rsidRPr="00643EE1">
        <w:rPr>
          <w:b/>
          <w:bCs/>
          <w:highlight w:val="green"/>
          <w:u w:val="single"/>
        </w:rPr>
        <w:t>of consequence</w:t>
      </w:r>
      <w:r w:rsidRPr="0022183D">
        <w:rPr>
          <w:b/>
          <w:bCs/>
          <w:u w:val="single"/>
        </w:rPr>
        <w:t>. In holding that the Winter test is required to determine whether to issue a section 10(j) injunction</w:t>
      </w:r>
      <w:r w:rsidRPr="00643EE1">
        <w:rPr>
          <w:b/>
          <w:bCs/>
          <w:highlight w:val="green"/>
          <w:u w:val="single"/>
        </w:rPr>
        <w:t>, he rejected giving deference to the NLRB</w:t>
      </w:r>
      <w:r w:rsidRPr="0022183D">
        <w:rPr>
          <w:b/>
          <w:bCs/>
          <w:u w:val="single"/>
        </w:rPr>
        <w:t>, arguing that to do so would be inappropriate because its preliminary findings constitute only “an agency’s convenient litigating position</w:t>
      </w:r>
      <w:r>
        <w:t xml:space="preserve">.”82 Given that </w:t>
      </w:r>
      <w:r w:rsidRPr="0022183D">
        <w:rPr>
          <w:b/>
          <w:bCs/>
          <w:u w:val="single"/>
        </w:rPr>
        <w:t>the opinion presupposes a lack of any neutral agency proceedings</w:t>
      </w:r>
      <w:r>
        <w:t>, however, Starbucks need not thoroughly wring deference out of the section 10(j) process.</w:t>
      </w:r>
    </w:p>
    <w:p w14:paraId="30D10389" w14:textId="4DE0A32C" w:rsidR="00723BC0" w:rsidRDefault="00723BC0" w:rsidP="00723BC0">
      <w:r>
        <w:t>Specifically, Justice Thomas glossed over an important feature of the parallel nature of preliminary injunction and agency adjudication proceedings. That is, district courts often decide on section 10(j) injunctions after an ALJ renders their decision.83 Because Justice Thomas’s opinion did not directly speak to situations in which an ALJ has reached a decision on the administrative record at the time the Board seeks the injunction, courts can and should continue to afford some deference to ALJ decisions under the Winter test. Doing so would respect Congress’s express allocation of labor adjudication authority to the NLRB and the NLRB’s concomitant expertise.</w:t>
      </w:r>
    </w:p>
    <w:p w14:paraId="4AF42ABB" w14:textId="2D5FC3A0" w:rsidR="00723BC0" w:rsidRDefault="00723BC0" w:rsidP="00723BC0">
      <w:r>
        <w:t>The circuits that have traditionally applied the four-part test for section 10(j) injunctive relief are the Fourth, Seventh, Eighth, Ninth, and D.C. Circuits.84 These are the circuits that, in the Court’s eyes, have applied what it now calls the Winter test. Notably, these circuits have also consistently extended deference to ALJ decisions when they are presented in the section 10(j) context. For example, the Seventh Circuit has declared that “[t]he ALJ’s opinion certainly is relevant to the propriety of section 10(j) relief.”85 Because “[t]he ALJ is the Board’s first-level decisionmaker,” their “factual and legal determinations supply a useful benchmark against which the Director’s prospects of success may be weighed.”86 Courts in both the Eighth and Ninth Circuits have cited the Seventh Circuit’s reasoning,87 and courts in the Fourth and D.C. Circuits have gestured support for it too.88 Lastly, courts in both the First and Second Circuits, which apply what the NLRB labels a “hybrid test,”89 have also historically afforded some deference to ALJ decisions.90</w:t>
      </w:r>
    </w:p>
    <w:p w14:paraId="7E9D8609" w14:textId="7809D938" w:rsidR="00723BC0" w:rsidRPr="000F6DD6" w:rsidRDefault="00723BC0" w:rsidP="00723BC0">
      <w:pPr>
        <w:rPr>
          <w:b/>
          <w:bCs/>
          <w:u w:val="single"/>
        </w:rPr>
      </w:pPr>
      <w:r>
        <w:t>In his opinion for the Court, Justice Thomas left the door open to such deference to ALJ decisions because he denied deference specifically to what he labeled a “convenient litigating position”91 based on “the preliminary legal and factual views of the Board’s in-house attorneys.”92 Although misleading in its disregard for the rarity and rigor that characterize section 10(j) injunction authorizations,93 his language reflects only the circumstances in which the district court rules on a section 10(j) injunction before an ALJ has reached a decision. Otherwise, it would be dramatically inconsistent with the tradition of respect between the courts and the agencies to refer to ALJs as “in-house attorneys” and their decisions as “convenient litigating positions.”94 That Justice Thomas did not have ALJ decisions in mind is further supported by his statement that “the Board remains free to reach its own legal conclusions and develop its own record in its administrative proceedings.”95 Again, such language suggests that there cannot be deference to section 10(j) injunctions sought by the Board before ALJ development of the administrative record. To put an even finer point on it</w:t>
      </w:r>
      <w:r w:rsidRPr="00643EE1">
        <w:rPr>
          <w:highlight w:val="green"/>
        </w:rPr>
        <w:t xml:space="preserve">, </w:t>
      </w:r>
      <w:r w:rsidRPr="00643EE1">
        <w:rPr>
          <w:b/>
          <w:bCs/>
          <w:highlight w:val="green"/>
          <w:u w:val="single"/>
        </w:rPr>
        <w:t>some level of deference</w:t>
      </w:r>
      <w:r w:rsidRPr="000F6DD6">
        <w:rPr>
          <w:b/>
          <w:bCs/>
          <w:u w:val="single"/>
        </w:rPr>
        <w:t xml:space="preserve"> to ALJ findings and decisions in the section 10(j) context </w:t>
      </w:r>
      <w:r w:rsidRPr="00643EE1">
        <w:rPr>
          <w:b/>
          <w:bCs/>
          <w:highlight w:val="green"/>
          <w:u w:val="single"/>
        </w:rPr>
        <w:t>would correspond with Congress’s express judgment</w:t>
      </w:r>
      <w:r w:rsidRPr="000F6DD6">
        <w:rPr>
          <w:b/>
          <w:bCs/>
          <w:u w:val="single"/>
        </w:rPr>
        <w:t xml:space="preserve"> in the Administrative Procedure Act</w:t>
      </w:r>
      <w:r w:rsidR="000F6DD6">
        <w:rPr>
          <w:b/>
          <w:bCs/>
          <w:u w:val="single"/>
        </w:rPr>
        <w:t xml:space="preserve"> </w:t>
      </w:r>
      <w:r w:rsidRPr="000F6DD6">
        <w:rPr>
          <w:b/>
          <w:bCs/>
          <w:u w:val="single"/>
        </w:rPr>
        <w:t xml:space="preserve">96 </w:t>
      </w:r>
      <w:r w:rsidRPr="00643EE1">
        <w:rPr>
          <w:b/>
          <w:bCs/>
          <w:highlight w:val="green"/>
          <w:u w:val="single"/>
        </w:rPr>
        <w:t>that</w:t>
      </w:r>
      <w:r w:rsidRPr="000F6DD6">
        <w:rPr>
          <w:b/>
          <w:bCs/>
          <w:u w:val="single"/>
        </w:rPr>
        <w:t xml:space="preserve">, on appeal, </w:t>
      </w:r>
      <w:r w:rsidRPr="00643EE1">
        <w:rPr>
          <w:b/>
          <w:bCs/>
          <w:highlight w:val="green"/>
          <w:u w:val="single"/>
        </w:rPr>
        <w:t>neutral agency factfinding warrants deference</w:t>
      </w:r>
      <w:r w:rsidRPr="000F6DD6">
        <w:rPr>
          <w:b/>
          <w:bCs/>
          <w:u w:val="single"/>
        </w:rPr>
        <w:t>.97 In other words, courts that continue to afford deference to ALJ decisions in the section 10(j) context are on sure footing.</w:t>
      </w:r>
    </w:p>
    <w:p w14:paraId="3FA064B5" w14:textId="629B0F4D" w:rsidR="00723BC0" w:rsidRPr="007D01C8" w:rsidRDefault="00723BC0" w:rsidP="00723BC0">
      <w:pPr>
        <w:rPr>
          <w:b/>
          <w:bCs/>
          <w:u w:val="single"/>
        </w:rPr>
      </w:pPr>
      <w:r w:rsidRPr="007D01C8">
        <w:rPr>
          <w:b/>
          <w:bCs/>
          <w:u w:val="single"/>
        </w:rPr>
        <w:t>In foreclosing deference to the NLRB in section 10(j) injunction proceedings lacking an ALJ decision, the Court’s decision is more broadly significant in three ways. First, it will encourage further delays by the Board</w:t>
      </w:r>
      <w:r>
        <w:t xml:space="preserve">. Not only would waiting for an ALJ decision raise the chance of proving the now-clarified “likely success on the merits” standard, but it would also protect the ALJ adjudication from district court intrusion. Such delays harm labor organizing by allowing employers more time to chill burgeoning unionization efforts.98 </w:t>
      </w:r>
      <w:r w:rsidRPr="007D01C8">
        <w:rPr>
          <w:b/>
          <w:bCs/>
          <w:u w:val="single"/>
        </w:rPr>
        <w:t xml:space="preserve">Second, </w:t>
      </w:r>
      <w:r w:rsidRPr="00643EE1">
        <w:rPr>
          <w:b/>
          <w:bCs/>
          <w:highlight w:val="green"/>
          <w:u w:val="single"/>
        </w:rPr>
        <w:t>the Court’s decision extends beyond the NLRB to other agencies empowered to seek preliminary injunctions</w:t>
      </w:r>
      <w:r w:rsidRPr="007D01C8">
        <w:rPr>
          <w:b/>
          <w:bCs/>
          <w:u w:val="single"/>
        </w:rPr>
        <w:t xml:space="preserve"> pending administrative adjudication, including the Equal Employment Opportunity Commission, Federal Trade Commission, Securities and Exchange Commission, and Commodity Futures Trading Commission.99 Such agencies </w:t>
      </w:r>
      <w:r w:rsidRPr="00643EE1">
        <w:rPr>
          <w:b/>
          <w:bCs/>
          <w:highlight w:val="green"/>
          <w:u w:val="single"/>
        </w:rPr>
        <w:t>will now have a harder time securing interim relief</w:t>
      </w:r>
      <w:r w:rsidRPr="007D01C8">
        <w:rPr>
          <w:b/>
          <w:bCs/>
          <w:u w:val="single"/>
        </w:rPr>
        <w:t xml:space="preserve">, potentially compounding the underlying labor, economic, and financial harms they are trying to address. Third, the Court has set up </w:t>
      </w:r>
      <w:r w:rsidRPr="00643EE1">
        <w:rPr>
          <w:b/>
          <w:bCs/>
          <w:highlight w:val="green"/>
          <w:u w:val="single"/>
        </w:rPr>
        <w:t>two future disputes</w:t>
      </w:r>
      <w:r w:rsidRPr="007D01C8">
        <w:rPr>
          <w:b/>
          <w:bCs/>
          <w:u w:val="single"/>
        </w:rPr>
        <w:t xml:space="preserve"> to be resolved. The first is </w:t>
      </w:r>
      <w:r w:rsidRPr="00643EE1">
        <w:rPr>
          <w:b/>
          <w:bCs/>
          <w:highlight w:val="green"/>
          <w:u w:val="single"/>
        </w:rPr>
        <w:t>whether ALJ decisions warrant any deference</w:t>
      </w:r>
      <w:r w:rsidRPr="007D01C8">
        <w:rPr>
          <w:b/>
          <w:bCs/>
          <w:u w:val="single"/>
        </w:rPr>
        <w:t xml:space="preserve"> in the section 10(j) context, or if only final agency action warrants deference.100 </w:t>
      </w:r>
      <w:r w:rsidRPr="00643EE1">
        <w:rPr>
          <w:b/>
          <w:bCs/>
          <w:highlight w:val="green"/>
          <w:u w:val="single"/>
        </w:rPr>
        <w:t>The second is whether deference to agency factfinding more generally might be on its way out on the heels of deference to agency legal conclusions</w:t>
      </w:r>
      <w:r w:rsidRPr="007D01C8">
        <w:rPr>
          <w:b/>
          <w:bCs/>
          <w:u w:val="single"/>
        </w:rPr>
        <w:t>.101</w:t>
      </w:r>
    </w:p>
    <w:p w14:paraId="276F580C" w14:textId="07444F18" w:rsidR="00723BC0" w:rsidRDefault="00723BC0" w:rsidP="00723BC0">
      <w:r>
        <w:t xml:space="preserve">Ultimately, </w:t>
      </w:r>
      <w:r w:rsidRPr="00643EE1">
        <w:rPr>
          <w:b/>
          <w:bCs/>
          <w:highlight w:val="green"/>
          <w:u w:val="single"/>
        </w:rPr>
        <w:t>Starbucks marks a pivotal moment in the ongoing debate over agency deference</w:t>
      </w:r>
      <w:r>
        <w:t xml:space="preserve"> in the labor law context. By mandating the application of the traditional four-part Winter test with no deference, the Court has reinforced its stance against agency power. The Court’s decision is not merely procedural; </w:t>
      </w:r>
      <w:r w:rsidRPr="00643EE1">
        <w:rPr>
          <w:b/>
          <w:bCs/>
          <w:highlight w:val="green"/>
          <w:u w:val="single"/>
        </w:rPr>
        <w:t>it underscores a broader trend toward judicial scrutiny over agency decisions</w:t>
      </w:r>
      <w:r w:rsidRPr="00BA6A30">
        <w:rPr>
          <w:b/>
          <w:bCs/>
          <w:u w:val="single"/>
        </w:rPr>
        <w:t xml:space="preserve">, </w:t>
      </w:r>
      <w:r>
        <w:t>potentially disrupting labor-rights enforcement and delaying crucial relief. While the decision narrows deference to the NLRB’s preliminary views, importantly, it still leaves room for continued respect for ALJ decisions. Though the Court’s remaking of administrative law is sweeping, it is not necessarily inflexible.</w:t>
      </w:r>
    </w:p>
    <w:p w14:paraId="55B52CFA" w14:textId="77777777" w:rsidR="002E46D4" w:rsidRDefault="002E46D4" w:rsidP="00723BC0"/>
    <w:p w14:paraId="639C9D35" w14:textId="33551FE6" w:rsidR="006F2FD6" w:rsidRPr="009C26E6" w:rsidRDefault="00933BCA" w:rsidP="006F2FD6">
      <w:pPr>
        <w:keepNext/>
        <w:keepLines/>
        <w:spacing w:before="40" w:after="0"/>
        <w:outlineLvl w:val="3"/>
        <w:rPr>
          <w:rFonts w:eastAsia="Times New Roman"/>
          <w:b/>
          <w:iCs/>
          <w:sz w:val="26"/>
        </w:rPr>
      </w:pPr>
      <w:r>
        <w:rPr>
          <w:rFonts w:eastAsia="Times New Roman"/>
          <w:b/>
          <w:iCs/>
          <w:sz w:val="26"/>
        </w:rPr>
        <w:t xml:space="preserve">These judicial restrictions </w:t>
      </w:r>
      <w:r w:rsidR="006F2FD6">
        <w:rPr>
          <w:rFonts w:eastAsia="Times New Roman"/>
          <w:b/>
          <w:iCs/>
          <w:sz w:val="26"/>
        </w:rPr>
        <w:t>destabilize</w:t>
      </w:r>
      <w:r>
        <w:rPr>
          <w:rFonts w:eastAsia="Times New Roman"/>
          <w:b/>
          <w:iCs/>
          <w:sz w:val="26"/>
        </w:rPr>
        <w:t xml:space="preserve"> </w:t>
      </w:r>
      <w:r w:rsidR="006F2FD6">
        <w:rPr>
          <w:rFonts w:eastAsia="Times New Roman"/>
          <w:b/>
          <w:iCs/>
          <w:sz w:val="26"/>
        </w:rPr>
        <w:t xml:space="preserve">the bureaucracy and </w:t>
      </w:r>
      <w:r>
        <w:rPr>
          <w:rFonts w:eastAsia="Times New Roman"/>
          <w:b/>
          <w:iCs/>
          <w:sz w:val="26"/>
        </w:rPr>
        <w:t xml:space="preserve">destroy </w:t>
      </w:r>
      <w:r w:rsidR="006F2FD6">
        <w:rPr>
          <w:rFonts w:eastAsia="Times New Roman"/>
          <w:b/>
          <w:iCs/>
          <w:sz w:val="26"/>
        </w:rPr>
        <w:t xml:space="preserve">its effectiveness.  </w:t>
      </w:r>
    </w:p>
    <w:p w14:paraId="0A47F344" w14:textId="77777777" w:rsidR="006F2FD6" w:rsidRPr="009C26E6" w:rsidRDefault="006F2FD6" w:rsidP="006F2FD6">
      <w:pPr>
        <w:rPr>
          <w:rFonts w:eastAsia="Calibri"/>
        </w:rPr>
      </w:pPr>
      <w:r w:rsidRPr="009C26E6">
        <w:rPr>
          <w:rFonts w:eastAsia="Calibri"/>
          <w:b/>
          <w:bCs/>
          <w:sz w:val="26"/>
        </w:rPr>
        <w:t xml:space="preserve">Sasso &amp; Morelli </w:t>
      </w:r>
      <w:r>
        <w:rPr>
          <w:rFonts w:eastAsia="Calibri"/>
          <w:b/>
          <w:bCs/>
          <w:sz w:val="26"/>
        </w:rPr>
        <w:t>2020</w:t>
      </w:r>
      <w:r w:rsidRPr="009C26E6">
        <w:rPr>
          <w:rFonts w:eastAsia="Calibri"/>
        </w:rPr>
        <w:t xml:space="preserve">  (Greg Sasso</w:t>
      </w:r>
      <w:r>
        <w:rPr>
          <w:rFonts w:eastAsia="Calibri"/>
        </w:rPr>
        <w:t xml:space="preserve">, </w:t>
      </w:r>
      <w:r w:rsidRPr="009C26E6">
        <w:rPr>
          <w:rFonts w:eastAsia="Calibri"/>
        </w:rPr>
        <w:t>Assistant Instructional Professor, Social Sciences Collegiate Division, University of Chicago</w:t>
      </w:r>
      <w:r>
        <w:rPr>
          <w:rFonts w:eastAsia="Calibri"/>
        </w:rPr>
        <w:t xml:space="preserve">; </w:t>
      </w:r>
      <w:r w:rsidRPr="009C26E6">
        <w:rPr>
          <w:rFonts w:eastAsia="Calibri"/>
        </w:rPr>
        <w:t>Massimo Morelli, Fellow of the Econometric Society, Professor of Political Science and Economics, Bocconi University</w:t>
      </w:r>
      <w:r>
        <w:rPr>
          <w:rFonts w:eastAsia="Calibri"/>
        </w:rPr>
        <w:t>,</w:t>
      </w:r>
      <w:r w:rsidRPr="009C26E6">
        <w:rPr>
          <w:rFonts w:eastAsia="Calibri"/>
        </w:rPr>
        <w:t xml:space="preserve"> </w:t>
      </w:r>
      <w:r>
        <w:rPr>
          <w:rFonts w:eastAsia="Calibri"/>
        </w:rPr>
        <w:t>3/18/2020</w:t>
      </w:r>
      <w:r w:rsidRPr="009C26E6">
        <w:rPr>
          <w:rFonts w:eastAsia="Calibri"/>
        </w:rPr>
        <w:t>, “DP14499 Bureaucrats under Populism,” in CEPR Discussion Paper No. 14499</w:t>
      </w:r>
      <w:r>
        <w:rPr>
          <w:rFonts w:eastAsia="Calibri"/>
        </w:rPr>
        <w:t xml:space="preserve">, </w:t>
      </w:r>
      <w:hyperlink r:id="rId10" w:history="1">
        <w:r w:rsidRPr="00124C2D">
          <w:rPr>
            <w:rStyle w:val="Hyperlink"/>
            <w:rFonts w:eastAsia="Calibri"/>
          </w:rPr>
          <w:t>https://cepr.org/publications/dp14499</w:t>
        </w:r>
      </w:hyperlink>
      <w:r>
        <w:rPr>
          <w:rFonts w:eastAsia="Calibri"/>
        </w:rPr>
        <w:t xml:space="preserve">, </w:t>
      </w:r>
      <w:r w:rsidRPr="009C26E6">
        <w:rPr>
          <w:rFonts w:eastAsia="Calibri"/>
        </w:rPr>
        <w:t>CEPR Press, Paris &amp; London</w:t>
      </w:r>
      <w:r>
        <w:rPr>
          <w:rFonts w:eastAsia="Calibri"/>
        </w:rPr>
        <w:t>, DoA 9/8/2025, DVOG</w:t>
      </w:r>
      <w:r w:rsidRPr="009C26E6">
        <w:rPr>
          <w:rFonts w:eastAsia="Calibri"/>
        </w:rPr>
        <w:t>)</w:t>
      </w:r>
    </w:p>
    <w:p w14:paraId="054C3898" w14:textId="77777777" w:rsidR="006F2FD6" w:rsidRPr="009C26E6" w:rsidRDefault="006F2FD6" w:rsidP="006F2FD6">
      <w:pPr>
        <w:rPr>
          <w:rFonts w:eastAsia="Calibri"/>
          <w:sz w:val="16"/>
        </w:rPr>
      </w:pPr>
      <w:r w:rsidRPr="009C26E6">
        <w:rPr>
          <w:rFonts w:eastAsia="Calibri"/>
          <w:u w:val="single"/>
        </w:rPr>
        <w:t>Populists’ rhetoric often includes</w:t>
      </w:r>
      <w:r w:rsidRPr="009C26E6">
        <w:rPr>
          <w:rFonts w:eastAsia="Calibri"/>
          <w:sz w:val="16"/>
        </w:rPr>
        <w:t xml:space="preserve"> </w:t>
      </w:r>
      <w:r w:rsidRPr="009C26E6">
        <w:rPr>
          <w:rFonts w:eastAsia="Calibri"/>
          <w:b/>
          <w:iCs/>
          <w:u w:val="single"/>
          <w:bdr w:val="single" w:sz="8" w:space="0" w:color="auto"/>
        </w:rPr>
        <w:t>criticism</w:t>
      </w:r>
      <w:r w:rsidRPr="009C26E6">
        <w:rPr>
          <w:rFonts w:eastAsia="Calibri"/>
          <w:sz w:val="16"/>
        </w:rPr>
        <w:t xml:space="preserve"> </w:t>
      </w:r>
      <w:r w:rsidRPr="009C26E6">
        <w:rPr>
          <w:rFonts w:eastAsia="Calibri"/>
          <w:u w:val="single"/>
        </w:rPr>
        <w:t xml:space="preserve">of the bureaucracy.1 However, </w:t>
      </w:r>
      <w:r w:rsidRPr="00643EE1">
        <w:rPr>
          <w:rFonts w:eastAsia="Calibri"/>
          <w:highlight w:val="green"/>
          <w:u w:val="single"/>
        </w:rPr>
        <w:t>policymaking is</w:t>
      </w:r>
      <w:r w:rsidRPr="009C26E6">
        <w:rPr>
          <w:rFonts w:eastAsia="Calibri"/>
          <w:u w:val="single"/>
        </w:rPr>
        <w:t xml:space="preserve"> a</w:t>
      </w:r>
      <w:r w:rsidRPr="009C26E6">
        <w:rPr>
          <w:rFonts w:eastAsia="Calibri"/>
          <w:sz w:val="16"/>
        </w:rPr>
        <w:t xml:space="preserve"> </w:t>
      </w:r>
      <w:r w:rsidRPr="00643EE1">
        <w:rPr>
          <w:rFonts w:eastAsia="Calibri"/>
          <w:b/>
          <w:iCs/>
          <w:highlight w:val="green"/>
          <w:u w:val="single"/>
          <w:bdr w:val="single" w:sz="8" w:space="0" w:color="auto"/>
        </w:rPr>
        <w:t>complex</w:t>
      </w:r>
      <w:r w:rsidRPr="009C26E6">
        <w:rPr>
          <w:rFonts w:eastAsia="Calibri"/>
          <w:b/>
          <w:iCs/>
          <w:u w:val="single"/>
          <w:bdr w:val="single" w:sz="8" w:space="0" w:color="auto"/>
        </w:rPr>
        <w:t xml:space="preserve"> process</w:t>
      </w:r>
      <w:r w:rsidRPr="009C26E6">
        <w:rPr>
          <w:rFonts w:eastAsia="Calibri"/>
          <w:sz w:val="16"/>
        </w:rPr>
        <w:t xml:space="preserve"> </w:t>
      </w:r>
      <w:r w:rsidRPr="00643EE1">
        <w:rPr>
          <w:rFonts w:eastAsia="Calibri"/>
          <w:highlight w:val="green"/>
          <w:u w:val="single"/>
        </w:rPr>
        <w:t>and</w:t>
      </w:r>
      <w:r w:rsidRPr="009C26E6">
        <w:rPr>
          <w:rFonts w:eastAsia="Calibri"/>
          <w:u w:val="single"/>
        </w:rPr>
        <w:t xml:space="preserve"> policy </w:t>
      </w:r>
      <w:r w:rsidRPr="00643EE1">
        <w:rPr>
          <w:rFonts w:eastAsia="Calibri"/>
          <w:highlight w:val="green"/>
          <w:u w:val="single"/>
        </w:rPr>
        <w:t>implementation</w:t>
      </w:r>
      <w:r w:rsidRPr="00643EE1">
        <w:rPr>
          <w:rFonts w:eastAsia="Calibri"/>
          <w:sz w:val="16"/>
          <w:highlight w:val="green"/>
        </w:rPr>
        <w:t xml:space="preserve"> </w:t>
      </w:r>
      <w:r w:rsidRPr="00643EE1">
        <w:rPr>
          <w:rFonts w:eastAsia="Calibri"/>
          <w:b/>
          <w:iCs/>
          <w:highlight w:val="green"/>
          <w:u w:val="single"/>
          <w:bdr w:val="single" w:sz="8" w:space="0" w:color="auto"/>
        </w:rPr>
        <w:t>requires</w:t>
      </w:r>
      <w:r w:rsidRPr="009C26E6">
        <w:rPr>
          <w:rFonts w:eastAsia="Calibri"/>
          <w:sz w:val="16"/>
        </w:rPr>
        <w:t xml:space="preserve"> </w:t>
      </w:r>
      <w:r w:rsidRPr="009C26E6">
        <w:rPr>
          <w:rFonts w:eastAsia="Calibri"/>
          <w:u w:val="single"/>
        </w:rPr>
        <w:t xml:space="preserve">use of </w:t>
      </w:r>
      <w:r w:rsidRPr="00643EE1">
        <w:rPr>
          <w:rFonts w:eastAsia="Calibri"/>
          <w:highlight w:val="green"/>
          <w:u w:val="single"/>
        </w:rPr>
        <w:t>the</w:t>
      </w:r>
      <w:r w:rsidRPr="00643EE1">
        <w:rPr>
          <w:rFonts w:eastAsia="Calibri"/>
          <w:sz w:val="16"/>
          <w:highlight w:val="green"/>
        </w:rPr>
        <w:t xml:space="preserve"> </w:t>
      </w:r>
      <w:r w:rsidRPr="00643EE1">
        <w:rPr>
          <w:rFonts w:eastAsia="Calibri"/>
          <w:b/>
          <w:iCs/>
          <w:highlight w:val="green"/>
          <w:u w:val="single"/>
          <w:bdr w:val="single" w:sz="8" w:space="0" w:color="auto"/>
        </w:rPr>
        <w:t>bureaucracy</w:t>
      </w:r>
      <w:r w:rsidRPr="009C26E6">
        <w:rPr>
          <w:rFonts w:eastAsia="Calibri"/>
          <w:sz w:val="16"/>
        </w:rPr>
        <w:t xml:space="preserve">. </w:t>
      </w:r>
      <w:r w:rsidRPr="009C26E6">
        <w:rPr>
          <w:rFonts w:eastAsia="Calibri"/>
          <w:u w:val="single"/>
        </w:rPr>
        <w:t>Even when populists are in power</w:t>
      </w:r>
      <w:r w:rsidRPr="009C26E6">
        <w:rPr>
          <w:rFonts w:eastAsia="Calibri"/>
          <w:sz w:val="16"/>
        </w:rPr>
        <w:t xml:space="preserve">, </w:t>
      </w:r>
      <w:r w:rsidRPr="00643EE1">
        <w:rPr>
          <w:rFonts w:eastAsia="Calibri"/>
          <w:b/>
          <w:iCs/>
          <w:highlight w:val="green"/>
          <w:u w:val="single"/>
          <w:bdr w:val="single" w:sz="8" w:space="0" w:color="auto"/>
        </w:rPr>
        <w:t>high-level agents</w:t>
      </w:r>
      <w:r w:rsidRPr="00643EE1">
        <w:rPr>
          <w:rFonts w:eastAsia="Calibri"/>
          <w:sz w:val="16"/>
          <w:highlight w:val="green"/>
        </w:rPr>
        <w:t xml:space="preserve"> </w:t>
      </w:r>
      <w:r w:rsidRPr="00643EE1">
        <w:rPr>
          <w:rFonts w:eastAsia="Calibri"/>
          <w:highlight w:val="green"/>
          <w:u w:val="single"/>
        </w:rPr>
        <w:t>are needed for implementation and</w:t>
      </w:r>
      <w:r w:rsidRPr="009C26E6">
        <w:rPr>
          <w:rFonts w:eastAsia="Calibri"/>
          <w:u w:val="single"/>
        </w:rPr>
        <w:t xml:space="preserve"> can</w:t>
      </w:r>
      <w:r w:rsidRPr="009C26E6">
        <w:rPr>
          <w:rFonts w:eastAsia="Calibri"/>
          <w:sz w:val="16"/>
        </w:rPr>
        <w:t xml:space="preserve"> </w:t>
      </w:r>
      <w:r w:rsidRPr="00643EE1">
        <w:rPr>
          <w:rFonts w:eastAsia="Calibri"/>
          <w:b/>
          <w:iCs/>
          <w:highlight w:val="green"/>
          <w:u w:val="single"/>
          <w:bdr w:val="single" w:sz="8" w:space="0" w:color="auto"/>
        </w:rPr>
        <w:t>greatly affect</w:t>
      </w:r>
      <w:r w:rsidRPr="00643EE1">
        <w:rPr>
          <w:rFonts w:eastAsia="Calibri"/>
          <w:sz w:val="16"/>
          <w:highlight w:val="green"/>
        </w:rPr>
        <w:t xml:space="preserve"> </w:t>
      </w:r>
      <w:r w:rsidRPr="00643EE1">
        <w:rPr>
          <w:rFonts w:eastAsia="Calibri"/>
          <w:highlight w:val="green"/>
          <w:u w:val="single"/>
        </w:rPr>
        <w:t>policy</w:t>
      </w:r>
      <w:r w:rsidRPr="009C26E6">
        <w:rPr>
          <w:rFonts w:eastAsia="Calibri"/>
          <w:u w:val="single"/>
        </w:rPr>
        <w:t xml:space="preserve">. To combat this, </w:t>
      </w:r>
      <w:r w:rsidRPr="00643EE1">
        <w:rPr>
          <w:rFonts w:eastAsia="Calibri"/>
          <w:highlight w:val="green"/>
          <w:u w:val="single"/>
        </w:rPr>
        <w:t>populist leaders</w:t>
      </w:r>
      <w:r w:rsidRPr="009C26E6">
        <w:rPr>
          <w:rFonts w:eastAsia="Calibri"/>
          <w:sz w:val="16"/>
        </w:rPr>
        <w:t xml:space="preserve"> often </w:t>
      </w:r>
      <w:r w:rsidRPr="00643EE1">
        <w:rPr>
          <w:rFonts w:eastAsia="Calibri"/>
          <w:highlight w:val="green"/>
          <w:u w:val="single"/>
        </w:rPr>
        <w:t>try to</w:t>
      </w:r>
      <w:r w:rsidRPr="00643EE1">
        <w:rPr>
          <w:rFonts w:eastAsia="Calibri"/>
          <w:sz w:val="16"/>
          <w:highlight w:val="green"/>
        </w:rPr>
        <w:t xml:space="preserve"> </w:t>
      </w:r>
      <w:r w:rsidRPr="00643EE1">
        <w:rPr>
          <w:rFonts w:eastAsia="Calibri"/>
          <w:b/>
          <w:iCs/>
          <w:highlight w:val="green"/>
          <w:u w:val="single"/>
          <w:bdr w:val="single" w:sz="8" w:space="0" w:color="auto"/>
        </w:rPr>
        <w:t>hire</w:t>
      </w:r>
      <w:r w:rsidRPr="009C26E6">
        <w:rPr>
          <w:rFonts w:eastAsia="Calibri"/>
          <w:sz w:val="16"/>
        </w:rPr>
        <w:t xml:space="preserve"> </w:t>
      </w:r>
      <w:r w:rsidRPr="009C26E6">
        <w:rPr>
          <w:rFonts w:eastAsia="Calibri"/>
          <w:u w:val="single"/>
        </w:rPr>
        <w:t>their own</w:t>
      </w:r>
      <w:r w:rsidRPr="009C26E6">
        <w:rPr>
          <w:rFonts w:eastAsia="Calibri"/>
          <w:sz w:val="16"/>
        </w:rPr>
        <w:t xml:space="preserve"> </w:t>
      </w:r>
      <w:r w:rsidRPr="00643EE1">
        <w:rPr>
          <w:rFonts w:eastAsia="Calibri"/>
          <w:b/>
          <w:iCs/>
          <w:highlight w:val="green"/>
          <w:u w:val="single"/>
          <w:bdr w:val="single" w:sz="8" w:space="0" w:color="auto"/>
        </w:rPr>
        <w:t>loyalist</w:t>
      </w:r>
      <w:r w:rsidRPr="00643EE1">
        <w:rPr>
          <w:rFonts w:eastAsia="Calibri"/>
          <w:sz w:val="16"/>
          <w:highlight w:val="green"/>
        </w:rPr>
        <w:t xml:space="preserve"> </w:t>
      </w:r>
      <w:r w:rsidRPr="00643EE1">
        <w:rPr>
          <w:rFonts w:eastAsia="Calibri"/>
          <w:highlight w:val="green"/>
          <w:u w:val="single"/>
        </w:rPr>
        <w:t>agents</w:t>
      </w:r>
      <w:r w:rsidRPr="009C26E6">
        <w:rPr>
          <w:rFonts w:eastAsia="Calibri"/>
          <w:sz w:val="16"/>
        </w:rPr>
        <w:t xml:space="preserve"> (Muller 2017). ¨ 2 The </w:t>
      </w:r>
      <w:r w:rsidRPr="009C26E6">
        <w:rPr>
          <w:rFonts w:eastAsia="Calibri"/>
          <w:b/>
          <w:iCs/>
          <w:u w:val="single"/>
          <w:bdr w:val="single" w:sz="8" w:space="0" w:color="auto"/>
        </w:rPr>
        <w:t>Trump</w:t>
      </w:r>
      <w:r w:rsidRPr="009C26E6">
        <w:rPr>
          <w:rFonts w:eastAsia="Calibri"/>
          <w:sz w:val="16"/>
        </w:rPr>
        <w:t xml:space="preserve"> administration </w:t>
      </w:r>
      <w:r w:rsidRPr="009C26E6">
        <w:rPr>
          <w:rFonts w:eastAsia="Calibri"/>
          <w:u w:val="single"/>
        </w:rPr>
        <w:t>had a</w:t>
      </w:r>
      <w:r w:rsidRPr="009C26E6">
        <w:rPr>
          <w:rFonts w:eastAsia="Calibri"/>
          <w:sz w:val="16"/>
        </w:rPr>
        <w:t xml:space="preserve"> </w:t>
      </w:r>
      <w:r w:rsidRPr="009C26E6">
        <w:rPr>
          <w:rFonts w:eastAsia="Calibri"/>
          <w:b/>
          <w:iCs/>
          <w:u w:val="single"/>
          <w:bdr w:val="single" w:sz="8" w:space="0" w:color="auto"/>
        </w:rPr>
        <w:t>far higher</w:t>
      </w:r>
      <w:r w:rsidRPr="009C26E6">
        <w:rPr>
          <w:rFonts w:eastAsia="Calibri"/>
          <w:sz w:val="16"/>
        </w:rPr>
        <w:t xml:space="preserve"> </w:t>
      </w:r>
      <w:r w:rsidRPr="009C26E6">
        <w:rPr>
          <w:rFonts w:eastAsia="Calibri"/>
          <w:u w:val="single"/>
        </w:rPr>
        <w:t>number of</w:t>
      </w:r>
      <w:r w:rsidRPr="009C26E6">
        <w:rPr>
          <w:rFonts w:eastAsia="Calibri"/>
          <w:sz w:val="16"/>
        </w:rPr>
        <w:t xml:space="preserve"> </w:t>
      </w:r>
      <w:r w:rsidRPr="009C26E6">
        <w:rPr>
          <w:rFonts w:eastAsia="Calibri"/>
          <w:b/>
          <w:iCs/>
          <w:u w:val="single"/>
          <w:bdr w:val="single" w:sz="8" w:space="0" w:color="auto"/>
        </w:rPr>
        <w:t>overturned policies</w:t>
      </w:r>
      <w:r w:rsidRPr="009C26E6">
        <w:rPr>
          <w:rFonts w:eastAsia="Calibri"/>
          <w:sz w:val="16"/>
        </w:rPr>
        <w:t xml:space="preserve"> </w:t>
      </w:r>
      <w:r w:rsidRPr="009C26E6">
        <w:rPr>
          <w:rFonts w:eastAsia="Calibri"/>
          <w:u w:val="single"/>
        </w:rPr>
        <w:t>than previous administrations</w:t>
      </w:r>
      <w:r w:rsidRPr="009C26E6">
        <w:rPr>
          <w:rFonts w:eastAsia="Calibri"/>
          <w:sz w:val="16"/>
        </w:rPr>
        <w:t xml:space="preserve"> (Barbash and Paul 2019). Moreover, </w:t>
      </w:r>
      <w:r w:rsidRPr="009C26E6">
        <w:rPr>
          <w:rFonts w:eastAsia="Calibri"/>
          <w:u w:val="single"/>
        </w:rPr>
        <w:t xml:space="preserve">the </w:t>
      </w:r>
      <w:r w:rsidRPr="00643EE1">
        <w:rPr>
          <w:rFonts w:eastAsia="Calibri"/>
          <w:highlight w:val="green"/>
          <w:u w:val="single"/>
        </w:rPr>
        <w:t>higher</w:t>
      </w:r>
      <w:r w:rsidRPr="009C26E6">
        <w:rPr>
          <w:rFonts w:eastAsia="Calibri"/>
          <w:u w:val="single"/>
        </w:rPr>
        <w:t xml:space="preserve"> rate of</w:t>
      </w:r>
      <w:r w:rsidRPr="009C26E6">
        <w:rPr>
          <w:rFonts w:eastAsia="Calibri"/>
          <w:sz w:val="16"/>
        </w:rPr>
        <w:t xml:space="preserve"> </w:t>
      </w:r>
      <w:r w:rsidRPr="00643EE1">
        <w:rPr>
          <w:rFonts w:eastAsia="Calibri"/>
          <w:b/>
          <w:iCs/>
          <w:highlight w:val="green"/>
          <w:u w:val="single"/>
          <w:bdr w:val="single" w:sz="8" w:space="0" w:color="auto"/>
        </w:rPr>
        <w:t>turnover</w:t>
      </w:r>
      <w:r w:rsidRPr="009C26E6">
        <w:rPr>
          <w:rFonts w:eastAsia="Calibri"/>
          <w:sz w:val="16"/>
        </w:rPr>
        <w:t xml:space="preserve"> </w:t>
      </w:r>
      <w:r w:rsidRPr="009C26E6">
        <w:rPr>
          <w:rFonts w:eastAsia="Calibri"/>
          <w:u w:val="single"/>
        </w:rPr>
        <w:t>among appointees</w:t>
      </w:r>
      <w:r w:rsidRPr="009C26E6">
        <w:rPr>
          <w:rFonts w:eastAsia="Calibri"/>
          <w:sz w:val="16"/>
        </w:rPr>
        <w:t xml:space="preserve"> (Tenpass 2018) </w:t>
      </w:r>
      <w:r w:rsidRPr="009C26E6">
        <w:rPr>
          <w:rFonts w:eastAsia="Calibri"/>
          <w:u w:val="single"/>
        </w:rPr>
        <w:t xml:space="preserve">is likely to </w:t>
      </w:r>
      <w:r w:rsidRPr="00643EE1">
        <w:rPr>
          <w:rFonts w:eastAsia="Calibri"/>
          <w:highlight w:val="green"/>
          <w:u w:val="single"/>
        </w:rPr>
        <w:t>have</w:t>
      </w:r>
      <w:r w:rsidRPr="00643EE1">
        <w:rPr>
          <w:rFonts w:eastAsia="Calibri"/>
          <w:sz w:val="16"/>
          <w:highlight w:val="green"/>
        </w:rPr>
        <w:t xml:space="preserve"> </w:t>
      </w:r>
      <w:r w:rsidRPr="00643EE1">
        <w:rPr>
          <w:rFonts w:eastAsia="Calibri"/>
          <w:b/>
          <w:iCs/>
          <w:highlight w:val="green"/>
          <w:u w:val="single"/>
          <w:bdr w:val="single" w:sz="8" w:space="0" w:color="auto"/>
        </w:rPr>
        <w:t>instability effects</w:t>
      </w:r>
      <w:r w:rsidRPr="00643EE1">
        <w:rPr>
          <w:rFonts w:eastAsia="Calibri"/>
          <w:sz w:val="16"/>
          <w:highlight w:val="green"/>
        </w:rPr>
        <w:t xml:space="preserve">, </w:t>
      </w:r>
      <w:r w:rsidRPr="00643EE1">
        <w:rPr>
          <w:rFonts w:eastAsia="Calibri"/>
          <w:highlight w:val="green"/>
          <w:u w:val="single"/>
        </w:rPr>
        <w:t>incentive</w:t>
      </w:r>
      <w:r w:rsidRPr="00643EE1">
        <w:rPr>
          <w:rFonts w:eastAsia="Calibri"/>
          <w:sz w:val="16"/>
          <w:highlight w:val="green"/>
        </w:rPr>
        <w:t xml:space="preserve"> </w:t>
      </w:r>
      <w:r w:rsidRPr="00643EE1">
        <w:rPr>
          <w:rFonts w:eastAsia="Calibri"/>
          <w:b/>
          <w:iCs/>
          <w:highlight w:val="green"/>
          <w:u w:val="single"/>
          <w:bdr w:val="single" w:sz="8" w:space="0" w:color="auto"/>
        </w:rPr>
        <w:t>distortion</w:t>
      </w:r>
      <w:r w:rsidRPr="009C26E6">
        <w:rPr>
          <w:rFonts w:eastAsia="Calibri"/>
          <w:b/>
          <w:iCs/>
          <w:u w:val="single"/>
          <w:bdr w:val="single" w:sz="8" w:space="0" w:color="auto"/>
        </w:rPr>
        <w:t xml:space="preserve"> effects</w:t>
      </w:r>
      <w:r w:rsidRPr="009C26E6">
        <w:rPr>
          <w:rFonts w:eastAsia="Calibri"/>
          <w:sz w:val="16"/>
        </w:rPr>
        <w:t xml:space="preserve">, </w:t>
      </w:r>
      <w:r w:rsidRPr="00643EE1">
        <w:rPr>
          <w:rFonts w:eastAsia="Calibri"/>
          <w:highlight w:val="green"/>
          <w:u w:val="single"/>
        </w:rPr>
        <w:t>and</w:t>
      </w:r>
      <w:r w:rsidRPr="009C26E6">
        <w:rPr>
          <w:rFonts w:eastAsia="Calibri"/>
          <w:sz w:val="16"/>
        </w:rPr>
        <w:t xml:space="preserve"> to </w:t>
      </w:r>
      <w:r w:rsidRPr="00643EE1">
        <w:rPr>
          <w:rFonts w:eastAsia="Calibri"/>
          <w:highlight w:val="green"/>
          <w:u w:val="single"/>
        </w:rPr>
        <w:t>reduce</w:t>
      </w:r>
      <w:r w:rsidRPr="00643EE1">
        <w:rPr>
          <w:rFonts w:eastAsia="Calibri"/>
          <w:sz w:val="16"/>
          <w:highlight w:val="green"/>
        </w:rPr>
        <w:t xml:space="preserve"> </w:t>
      </w:r>
      <w:r w:rsidRPr="00643EE1">
        <w:rPr>
          <w:rFonts w:eastAsia="Calibri"/>
          <w:b/>
          <w:iCs/>
          <w:highlight w:val="green"/>
          <w:u w:val="single"/>
          <w:bdr w:val="single" w:sz="8" w:space="0" w:color="auto"/>
        </w:rPr>
        <w:t>institutional memory</w:t>
      </w:r>
      <w:r w:rsidRPr="009C26E6">
        <w:rPr>
          <w:rFonts w:eastAsia="Calibri"/>
          <w:sz w:val="16"/>
        </w:rPr>
        <w:t xml:space="preserve">. </w:t>
      </w:r>
    </w:p>
    <w:p w14:paraId="5823DE3B" w14:textId="77777777" w:rsidR="006F2FD6" w:rsidRPr="009C26E6" w:rsidRDefault="006F2FD6" w:rsidP="006F2FD6">
      <w:pPr>
        <w:rPr>
          <w:rFonts w:eastAsia="Calibri"/>
          <w:sz w:val="16"/>
        </w:rPr>
      </w:pPr>
      <w:r w:rsidRPr="009C26E6">
        <w:rPr>
          <w:rFonts w:eastAsia="Calibri"/>
          <w:sz w:val="16"/>
        </w:rPr>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a </w:t>
      </w:r>
      <w:r w:rsidRPr="009C26E6">
        <w:rPr>
          <w:rFonts w:eastAsia="Calibri"/>
          <w:u w:val="single"/>
        </w:rPr>
        <w:t>populist</w:t>
      </w:r>
      <w:r w:rsidRPr="009C26E6">
        <w:rPr>
          <w:rFonts w:eastAsia="Calibri"/>
          <w:sz w:val="16"/>
        </w:rPr>
        <w:t xml:space="preserve"> may </w:t>
      </w:r>
      <w:r w:rsidRPr="009C26E6">
        <w:rPr>
          <w:rFonts w:eastAsia="Calibri"/>
          <w:u w:val="single"/>
        </w:rPr>
        <w:t>prefer a</w:t>
      </w:r>
      <w:r w:rsidRPr="009C26E6">
        <w:rPr>
          <w:rFonts w:eastAsia="Calibri"/>
          <w:sz w:val="16"/>
        </w:rPr>
        <w:t xml:space="preserve"> </w:t>
      </w:r>
      <w:r w:rsidRPr="009C26E6">
        <w:rPr>
          <w:rFonts w:eastAsia="Calibri"/>
          <w:b/>
          <w:iCs/>
          <w:u w:val="single"/>
          <w:bdr w:val="single" w:sz="8" w:space="0" w:color="auto"/>
        </w:rPr>
        <w:t>bad bureaucrat</w:t>
      </w:r>
      <w:r w:rsidRPr="009C26E6">
        <w:rPr>
          <w:rFonts w:eastAsia="Calibri"/>
          <w:sz w:val="16"/>
        </w:rPr>
        <w:t xml:space="preserve"> </w:t>
      </w:r>
      <w:r w:rsidRPr="009C26E6">
        <w:rPr>
          <w:rFonts w:eastAsia="Calibri"/>
          <w:u w:val="single"/>
        </w:rPr>
        <w:t>over a good bureaucrat</w:t>
      </w:r>
      <w:r w:rsidRPr="009C26E6">
        <w:rPr>
          <w:rFonts w:eastAsia="Calibri"/>
          <w:sz w:val="16"/>
        </w:rPr>
        <w:t xml:space="preserve">. In fact, </w:t>
      </w:r>
      <w:r w:rsidRPr="009C26E6">
        <w:rPr>
          <w:rFonts w:eastAsia="Calibri"/>
          <w:u w:val="single"/>
        </w:rPr>
        <w:t>for a bad bureaucrat the</w:t>
      </w:r>
      <w:r w:rsidRPr="009C26E6">
        <w:rPr>
          <w:rFonts w:eastAsia="Calibri"/>
          <w:sz w:val="16"/>
        </w:rPr>
        <w:t xml:space="preserve"> </w:t>
      </w:r>
      <w:r w:rsidRPr="009C26E6">
        <w:rPr>
          <w:rFonts w:eastAsia="Calibri"/>
          <w:b/>
          <w:iCs/>
          <w:u w:val="single"/>
          <w:bdr w:val="single" w:sz="8" w:space="0" w:color="auto"/>
        </w:rPr>
        <w:t>opportunity cost</w:t>
      </w:r>
      <w:r w:rsidRPr="009C26E6">
        <w:rPr>
          <w:rFonts w:eastAsia="Calibri"/>
          <w:sz w:val="16"/>
        </w:rPr>
        <w:t xml:space="preserve"> </w:t>
      </w:r>
      <w:r w:rsidRPr="009C26E6">
        <w:rPr>
          <w:rFonts w:eastAsia="Calibri"/>
          <w:u w:val="single"/>
        </w:rPr>
        <w:t>of loyalty to the populist</w:t>
      </w:r>
      <w:r w:rsidRPr="009C26E6">
        <w:rPr>
          <w:rFonts w:eastAsia="Calibri"/>
          <w:sz w:val="16"/>
        </w:rPr>
        <w:t xml:space="preserve"> fixed policy </w:t>
      </w:r>
      <w:r w:rsidRPr="009C26E6">
        <w:rPr>
          <w:rFonts w:eastAsia="Calibri"/>
          <w:u w:val="single"/>
        </w:rPr>
        <w:t>is</w:t>
      </w:r>
      <w:r w:rsidRPr="009C26E6">
        <w:rPr>
          <w:rFonts w:eastAsia="Calibri"/>
          <w:sz w:val="16"/>
        </w:rPr>
        <w:t xml:space="preserve"> </w:t>
      </w:r>
      <w:r w:rsidRPr="009C26E6">
        <w:rPr>
          <w:rFonts w:eastAsia="Calibri"/>
          <w:b/>
          <w:iCs/>
          <w:u w:val="single"/>
          <w:bdr w:val="single" w:sz="8" w:space="0" w:color="auto"/>
        </w:rPr>
        <w:t>lower</w:t>
      </w:r>
      <w:r w:rsidRPr="009C26E6">
        <w:rPr>
          <w:rFonts w:eastAsia="Calibri"/>
          <w:sz w:val="16"/>
        </w:rPr>
        <w:t xml:space="preserve"> </w:t>
      </w:r>
      <w:r w:rsidRPr="009C26E6">
        <w:rPr>
          <w:rFonts w:eastAsia="Calibri"/>
          <w:u w:val="single"/>
        </w:rPr>
        <w:t>than for a good bureaucrat, since the latter knows what the</w:t>
      </w:r>
      <w:r w:rsidRPr="009C26E6">
        <w:rPr>
          <w:rFonts w:eastAsia="Calibri"/>
          <w:sz w:val="16"/>
        </w:rPr>
        <w:t xml:space="preserve"> </w:t>
      </w:r>
      <w:r w:rsidRPr="009C26E6">
        <w:rPr>
          <w:rFonts w:eastAsia="Calibri"/>
          <w:b/>
          <w:iCs/>
          <w:u w:val="single"/>
          <w:bdr w:val="single" w:sz="8" w:space="0" w:color="auto"/>
        </w:rPr>
        <w:t>correct policy</w:t>
      </w:r>
      <w:r w:rsidRPr="009C26E6">
        <w:rPr>
          <w:rFonts w:eastAsia="Calibri"/>
          <w:sz w:val="16"/>
        </w:rPr>
        <w:t xml:space="preserve"> </w:t>
      </w:r>
      <w:r w:rsidRPr="009C26E6">
        <w:rPr>
          <w:rFonts w:eastAsia="Calibri"/>
          <w:u w:val="single"/>
        </w:rPr>
        <w:t>would be</w:t>
      </w:r>
      <w:r w:rsidRPr="009C26E6">
        <w:rPr>
          <w:rFonts w:eastAsia="Calibri"/>
          <w:sz w:val="16"/>
        </w:rPr>
        <w:t xml:space="preserve"> and the bad does not. Beside analyzing the different hiring and firing decisions by politicians, we also characterize the consequent incentive distortions by good and bad bureaucrats. </w:t>
      </w:r>
    </w:p>
    <w:p w14:paraId="7311746B" w14:textId="77777777" w:rsidR="006F2FD6" w:rsidRPr="009C26E6" w:rsidRDefault="006F2FD6" w:rsidP="006F2FD6">
      <w:pPr>
        <w:rPr>
          <w:rFonts w:eastAsia="Calibri"/>
          <w:sz w:val="16"/>
        </w:rPr>
      </w:pPr>
      <w:r w:rsidRPr="009C26E6">
        <w:rPr>
          <w:rFonts w:eastAsia="Calibri"/>
          <w:sz w:val="16"/>
        </w:rPr>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7FAC17CA" w14:textId="77777777" w:rsidR="006F2FD6" w:rsidRPr="009C26E6" w:rsidRDefault="006F2FD6" w:rsidP="006F2FD6">
      <w:pPr>
        <w:rPr>
          <w:rFonts w:eastAsia="Calibri"/>
          <w:u w:val="single"/>
        </w:rPr>
      </w:pPr>
      <w:r w:rsidRPr="009C26E6">
        <w:rPr>
          <w:rFonts w:eastAsia="Calibri"/>
          <w:sz w:val="16"/>
        </w:rPr>
        <w:t xml:space="preserve">Morelli, Nicolo and Roberti (2021) provide a micro-foundation of the choice of unconditional platforms for a politician, and also show why </w:t>
      </w:r>
      <w:r w:rsidRPr="009C26E6">
        <w:rPr>
          <w:rFonts w:eastAsia="Calibri"/>
          <w:u w:val="single"/>
        </w:rPr>
        <w:t>the</w:t>
      </w:r>
      <w:r w:rsidRPr="009C26E6">
        <w:rPr>
          <w:rFonts w:eastAsia="Calibri"/>
          <w:sz w:val="16"/>
        </w:rPr>
        <w:t xml:space="preserve"> </w:t>
      </w:r>
      <w:r w:rsidRPr="00643EE1">
        <w:rPr>
          <w:rFonts w:eastAsia="Calibri"/>
          <w:b/>
          <w:iCs/>
          <w:highlight w:val="green"/>
          <w:u w:val="single"/>
          <w:bdr w:val="single" w:sz="8" w:space="0" w:color="auto"/>
        </w:rPr>
        <w:t>choice</w:t>
      </w:r>
      <w:r w:rsidRPr="00643EE1">
        <w:rPr>
          <w:rFonts w:eastAsia="Calibri"/>
          <w:sz w:val="16"/>
          <w:highlight w:val="green"/>
        </w:rPr>
        <w:t xml:space="preserve"> </w:t>
      </w:r>
      <w:r w:rsidRPr="00643EE1">
        <w:rPr>
          <w:rFonts w:eastAsia="Calibri"/>
          <w:highlight w:val="green"/>
          <w:u w:val="single"/>
        </w:rPr>
        <w:t>of</w:t>
      </w:r>
      <w:r w:rsidRPr="009C26E6">
        <w:rPr>
          <w:rFonts w:eastAsia="Calibri"/>
          <w:u w:val="single"/>
        </w:rPr>
        <w:t xml:space="preserve"> a </w:t>
      </w:r>
      <w:r w:rsidRPr="00643EE1">
        <w:rPr>
          <w:rFonts w:eastAsia="Calibri"/>
          <w:highlight w:val="green"/>
          <w:u w:val="single"/>
        </w:rPr>
        <w:t>commitment</w:t>
      </w:r>
      <w:r w:rsidRPr="009C26E6">
        <w:rPr>
          <w:rFonts w:eastAsia="Calibri"/>
          <w:u w:val="single"/>
        </w:rPr>
        <w:t xml:space="preserve"> strategy </w:t>
      </w:r>
      <w:r w:rsidRPr="00643EE1">
        <w:rPr>
          <w:rFonts w:eastAsia="Calibri"/>
          <w:highlight w:val="green"/>
          <w:u w:val="single"/>
        </w:rPr>
        <w:t>leads to</w:t>
      </w:r>
      <w:r w:rsidRPr="00643EE1">
        <w:rPr>
          <w:rFonts w:eastAsia="Calibri"/>
          <w:sz w:val="16"/>
          <w:highlight w:val="green"/>
        </w:rPr>
        <w:t xml:space="preserve"> </w:t>
      </w:r>
      <w:r w:rsidRPr="00643EE1">
        <w:rPr>
          <w:rFonts w:eastAsia="Calibri"/>
          <w:b/>
          <w:iCs/>
          <w:highlight w:val="green"/>
          <w:u w:val="single"/>
          <w:bdr w:val="single" w:sz="8" w:space="0" w:color="auto"/>
        </w:rPr>
        <w:t>all</w:t>
      </w:r>
      <w:r w:rsidRPr="009C26E6">
        <w:rPr>
          <w:rFonts w:eastAsia="Calibri"/>
          <w:sz w:val="16"/>
        </w:rPr>
        <w:t xml:space="preserve"> the </w:t>
      </w:r>
      <w:r w:rsidRPr="00643EE1">
        <w:rPr>
          <w:rFonts w:eastAsia="Calibri"/>
          <w:highlight w:val="green"/>
          <w:u w:val="single"/>
        </w:rPr>
        <w:t>other features of populism</w:t>
      </w:r>
      <w:r w:rsidRPr="009C26E6">
        <w:rPr>
          <w:rFonts w:eastAsia="Calibri"/>
          <w:sz w:val="16"/>
        </w:rPr>
        <w:t xml:space="preserve"> as well. They show that </w:t>
      </w:r>
      <w:r w:rsidRPr="00643EE1">
        <w:rPr>
          <w:rFonts w:eastAsia="Calibri"/>
          <w:highlight w:val="green"/>
          <w:u w:val="single"/>
        </w:rPr>
        <w:t>when</w:t>
      </w:r>
      <w:r w:rsidRPr="00643EE1">
        <w:rPr>
          <w:rFonts w:eastAsia="Calibri"/>
          <w:sz w:val="16"/>
          <w:highlight w:val="green"/>
        </w:rPr>
        <w:t xml:space="preserve"> </w:t>
      </w:r>
      <w:r w:rsidRPr="00643EE1">
        <w:rPr>
          <w:rFonts w:eastAsia="Calibri"/>
          <w:b/>
          <w:iCs/>
          <w:highlight w:val="green"/>
          <w:u w:val="single"/>
          <w:bdr w:val="single" w:sz="8" w:space="0" w:color="auto"/>
        </w:rPr>
        <w:t>delegation</w:t>
      </w:r>
      <w:r w:rsidRPr="00643EE1">
        <w:rPr>
          <w:rFonts w:eastAsia="Calibri"/>
          <w:sz w:val="16"/>
          <w:highlight w:val="green"/>
        </w:rPr>
        <w:t xml:space="preserve"> </w:t>
      </w:r>
      <w:r w:rsidRPr="00643EE1">
        <w:rPr>
          <w:rFonts w:eastAsia="Calibri"/>
          <w:highlight w:val="green"/>
          <w:u w:val="single"/>
        </w:rPr>
        <w:t>is plagued</w:t>
      </w:r>
      <w:r w:rsidRPr="009C26E6">
        <w:rPr>
          <w:rFonts w:eastAsia="Calibri"/>
          <w:u w:val="single"/>
        </w:rPr>
        <w:t xml:space="preserve"> by</w:t>
      </w:r>
      <w:r w:rsidRPr="009C26E6">
        <w:rPr>
          <w:rFonts w:eastAsia="Calibri"/>
          <w:sz w:val="16"/>
        </w:rPr>
        <w:t xml:space="preserve"> </w:t>
      </w:r>
      <w:r w:rsidRPr="009C26E6">
        <w:rPr>
          <w:rFonts w:eastAsia="Calibri"/>
          <w:b/>
          <w:iCs/>
          <w:u w:val="single"/>
          <w:bdr w:val="single" w:sz="8" w:space="0" w:color="auto"/>
        </w:rPr>
        <w:t xml:space="preserve">risk of </w:t>
      </w:r>
      <w:r w:rsidRPr="00643EE1">
        <w:rPr>
          <w:rFonts w:eastAsia="Calibri"/>
          <w:b/>
          <w:iCs/>
          <w:highlight w:val="green"/>
          <w:u w:val="single"/>
          <w:bdr w:val="single" w:sz="8" w:space="0" w:color="auto"/>
        </w:rPr>
        <w:t>capture</w:t>
      </w:r>
      <w:r w:rsidRPr="00643EE1">
        <w:rPr>
          <w:rFonts w:eastAsia="Calibri"/>
          <w:sz w:val="16"/>
          <w:highlight w:val="green"/>
        </w:rPr>
        <w:t xml:space="preserve"> </w:t>
      </w:r>
      <w:r w:rsidRPr="00643EE1">
        <w:rPr>
          <w:rFonts w:eastAsia="Calibri"/>
          <w:highlight w:val="green"/>
          <w:u w:val="single"/>
        </w:rPr>
        <w:t>by</w:t>
      </w:r>
      <w:r w:rsidRPr="009C26E6">
        <w:rPr>
          <w:rFonts w:eastAsia="Calibri"/>
          <w:u w:val="single"/>
        </w:rPr>
        <w:t xml:space="preserve"> interest groups or</w:t>
      </w:r>
      <w:r w:rsidRPr="009C26E6">
        <w:rPr>
          <w:rFonts w:eastAsia="Calibri"/>
        </w:rPr>
        <w:t xml:space="preserve"> </w:t>
      </w:r>
      <w:r w:rsidRPr="00643EE1">
        <w:rPr>
          <w:rFonts w:eastAsia="Calibri"/>
          <w:b/>
          <w:iCs/>
          <w:highlight w:val="green"/>
          <w:u w:val="single"/>
          <w:bdr w:val="single" w:sz="8" w:space="0" w:color="auto"/>
        </w:rPr>
        <w:t>elites</w:t>
      </w:r>
      <w:r w:rsidRPr="009C26E6">
        <w:rPr>
          <w:rFonts w:eastAsia="Calibri"/>
        </w:rPr>
        <w:t xml:space="preserve"> </w:t>
      </w:r>
      <w:r w:rsidRPr="009C26E6">
        <w:rPr>
          <w:rFonts w:eastAsia="Calibri"/>
          <w:u w:val="single"/>
        </w:rPr>
        <w:t>and</w:t>
      </w:r>
      <w:r w:rsidRPr="009C26E6">
        <w:rPr>
          <w:rFonts w:eastAsia="Calibri"/>
          <w:sz w:val="16"/>
        </w:rPr>
        <w:t xml:space="preserve"> hence </w:t>
      </w:r>
      <w:r w:rsidRPr="009C26E6">
        <w:rPr>
          <w:rFonts w:eastAsia="Calibri"/>
          <w:u w:val="single"/>
        </w:rPr>
        <w:t>trust in politicians is</w:t>
      </w:r>
      <w:r w:rsidRPr="009C26E6">
        <w:rPr>
          <w:rFonts w:eastAsia="Calibri"/>
          <w:sz w:val="16"/>
        </w:rPr>
        <w:t xml:space="preserve"> </w:t>
      </w:r>
      <w:r w:rsidRPr="009C26E6">
        <w:rPr>
          <w:rFonts w:eastAsia="Calibri"/>
          <w:b/>
          <w:iCs/>
          <w:u w:val="single"/>
          <w:bdr w:val="single" w:sz="8" w:space="0" w:color="auto"/>
        </w:rPr>
        <w:t>low</w:t>
      </w:r>
      <w:r w:rsidRPr="009C26E6">
        <w:rPr>
          <w:rFonts w:eastAsia="Calibri"/>
          <w:sz w:val="16"/>
        </w:rPr>
        <w:t xml:space="preserve">, </w:t>
      </w:r>
      <w:r w:rsidRPr="009C26E6">
        <w:rPr>
          <w:rFonts w:eastAsia="Calibri"/>
          <w:u w:val="single"/>
        </w:rPr>
        <w:t xml:space="preserve">parties and </w:t>
      </w:r>
      <w:r w:rsidRPr="00643EE1">
        <w:rPr>
          <w:rFonts w:eastAsia="Calibri"/>
          <w:highlight w:val="green"/>
          <w:u w:val="single"/>
        </w:rPr>
        <w:t>politicians</w:t>
      </w:r>
      <w:r w:rsidRPr="009C26E6">
        <w:rPr>
          <w:rFonts w:eastAsia="Calibri"/>
          <w:sz w:val="16"/>
        </w:rPr>
        <w:t xml:space="preserve"> may </w:t>
      </w:r>
      <w:r w:rsidRPr="00643EE1">
        <w:rPr>
          <w:rFonts w:eastAsia="Calibri"/>
          <w:highlight w:val="green"/>
          <w:u w:val="single"/>
        </w:rPr>
        <w:t>find it rational to make</w:t>
      </w:r>
      <w:r w:rsidRPr="009C26E6">
        <w:rPr>
          <w:rFonts w:eastAsia="Calibri"/>
          <w:sz w:val="16"/>
        </w:rPr>
        <w:t xml:space="preserve"> </w:t>
      </w:r>
      <w:r w:rsidRPr="009C26E6">
        <w:rPr>
          <w:rFonts w:eastAsia="Calibri"/>
          <w:b/>
          <w:iCs/>
          <w:u w:val="single"/>
          <w:bdr w:val="single" w:sz="8" w:space="0" w:color="auto"/>
        </w:rPr>
        <w:t xml:space="preserve">policy </w:t>
      </w:r>
      <w:r w:rsidRPr="00643EE1">
        <w:rPr>
          <w:rFonts w:eastAsia="Calibri"/>
          <w:b/>
          <w:iCs/>
          <w:highlight w:val="green"/>
          <w:u w:val="single"/>
          <w:bdr w:val="single" w:sz="8" w:space="0" w:color="auto"/>
        </w:rPr>
        <w:t>commitments</w:t>
      </w:r>
      <w:r w:rsidRPr="00643EE1">
        <w:rPr>
          <w:rFonts w:eastAsia="Calibri"/>
          <w:sz w:val="16"/>
          <w:highlight w:val="green"/>
        </w:rPr>
        <w:t xml:space="preserve">, </w:t>
      </w:r>
      <w:r w:rsidRPr="00643EE1">
        <w:rPr>
          <w:rFonts w:eastAsia="Calibri"/>
          <w:highlight w:val="green"/>
          <w:u w:val="single"/>
        </w:rPr>
        <w:t>like</w:t>
      </w:r>
      <w:r w:rsidRPr="009C26E6">
        <w:rPr>
          <w:rFonts w:eastAsia="Calibri"/>
          <w:sz w:val="16"/>
        </w:rPr>
        <w:t xml:space="preserve"> building </w:t>
      </w:r>
      <w:r w:rsidRPr="009C26E6">
        <w:rPr>
          <w:rFonts w:eastAsia="Calibri"/>
          <w:b/>
          <w:iCs/>
          <w:u w:val="single"/>
          <w:bdr w:val="single" w:sz="8" w:space="0" w:color="auto"/>
        </w:rPr>
        <w:t>walls</w:t>
      </w:r>
      <w:r w:rsidRPr="009C26E6">
        <w:rPr>
          <w:rFonts w:eastAsia="Calibri"/>
          <w:sz w:val="16"/>
        </w:rPr>
        <w:t xml:space="preserve">, </w:t>
      </w:r>
      <w:r w:rsidRPr="00643EE1">
        <w:rPr>
          <w:rFonts w:eastAsia="Calibri"/>
          <w:b/>
          <w:iCs/>
          <w:highlight w:val="green"/>
          <w:u w:val="single"/>
          <w:bdr w:val="single" w:sz="8" w:space="0" w:color="auto"/>
        </w:rPr>
        <w:t>protectionism</w:t>
      </w:r>
      <w:r w:rsidRPr="009C26E6">
        <w:rPr>
          <w:rFonts w:eastAsia="Calibri"/>
          <w:sz w:val="16"/>
        </w:rPr>
        <w:t xml:space="preserve">, </w:t>
      </w:r>
      <w:r w:rsidRPr="00643EE1">
        <w:rPr>
          <w:rFonts w:eastAsia="Calibri"/>
          <w:b/>
          <w:iCs/>
          <w:highlight w:val="green"/>
          <w:u w:val="single"/>
          <w:bdr w:val="single" w:sz="8" w:space="0" w:color="auto"/>
        </w:rPr>
        <w:t>nationalism</w:t>
      </w:r>
      <w:r w:rsidRPr="009C26E6">
        <w:rPr>
          <w:rFonts w:eastAsia="Calibri"/>
          <w:sz w:val="16"/>
        </w:rPr>
        <w:t xml:space="preserve">. The model presented here shows the consequences the strategic choice of populist commitments has for bureaucratic appointments, policy implementation and bureaucratic behavior. </w:t>
      </w:r>
      <w:r w:rsidRPr="00643EE1">
        <w:rPr>
          <w:rFonts w:eastAsia="Calibri"/>
          <w:highlight w:val="green"/>
          <w:u w:val="single"/>
        </w:rPr>
        <w:t>Populists want</w:t>
      </w:r>
      <w:r w:rsidRPr="009C26E6">
        <w:rPr>
          <w:rFonts w:eastAsia="Calibri"/>
          <w:sz w:val="16"/>
        </w:rPr>
        <w:t xml:space="preserve"> </w:t>
      </w:r>
      <w:r w:rsidRPr="009C26E6">
        <w:rPr>
          <w:rFonts w:eastAsia="Calibri"/>
          <w:b/>
          <w:iCs/>
          <w:u w:val="single"/>
          <w:bdr w:val="single" w:sz="8" w:space="0" w:color="auto"/>
        </w:rPr>
        <w:t xml:space="preserve">loyal </w:t>
      </w:r>
      <w:r w:rsidRPr="00643EE1">
        <w:rPr>
          <w:rFonts w:eastAsia="Calibri"/>
          <w:b/>
          <w:iCs/>
          <w:highlight w:val="green"/>
          <w:u w:val="single"/>
          <w:bdr w:val="single" w:sz="8" w:space="0" w:color="auto"/>
        </w:rPr>
        <w:t>bureaucrats</w:t>
      </w:r>
      <w:r w:rsidRPr="00643EE1">
        <w:rPr>
          <w:rFonts w:eastAsia="Calibri"/>
          <w:sz w:val="16"/>
          <w:highlight w:val="green"/>
        </w:rPr>
        <w:t xml:space="preserve"> </w:t>
      </w:r>
      <w:r w:rsidRPr="00643EE1">
        <w:rPr>
          <w:rFonts w:eastAsia="Calibri"/>
          <w:highlight w:val="green"/>
          <w:u w:val="single"/>
        </w:rPr>
        <w:t>who do not</w:t>
      </w:r>
      <w:r w:rsidRPr="00643EE1">
        <w:rPr>
          <w:rFonts w:eastAsia="Calibri"/>
          <w:sz w:val="16"/>
          <w:highlight w:val="green"/>
        </w:rPr>
        <w:t xml:space="preserve"> </w:t>
      </w:r>
      <w:r w:rsidRPr="00643EE1">
        <w:rPr>
          <w:rFonts w:eastAsia="Calibri"/>
          <w:b/>
          <w:iCs/>
          <w:highlight w:val="green"/>
          <w:u w:val="single"/>
          <w:bdr w:val="single" w:sz="8" w:space="0" w:color="auto"/>
        </w:rPr>
        <w:t>challenge</w:t>
      </w:r>
      <w:r w:rsidRPr="009C26E6">
        <w:rPr>
          <w:rFonts w:eastAsia="Calibri"/>
          <w:sz w:val="16"/>
        </w:rPr>
        <w:t xml:space="preserve"> </w:t>
      </w:r>
      <w:r w:rsidRPr="009C26E6">
        <w:rPr>
          <w:rFonts w:eastAsia="Calibri"/>
          <w:u w:val="single"/>
        </w:rPr>
        <w:t xml:space="preserve">their </w:t>
      </w:r>
      <w:r w:rsidRPr="00643EE1">
        <w:rPr>
          <w:rFonts w:eastAsia="Calibri"/>
          <w:highlight w:val="green"/>
          <w:u w:val="single"/>
        </w:rPr>
        <w:t>policy</w:t>
      </w:r>
      <w:r w:rsidRPr="009C26E6">
        <w:rPr>
          <w:rFonts w:eastAsia="Calibri"/>
          <w:u w:val="single"/>
        </w:rPr>
        <w:t xml:space="preserve"> commitment</w:t>
      </w:r>
      <w:r w:rsidRPr="009C26E6">
        <w:rPr>
          <w:rFonts w:eastAsia="Calibri"/>
          <w:sz w:val="16"/>
        </w:rPr>
        <w:t xml:space="preserve"> they made with voters – a political agency motivation for not wanting resistance by (or delegation to) the bureaucracy. </w:t>
      </w:r>
      <w:r w:rsidRPr="009C26E6">
        <w:rPr>
          <w:rFonts w:eastAsia="Calibri"/>
          <w:u w:val="single"/>
        </w:rPr>
        <w:t>Thus</w:t>
      </w:r>
      <w:r w:rsidRPr="00643EE1">
        <w:rPr>
          <w:rFonts w:eastAsia="Calibri"/>
          <w:highlight w:val="green"/>
          <w:u w:val="single"/>
        </w:rPr>
        <w:t>, a populist</w:t>
      </w:r>
      <w:r w:rsidRPr="009C26E6">
        <w:rPr>
          <w:rFonts w:eastAsia="Calibri"/>
          <w:u w:val="single"/>
        </w:rPr>
        <w:t xml:space="preserve"> politician wants to</w:t>
      </w:r>
      <w:r w:rsidRPr="009C26E6">
        <w:rPr>
          <w:rFonts w:eastAsia="Calibri"/>
          <w:sz w:val="16"/>
        </w:rPr>
        <w:t xml:space="preserve"> </w:t>
      </w:r>
      <w:r w:rsidRPr="00643EE1">
        <w:rPr>
          <w:rFonts w:eastAsia="Calibri"/>
          <w:b/>
          <w:iCs/>
          <w:highlight w:val="green"/>
          <w:u w:val="single"/>
          <w:bdr w:val="single" w:sz="8" w:space="0" w:color="auto"/>
        </w:rPr>
        <w:t>fire experts</w:t>
      </w:r>
      <w:r w:rsidRPr="009C26E6">
        <w:rPr>
          <w:rFonts w:eastAsia="Calibri"/>
          <w:sz w:val="16"/>
        </w:rPr>
        <w:t xml:space="preserve"> </w:t>
      </w:r>
      <w:r w:rsidRPr="009C26E6">
        <w:rPr>
          <w:rFonts w:eastAsia="Calibri"/>
          <w:u w:val="single"/>
        </w:rPr>
        <w:t xml:space="preserve">in order </w:t>
      </w:r>
      <w:r w:rsidRPr="00643EE1">
        <w:rPr>
          <w:rFonts w:eastAsia="Calibri"/>
          <w:highlight w:val="green"/>
          <w:u w:val="single"/>
        </w:rPr>
        <w:t>to</w:t>
      </w:r>
      <w:r w:rsidRPr="00643EE1">
        <w:rPr>
          <w:rFonts w:eastAsia="Calibri"/>
          <w:sz w:val="16"/>
          <w:highlight w:val="green"/>
        </w:rPr>
        <w:t xml:space="preserve"> </w:t>
      </w:r>
      <w:r w:rsidRPr="00643EE1">
        <w:rPr>
          <w:rFonts w:eastAsia="Calibri"/>
          <w:b/>
          <w:iCs/>
          <w:highlight w:val="green"/>
          <w:u w:val="single"/>
          <w:bdr w:val="single" w:sz="8" w:space="0" w:color="auto"/>
        </w:rPr>
        <w:t>reduce</w:t>
      </w:r>
      <w:r w:rsidRPr="009C26E6">
        <w:rPr>
          <w:rFonts w:eastAsia="Calibri"/>
          <w:sz w:val="16"/>
        </w:rPr>
        <w:t xml:space="preserve"> </w:t>
      </w:r>
      <w:r w:rsidRPr="009C26E6">
        <w:rPr>
          <w:rFonts w:eastAsia="Calibri"/>
          <w:u w:val="single"/>
        </w:rPr>
        <w:t xml:space="preserve">potential </w:t>
      </w:r>
      <w:r w:rsidRPr="00643EE1">
        <w:rPr>
          <w:rFonts w:eastAsia="Calibri"/>
          <w:highlight w:val="green"/>
          <w:u w:val="single"/>
        </w:rPr>
        <w:t>resistance</w:t>
      </w:r>
      <w:r w:rsidRPr="009C26E6">
        <w:rPr>
          <w:rFonts w:eastAsia="Calibri"/>
          <w:u w:val="single"/>
        </w:rPr>
        <w:t xml:space="preserve"> or</w:t>
      </w:r>
      <w:r w:rsidRPr="009C26E6">
        <w:rPr>
          <w:rFonts w:eastAsia="Calibri"/>
          <w:sz w:val="16"/>
        </w:rPr>
        <w:t xml:space="preserve"> to </w:t>
      </w:r>
      <w:r w:rsidRPr="009C26E6">
        <w:rPr>
          <w:rFonts w:eastAsia="Calibri"/>
          <w:u w:val="single"/>
        </w:rPr>
        <w:t>avoid</w:t>
      </w:r>
      <w:r w:rsidRPr="009C26E6">
        <w:rPr>
          <w:rFonts w:eastAsia="Calibri"/>
          <w:sz w:val="16"/>
        </w:rPr>
        <w:t xml:space="preserve"> that </w:t>
      </w:r>
      <w:r w:rsidRPr="009C26E6">
        <w:rPr>
          <w:rFonts w:eastAsia="Calibri"/>
          <w:u w:val="single"/>
        </w:rPr>
        <w:t>the bureaucracy</w:t>
      </w:r>
      <w:r w:rsidRPr="009C26E6">
        <w:rPr>
          <w:rFonts w:eastAsia="Calibri"/>
          <w:sz w:val="16"/>
        </w:rPr>
        <w:t xml:space="preserve"> can end up </w:t>
      </w:r>
      <w:r w:rsidRPr="009C26E6">
        <w:rPr>
          <w:rFonts w:eastAsia="Calibri"/>
          <w:b/>
          <w:iCs/>
          <w:u w:val="single"/>
          <w:bdr w:val="single" w:sz="8" w:space="0" w:color="auto"/>
        </w:rPr>
        <w:t>implementing</w:t>
      </w:r>
      <w:r w:rsidRPr="009C26E6">
        <w:rPr>
          <w:rFonts w:eastAsia="Calibri"/>
          <w:sz w:val="16"/>
        </w:rPr>
        <w:t xml:space="preserve"> </w:t>
      </w:r>
      <w:r w:rsidRPr="009C26E6">
        <w:rPr>
          <w:rFonts w:eastAsia="Calibri"/>
          <w:u w:val="single"/>
        </w:rPr>
        <w:t>a different policy</w:t>
      </w:r>
      <w:r w:rsidRPr="009C26E6">
        <w:rPr>
          <w:rFonts w:eastAsia="Calibri"/>
          <w:sz w:val="16"/>
        </w:rPr>
        <w:t>.</w:t>
      </w:r>
      <w:r w:rsidRPr="009C26E6">
        <w:rPr>
          <w:rFonts w:eastAsia="Calibri"/>
          <w:u w:val="single"/>
        </w:rPr>
        <w:t xml:space="preserve"> </w:t>
      </w:r>
    </w:p>
    <w:p w14:paraId="0819A862" w14:textId="77777777" w:rsidR="006F2FD6" w:rsidRPr="009C26E6" w:rsidRDefault="006F2FD6" w:rsidP="006F2FD6">
      <w:pPr>
        <w:rPr>
          <w:rFonts w:eastAsia="Calibri"/>
          <w:sz w:val="16"/>
        </w:rPr>
      </w:pPr>
      <w:r w:rsidRPr="009C26E6">
        <w:rPr>
          <w:rFonts w:eastAsia="Calibri"/>
          <w:sz w:val="16"/>
        </w:rPr>
        <w:t xml:space="preserve">Good bureaucrats know the state of the world while the bad ones have no extra information in the model. Besides this difference, both bureaucratic types are exactly the same. They care about office rents and also about correctly matching policy to the state of the world. However, only good bureaucrats can successfully implement the correct policy; the best bad bureaucrats can do is match public interest in expectation. By conditioning office rents on implementation of the populist policy, </w:t>
      </w:r>
      <w:r w:rsidRPr="009C26E6">
        <w:rPr>
          <w:rFonts w:eastAsia="Calibri"/>
          <w:b/>
          <w:iCs/>
          <w:u w:val="single"/>
          <w:bdr w:val="single" w:sz="8" w:space="0" w:color="auto"/>
        </w:rPr>
        <w:t>populist politicians</w:t>
      </w:r>
      <w:r w:rsidRPr="009C26E6">
        <w:rPr>
          <w:rFonts w:eastAsia="Calibri"/>
          <w:sz w:val="16"/>
        </w:rPr>
        <w:t xml:space="preserve"> can </w:t>
      </w:r>
      <w:r w:rsidRPr="009C26E6">
        <w:rPr>
          <w:rFonts w:eastAsia="Calibri"/>
          <w:u w:val="single"/>
        </w:rPr>
        <w:t>entice bureaucrats</w:t>
      </w:r>
      <w:r w:rsidRPr="009C26E6">
        <w:rPr>
          <w:rFonts w:eastAsia="Calibri"/>
          <w:sz w:val="16"/>
        </w:rPr>
        <w:t xml:space="preserve"> away from pursuing the correct policy. Crucially, the necessary rents are lower for bad than for good bureaucrats. </w:t>
      </w:r>
      <w:r w:rsidRPr="009C26E6">
        <w:rPr>
          <w:rFonts w:eastAsia="Calibri"/>
          <w:b/>
          <w:iCs/>
          <w:u w:val="single"/>
          <w:bdr w:val="single" w:sz="8" w:space="0" w:color="auto"/>
        </w:rPr>
        <w:t>Bad bureaucrats</w:t>
      </w:r>
      <w:r w:rsidRPr="009C26E6">
        <w:rPr>
          <w:rFonts w:eastAsia="Calibri"/>
          <w:sz w:val="16"/>
        </w:rPr>
        <w:t xml:space="preserve"> </w:t>
      </w:r>
      <w:r w:rsidRPr="009C26E6">
        <w:rPr>
          <w:rFonts w:eastAsia="Calibri"/>
          <w:u w:val="single"/>
        </w:rPr>
        <w:t>can only</w:t>
      </w:r>
      <w:r w:rsidRPr="009C26E6">
        <w:rPr>
          <w:rFonts w:eastAsia="Calibri"/>
          <w:sz w:val="16"/>
        </w:rPr>
        <w:t xml:space="preserve"> </w:t>
      </w:r>
      <w:r w:rsidRPr="009C26E6">
        <w:rPr>
          <w:rFonts w:eastAsia="Calibri"/>
          <w:b/>
          <w:iCs/>
          <w:u w:val="single"/>
          <w:bdr w:val="single" w:sz="8" w:space="0" w:color="auto"/>
        </w:rPr>
        <w:t>match policy</w:t>
      </w:r>
      <w:r w:rsidRPr="009C26E6">
        <w:rPr>
          <w:rFonts w:eastAsia="Calibri"/>
          <w:sz w:val="16"/>
        </w:rPr>
        <w:t xml:space="preserve"> </w:t>
      </w:r>
      <w:r w:rsidRPr="009C26E6">
        <w:rPr>
          <w:rFonts w:eastAsia="Calibri"/>
          <w:u w:val="single"/>
        </w:rPr>
        <w:t>with the state in expectation,</w:t>
      </w:r>
      <w:r w:rsidRPr="009C26E6">
        <w:rPr>
          <w:rFonts w:eastAsia="Calibri"/>
          <w:sz w:val="16"/>
        </w:rPr>
        <w:t xml:space="preserve"> and </w:t>
      </w:r>
      <w:r w:rsidRPr="009C26E6">
        <w:rPr>
          <w:rFonts w:eastAsia="Calibri"/>
          <w:u w:val="single"/>
        </w:rPr>
        <w:t>this gives them a</w:t>
      </w:r>
      <w:r w:rsidRPr="009C26E6">
        <w:rPr>
          <w:rFonts w:eastAsia="Calibri"/>
          <w:sz w:val="16"/>
        </w:rPr>
        <w:t xml:space="preserve"> </w:t>
      </w:r>
      <w:r w:rsidRPr="009C26E6">
        <w:rPr>
          <w:rFonts w:eastAsia="Calibri"/>
          <w:b/>
          <w:iCs/>
          <w:u w:val="single"/>
          <w:bdr w:val="single" w:sz="8" w:space="0" w:color="auto"/>
        </w:rPr>
        <w:t>lower</w:t>
      </w:r>
      <w:r w:rsidRPr="009C26E6">
        <w:rPr>
          <w:rFonts w:eastAsia="Calibri"/>
          <w:sz w:val="16"/>
        </w:rPr>
        <w:t xml:space="preserve"> </w:t>
      </w:r>
      <w:r w:rsidRPr="009C26E6">
        <w:rPr>
          <w:rFonts w:eastAsia="Calibri"/>
          <w:u w:val="single"/>
        </w:rPr>
        <w:t>expected policy payoff than good bureaucrats</w:t>
      </w:r>
      <w:r w:rsidRPr="009C26E6">
        <w:rPr>
          <w:rFonts w:eastAsia="Calibri"/>
          <w:sz w:val="16"/>
        </w:rPr>
        <w:t xml:space="preserve">. Therefore </w:t>
      </w:r>
      <w:r w:rsidRPr="009C26E6">
        <w:rPr>
          <w:rFonts w:eastAsia="Calibri"/>
          <w:u w:val="single"/>
        </w:rPr>
        <w:t>bad bureaucrats</w:t>
      </w:r>
      <w:r w:rsidRPr="009C26E6">
        <w:rPr>
          <w:rFonts w:eastAsia="Calibri"/>
          <w:sz w:val="16"/>
        </w:rPr>
        <w:t xml:space="preserve"> </w:t>
      </w:r>
      <w:r w:rsidRPr="009C26E6">
        <w:rPr>
          <w:rFonts w:eastAsia="Calibri"/>
          <w:b/>
          <w:iCs/>
          <w:u w:val="single"/>
          <w:bdr w:val="single" w:sz="8" w:space="0" w:color="auto"/>
        </w:rPr>
        <w:t>optimally choose</w:t>
      </w:r>
      <w:r w:rsidRPr="009C26E6">
        <w:rPr>
          <w:rFonts w:eastAsia="Calibri"/>
          <w:sz w:val="16"/>
        </w:rPr>
        <w:t xml:space="preserve"> </w:t>
      </w:r>
      <w:r w:rsidRPr="009C26E6">
        <w:rPr>
          <w:rFonts w:eastAsia="Calibri"/>
          <w:u w:val="single"/>
        </w:rPr>
        <w:t>to act as</w:t>
      </w:r>
      <w:r w:rsidRPr="009C26E6">
        <w:rPr>
          <w:rFonts w:eastAsia="Calibri"/>
          <w:sz w:val="16"/>
        </w:rPr>
        <w:t xml:space="preserve"> </w:t>
      </w:r>
      <w:r w:rsidRPr="009C26E6">
        <w:rPr>
          <w:rFonts w:eastAsia="Calibri"/>
          <w:b/>
          <w:iCs/>
          <w:u w:val="single"/>
          <w:bdr w:val="single" w:sz="8" w:space="0" w:color="auto"/>
        </w:rPr>
        <w:t>loyalists</w:t>
      </w:r>
      <w:r w:rsidRPr="009C26E6">
        <w:rPr>
          <w:rFonts w:eastAsia="Calibri"/>
          <w:sz w:val="16"/>
        </w:rPr>
        <w:t xml:space="preserve"> </w:t>
      </w:r>
      <w:r w:rsidRPr="009C26E6">
        <w:rPr>
          <w:rFonts w:eastAsia="Calibri"/>
          <w:u w:val="single"/>
        </w:rPr>
        <w:t>in a much</w:t>
      </w:r>
      <w:r w:rsidRPr="009C26E6">
        <w:rPr>
          <w:rFonts w:eastAsia="Calibri"/>
          <w:sz w:val="16"/>
        </w:rPr>
        <w:t xml:space="preserve"> </w:t>
      </w:r>
      <w:r w:rsidRPr="009C26E6">
        <w:rPr>
          <w:rFonts w:eastAsia="Calibri"/>
          <w:b/>
          <w:iCs/>
          <w:u w:val="single"/>
          <w:bdr w:val="single" w:sz="8" w:space="0" w:color="auto"/>
        </w:rPr>
        <w:t>larger</w:t>
      </w:r>
      <w:r w:rsidRPr="009C26E6">
        <w:rPr>
          <w:rFonts w:eastAsia="Calibri"/>
          <w:sz w:val="16"/>
        </w:rPr>
        <w:t xml:space="preserve"> </w:t>
      </w:r>
      <w:r w:rsidRPr="009C26E6">
        <w:rPr>
          <w:rFonts w:eastAsia="Calibri"/>
          <w:u w:val="single"/>
        </w:rPr>
        <w:t>set of circumstances</w:t>
      </w:r>
      <w:r w:rsidRPr="009C26E6">
        <w:rPr>
          <w:rFonts w:eastAsia="Calibri"/>
          <w:sz w:val="16"/>
        </w:rPr>
        <w:t xml:space="preserve">. Good bureaucrats sometimes choose the populist policy as well, because this type of pooling behavior avoids firing and hence may be preferred when office rents are very high and/or the optimal policy is not far from the populist desired policy. </w:t>
      </w:r>
      <w:r w:rsidRPr="009C26E6">
        <w:rPr>
          <w:rFonts w:eastAsia="Calibri"/>
          <w:u w:val="single"/>
        </w:rPr>
        <w:t>The different</w:t>
      </w:r>
      <w:r w:rsidRPr="009C26E6">
        <w:rPr>
          <w:rFonts w:eastAsia="Calibri"/>
          <w:sz w:val="16"/>
        </w:rPr>
        <w:t xml:space="preserve"> </w:t>
      </w:r>
      <w:r w:rsidRPr="009C26E6">
        <w:rPr>
          <w:rFonts w:eastAsia="Calibri"/>
          <w:b/>
          <w:iCs/>
          <w:u w:val="single"/>
          <w:bdr w:val="single" w:sz="8" w:space="0" w:color="auto"/>
        </w:rPr>
        <w:t>frequencies</w:t>
      </w:r>
      <w:r w:rsidRPr="009C26E6">
        <w:rPr>
          <w:rFonts w:eastAsia="Calibri"/>
          <w:sz w:val="16"/>
        </w:rPr>
        <w:t xml:space="preserve"> </w:t>
      </w:r>
      <w:r w:rsidRPr="009C26E6">
        <w:rPr>
          <w:rFonts w:eastAsia="Calibri"/>
          <w:u w:val="single"/>
        </w:rPr>
        <w:t>of endogenous</w:t>
      </w:r>
      <w:r w:rsidRPr="009C26E6">
        <w:rPr>
          <w:rFonts w:eastAsia="Calibri"/>
          <w:sz w:val="16"/>
        </w:rPr>
        <w:t xml:space="preserve"> </w:t>
      </w:r>
      <w:r w:rsidRPr="009C26E6">
        <w:rPr>
          <w:rFonts w:eastAsia="Calibri"/>
          <w:b/>
          <w:iCs/>
          <w:u w:val="single"/>
          <w:bdr w:val="single" w:sz="8" w:space="0" w:color="auto"/>
        </w:rPr>
        <w:t>loyal behavior</w:t>
      </w:r>
      <w:r w:rsidRPr="009C26E6">
        <w:rPr>
          <w:rFonts w:eastAsia="Calibri"/>
          <w:sz w:val="16"/>
        </w:rPr>
        <w:t xml:space="preserve"> </w:t>
      </w:r>
      <w:r w:rsidRPr="009C26E6">
        <w:rPr>
          <w:rFonts w:eastAsia="Calibri"/>
          <w:u w:val="single"/>
        </w:rPr>
        <w:t>ensures that populist politicians have a</w:t>
      </w:r>
      <w:r w:rsidRPr="009C26E6">
        <w:rPr>
          <w:rFonts w:eastAsia="Calibri"/>
          <w:sz w:val="16"/>
        </w:rPr>
        <w:t xml:space="preserve"> </w:t>
      </w:r>
      <w:r w:rsidRPr="009C26E6">
        <w:rPr>
          <w:rFonts w:eastAsia="Calibri"/>
          <w:b/>
          <w:iCs/>
          <w:u w:val="single"/>
          <w:bdr w:val="single" w:sz="8" w:space="0" w:color="auto"/>
        </w:rPr>
        <w:t>strict preference</w:t>
      </w:r>
      <w:r w:rsidRPr="009C26E6">
        <w:rPr>
          <w:rFonts w:eastAsia="Calibri"/>
          <w:sz w:val="16"/>
        </w:rPr>
        <w:t xml:space="preserve"> </w:t>
      </w:r>
      <w:r w:rsidRPr="009C26E6">
        <w:rPr>
          <w:rFonts w:eastAsia="Calibri"/>
          <w:u w:val="single"/>
        </w:rPr>
        <w:t>for</w:t>
      </w:r>
      <w:r w:rsidRPr="009C26E6">
        <w:rPr>
          <w:rFonts w:eastAsia="Calibri"/>
          <w:sz w:val="16"/>
        </w:rPr>
        <w:t xml:space="preserve"> </w:t>
      </w:r>
      <w:r w:rsidRPr="009C26E6">
        <w:rPr>
          <w:rFonts w:eastAsia="Calibri"/>
          <w:b/>
          <w:iCs/>
          <w:u w:val="single"/>
          <w:bdr w:val="single" w:sz="8" w:space="0" w:color="auto"/>
        </w:rPr>
        <w:t>bad bureaucrats</w:t>
      </w:r>
      <w:r w:rsidRPr="009C26E6">
        <w:rPr>
          <w:rFonts w:eastAsia="Calibri"/>
          <w:sz w:val="16"/>
        </w:rPr>
        <w:t xml:space="preserve">. </w:t>
      </w:r>
    </w:p>
    <w:p w14:paraId="5B5D5ECA" w14:textId="77777777" w:rsidR="006F2FD6" w:rsidRPr="009C26E6" w:rsidRDefault="006F2FD6" w:rsidP="006F2FD6">
      <w:pPr>
        <w:rPr>
          <w:rFonts w:eastAsia="Calibri"/>
          <w:sz w:val="16"/>
        </w:rPr>
      </w:pPr>
    </w:p>
    <w:p w14:paraId="280A4526" w14:textId="135B341C" w:rsidR="006F2FD6" w:rsidRDefault="006F2FD6" w:rsidP="006F2FD6">
      <w:pPr>
        <w:pStyle w:val="Heading4"/>
      </w:pPr>
      <w:r>
        <w:t>Strong administrative state prevents existential emerging threats</w:t>
      </w:r>
      <w:r w:rsidR="00C43F2D">
        <w:t>, specifically,</w:t>
      </w:r>
      <w:r>
        <w:t xml:space="preserve"> pandemics and AI</w:t>
      </w:r>
      <w:r w:rsidR="00C43F2D">
        <w:t>.</w:t>
      </w:r>
    </w:p>
    <w:p w14:paraId="2D0B8D82" w14:textId="77777777" w:rsidR="006F2FD6" w:rsidRDefault="006F2FD6" w:rsidP="006F2FD6">
      <w:r w:rsidRPr="00745736">
        <w:rPr>
          <w:rStyle w:val="Style13ptBold"/>
        </w:rPr>
        <w:t>Sawhill 23</w:t>
      </w:r>
      <w:r>
        <w:t xml:space="preserve"> (Isabel, </w:t>
      </w:r>
      <w:r w:rsidRPr="00745736">
        <w:t>Senior Fellow in Economic Studies at the Brookings Institution</w:t>
      </w:r>
      <w:r>
        <w:t>, Winter 2023</w:t>
      </w:r>
      <w:r w:rsidRPr="00745736">
        <w:t xml:space="preserve">, "Saving Democracy", Democracy Journal, </w:t>
      </w:r>
      <w:hyperlink r:id="rId11" w:history="1">
        <w:r w:rsidRPr="00124C2D">
          <w:rPr>
            <w:rStyle w:val="Hyperlink"/>
          </w:rPr>
          <w:t>https://democracyjournal.org/magazine/67/saving-democracy/</w:t>
        </w:r>
      </w:hyperlink>
      <w:r>
        <w:t xml:space="preserve"> , DoA 9/8/2025, DVOG) </w:t>
      </w:r>
    </w:p>
    <w:p w14:paraId="2F4091BD" w14:textId="77777777" w:rsidR="006F2FD6" w:rsidRPr="002937E4" w:rsidRDefault="006F2FD6" w:rsidP="006F2FD6">
      <w:pPr>
        <w:rPr>
          <w:sz w:val="12"/>
        </w:rPr>
      </w:pPr>
      <w:r w:rsidRPr="00C43F2D">
        <w:rPr>
          <w:rStyle w:val="StyleUnderline"/>
        </w:rPr>
        <w:t xml:space="preserve">We </w:t>
      </w:r>
      <w:r w:rsidRPr="00C43F2D">
        <w:rPr>
          <w:rStyle w:val="StyleUnderline"/>
          <w:highlight w:val="green"/>
        </w:rPr>
        <w:t>routinely ignore problems</w:t>
      </w:r>
      <w:r w:rsidRPr="00C43F2D">
        <w:rPr>
          <w:rStyle w:val="StyleUnderline"/>
        </w:rPr>
        <w:t xml:space="preserve"> that </w:t>
      </w:r>
      <w:r w:rsidRPr="00C43F2D">
        <w:rPr>
          <w:rStyle w:val="StyleUnderline"/>
          <w:highlight w:val="green"/>
        </w:rPr>
        <w:t>experts tell us loom large</w:t>
      </w:r>
      <w:r w:rsidRPr="00C43F2D">
        <w:rPr>
          <w:rStyle w:val="StyleUnderline"/>
        </w:rPr>
        <w:t xml:space="preserve"> but that have not yet gained the kind of salience or urgency needed to rouse the elephant</w:t>
      </w:r>
      <w:r w:rsidRPr="00C43F2D">
        <w:rPr>
          <w:sz w:val="12"/>
        </w:rPr>
        <w:t xml:space="preserve">. </w:t>
      </w:r>
      <w:r w:rsidRPr="00C43F2D">
        <w:rPr>
          <w:rStyle w:val="Emphasis"/>
        </w:rPr>
        <w:t>Climate change is the best example</w:t>
      </w:r>
      <w:r w:rsidRPr="00C43F2D">
        <w:rPr>
          <w:sz w:val="12"/>
        </w:rPr>
        <w:t xml:space="preserve">. </w:t>
      </w:r>
      <w:r w:rsidRPr="00C43F2D">
        <w:rPr>
          <w:rStyle w:val="StyleUnderline"/>
        </w:rPr>
        <w:t>It is already doing great damage to the</w:t>
      </w:r>
      <w:r w:rsidRPr="003B13AF">
        <w:rPr>
          <w:rStyle w:val="StyleUnderline"/>
        </w:rPr>
        <w:t xml:space="preserve"> planet and</w:t>
      </w:r>
      <w:r w:rsidRPr="003B13AF">
        <w:rPr>
          <w:sz w:val="12"/>
        </w:rPr>
        <w:t xml:space="preserve">, by extension, to </w:t>
      </w:r>
      <w:r w:rsidRPr="003B13AF">
        <w:rPr>
          <w:rStyle w:val="Emphasis"/>
        </w:rPr>
        <w:t>all kinds of life</w:t>
      </w:r>
      <w:r w:rsidRPr="003B13AF">
        <w:rPr>
          <w:sz w:val="12"/>
        </w:rPr>
        <w:t>. In August, Congress finally adopted a set of climate measures that should have been enacted long ago and that still fall short of what is needed. The effects of not acting sooner are all too evident on the nightly news. Wildfires, flooding, hurricanes, heat waves</w:t>
      </w:r>
      <w:r w:rsidRPr="002937E4">
        <w:rPr>
          <w:sz w:val="12"/>
        </w:rPr>
        <w:t xml:space="preserve">, droughts, and other extreme weather events have destroyed whole communities, with more damage to come. The remaining </w:t>
      </w:r>
      <w:r w:rsidRPr="002937E4">
        <w:rPr>
          <w:rStyle w:val="StyleUnderline"/>
        </w:rPr>
        <w:t>window to prevent far worse damage is now very narrow.</w:t>
      </w:r>
    </w:p>
    <w:p w14:paraId="5B23CD82" w14:textId="77777777" w:rsidR="006F2FD6" w:rsidRPr="002937E4" w:rsidRDefault="006F2FD6" w:rsidP="006F2FD6">
      <w:pPr>
        <w:rPr>
          <w:sz w:val="12"/>
        </w:rPr>
      </w:pPr>
      <w:r w:rsidRPr="002937E4">
        <w:rPr>
          <w:sz w:val="12"/>
        </w:rPr>
        <w:t xml:space="preserve">What makes us vulnerable is not technology or science. It is, in short, our own brains. </w:t>
      </w:r>
      <w:r w:rsidRPr="002937E4">
        <w:rPr>
          <w:rStyle w:val="StyleUnderline"/>
        </w:rPr>
        <w:t>It’s the short-sighted, emotional, and self-centered elephant that’s too often in charge</w:t>
      </w:r>
      <w:r w:rsidRPr="002937E4">
        <w:rPr>
          <w:sz w:val="12"/>
        </w:rPr>
        <w:t>.</w:t>
      </w:r>
    </w:p>
    <w:p w14:paraId="078FE9DE" w14:textId="77777777" w:rsidR="006F2FD6" w:rsidRPr="002937E4" w:rsidRDefault="006F2FD6" w:rsidP="006F2FD6">
      <w:pPr>
        <w:rPr>
          <w:rStyle w:val="StyleUnderline"/>
        </w:rPr>
      </w:pPr>
      <w:r w:rsidRPr="002937E4">
        <w:rPr>
          <w:rStyle w:val="StyleUnderline"/>
        </w:rPr>
        <w:t xml:space="preserve">These human </w:t>
      </w:r>
      <w:r w:rsidRPr="00643EE1">
        <w:rPr>
          <w:rStyle w:val="StyleUnderline"/>
          <w:highlight w:val="green"/>
        </w:rPr>
        <w:t>frailties</w:t>
      </w:r>
      <w:r w:rsidRPr="002937E4">
        <w:rPr>
          <w:rStyle w:val="StyleUnderline"/>
        </w:rPr>
        <w:t xml:space="preserve"> now </w:t>
      </w:r>
      <w:r w:rsidRPr="00643EE1">
        <w:rPr>
          <w:rStyle w:val="Emphasis"/>
          <w:highlight w:val="green"/>
        </w:rPr>
        <w:t>threaten to derail democracy</w:t>
      </w:r>
      <w:r w:rsidRPr="002937E4">
        <w:rPr>
          <w:rStyle w:val="Emphasis"/>
        </w:rPr>
        <w:t xml:space="preserve"> itself</w:t>
      </w:r>
      <w:r w:rsidRPr="002937E4">
        <w:rPr>
          <w:sz w:val="12"/>
        </w:rPr>
        <w:t xml:space="preserve">, and with it our ability to address a set of issues that require a collective response. </w:t>
      </w:r>
      <w:r w:rsidRPr="002937E4">
        <w:rPr>
          <w:rStyle w:val="StyleUnderline"/>
        </w:rPr>
        <w:t>The first scientific era and the Industrial Revolution it spawned led to a historic discontinuity in the way we live</w:t>
      </w:r>
      <w:r w:rsidRPr="002937E4">
        <w:rPr>
          <w:sz w:val="12"/>
        </w:rPr>
        <w:t xml:space="preserve">. </w:t>
      </w:r>
      <w:r w:rsidRPr="002937E4">
        <w:rPr>
          <w:rStyle w:val="StyleUnderline"/>
        </w:rPr>
        <w:t xml:space="preserve">The </w:t>
      </w:r>
      <w:r w:rsidRPr="00643EE1">
        <w:rPr>
          <w:rStyle w:val="StyleUnderline"/>
          <w:highlight w:val="green"/>
        </w:rPr>
        <w:t xml:space="preserve">next </w:t>
      </w:r>
      <w:r w:rsidRPr="003B13AF">
        <w:rPr>
          <w:rStyle w:val="StyleUnderline"/>
        </w:rPr>
        <w:t xml:space="preserve">scientific </w:t>
      </w:r>
      <w:r w:rsidRPr="00643EE1">
        <w:rPr>
          <w:rStyle w:val="StyleUnderline"/>
          <w:highlight w:val="green"/>
        </w:rPr>
        <w:t>revolution</w:t>
      </w:r>
      <w:r w:rsidRPr="002937E4">
        <w:rPr>
          <w:rStyle w:val="StyleUnderline"/>
        </w:rPr>
        <w:t xml:space="preserve"> will be based on our ability to change our own biology and to use artificial intelligence to take over many human tasks</w:t>
      </w:r>
      <w:r w:rsidRPr="002937E4">
        <w:rPr>
          <w:sz w:val="12"/>
        </w:rPr>
        <w:t xml:space="preserve">. Its effects could be even more profound than those of the first one. But </w:t>
      </w:r>
      <w:r w:rsidRPr="002937E4">
        <w:rPr>
          <w:rStyle w:val="StyleUnderline"/>
        </w:rPr>
        <w:t xml:space="preserve">whether those </w:t>
      </w:r>
      <w:r w:rsidRPr="00643EE1">
        <w:rPr>
          <w:rStyle w:val="StyleUnderline"/>
          <w:highlight w:val="green"/>
        </w:rPr>
        <w:t>effects</w:t>
      </w:r>
      <w:r w:rsidRPr="002937E4">
        <w:rPr>
          <w:rStyle w:val="StyleUnderline"/>
        </w:rPr>
        <w:t xml:space="preserve"> are mostly good or bad will </w:t>
      </w:r>
      <w:r w:rsidRPr="00643EE1">
        <w:rPr>
          <w:rStyle w:val="Emphasis"/>
          <w:highlight w:val="green"/>
        </w:rPr>
        <w:t>depend on how they are managed</w:t>
      </w:r>
      <w:r w:rsidRPr="002937E4">
        <w:rPr>
          <w:sz w:val="12"/>
        </w:rPr>
        <w:t xml:space="preserve">. </w:t>
      </w:r>
      <w:r w:rsidRPr="003B13AF">
        <w:rPr>
          <w:rStyle w:val="Emphasis"/>
        </w:rPr>
        <w:t>Will we destroy ourselves and the civilization we</w:t>
      </w:r>
      <w:r w:rsidRPr="002937E4">
        <w:rPr>
          <w:rStyle w:val="Emphasis"/>
        </w:rPr>
        <w:t xml:space="preserve"> have built,</w:t>
      </w:r>
      <w:r w:rsidRPr="002937E4">
        <w:rPr>
          <w:rStyle w:val="StyleUnderline"/>
        </w:rPr>
        <w:t xml:space="preserve"> or will we use new technologies to conquer poverty, disease, untimely deaths, and oppressive toil?</w:t>
      </w:r>
    </w:p>
    <w:p w14:paraId="370BA3DE" w14:textId="77777777" w:rsidR="006F2FD6" w:rsidRPr="002937E4" w:rsidRDefault="006F2FD6" w:rsidP="006F2FD6">
      <w:pPr>
        <w:rPr>
          <w:sz w:val="12"/>
        </w:rPr>
      </w:pPr>
      <w:r w:rsidRPr="002937E4">
        <w:rPr>
          <w:sz w:val="12"/>
        </w:rPr>
        <w:t>Unprecedented Threats and Opportunities</w:t>
      </w:r>
    </w:p>
    <w:p w14:paraId="549A5AA8" w14:textId="77777777" w:rsidR="006F2FD6" w:rsidRPr="002937E4" w:rsidRDefault="006F2FD6" w:rsidP="006F2FD6">
      <w:pPr>
        <w:rPr>
          <w:rStyle w:val="StyleUnderline"/>
        </w:rPr>
      </w:pPr>
      <w:r w:rsidRPr="002937E4">
        <w:rPr>
          <w:rStyle w:val="StyleUnderline"/>
        </w:rPr>
        <w:t xml:space="preserve">The </w:t>
      </w:r>
      <w:r w:rsidRPr="00643EE1">
        <w:rPr>
          <w:rStyle w:val="StyleUnderline"/>
          <w:highlight w:val="green"/>
        </w:rPr>
        <w:t>biggest threats</w:t>
      </w:r>
      <w:r w:rsidRPr="002937E4">
        <w:rPr>
          <w:rStyle w:val="StyleUnderline"/>
        </w:rPr>
        <w:t xml:space="preserve"> facing the globe are </w:t>
      </w:r>
      <w:r w:rsidRPr="00C43F2D">
        <w:rPr>
          <w:rStyle w:val="Emphasis"/>
        </w:rPr>
        <w:t>weapons of mass destruction</w:t>
      </w:r>
      <w:r w:rsidRPr="00C43F2D">
        <w:rPr>
          <w:rStyle w:val="StyleUnderline"/>
        </w:rPr>
        <w:t xml:space="preserve">, </w:t>
      </w:r>
      <w:r w:rsidRPr="00C43F2D">
        <w:rPr>
          <w:rStyle w:val="Emphasis"/>
        </w:rPr>
        <w:t>climate change</w:t>
      </w:r>
      <w:r w:rsidRPr="002937E4">
        <w:rPr>
          <w:rStyle w:val="StyleUnderline"/>
        </w:rPr>
        <w:t xml:space="preserve">, </w:t>
      </w:r>
      <w:r w:rsidRPr="00C43F2D">
        <w:rPr>
          <w:rStyle w:val="StyleUnderline"/>
          <w:highlight w:val="green"/>
        </w:rPr>
        <w:t>uncontrollable</w:t>
      </w:r>
      <w:r w:rsidRPr="002937E4">
        <w:rPr>
          <w:rStyle w:val="StyleUnderline"/>
        </w:rPr>
        <w:t xml:space="preserve"> </w:t>
      </w:r>
      <w:r w:rsidRPr="00643EE1">
        <w:rPr>
          <w:rStyle w:val="Emphasis"/>
          <w:highlight w:val="green"/>
        </w:rPr>
        <w:t>pandemics</w:t>
      </w:r>
      <w:r w:rsidRPr="002937E4">
        <w:rPr>
          <w:rStyle w:val="StyleUnderline"/>
        </w:rPr>
        <w:t xml:space="preserve">, </w:t>
      </w:r>
      <w:r w:rsidRPr="00643EE1">
        <w:rPr>
          <w:rStyle w:val="Emphasis"/>
          <w:highlight w:val="green"/>
        </w:rPr>
        <w:t>genetic engineering</w:t>
      </w:r>
      <w:r w:rsidRPr="002937E4">
        <w:rPr>
          <w:rStyle w:val="Emphasis"/>
        </w:rPr>
        <w:t>,</w:t>
      </w:r>
      <w:r w:rsidRPr="002937E4">
        <w:rPr>
          <w:rStyle w:val="StyleUnderline"/>
        </w:rPr>
        <w:t xml:space="preserve"> </w:t>
      </w:r>
      <w:r w:rsidRPr="00C43F2D">
        <w:rPr>
          <w:rStyle w:val="StyleUnderline"/>
          <w:highlight w:val="green"/>
        </w:rPr>
        <w:t xml:space="preserve">and </w:t>
      </w:r>
      <w:r w:rsidRPr="00C43F2D">
        <w:rPr>
          <w:rStyle w:val="Emphasis"/>
          <w:highlight w:val="green"/>
        </w:rPr>
        <w:t>artificial intelligence</w:t>
      </w:r>
      <w:r w:rsidRPr="00C43F2D">
        <w:rPr>
          <w:rStyle w:val="StyleUnderline"/>
          <w:highlight w:val="green"/>
        </w:rPr>
        <w:t xml:space="preserve"> (AI</w:t>
      </w:r>
      <w:r w:rsidRPr="00643EE1">
        <w:rPr>
          <w:rStyle w:val="StyleUnderline"/>
          <w:highlight w:val="green"/>
        </w:rPr>
        <w:t>).</w:t>
      </w:r>
      <w:r w:rsidRPr="002937E4">
        <w:rPr>
          <w:sz w:val="12"/>
        </w:rPr>
        <w:t xml:space="preserve"> I will have little to add about nuclear weapons or other weapons of mass destruction, and I have already discussed climate change and pandemics. But two newer risks, </w:t>
      </w:r>
      <w:r w:rsidRPr="002937E4">
        <w:rPr>
          <w:rStyle w:val="StyleUnderline"/>
        </w:rPr>
        <w:t>genetic engineering and AI, deserve far more attention than they have been getting</w:t>
      </w:r>
      <w:r w:rsidRPr="002937E4">
        <w:rPr>
          <w:sz w:val="12"/>
        </w:rPr>
        <w:t xml:space="preserve">. </w:t>
      </w:r>
      <w:r w:rsidRPr="00643EE1">
        <w:rPr>
          <w:rStyle w:val="StyleUnderline"/>
          <w:highlight w:val="green"/>
        </w:rPr>
        <w:t>Gene editing</w:t>
      </w:r>
      <w:r w:rsidRPr="002937E4">
        <w:rPr>
          <w:rStyle w:val="StyleUnderline"/>
        </w:rPr>
        <w:t xml:space="preserve"> shows </w:t>
      </w:r>
      <w:r w:rsidRPr="00C43F2D">
        <w:rPr>
          <w:rStyle w:val="StyleUnderline"/>
          <w:highlight w:val="green"/>
        </w:rPr>
        <w:t>promise in treating certain diseases</w:t>
      </w:r>
      <w:r w:rsidRPr="002937E4">
        <w:rPr>
          <w:rStyle w:val="StyleUnderline"/>
        </w:rPr>
        <w:t>, including sickle cell anemia, cystic fibrosis, and some forms of cancer</w:t>
      </w:r>
      <w:r w:rsidRPr="002937E4">
        <w:rPr>
          <w:sz w:val="12"/>
        </w:rPr>
        <w:t xml:space="preserve">; </w:t>
      </w:r>
      <w:r w:rsidRPr="002937E4">
        <w:rPr>
          <w:rStyle w:val="StyleUnderline"/>
        </w:rPr>
        <w:t>it can create new vaccines and new, more effective tests for coronavirus; it will increase the supply of organs for transplantation</w:t>
      </w:r>
      <w:r w:rsidRPr="002937E4">
        <w:rPr>
          <w:sz w:val="12"/>
        </w:rPr>
        <w:t xml:space="preserve">, enabling people to survive a major heart attack or end-stage kidney disease. It has allowed a Brazilian-American artist to create a fluorescent green rabbit from a white rabbit embryo and a gene taken from a green fluorescent jellyfish. Worms have been engineered to live six times as long as normal, and mice to have better memories and learning skills. The genes responsible for monogamy in voles have been isolated. Who knows what will come next? </w:t>
      </w:r>
      <w:r w:rsidRPr="002937E4">
        <w:rPr>
          <w:rStyle w:val="StyleUnderline"/>
        </w:rPr>
        <w:t xml:space="preserve">The eventual </w:t>
      </w:r>
      <w:r w:rsidRPr="00C43F2D">
        <w:rPr>
          <w:rStyle w:val="StyleUnderline"/>
          <w:highlight w:val="green"/>
        </w:rPr>
        <w:t>consequences for</w:t>
      </w:r>
      <w:r w:rsidRPr="002937E4">
        <w:rPr>
          <w:rStyle w:val="StyleUnderline"/>
        </w:rPr>
        <w:t xml:space="preserve"> human </w:t>
      </w:r>
      <w:r w:rsidRPr="00643EE1">
        <w:rPr>
          <w:rStyle w:val="StyleUnderline"/>
          <w:highlight w:val="green"/>
        </w:rPr>
        <w:t>health</w:t>
      </w:r>
      <w:r w:rsidRPr="002937E4">
        <w:rPr>
          <w:rStyle w:val="StyleUnderline"/>
        </w:rPr>
        <w:t xml:space="preserve"> and longevity </w:t>
      </w:r>
      <w:r w:rsidRPr="00643EE1">
        <w:rPr>
          <w:rStyle w:val="StyleUnderline"/>
          <w:highlight w:val="green"/>
        </w:rPr>
        <w:t xml:space="preserve">are </w:t>
      </w:r>
      <w:r w:rsidRPr="003B13AF">
        <w:rPr>
          <w:rStyle w:val="StyleUnderline"/>
        </w:rPr>
        <w:t xml:space="preserve">potentially </w:t>
      </w:r>
      <w:r w:rsidRPr="00643EE1">
        <w:rPr>
          <w:rStyle w:val="StyleUnderline"/>
          <w:highlight w:val="green"/>
        </w:rPr>
        <w:t>revolutionary</w:t>
      </w:r>
      <w:r w:rsidRPr="002937E4">
        <w:rPr>
          <w:rStyle w:val="StyleUnderline"/>
        </w:rPr>
        <w:t>.</w:t>
      </w:r>
    </w:p>
    <w:p w14:paraId="4094C529" w14:textId="77777777" w:rsidR="006F2FD6" w:rsidRPr="002937E4" w:rsidRDefault="006F2FD6" w:rsidP="006F2FD6">
      <w:pPr>
        <w:rPr>
          <w:sz w:val="12"/>
        </w:rPr>
      </w:pPr>
      <w:r w:rsidRPr="002937E4">
        <w:rPr>
          <w:sz w:val="12"/>
        </w:rPr>
        <w:t>But these advances also raise troubling questions about whether parents will one day want to create designer babies, selecting embryos for their intelligence, health, beauty, and other attributes. In 2018, a Chinese researcher modified human embryos, leading to the birth of genetically edited twins. He was widely condemned by the research community and sentenced to three years in a Chinese prison. But once such feats are possible, it is only a matter of time before they are repeated.</w:t>
      </w:r>
    </w:p>
    <w:p w14:paraId="265C7F7A" w14:textId="77777777" w:rsidR="006F2FD6" w:rsidRPr="002937E4" w:rsidRDefault="006F2FD6" w:rsidP="006F2FD6">
      <w:pPr>
        <w:rPr>
          <w:sz w:val="12"/>
        </w:rPr>
      </w:pPr>
      <w:r w:rsidRPr="002937E4">
        <w:rPr>
          <w:rStyle w:val="StyleUnderline"/>
        </w:rPr>
        <w:t>The ethical issues are monumental</w:t>
      </w:r>
      <w:r w:rsidRPr="002937E4">
        <w:rPr>
          <w:sz w:val="12"/>
        </w:rPr>
        <w:t>. On the one hand are unprecedented advances in human health and well-being; on the other are huge risks that the technology will produce a new Frankenstein. As futurist author Jamie Metzl says, “if we thought the debates over abortion and genetically modified crops were contentious, wait until the coming debate over genetically modified people arrives.” We are, Metzl says, in the process of “hacking Darwin”—replacing random mutations and natural selection with human-directed mutations and human selection—and the governing structures needed to find the right balance between the benefits and costs have not kept pace with the science.</w:t>
      </w:r>
    </w:p>
    <w:p w14:paraId="45932D08" w14:textId="77777777" w:rsidR="006F2FD6" w:rsidRPr="002937E4" w:rsidRDefault="006F2FD6" w:rsidP="006F2FD6">
      <w:pPr>
        <w:rPr>
          <w:rStyle w:val="Emphasis"/>
        </w:rPr>
      </w:pPr>
      <w:r w:rsidRPr="00643EE1">
        <w:rPr>
          <w:rStyle w:val="StyleUnderline"/>
          <w:highlight w:val="green"/>
        </w:rPr>
        <w:t>Artificial intelligence</w:t>
      </w:r>
      <w:r w:rsidRPr="002937E4">
        <w:rPr>
          <w:rStyle w:val="StyleUnderline"/>
        </w:rPr>
        <w:t xml:space="preserve"> is perhaps the least well-understood threat</w:t>
      </w:r>
      <w:r w:rsidRPr="002937E4">
        <w:rPr>
          <w:sz w:val="12"/>
        </w:rPr>
        <w:t xml:space="preserve">, </w:t>
      </w:r>
      <w:r w:rsidRPr="002937E4">
        <w:rPr>
          <w:rStyle w:val="StyleUnderline"/>
        </w:rPr>
        <w:t xml:space="preserve">but accord ing to some experts, it </w:t>
      </w:r>
      <w:r w:rsidRPr="00643EE1">
        <w:rPr>
          <w:rStyle w:val="StyleUnderline"/>
          <w:highlight w:val="green"/>
        </w:rPr>
        <w:t>poses the greatest danger</w:t>
      </w:r>
      <w:r w:rsidRPr="002937E4">
        <w:rPr>
          <w:rStyle w:val="StyleUnderline"/>
        </w:rPr>
        <w:t xml:space="preserve"> </w:t>
      </w:r>
      <w:r w:rsidRPr="00643EE1">
        <w:rPr>
          <w:rStyle w:val="StyleUnderline"/>
          <w:highlight w:val="green"/>
        </w:rPr>
        <w:t>as well as</w:t>
      </w:r>
      <w:r w:rsidRPr="002937E4">
        <w:rPr>
          <w:rStyle w:val="StyleUnderline"/>
        </w:rPr>
        <w:t xml:space="preserve"> promising </w:t>
      </w:r>
      <w:r w:rsidRPr="00643EE1">
        <w:rPr>
          <w:rStyle w:val="StyleUnderline"/>
          <w:highlight w:val="green"/>
        </w:rPr>
        <w:t xml:space="preserve">the </w:t>
      </w:r>
      <w:r w:rsidRPr="00643EE1">
        <w:rPr>
          <w:rStyle w:val="Emphasis"/>
          <w:highlight w:val="green"/>
        </w:rPr>
        <w:t>greatest benefits</w:t>
      </w:r>
      <w:r w:rsidRPr="002937E4">
        <w:rPr>
          <w:rStyle w:val="Emphasis"/>
        </w:rPr>
        <w:t xml:space="preserve"> to society if appropriately managed</w:t>
      </w:r>
      <w:r w:rsidRPr="002937E4">
        <w:rPr>
          <w:rStyle w:val="StyleUnderline"/>
        </w:rPr>
        <w:t>.</w:t>
      </w:r>
      <w:r w:rsidRPr="002937E4">
        <w:rPr>
          <w:sz w:val="12"/>
        </w:rPr>
        <w:t xml:space="preserve"> AI is already outperforming humans in such tasks as playing chess and reading X-rays. </w:t>
      </w:r>
      <w:r w:rsidRPr="002937E4">
        <w:rPr>
          <w:rStyle w:val="StyleUnderline"/>
        </w:rPr>
        <w:t>Its recent success in identifying a new antibiotic that works against previously resistant bacteria</w:t>
      </w:r>
      <w:r w:rsidRPr="002937E4">
        <w:rPr>
          <w:sz w:val="12"/>
        </w:rPr>
        <w:t xml:space="preserve"> (after human efforts had failed) is just one example of its transformative role. </w:t>
      </w:r>
      <w:r w:rsidRPr="002937E4">
        <w:rPr>
          <w:rStyle w:val="StyleUnderline"/>
        </w:rPr>
        <w:t>It will produce self-driving cars, delivery drones, voice and image recognition, and automated stores and factories</w:t>
      </w:r>
      <w:r w:rsidRPr="002937E4">
        <w:rPr>
          <w:sz w:val="12"/>
        </w:rPr>
        <w:t xml:space="preserve">. Many people have worried about the job dislocation this will produce. That’s a concern, and one that I addressed in my book The Forgotten Americans, where I concluded, as many have, that </w:t>
      </w:r>
      <w:r w:rsidRPr="002937E4">
        <w:rPr>
          <w:rStyle w:val="StyleUnderline"/>
        </w:rPr>
        <w:t xml:space="preserve">the benefits outweigh the costs but that everything depends on handling the transition with the right kind of public policies. Once again, </w:t>
      </w:r>
      <w:r w:rsidRPr="00643EE1">
        <w:rPr>
          <w:rStyle w:val="Emphasis"/>
          <w:highlight w:val="green"/>
        </w:rPr>
        <w:t>proper governance</w:t>
      </w:r>
      <w:r w:rsidRPr="002937E4">
        <w:rPr>
          <w:rStyle w:val="Emphasis"/>
        </w:rPr>
        <w:t xml:space="preserve"> </w:t>
      </w:r>
      <w:r w:rsidRPr="00643EE1">
        <w:rPr>
          <w:rStyle w:val="Emphasis"/>
          <w:highlight w:val="green"/>
        </w:rPr>
        <w:t xml:space="preserve">can make </w:t>
      </w:r>
      <w:r w:rsidRPr="003B13AF">
        <w:rPr>
          <w:rStyle w:val="Emphasis"/>
        </w:rPr>
        <w:t xml:space="preserve">all </w:t>
      </w:r>
      <w:r w:rsidRPr="00643EE1">
        <w:rPr>
          <w:rStyle w:val="Emphasis"/>
          <w:highlight w:val="green"/>
        </w:rPr>
        <w:t>the difference</w:t>
      </w:r>
      <w:r w:rsidRPr="002937E4">
        <w:rPr>
          <w:rStyle w:val="Emphasis"/>
        </w:rPr>
        <w:t>.</w:t>
      </w:r>
    </w:p>
    <w:p w14:paraId="3A337136" w14:textId="77777777" w:rsidR="006F2FD6" w:rsidRPr="002937E4" w:rsidRDefault="006F2FD6" w:rsidP="006F2FD6">
      <w:pPr>
        <w:rPr>
          <w:sz w:val="12"/>
        </w:rPr>
      </w:pPr>
      <w:r w:rsidRPr="002937E4">
        <w:rPr>
          <w:rStyle w:val="StyleUnderline"/>
        </w:rPr>
        <w:t>But the risks remain substantial</w:t>
      </w:r>
      <w:r w:rsidRPr="002937E4">
        <w:rPr>
          <w:sz w:val="12"/>
        </w:rPr>
        <w:t xml:space="preserve">. Many experts are predicting that AI will soon be capable of outsmarting us not just in performing routine tasks but in pursuing objectives we never specified or intended. </w:t>
      </w:r>
      <w:r w:rsidRPr="002937E4">
        <w:rPr>
          <w:rStyle w:val="StyleUnderline"/>
        </w:rPr>
        <w:t>The issue, in a nutshell, is whether we will control the machines or they will control us</w:t>
      </w:r>
      <w:r w:rsidRPr="002937E4">
        <w:rPr>
          <w:sz w:val="12"/>
        </w:rPr>
        <w:t xml:space="preserve">. Toby Ord, an Oxford professor who has studied all of these existential threats in depth, believes that AI tops all of them in terms of both its potentially beneficial impact and the risks it poses to our species. He states, “The transition to a world where humans are no longer the most intelligent entities on Earth could easily be the greatest ever change in humanity’s place in the universe.” </w:t>
      </w:r>
      <w:r w:rsidRPr="002937E4">
        <w:rPr>
          <w:rStyle w:val="StyleUnderline"/>
        </w:rPr>
        <w:t xml:space="preserve">He puts the probability of AI performing better than humans on nearly all tasks within the next hundred years at roughly one in two, and the chance that it will be </w:t>
      </w:r>
      <w:r w:rsidRPr="00C43F2D">
        <w:rPr>
          <w:rStyle w:val="Emphasis"/>
          <w:highlight w:val="green"/>
        </w:rPr>
        <w:t>misaligned with human values</w:t>
      </w:r>
      <w:r w:rsidRPr="002937E4">
        <w:rPr>
          <w:rStyle w:val="Emphasis"/>
        </w:rPr>
        <w:t xml:space="preserve"> </w:t>
      </w:r>
      <w:r w:rsidRPr="00C43F2D">
        <w:rPr>
          <w:rStyle w:val="Emphasis"/>
          <w:highlight w:val="green"/>
        </w:rPr>
        <w:t>at about one in ten</w:t>
      </w:r>
      <w:r w:rsidRPr="00C43F2D">
        <w:rPr>
          <w:sz w:val="12"/>
        </w:rPr>
        <w:t>. There are, of course, huge uncertainties and controversies here, as he admits, but this is not a fringe position within the expert community. Looking at five</w:t>
      </w:r>
      <w:r w:rsidRPr="002937E4">
        <w:rPr>
          <w:sz w:val="12"/>
        </w:rPr>
        <w:t xml:space="preserve"> of the big risks—nuclear war, climate change, other environmental developments, engineered pandemics, and unaligned AI—he estimates a one-in-six chance that they will lead to an existential catastrophe (defined as “the destruction of humanity’s long-term potential,” including extinction and other alarming possibilities) over the next century.</w:t>
      </w:r>
    </w:p>
    <w:p w14:paraId="628AEE45" w14:textId="77777777" w:rsidR="006F2FD6" w:rsidRPr="002937E4" w:rsidRDefault="006F2FD6" w:rsidP="006F2FD6">
      <w:pPr>
        <w:rPr>
          <w:rStyle w:val="StyleUnderline"/>
        </w:rPr>
      </w:pPr>
      <w:r w:rsidRPr="002937E4">
        <w:rPr>
          <w:rStyle w:val="StyleUnderline"/>
        </w:rPr>
        <w:t>The governance challenges associated with these mind-bending technologies are enormous</w:t>
      </w:r>
      <w:r w:rsidRPr="002937E4">
        <w:rPr>
          <w:sz w:val="12"/>
        </w:rPr>
        <w:t>. Ho</w:t>
      </w:r>
      <w:r w:rsidRPr="002937E4">
        <w:rPr>
          <w:rStyle w:val="StyleUnderline"/>
        </w:rPr>
        <w:t>w much should we invest in these technologies, what shall we regulate, and how do we assure the public that their own safety and security will be protected</w:t>
      </w:r>
      <w:r w:rsidRPr="002937E4">
        <w:rPr>
          <w:sz w:val="12"/>
        </w:rPr>
        <w:t xml:space="preserve">? Such </w:t>
      </w:r>
      <w:r w:rsidRPr="002937E4">
        <w:rPr>
          <w:rStyle w:val="StyleUnderline"/>
        </w:rPr>
        <w:t>questions cannot be avoided because</w:t>
      </w:r>
      <w:r w:rsidRPr="002937E4">
        <w:rPr>
          <w:sz w:val="12"/>
        </w:rPr>
        <w:t xml:space="preserve"> </w:t>
      </w:r>
      <w:r w:rsidRPr="002937E4">
        <w:rPr>
          <w:rStyle w:val="Emphasis"/>
        </w:rPr>
        <w:t>if we don’t address them, another nation, likely an authoritarian one, or a rogue group will.</w:t>
      </w:r>
      <w:r w:rsidRPr="002937E4">
        <w:rPr>
          <w:sz w:val="12"/>
        </w:rPr>
        <w:t xml:space="preserve"> </w:t>
      </w:r>
      <w:r w:rsidRPr="002937E4">
        <w:rPr>
          <w:rStyle w:val="StyleUnderline"/>
        </w:rPr>
        <w:t>In addition, if the U.S. role in these new technologies is purely defensive, we will have missed an opportunity to transform human lives in unprecedented ways with huge benefits for almost everyone.</w:t>
      </w:r>
    </w:p>
    <w:p w14:paraId="06E3BC1D" w14:textId="77777777" w:rsidR="006F2FD6" w:rsidRPr="002937E4" w:rsidRDefault="006F2FD6" w:rsidP="006F2FD6">
      <w:pPr>
        <w:rPr>
          <w:sz w:val="12"/>
        </w:rPr>
      </w:pPr>
      <w:r w:rsidRPr="002937E4">
        <w:rPr>
          <w:sz w:val="12"/>
        </w:rPr>
        <w:t>How to Respond: Three Strategies</w:t>
      </w:r>
    </w:p>
    <w:p w14:paraId="69B45F5A" w14:textId="77777777" w:rsidR="006F2FD6" w:rsidRPr="002937E4" w:rsidRDefault="006F2FD6" w:rsidP="006F2FD6">
      <w:pPr>
        <w:rPr>
          <w:sz w:val="12"/>
        </w:rPr>
      </w:pPr>
      <w:r w:rsidRPr="002937E4">
        <w:rPr>
          <w:sz w:val="12"/>
        </w:rPr>
        <w:t>A focus on these technological risks and opportunities provides one more reason to worry about the misalignment between human frailties and democratic institutions, and especially our tendency to focus on salient, short-run problems while ignoring the insidious, often hidden costs—including the opportunity costs—of failing to address bigger, longer-term issues. As Charles Schultze, a former director of the Office of Management and Budget, once put it in reference to the growth of public debt, there are termites in the woodwork, but we remain focused on the wolf at the door.</w:t>
      </w:r>
    </w:p>
    <w:p w14:paraId="47BAF016" w14:textId="77777777" w:rsidR="006F2FD6" w:rsidRPr="002937E4" w:rsidRDefault="006F2FD6" w:rsidP="006F2FD6">
      <w:pPr>
        <w:rPr>
          <w:sz w:val="12"/>
        </w:rPr>
      </w:pPr>
      <w:r w:rsidRPr="002937E4">
        <w:rPr>
          <w:sz w:val="12"/>
        </w:rPr>
        <w:t>We cannot deal with emerging technologies with a polarized and paralyzed democracy. Democracies are fragile. Without constant vigilance, they too easily fall back into some form of autocracy. After many decades of progress around the world, democracy is now in decline, and the United States has become the poster child for the worst kind of backsliding. Because autocracies may prove better able to manage these new technologies, for good or for ill, the pressure on liberal democracies will be that much greater. To succeed, we must calm the elephant and give the rider a new set of institutional reins with which to manage his unruly behavior.</w:t>
      </w:r>
    </w:p>
    <w:p w14:paraId="69996783" w14:textId="77777777" w:rsidR="006F2FD6" w:rsidRPr="002937E4" w:rsidRDefault="006F2FD6" w:rsidP="006F2FD6">
      <w:pPr>
        <w:rPr>
          <w:sz w:val="12"/>
        </w:rPr>
      </w:pPr>
      <w:r w:rsidRPr="002937E4">
        <w:rPr>
          <w:sz w:val="12"/>
        </w:rPr>
        <w:t>There are a number of political reforms that might help to shore up our political institutions. These include proportional or ranked choice voting, eliminating the Electoral College (or working around it via a state compact), limiting gerrymandering and the role of money in politics, making voting easier, and the like. These are all good ideas, but they involve a Catch-22: The foxes who are currently in charge of the hen house are not about to change the status quo. We can hope that these reforms take root, but I also want to suggest some new ideas based on a deeper understanding of the rider vs. the elephant. How do we minimize the illiberal tendencies of the elephant while enabling the rider to gain more control over her own destiny? Too much democracy sends the elephant crashing through the bush; too little deprives the rider of her basic rights.</w:t>
      </w:r>
    </w:p>
    <w:p w14:paraId="3D24FF88" w14:textId="77777777" w:rsidR="006F2FD6" w:rsidRPr="002937E4" w:rsidRDefault="006F2FD6" w:rsidP="006F2FD6">
      <w:pPr>
        <w:rPr>
          <w:sz w:val="12"/>
        </w:rPr>
      </w:pPr>
      <w:r w:rsidRPr="002937E4">
        <w:rPr>
          <w:sz w:val="12"/>
        </w:rPr>
        <w:t>The technological challenges outlined above are, of course, global and will require supranational organizations to deal with them. But I will focus on the United States both because we must fix a dysfunctional political system at home before worrying about the global challenge and because this would put us in a better position to play a leadership role. Our country still has considerable soft and hard power, but that power is waning and must be restored.</w:t>
      </w:r>
    </w:p>
    <w:p w14:paraId="4F6BD04F" w14:textId="77777777" w:rsidR="006F2FD6" w:rsidRPr="002937E4" w:rsidRDefault="006F2FD6" w:rsidP="006F2FD6">
      <w:pPr>
        <w:rPr>
          <w:sz w:val="12"/>
        </w:rPr>
      </w:pPr>
      <w:r w:rsidRPr="002937E4">
        <w:rPr>
          <w:sz w:val="12"/>
        </w:rPr>
        <w:t>What kinds of institutional changes might help? First, a more informed electorate. Second, much stronger leaders, created via new methods of nominating presidential candidates and other elected officials. Third, more attention to the unprecedented threats and opportunities themselves along with reliance on expert bodies to assess and recommend actions for dealing with them.</w:t>
      </w:r>
    </w:p>
    <w:p w14:paraId="7623409C" w14:textId="77777777" w:rsidR="006F2FD6" w:rsidRPr="002937E4" w:rsidRDefault="006F2FD6" w:rsidP="006F2FD6">
      <w:pPr>
        <w:rPr>
          <w:sz w:val="12"/>
        </w:rPr>
      </w:pPr>
      <w:r w:rsidRPr="002937E4">
        <w:rPr>
          <w:sz w:val="12"/>
        </w:rPr>
        <w:t>Educating The Electorate</w:t>
      </w:r>
    </w:p>
    <w:p w14:paraId="41729FAD" w14:textId="77777777" w:rsidR="006F2FD6" w:rsidRPr="002937E4" w:rsidRDefault="006F2FD6" w:rsidP="006F2FD6">
      <w:pPr>
        <w:rPr>
          <w:sz w:val="12"/>
        </w:rPr>
      </w:pPr>
      <w:r w:rsidRPr="002937E4">
        <w:rPr>
          <w:sz w:val="12"/>
        </w:rPr>
        <w:t>The typical voter is woefully lacking in the kinds of knowledge needed to vote intelligently. Many do not know such basics as what the three branches of government are, which rights are protected by the Bill of Rights, or how their taxes are spent; some years, the majority of Americans do not even know which party controls each house of Congress. As political scientist Larry Bartels says, “The political ignorance of the American voter is one of the best-documented features of contemporary politics.”</w:t>
      </w:r>
    </w:p>
    <w:p w14:paraId="65648530" w14:textId="77777777" w:rsidR="006F2FD6" w:rsidRPr="002937E4" w:rsidRDefault="006F2FD6" w:rsidP="006F2FD6">
      <w:pPr>
        <w:rPr>
          <w:sz w:val="12"/>
        </w:rPr>
      </w:pPr>
      <w:r w:rsidRPr="002937E4">
        <w:rPr>
          <w:sz w:val="12"/>
        </w:rPr>
        <w:t>Even when voters are well-meaning and intelligent, it is often not worth their time to spend hours studying the issues or the candidates. They know that their vote will count for little, so why spend scarce time learning what they would need to know to make a more informed choice? Instead, they rely on partisan identity as a readily available shortcut, along with the views of family, friends, or other influentials; they may be swayed by social media or the mainstream press; they may simply like how someone dresses, speaks, or looks. That said, party identification remains a very strong predictor of how people vote. The problem with this shortcut is that, in a two-party system, its binary character does little to promote pluralism.</w:t>
      </w:r>
    </w:p>
    <w:p w14:paraId="5C567E5E" w14:textId="77777777" w:rsidR="006F2FD6" w:rsidRPr="002937E4" w:rsidRDefault="006F2FD6" w:rsidP="006F2FD6">
      <w:pPr>
        <w:rPr>
          <w:sz w:val="12"/>
        </w:rPr>
      </w:pPr>
      <w:r w:rsidRPr="002937E4">
        <w:rPr>
          <w:sz w:val="12"/>
        </w:rPr>
        <w:t>Another problem, in addition to ill-informed or rationally ignorant voters, is that we are all, to one degree or another, vulnerable to having our views and our behavior manipulated. As historian Yuval Noah Harari writes: “Referendums and elections are always about human feelings, not about human rationality…. This reliance on the heart might prove to be the Achilles’ heel of liberal democracy. For once somebody (whether in Beijing or in San Francisco) gains the technological ability to hack and manipulate the human heart, democratic politics will mutate into an emotional puppet show.”</w:t>
      </w:r>
    </w:p>
    <w:p w14:paraId="7D3AC69E" w14:textId="77777777" w:rsidR="006F2FD6" w:rsidRPr="002937E4" w:rsidRDefault="006F2FD6" w:rsidP="006F2FD6">
      <w:pPr>
        <w:rPr>
          <w:sz w:val="12"/>
        </w:rPr>
      </w:pPr>
      <w:r w:rsidRPr="002937E4">
        <w:rPr>
          <w:sz w:val="12"/>
        </w:rPr>
        <w:t>Social media is not just an example of Harari’s point but the ultimate “democratic” institution. It is, after all, chock-full of information and opinions, participatory, easily accessed, and open to all. It is the town hall of the twenty-first century. Yet instead of turning ignorant and unengaged voters into well-informed and engaged ones, it has mainly inflamed the elephant, produced herdlike behavior, and misinformed citizens.</w:t>
      </w:r>
    </w:p>
    <w:p w14:paraId="52E29FDF" w14:textId="77777777" w:rsidR="006F2FD6" w:rsidRPr="002937E4" w:rsidRDefault="006F2FD6" w:rsidP="006F2FD6">
      <w:pPr>
        <w:rPr>
          <w:sz w:val="12"/>
        </w:rPr>
      </w:pPr>
      <w:r w:rsidRPr="002937E4">
        <w:rPr>
          <w:sz w:val="12"/>
        </w:rPr>
        <w:t>So what can be done?</w:t>
      </w:r>
    </w:p>
    <w:p w14:paraId="5B1C0D3F" w14:textId="77777777" w:rsidR="006F2FD6" w:rsidRPr="002937E4" w:rsidRDefault="006F2FD6" w:rsidP="006F2FD6">
      <w:pPr>
        <w:rPr>
          <w:sz w:val="12"/>
        </w:rPr>
      </w:pPr>
      <w:r w:rsidRPr="002937E4">
        <w:rPr>
          <w:sz w:val="12"/>
        </w:rPr>
        <w:t>First, we need dramatically more civic education. Only a minority of Americans are able to pass the test taken by immigrants seeking to become citizens. Why not require that high school students both attend a naturalization ceremony to gain more appreciation for what citizenship means and be asked to pass a similar test? Perhaps doing so should be a high school graduation requirement.</w:t>
      </w:r>
    </w:p>
    <w:p w14:paraId="5E34FE8E" w14:textId="77777777" w:rsidR="006F2FD6" w:rsidRPr="002937E4" w:rsidRDefault="006F2FD6" w:rsidP="006F2FD6">
      <w:pPr>
        <w:rPr>
          <w:sz w:val="12"/>
        </w:rPr>
      </w:pPr>
      <w:r w:rsidRPr="002937E4">
        <w:rPr>
          <w:sz w:val="12"/>
        </w:rPr>
        <w:t>But passing a factual test is only a beginning. Without deeper engagement, without helping students master critical thinking skills, understand habits of the heart as well as of the mind, and handle exposure to a wider array of views, a mere test is not likely to fundamentally change our democracy. Instead, imagine if all high schools encouraged or required their students to study the Constitution, to not only take on the task of learning its provisions but to then debate the implications of those provisions, their normative foundations, and whether they should be revised.</w:t>
      </w:r>
    </w:p>
    <w:p w14:paraId="3216712B" w14:textId="77777777" w:rsidR="006F2FD6" w:rsidRPr="002937E4" w:rsidRDefault="006F2FD6" w:rsidP="006F2FD6">
      <w:pPr>
        <w:rPr>
          <w:sz w:val="12"/>
        </w:rPr>
      </w:pPr>
      <w:r w:rsidRPr="002937E4">
        <w:rPr>
          <w:sz w:val="12"/>
        </w:rPr>
        <w:t>For all their brilliance, the Framers were men of their time. Shouldn’t we all be asking if an eighteenth-century constitution is still right for a twenty-first-century society? No organization, including a nation-state, should go for more than two centuries without at least questioning its principles and values and how they are embedded in its operational structures.</w:t>
      </w:r>
    </w:p>
    <w:p w14:paraId="22004176" w14:textId="77777777" w:rsidR="006F2FD6" w:rsidRPr="002937E4" w:rsidRDefault="006F2FD6" w:rsidP="006F2FD6">
      <w:pPr>
        <w:rPr>
          <w:sz w:val="12"/>
        </w:rPr>
      </w:pPr>
      <w:r w:rsidRPr="002937E4">
        <w:rPr>
          <w:sz w:val="12"/>
        </w:rPr>
        <w:t>Just such an exercise was suggested by this journal in its Summer 2021 issue. Led by Sanford Levinson from the University of Texas Law School and involving many other legal scholars as “delegates” to a mock constitutional convention, the group came up with a new, bold, and progressive constitution. It included, for example, eliminating the Electoral College, limiting the power of the Senate to delay but not kill legislation, creating term limits for Supreme Court justices, electing House members for four-year terms, using single- or multi-member districts of roughly the same size, and using ranked choice or proportional voting for both congressional and presidential elections. Can we envisage further exercises of this sort catalyzing a congressional or state-led effort to actually amend the Constitution? Should we even want one, given the dangers of opening up the Constitution? Maybe not, but here’s an idea that builds on the Democracy effort and also on an argument made by my Brookings colleague Robert Litan. He argues that what is missing in our education system is the kind of appreciation for opposing views that a much greater emphasis on teaching students debating skills could correct.</w:t>
      </w:r>
    </w:p>
    <w:p w14:paraId="7EDC003D" w14:textId="77777777" w:rsidR="006F2FD6" w:rsidRPr="002937E4" w:rsidRDefault="006F2FD6" w:rsidP="006F2FD6">
      <w:pPr>
        <w:rPr>
          <w:sz w:val="12"/>
        </w:rPr>
      </w:pPr>
      <w:r w:rsidRPr="002937E4">
        <w:rPr>
          <w:sz w:val="12"/>
        </w:rPr>
        <w:t>My idea is to ask America’s high schools to engage their students in a debate on these governance issues after teaching them the views of the experts. The debates would require students to take positions often contrary to their initial views as one of the best ways of teaching them critical thinking skills while deeply informing them about their government. The debates would be competitive, with the winners at the local level going on to debate the issues at the state level, and the state winners finally meeting for a national competition. Much like today’s spelling bees, this would create a set of young heroes and attract much media commentary and public attention. With a little luck, we would all soon be debating these issues around the dinner table. Colleges and universities might compete as well, and the younger generation would gain a sense of shaping their own futures.</w:t>
      </w:r>
    </w:p>
    <w:p w14:paraId="59022316" w14:textId="77777777" w:rsidR="006F2FD6" w:rsidRPr="002937E4" w:rsidRDefault="006F2FD6" w:rsidP="006F2FD6">
      <w:pPr>
        <w:rPr>
          <w:sz w:val="12"/>
        </w:rPr>
      </w:pPr>
      <w:r w:rsidRPr="002937E4">
        <w:rPr>
          <w:sz w:val="12"/>
        </w:rPr>
        <w:t>Selecting Leaders</w:t>
      </w:r>
    </w:p>
    <w:p w14:paraId="4208F7CE" w14:textId="77777777" w:rsidR="006F2FD6" w:rsidRPr="002937E4" w:rsidRDefault="006F2FD6" w:rsidP="006F2FD6">
      <w:pPr>
        <w:rPr>
          <w:sz w:val="12"/>
        </w:rPr>
      </w:pPr>
      <w:r w:rsidRPr="002937E4">
        <w:rPr>
          <w:sz w:val="12"/>
        </w:rPr>
        <w:t>Given the challenges we face, we need leaders who have a larger vision of, and dedication to, the public good, whose motivations are not driven primarily by self-interest, and whose knowledge and experience provide the competence to address these issues. Can voters be counted on to choose such leaders?</w:t>
      </w:r>
    </w:p>
    <w:p w14:paraId="6D177A7E" w14:textId="77777777" w:rsidR="006F2FD6" w:rsidRPr="002937E4" w:rsidRDefault="006F2FD6" w:rsidP="006F2FD6">
      <w:pPr>
        <w:rPr>
          <w:sz w:val="12"/>
        </w:rPr>
      </w:pPr>
      <w:r w:rsidRPr="002937E4">
        <w:rPr>
          <w:sz w:val="12"/>
        </w:rPr>
        <w:t>In a nation that elected Donald Trump, that may be a tall order. It is for this reason that the founders of America did not propose a form of government in which the public’s will would translate directly into who was to govern and what kinds of decisions they would be empowered to make. Instead, they forged a document that called for a representative and not a popular democracy. The people would have a say (or at least those who were white, propertied, and male), but not too much say. Above all, as historian Robert Tracy McKenzie makes clear in his book We the Fallen People, they were acutely aware of the human frailties, passions, and prejudices that could lead a popular democracy astray. He writes:</w:t>
      </w:r>
    </w:p>
    <w:p w14:paraId="38C319C0" w14:textId="77777777" w:rsidR="006F2FD6" w:rsidRPr="002937E4" w:rsidRDefault="006F2FD6" w:rsidP="006F2FD6">
      <w:pPr>
        <w:rPr>
          <w:sz w:val="12"/>
        </w:rPr>
      </w:pPr>
      <w:r w:rsidRPr="002937E4">
        <w:rPr>
          <w:sz w:val="12"/>
        </w:rPr>
        <w:t>…the Framers who gathered at Philadelphia in 1787 didn’t craft the Constitution for a virtuous people. Their recognition that we are self-interested by nature informs every article, every section, every line of the document that they created. It explains their ambiguity toward governmental power, their preoccupation with checks and balances, and above all, their distrust of democracy.</w:t>
      </w:r>
    </w:p>
    <w:p w14:paraId="2FBFBCD5" w14:textId="77777777" w:rsidR="006F2FD6" w:rsidRPr="002937E4" w:rsidRDefault="006F2FD6" w:rsidP="006F2FD6">
      <w:pPr>
        <w:rPr>
          <w:sz w:val="12"/>
        </w:rPr>
      </w:pPr>
      <w:r w:rsidRPr="002937E4">
        <w:rPr>
          <w:sz w:val="12"/>
        </w:rPr>
        <w:t>Given this distrust, they created many filters between the will of the people and their leaders. Only members of the House of Representatives were to be directly elected; the President and other leaders in the Senate and the courts were to be chosen in other, more indirect ways—ways that would help to isolate such choices from popular sentiment and factionalism.</w:t>
      </w:r>
    </w:p>
    <w:p w14:paraId="69BC084D" w14:textId="77777777" w:rsidR="006F2FD6" w:rsidRPr="002937E4" w:rsidRDefault="006F2FD6" w:rsidP="006F2FD6">
      <w:pPr>
        <w:rPr>
          <w:sz w:val="12"/>
        </w:rPr>
      </w:pPr>
      <w:r w:rsidRPr="002937E4">
        <w:rPr>
          <w:sz w:val="12"/>
        </w:rPr>
        <w:t>That distrust of human passions has weakened over time. The elephant is increasingly in charge. We now select candidates through direct primaries rather than through the deliberations of party leaders in smoke-filled rooms. That’s an outgrowth of demands for more democracy, more involvement of the public in choosing candidates. But as a number of thoughtful political analysts such as Jonathan Rauch, Lee Drutman, and Elaine Kamarck have argued, direct primaries come at a cost. The people who vote in primaries are not only a minority of those eligible but tend to be more immoderate. More importantly, given the large number of “safe” districts where winning one’s party’s primary is tantamount to winning the general election, together with a fear on the part of incumbents of being “primaried,” our politics are now skewed to the extremes, increasing polarization and paralysis. Direct primaries have also produced a group of elected leaders who are arguably far less competent and experienced than in prior generations. Almost no one believed that Donald Trump would be elected, but he was and remains surprisingly popular.</w:t>
      </w:r>
    </w:p>
    <w:p w14:paraId="6D975267" w14:textId="77777777" w:rsidR="006F2FD6" w:rsidRPr="002937E4" w:rsidRDefault="006F2FD6" w:rsidP="006F2FD6">
      <w:pPr>
        <w:rPr>
          <w:sz w:val="12"/>
        </w:rPr>
      </w:pPr>
      <w:r w:rsidRPr="002937E4">
        <w:rPr>
          <w:sz w:val="12"/>
        </w:rPr>
        <w:t>If we don’t address these governance challenges, another nation, likely an authoritarian one, or a rogue group will.</w:t>
      </w:r>
    </w:p>
    <w:p w14:paraId="614130DA" w14:textId="77777777" w:rsidR="006F2FD6" w:rsidRPr="002937E4" w:rsidRDefault="006F2FD6" w:rsidP="006F2FD6">
      <w:pPr>
        <w:rPr>
          <w:sz w:val="12"/>
        </w:rPr>
      </w:pPr>
      <w:r w:rsidRPr="002937E4">
        <w:rPr>
          <w:sz w:val="12"/>
        </w:rPr>
        <w:t>If a major corporation or nonprofit institution were looking for a new CEO, vice president, or division head, would they simply put this up to a vote by their various stakeholders, including consumers, suppliers, employees, or shareholders? No, they would vet the candidates with people who knew them well and pay attention to such intangibles as character, leadership, and vision. Choosing a President, a senator, or a member of the House should receive similar scrutiny— what Elaine Kamarck calls “peer review.” She notes that it is “neither possible nor wise to try to roll back the system of binding primaries,” but she spells out some alternatives that would re-empower parties and party leaders in the vetting process. Given the kind of extremism that exists, especially among Republican members these days, even these proposals may not do the job, but at least they might hold the most radical extremists at bay.</w:t>
      </w:r>
    </w:p>
    <w:p w14:paraId="1CFC09B8" w14:textId="77777777" w:rsidR="006F2FD6" w:rsidRPr="002937E4" w:rsidRDefault="006F2FD6" w:rsidP="006F2FD6">
      <w:pPr>
        <w:rPr>
          <w:sz w:val="12"/>
        </w:rPr>
      </w:pPr>
      <w:r w:rsidRPr="002937E4">
        <w:rPr>
          <w:sz w:val="12"/>
        </w:rPr>
        <w:t>How we choose to select candidates goes back to the central tension between liberalism and democracy, the one addressed by the founders. Jonathan Rauch has been warning for a long time that the weakening of intermediaries such as political parties has produced chaos and a lack of accountability. As he and political scientist Ray La Raja argue, “Paradoxically, democratic fundamentalism—the insistence that the remedy for whatever ails democracy must always be more democracy—is dangerously undemocratic.”</w:t>
      </w:r>
    </w:p>
    <w:p w14:paraId="0C0D8840" w14:textId="77777777" w:rsidR="006F2FD6" w:rsidRPr="002937E4" w:rsidRDefault="006F2FD6" w:rsidP="006F2FD6">
      <w:pPr>
        <w:rPr>
          <w:sz w:val="12"/>
        </w:rPr>
      </w:pPr>
      <w:r w:rsidRPr="002937E4">
        <w:rPr>
          <w:rStyle w:val="StyleUnderline"/>
        </w:rPr>
        <w:t>A better-informed electorate and a wiser leadership will help but will not be sufficient</w:t>
      </w:r>
      <w:r w:rsidRPr="002937E4">
        <w:rPr>
          <w:sz w:val="12"/>
        </w:rPr>
        <w:t xml:space="preserve">. </w:t>
      </w:r>
      <w:r w:rsidRPr="00643EE1">
        <w:rPr>
          <w:rStyle w:val="StyleUnderline"/>
          <w:highlight w:val="green"/>
        </w:rPr>
        <w:t>We</w:t>
      </w:r>
      <w:r w:rsidRPr="00A53476">
        <w:rPr>
          <w:rStyle w:val="StyleUnderline"/>
        </w:rPr>
        <w:t xml:space="preserve"> are going to </w:t>
      </w:r>
      <w:r w:rsidRPr="00643EE1">
        <w:rPr>
          <w:rStyle w:val="StyleUnderline"/>
          <w:highlight w:val="green"/>
        </w:rPr>
        <w:t>need to empower the</w:t>
      </w:r>
      <w:r w:rsidRPr="00A53476">
        <w:rPr>
          <w:rStyle w:val="StyleUnderline"/>
        </w:rPr>
        <w:t xml:space="preserve"> so-called </w:t>
      </w:r>
      <w:r w:rsidRPr="00643EE1">
        <w:rPr>
          <w:rStyle w:val="Emphasis"/>
          <w:highlight w:val="green"/>
        </w:rPr>
        <w:t>administrative state</w:t>
      </w:r>
      <w:r w:rsidRPr="002937E4">
        <w:rPr>
          <w:sz w:val="12"/>
        </w:rPr>
        <w:t>—</w:t>
      </w:r>
      <w:r w:rsidRPr="00A53476">
        <w:rPr>
          <w:rStyle w:val="StyleUnderline"/>
        </w:rPr>
        <w:t xml:space="preserve">aka the </w:t>
      </w:r>
      <w:r w:rsidRPr="00A53476">
        <w:rPr>
          <w:rStyle w:val="Emphasis"/>
        </w:rPr>
        <w:t>bureaucracy</w:t>
      </w:r>
      <w:r w:rsidRPr="00A53476">
        <w:rPr>
          <w:rStyle w:val="StyleUnderline"/>
        </w:rPr>
        <w:t xml:space="preserve"> or the </w:t>
      </w:r>
      <w:r w:rsidRPr="00A53476">
        <w:rPr>
          <w:rStyle w:val="Emphasis"/>
        </w:rPr>
        <w:t>permanent government</w:t>
      </w:r>
      <w:r w:rsidRPr="00A53476">
        <w:rPr>
          <w:rStyle w:val="StyleUnderline"/>
        </w:rPr>
        <w:t xml:space="preserve"> or</w:t>
      </w:r>
      <w:r w:rsidRPr="002937E4">
        <w:rPr>
          <w:sz w:val="12"/>
        </w:rPr>
        <w:t>, dare I say it, the “deep state”—</w:t>
      </w:r>
      <w:r w:rsidRPr="00A53476">
        <w:rPr>
          <w:rStyle w:val="StyleUnderline"/>
        </w:rPr>
        <w:t xml:space="preserve">to take on more of the challenge because </w:t>
      </w:r>
      <w:r w:rsidRPr="00643EE1">
        <w:rPr>
          <w:rStyle w:val="Emphasis"/>
          <w:highlight w:val="green"/>
        </w:rPr>
        <w:t>they alone will have the competencies needed</w:t>
      </w:r>
      <w:r w:rsidRPr="00A53476">
        <w:rPr>
          <w:rStyle w:val="StyleUnderline"/>
        </w:rPr>
        <w:t xml:space="preserve"> and because </w:t>
      </w:r>
      <w:r w:rsidRPr="00643EE1">
        <w:rPr>
          <w:rStyle w:val="Emphasis"/>
          <w:highlight w:val="green"/>
        </w:rPr>
        <w:t>progress</w:t>
      </w:r>
      <w:r w:rsidRPr="00A53476">
        <w:rPr>
          <w:rStyle w:val="Emphasis"/>
        </w:rPr>
        <w:t xml:space="preserve"> on these issues </w:t>
      </w:r>
      <w:r w:rsidRPr="00643EE1">
        <w:rPr>
          <w:rStyle w:val="Emphasis"/>
          <w:highlight w:val="green"/>
        </w:rPr>
        <w:t>will require continuity</w:t>
      </w:r>
      <w:r w:rsidRPr="00A53476">
        <w:rPr>
          <w:rStyle w:val="StyleUnderline"/>
        </w:rPr>
        <w:t xml:space="preserve"> of effort </w:t>
      </w:r>
      <w:r w:rsidRPr="00643EE1">
        <w:rPr>
          <w:rStyle w:val="Emphasis"/>
          <w:highlight w:val="green"/>
        </w:rPr>
        <w:t>and</w:t>
      </w:r>
      <w:r w:rsidRPr="00A53476">
        <w:rPr>
          <w:rStyle w:val="StyleUnderline"/>
        </w:rPr>
        <w:t xml:space="preserve"> at least some </w:t>
      </w:r>
      <w:r w:rsidRPr="00643EE1">
        <w:rPr>
          <w:rStyle w:val="Emphasis"/>
          <w:highlight w:val="green"/>
        </w:rPr>
        <w:t>isolation</w:t>
      </w:r>
      <w:r w:rsidRPr="00A53476">
        <w:rPr>
          <w:rStyle w:val="Emphasis"/>
        </w:rPr>
        <w:t xml:space="preserve"> </w:t>
      </w:r>
      <w:r w:rsidRPr="00643EE1">
        <w:rPr>
          <w:rStyle w:val="Emphasis"/>
          <w:highlight w:val="green"/>
        </w:rPr>
        <w:t>from</w:t>
      </w:r>
      <w:r w:rsidRPr="00A53476">
        <w:rPr>
          <w:rStyle w:val="Emphasis"/>
        </w:rPr>
        <w:t xml:space="preserve"> day-to-day </w:t>
      </w:r>
      <w:r w:rsidRPr="00643EE1">
        <w:rPr>
          <w:rStyle w:val="Emphasis"/>
          <w:highlight w:val="green"/>
        </w:rPr>
        <w:t>politics</w:t>
      </w:r>
      <w:r w:rsidRPr="002937E4">
        <w:rPr>
          <w:sz w:val="12"/>
        </w:rPr>
        <w:t>. Donald Trump’s second-guessing the National Hurricane Center on the path of a hurricane or the CDC on the effectiveness of treatments for COVID-19 was not helpful. Nor were the efforts of other presidents over the years to pressure the Fed. These examples demonstrate the importance of these agencies being ultimately accountable to the public but independent enough to resist such pressures.</w:t>
      </w:r>
    </w:p>
    <w:p w14:paraId="7E30BFC3" w14:textId="77777777" w:rsidR="006F2FD6" w:rsidRPr="002937E4" w:rsidRDefault="006F2FD6" w:rsidP="006F2FD6">
      <w:pPr>
        <w:rPr>
          <w:sz w:val="12"/>
        </w:rPr>
      </w:pPr>
      <w:r w:rsidRPr="002937E4">
        <w:rPr>
          <w:sz w:val="12"/>
        </w:rPr>
        <w:t>There are two issues here. The first is the question of competence. The second is the degree of independence from short-run political pressures.</w:t>
      </w:r>
    </w:p>
    <w:p w14:paraId="2F3984BE" w14:textId="77777777" w:rsidR="006F2FD6" w:rsidRPr="00A53476" w:rsidRDefault="006F2FD6" w:rsidP="006F2FD6">
      <w:pPr>
        <w:rPr>
          <w:rStyle w:val="StyleUnderline"/>
        </w:rPr>
      </w:pPr>
      <w:r w:rsidRPr="002937E4">
        <w:rPr>
          <w:sz w:val="12"/>
        </w:rPr>
        <w:t xml:space="preserve">On the </w:t>
      </w:r>
      <w:r w:rsidRPr="00992649">
        <w:rPr>
          <w:rStyle w:val="StyleUnderline"/>
        </w:rPr>
        <w:t>competence issue,</w:t>
      </w:r>
      <w:r w:rsidRPr="00A53476">
        <w:rPr>
          <w:rStyle w:val="StyleUnderline"/>
        </w:rPr>
        <w:t xml:space="preserve"> unfortunately the administrative state has gotten a bad name</w:t>
      </w:r>
      <w:r w:rsidRPr="002937E4">
        <w:rPr>
          <w:sz w:val="12"/>
        </w:rPr>
        <w:t xml:space="preserve">. I served as an associate director of the Office of Management and Budget under President Clinton, with responsibility for one-third of the federal budget. I couldn’t have possibly done my job without a highly talented group of about 40 civil servants and their counterparts in the agencies we oversaw. </w:t>
      </w:r>
      <w:r w:rsidRPr="00A53476">
        <w:rPr>
          <w:rStyle w:val="StyleUnderline"/>
        </w:rPr>
        <w:t>Yes, bureaucracies can seem impersonal, inefficient, bloated, and unresponsive</w:t>
      </w:r>
      <w:r w:rsidRPr="002937E4">
        <w:rPr>
          <w:sz w:val="12"/>
        </w:rPr>
        <w:t xml:space="preserve">. And sometimes they are. Experts may be distrusted. </w:t>
      </w:r>
      <w:r w:rsidRPr="00A53476">
        <w:rPr>
          <w:rStyle w:val="StyleUnderline"/>
        </w:rPr>
        <w:t>But to a large extent, this caricature is unwarranted, and to the extent it is true, it is largely because we have not given administrative agencies the resources and the respect that they need to do their jobs well</w:t>
      </w:r>
      <w:r w:rsidRPr="002937E4">
        <w:rPr>
          <w:sz w:val="12"/>
        </w:rPr>
        <w:t xml:space="preserve">. Total inflation-adjusted federal spending has increased more than fivefold since 1960, while the number of federal employees has remained roughly constant. The </w:t>
      </w:r>
      <w:r w:rsidRPr="00A53476">
        <w:rPr>
          <w:rStyle w:val="StyleUnderline"/>
        </w:rPr>
        <w:t>salaries of high-level civil servants have not kept pace with the private sector</w:t>
      </w:r>
      <w:r w:rsidRPr="002937E4">
        <w:rPr>
          <w:sz w:val="12"/>
        </w:rPr>
        <w:t xml:space="preserve"> (although the less-educated ranks of the federal work force are doing fine). </w:t>
      </w:r>
      <w:r w:rsidRPr="00643EE1">
        <w:rPr>
          <w:rStyle w:val="StyleUnderline"/>
          <w:highlight w:val="green"/>
        </w:rPr>
        <w:t>Public discourse about</w:t>
      </w:r>
      <w:r w:rsidRPr="00A53476">
        <w:rPr>
          <w:rStyle w:val="StyleUnderline"/>
        </w:rPr>
        <w:t xml:space="preserve"> “overpaid and underworked” public employees and the need to “</w:t>
      </w:r>
      <w:r w:rsidRPr="00643EE1">
        <w:rPr>
          <w:rStyle w:val="StyleUnderline"/>
          <w:highlight w:val="green"/>
        </w:rPr>
        <w:t>drain the swamp</w:t>
      </w:r>
      <w:r w:rsidRPr="00A53476">
        <w:rPr>
          <w:rStyle w:val="StyleUnderline"/>
        </w:rPr>
        <w:t xml:space="preserve">” has </w:t>
      </w:r>
      <w:r w:rsidRPr="00643EE1">
        <w:rPr>
          <w:rStyle w:val="StyleUnderline"/>
          <w:highlight w:val="green"/>
        </w:rPr>
        <w:t>debilitated government workers’ morale</w:t>
      </w:r>
      <w:r w:rsidRPr="002937E4">
        <w:rPr>
          <w:sz w:val="12"/>
        </w:rPr>
        <w:t xml:space="preserve">. </w:t>
      </w:r>
      <w:r w:rsidRPr="00643EE1">
        <w:rPr>
          <w:rStyle w:val="StyleUnderline"/>
          <w:highlight w:val="green"/>
        </w:rPr>
        <w:t>Finding</w:t>
      </w:r>
      <w:r w:rsidRPr="00A53476">
        <w:rPr>
          <w:rStyle w:val="StyleUnderline"/>
        </w:rPr>
        <w:t xml:space="preserve"> younger </w:t>
      </w:r>
      <w:r w:rsidRPr="00643EE1">
        <w:rPr>
          <w:rStyle w:val="StyleUnderline"/>
          <w:highlight w:val="green"/>
        </w:rPr>
        <w:t>people</w:t>
      </w:r>
      <w:r w:rsidRPr="00A53476">
        <w:rPr>
          <w:rStyle w:val="StyleUnderline"/>
        </w:rPr>
        <w:t xml:space="preserve"> </w:t>
      </w:r>
      <w:r w:rsidRPr="00643EE1">
        <w:rPr>
          <w:rStyle w:val="StyleUnderline"/>
          <w:highlight w:val="green"/>
        </w:rPr>
        <w:t>who</w:t>
      </w:r>
      <w:r w:rsidRPr="00A53476">
        <w:rPr>
          <w:rStyle w:val="StyleUnderline"/>
        </w:rPr>
        <w:t xml:space="preserve"> have the knowledge and training needed to </w:t>
      </w:r>
      <w:r w:rsidRPr="00643EE1">
        <w:rPr>
          <w:rStyle w:val="Emphasis"/>
          <w:highlight w:val="green"/>
        </w:rPr>
        <w:t>oversee high-tech areas</w:t>
      </w:r>
      <w:r w:rsidRPr="00A53476">
        <w:rPr>
          <w:rStyle w:val="StyleUnderline"/>
        </w:rPr>
        <w:t xml:space="preserve"> including </w:t>
      </w:r>
      <w:r w:rsidRPr="00643EE1">
        <w:rPr>
          <w:rStyle w:val="Emphasis"/>
          <w:highlight w:val="green"/>
        </w:rPr>
        <w:t>biotech</w:t>
      </w:r>
      <w:r w:rsidRPr="00A53476">
        <w:rPr>
          <w:rStyle w:val="StyleUnderline"/>
        </w:rPr>
        <w:t xml:space="preserve">, </w:t>
      </w:r>
      <w:r w:rsidRPr="00C43F2D">
        <w:rPr>
          <w:rStyle w:val="Emphasis"/>
          <w:highlight w:val="green"/>
        </w:rPr>
        <w:t>AI</w:t>
      </w:r>
      <w:r w:rsidRPr="00A53476">
        <w:rPr>
          <w:rStyle w:val="Emphasis"/>
        </w:rPr>
        <w:t>,</w:t>
      </w:r>
      <w:r w:rsidRPr="00A53476">
        <w:rPr>
          <w:rStyle w:val="StyleUnderline"/>
        </w:rPr>
        <w:t xml:space="preserve"> </w:t>
      </w:r>
      <w:r w:rsidRPr="00C43F2D">
        <w:rPr>
          <w:rStyle w:val="Emphasis"/>
        </w:rPr>
        <w:t>nuclear power</w:t>
      </w:r>
      <w:r w:rsidRPr="00C43F2D">
        <w:rPr>
          <w:rStyle w:val="StyleUnderline"/>
        </w:rPr>
        <w:t xml:space="preserve">, </w:t>
      </w:r>
      <w:r w:rsidRPr="00C43F2D">
        <w:rPr>
          <w:rStyle w:val="Emphasis"/>
        </w:rPr>
        <w:t>and cyber</w:t>
      </w:r>
      <w:r w:rsidRPr="00A53476">
        <w:rPr>
          <w:rStyle w:val="Emphasis"/>
        </w:rPr>
        <w:t xml:space="preserve"> threats</w:t>
      </w:r>
      <w:r w:rsidRPr="00A53476">
        <w:rPr>
          <w:rStyle w:val="StyleUnderline"/>
        </w:rPr>
        <w:t xml:space="preserve"> </w:t>
      </w:r>
      <w:r w:rsidRPr="00643EE1">
        <w:rPr>
          <w:rStyle w:val="StyleUnderline"/>
          <w:highlight w:val="green"/>
        </w:rPr>
        <w:t>is a</w:t>
      </w:r>
      <w:r w:rsidRPr="00A53476">
        <w:rPr>
          <w:rStyle w:val="StyleUnderline"/>
        </w:rPr>
        <w:t xml:space="preserve"> particular </w:t>
      </w:r>
      <w:r w:rsidRPr="00643EE1">
        <w:rPr>
          <w:rStyle w:val="StyleUnderline"/>
          <w:highlight w:val="green"/>
        </w:rPr>
        <w:t>challenge</w:t>
      </w:r>
      <w:r w:rsidRPr="00A53476">
        <w:rPr>
          <w:rStyle w:val="StyleUnderline"/>
        </w:rPr>
        <w:t>.</w:t>
      </w:r>
    </w:p>
    <w:p w14:paraId="4CA62BE3" w14:textId="77777777" w:rsidR="006F2FD6" w:rsidRPr="002937E4" w:rsidRDefault="006F2FD6" w:rsidP="006F2FD6">
      <w:pPr>
        <w:rPr>
          <w:sz w:val="12"/>
        </w:rPr>
      </w:pPr>
      <w:r w:rsidRPr="002937E4">
        <w:rPr>
          <w:sz w:val="12"/>
        </w:rPr>
        <w:t>To be sure, problems persist. The civil service needs to be reformed, an aging work force replaced with a younger one, a merit-based hiring system combined with more flexibility to pay higher salaries and to terminate poor performers. The CDC has come under fire for not handling the pandemic well and is now undergoing restructuring and reform to better serve the public. But a lack of resources and support is undermining the ability of government agencies to hire and retain the best people, and cumbersome rules impede their flexibility. Consider the Internal Revenue Service. Analysts have been complaining for years about its inability to identify tax cheats via audits and have recommended additional budgetary resources for this purpose. It may finally get those resources as part of the Inflation Reduction Act of 2022 (though that long-needed reform triggered an immediate backlash among some Republican candidates, who made wildly false claims about how that money will be used). Or think about why the COVID-19 death rate in the United States was much higher per capita than in other wealthy countries. That almost surely had something to do with the sorry condition of public health infrastructure in this country at both the federal and state levels.</w:t>
      </w:r>
    </w:p>
    <w:p w14:paraId="1DEE8C84" w14:textId="77777777" w:rsidR="006F2FD6" w:rsidRPr="002937E4" w:rsidRDefault="006F2FD6" w:rsidP="006F2FD6">
      <w:pPr>
        <w:rPr>
          <w:sz w:val="12"/>
        </w:rPr>
      </w:pPr>
      <w:r w:rsidRPr="002937E4">
        <w:rPr>
          <w:sz w:val="12"/>
        </w:rPr>
        <w:t>As citizens, if we want a government that performs well, we cannot keep starving it of resources and complaining about the swamp. Conservatives from Ronald Reagan forward have argued that government is the problem, and of course, that’s a foregone conclusion if elected officials are starving it of resources and respect. Then there is the issue of protecting agencies from political interference. To what extent should we delegate more responsibility to independent agencies and insulate policymaking from public passions and short-term thinking?</w:t>
      </w:r>
    </w:p>
    <w:p w14:paraId="639170C1" w14:textId="77777777" w:rsidR="006F2FD6" w:rsidRPr="002937E4" w:rsidRDefault="006F2FD6" w:rsidP="006F2FD6">
      <w:pPr>
        <w:rPr>
          <w:sz w:val="12"/>
        </w:rPr>
      </w:pPr>
      <w:r w:rsidRPr="002937E4">
        <w:rPr>
          <w:sz w:val="12"/>
        </w:rPr>
        <w:t xml:space="preserve">In his book Advice and Dissent, </w:t>
      </w:r>
      <w:r w:rsidRPr="00A53476">
        <w:rPr>
          <w:rStyle w:val="StyleUnderline"/>
        </w:rPr>
        <w:t>Alan Blinder argues for putting more decision-making in the hands of experts</w:t>
      </w:r>
      <w:r w:rsidRPr="002937E4">
        <w:rPr>
          <w:sz w:val="12"/>
        </w:rPr>
        <w:t xml:space="preserve">, </w:t>
      </w:r>
      <w:r w:rsidRPr="00A53476">
        <w:rPr>
          <w:rStyle w:val="StyleUnderline"/>
        </w:rPr>
        <w:t>after seeing firsthand as a top economic adviser to President Clinton and vice chair of the Federal Reserve what happens when politicians call the shots on important economic decisions.</w:t>
      </w:r>
      <w:r w:rsidRPr="002937E4">
        <w:rPr>
          <w:sz w:val="12"/>
        </w:rPr>
        <w:t xml:space="preserve"> </w:t>
      </w:r>
      <w:r w:rsidRPr="00A53476">
        <w:rPr>
          <w:rStyle w:val="StyleUnderline"/>
        </w:rPr>
        <w:t>They neither understand the issues well nor care much about the long-term welfare of the country</w:t>
      </w:r>
      <w:r w:rsidRPr="002937E4">
        <w:rPr>
          <w:sz w:val="12"/>
        </w:rPr>
        <w:t>. They simply want to win the next election. Of course, there must still be room for the public, and their elected representatives, to weigh in on the overall objectives and to hold such agencies accountable after the fact.</w:t>
      </w:r>
    </w:p>
    <w:p w14:paraId="5D9F7CEB" w14:textId="77777777" w:rsidR="006F2FD6" w:rsidRPr="002937E4" w:rsidRDefault="006F2FD6" w:rsidP="006F2FD6">
      <w:pPr>
        <w:rPr>
          <w:sz w:val="12"/>
        </w:rPr>
      </w:pPr>
      <w:r w:rsidRPr="002937E4">
        <w:rPr>
          <w:sz w:val="12"/>
        </w:rPr>
        <w:t>The Fed is the classic case of an independent agency. Its members are appointed by the President and confirmed by the Congress, but because of staggered terms and a norm of quasi-independence, it is somewhat protected from short-term political interference. Blinder proposes a Federal Tax Board, analogous to the Federal Reserve (that is, independent, with its members serving staggered terms), but in charge of reforming a hugely inefficient and overly complicated tax system. Let Congress provide some guidance on overall goals, such as fairness and growth, but let the experts decide the best ways of achieving these goals. Similarly, in The Forgotten Americans, I argued for an independent national investment bank. It would use experts to recommend the most cost-effective and productive investments in infrastructure and research and then work with other sectors on financing and implementation.</w:t>
      </w:r>
    </w:p>
    <w:p w14:paraId="4A883749" w14:textId="77777777" w:rsidR="006F2FD6" w:rsidRPr="002937E4" w:rsidRDefault="006F2FD6" w:rsidP="006F2FD6">
      <w:pPr>
        <w:rPr>
          <w:sz w:val="12"/>
        </w:rPr>
      </w:pPr>
      <w:r w:rsidRPr="00A53476">
        <w:rPr>
          <w:rStyle w:val="StyleUnderline"/>
        </w:rPr>
        <w:t>It is worth thinking about whether we need similarly independent agencies to deal with some of the technological challenges described above</w:t>
      </w:r>
      <w:r w:rsidRPr="002937E4">
        <w:rPr>
          <w:sz w:val="12"/>
        </w:rPr>
        <w:t xml:space="preserve">. </w:t>
      </w:r>
      <w:r w:rsidRPr="00A53476">
        <w:rPr>
          <w:rStyle w:val="StyleUnderline"/>
        </w:rPr>
        <w:t xml:space="preserve">Although </w:t>
      </w:r>
      <w:r w:rsidRPr="003B13AF">
        <w:rPr>
          <w:rStyle w:val="StyleUnderline"/>
        </w:rPr>
        <w:t xml:space="preserve">the </w:t>
      </w:r>
      <w:r w:rsidRPr="003B13AF">
        <w:rPr>
          <w:rStyle w:val="Emphasis"/>
        </w:rPr>
        <w:t>EPA</w:t>
      </w:r>
      <w:r w:rsidRPr="003B13AF">
        <w:rPr>
          <w:rStyle w:val="StyleUnderline"/>
        </w:rPr>
        <w:t xml:space="preserve"> is presumed to be an independent agency, it is </w:t>
      </w:r>
      <w:r w:rsidRPr="003B13AF">
        <w:rPr>
          <w:rStyle w:val="Emphasis"/>
        </w:rPr>
        <w:t>insufficiently protected</w:t>
      </w:r>
      <w:r w:rsidRPr="003B13AF">
        <w:rPr>
          <w:rStyle w:val="StyleUnderline"/>
        </w:rPr>
        <w:t xml:space="preserve"> from the kinds of wild swings in leadership and policy that have occurred during the transitions from Obama to Trump to Biden</w:t>
      </w:r>
      <w:r w:rsidRPr="003B13AF">
        <w:rPr>
          <w:sz w:val="12"/>
        </w:rPr>
        <w:t xml:space="preserve">. </w:t>
      </w:r>
      <w:r w:rsidRPr="003B13AF">
        <w:rPr>
          <w:rStyle w:val="StyleUnderline"/>
        </w:rPr>
        <w:t xml:space="preserve">This leads to </w:t>
      </w:r>
      <w:r w:rsidRPr="003B13AF">
        <w:rPr>
          <w:rStyle w:val="Emphasis"/>
        </w:rPr>
        <w:t>regulatory turmoil</w:t>
      </w:r>
      <w:r w:rsidRPr="003B13AF">
        <w:rPr>
          <w:sz w:val="12"/>
        </w:rPr>
        <w:t>, something that even the corporate sector dislikes. Meanwhile, genetic engineering is currently under the control of three separate agencies: FDA, USDA, and EPA. A more coordinated effort might be useful.</w:t>
      </w:r>
    </w:p>
    <w:p w14:paraId="66BDC548" w14:textId="77777777" w:rsidR="006F2FD6" w:rsidRPr="00A53476" w:rsidRDefault="006F2FD6" w:rsidP="006F2FD6">
      <w:pPr>
        <w:rPr>
          <w:rStyle w:val="StyleUnderline"/>
        </w:rPr>
      </w:pPr>
      <w:r w:rsidRPr="002937E4">
        <w:rPr>
          <w:sz w:val="12"/>
        </w:rPr>
        <w:t xml:space="preserve">The somewhat better news is that there is a White House Office of Science and Technology Policy (OSTP). It was leaderless for two years under President Trump, with its staff reduced from 135 to 45. President Biden has now elevated it to Cabinet status and has signaled that he takes very seriously the role of technology in improving people’s lives, keeping us safe, and competing with China. </w:t>
      </w:r>
      <w:r w:rsidRPr="00A53476">
        <w:rPr>
          <w:rStyle w:val="StyleUnderline"/>
        </w:rPr>
        <w:t xml:space="preserve">With OSTP help, he or his successor could become the President </w:t>
      </w:r>
      <w:r w:rsidRPr="00A53476">
        <w:rPr>
          <w:rStyle w:val="Emphasis"/>
        </w:rPr>
        <w:t>that makes the United States a leader in AI</w:t>
      </w:r>
      <w:r w:rsidRPr="00A53476">
        <w:rPr>
          <w:rStyle w:val="StyleUnderline"/>
        </w:rPr>
        <w:t xml:space="preserve">, </w:t>
      </w:r>
      <w:r w:rsidRPr="00A53476">
        <w:rPr>
          <w:rStyle w:val="Emphasis"/>
        </w:rPr>
        <w:t>genetic engineering,</w:t>
      </w:r>
      <w:r w:rsidRPr="00A53476">
        <w:rPr>
          <w:rStyle w:val="StyleUnderline"/>
        </w:rPr>
        <w:t xml:space="preserve"> </w:t>
      </w:r>
      <w:r w:rsidRPr="00A53476">
        <w:rPr>
          <w:rStyle w:val="Emphasis"/>
        </w:rPr>
        <w:t>climate innovation</w:t>
      </w:r>
      <w:r w:rsidRPr="00A53476">
        <w:rPr>
          <w:rStyle w:val="StyleUnderline"/>
        </w:rPr>
        <w:t>, and other game-changing technologies.</w:t>
      </w:r>
    </w:p>
    <w:p w14:paraId="19464C3A" w14:textId="77777777" w:rsidR="006F2FD6" w:rsidRPr="002937E4" w:rsidRDefault="006F2FD6" w:rsidP="006F2FD6">
      <w:pPr>
        <w:rPr>
          <w:sz w:val="12"/>
        </w:rPr>
      </w:pPr>
      <w:r w:rsidRPr="002937E4">
        <w:rPr>
          <w:sz w:val="12"/>
        </w:rPr>
        <w:t>Another potential response to the need for administrative competence and independence is to reduce the number of political appointees in the executive branch. While these are needed to carry out an incumbent President’s agenda, the number of political appointees has doubled since 1960 and now comprises about 4,000 people. This is a far higher proportion than in many other advanced democracies.</w:t>
      </w:r>
    </w:p>
    <w:p w14:paraId="38E70438" w14:textId="77777777" w:rsidR="006F2FD6" w:rsidRPr="002937E4" w:rsidRDefault="006F2FD6" w:rsidP="006F2FD6">
      <w:pPr>
        <w:rPr>
          <w:sz w:val="12"/>
        </w:rPr>
      </w:pPr>
      <w:r w:rsidRPr="002937E4">
        <w:rPr>
          <w:sz w:val="12"/>
        </w:rPr>
        <w:t xml:space="preserve">The </w:t>
      </w:r>
      <w:r w:rsidRPr="00643EE1">
        <w:rPr>
          <w:rStyle w:val="Emphasis"/>
          <w:highlight w:val="green"/>
        </w:rPr>
        <w:t>administrative state</w:t>
      </w:r>
      <w:r w:rsidRPr="00A53476">
        <w:rPr>
          <w:rStyle w:val="Emphasis"/>
        </w:rPr>
        <w:t xml:space="preserve"> is </w:t>
      </w:r>
      <w:r w:rsidRPr="00643EE1">
        <w:rPr>
          <w:rStyle w:val="Emphasis"/>
          <w:highlight w:val="green"/>
        </w:rPr>
        <w:t>needed more than ever</w:t>
      </w:r>
      <w:r w:rsidRPr="00A53476">
        <w:rPr>
          <w:rStyle w:val="StyleUnderline"/>
        </w:rPr>
        <w:t xml:space="preserve"> </w:t>
      </w:r>
      <w:r w:rsidRPr="003B13AF">
        <w:rPr>
          <w:rStyle w:val="StyleUnderline"/>
        </w:rPr>
        <w:t>in light of the critical technological changes described above</w:t>
      </w:r>
      <w:r w:rsidRPr="003B13AF">
        <w:rPr>
          <w:sz w:val="12"/>
        </w:rPr>
        <w:t xml:space="preserve">. Does anyone really think that Congress can specify in any detail how much to invest in these new technologies, monitor the threats that they pose, and work with the private and academic sectors as well as with other countries to strengthen our ability to use them wisely and well? This would be a tall order, even in a well-functioning democracy. </w:t>
      </w:r>
      <w:r w:rsidRPr="003B13AF">
        <w:rPr>
          <w:rStyle w:val="StyleUnderline"/>
        </w:rPr>
        <w:t>In today’s</w:t>
      </w:r>
      <w:r w:rsidRPr="00A53476">
        <w:rPr>
          <w:rStyle w:val="StyleUnderline"/>
        </w:rPr>
        <w:t xml:space="preserve"> tattered republic it is a pipe dream—made worse by a Supreme Court that seems intent on clipping the wings of the administrative state on the grounds that such decisions are Congress’s to make</w:t>
      </w:r>
      <w:r w:rsidRPr="002937E4">
        <w:rPr>
          <w:sz w:val="12"/>
        </w:rPr>
        <w:t>. In West Virginia v. EPA, the Court took away much of the leverage the EPA had to deal with climate change. With a conservative court in power, more such challenges can be expected, with similar consequences for public welfare.</w:t>
      </w:r>
    </w:p>
    <w:p w14:paraId="1199A633" w14:textId="77777777" w:rsidR="006F2FD6" w:rsidRPr="002937E4" w:rsidRDefault="006F2FD6" w:rsidP="006F2FD6">
      <w:pPr>
        <w:rPr>
          <w:sz w:val="12"/>
        </w:rPr>
      </w:pPr>
      <w:r w:rsidRPr="002937E4">
        <w:rPr>
          <w:sz w:val="12"/>
        </w:rPr>
        <w:t>Conclusion</w:t>
      </w:r>
    </w:p>
    <w:p w14:paraId="4E899B70" w14:textId="77777777" w:rsidR="006F2FD6" w:rsidRPr="002937E4" w:rsidRDefault="006F2FD6" w:rsidP="006F2FD6">
      <w:pPr>
        <w:rPr>
          <w:sz w:val="12"/>
        </w:rPr>
      </w:pPr>
      <w:r w:rsidRPr="002937E4">
        <w:rPr>
          <w:sz w:val="12"/>
        </w:rPr>
        <w:t xml:space="preserve">What I am calling for here is less democracy but more liberalism. That means more </w:t>
      </w:r>
      <w:r w:rsidRPr="00992649">
        <w:rPr>
          <w:rStyle w:val="StyleUnderline"/>
        </w:rPr>
        <w:t>delegation of decision-</w:t>
      </w:r>
      <w:r w:rsidRPr="00A53476">
        <w:rPr>
          <w:rStyle w:val="StyleUnderline"/>
        </w:rPr>
        <w:t xml:space="preserve">making but only in the context of a </w:t>
      </w:r>
      <w:r w:rsidRPr="00A53476">
        <w:rPr>
          <w:rStyle w:val="Emphasis"/>
        </w:rPr>
        <w:t>reaffirmation</w:t>
      </w:r>
      <w:r w:rsidRPr="00A53476">
        <w:rPr>
          <w:rStyle w:val="StyleUnderline"/>
        </w:rPr>
        <w:t xml:space="preserve"> of </w:t>
      </w:r>
      <w:r w:rsidRPr="00A53476">
        <w:rPr>
          <w:rStyle w:val="Emphasis"/>
        </w:rPr>
        <w:t>individual rights</w:t>
      </w:r>
      <w:r w:rsidRPr="002937E4">
        <w:rPr>
          <w:sz w:val="12"/>
        </w:rPr>
        <w:t>, including reforms that make the electoral process more responsive to the will of the people and less dominated by small states, monied interests, and gerrymandered districts.</w:t>
      </w:r>
    </w:p>
    <w:p w14:paraId="101CF846" w14:textId="77777777" w:rsidR="006F2FD6" w:rsidRPr="00A53476" w:rsidRDefault="006F2FD6" w:rsidP="006F2FD6">
      <w:pPr>
        <w:rPr>
          <w:rStyle w:val="StyleUnderline"/>
        </w:rPr>
      </w:pPr>
      <w:r w:rsidRPr="002937E4">
        <w:rPr>
          <w:sz w:val="12"/>
        </w:rPr>
        <w:t xml:space="preserve">As many have argued, </w:t>
      </w:r>
      <w:r w:rsidRPr="00643EE1">
        <w:rPr>
          <w:rStyle w:val="StyleUnderline"/>
          <w:highlight w:val="green"/>
        </w:rPr>
        <w:t>political paralysis</w:t>
      </w:r>
      <w:r w:rsidRPr="00A53476">
        <w:rPr>
          <w:rStyle w:val="StyleUnderline"/>
        </w:rPr>
        <w:t xml:space="preserve"> and polarization have </w:t>
      </w:r>
      <w:r w:rsidRPr="00643EE1">
        <w:rPr>
          <w:rStyle w:val="StyleUnderline"/>
          <w:highlight w:val="green"/>
        </w:rPr>
        <w:t>prevented us from tackling</w:t>
      </w:r>
      <w:r w:rsidRPr="00A53476">
        <w:rPr>
          <w:rStyle w:val="StyleUnderline"/>
        </w:rPr>
        <w:t xml:space="preserve"> such </w:t>
      </w:r>
      <w:r w:rsidRPr="00643EE1">
        <w:rPr>
          <w:rStyle w:val="Emphasis"/>
          <w:highlight w:val="green"/>
        </w:rPr>
        <w:t>major issues</w:t>
      </w:r>
      <w:r w:rsidRPr="00A53476">
        <w:rPr>
          <w:rStyle w:val="Emphasis"/>
        </w:rPr>
        <w:t xml:space="preserve"> as climate change</w:t>
      </w:r>
      <w:r w:rsidRPr="00A53476">
        <w:rPr>
          <w:rStyle w:val="StyleUnderline"/>
        </w:rPr>
        <w:t xml:space="preserve"> and growing inequality</w:t>
      </w:r>
      <w:r w:rsidRPr="002937E4">
        <w:rPr>
          <w:sz w:val="12"/>
        </w:rPr>
        <w:t xml:space="preserve">. </w:t>
      </w:r>
      <w:r w:rsidRPr="003B13AF">
        <w:rPr>
          <w:sz w:val="12"/>
        </w:rPr>
        <w:t xml:space="preserve">But </w:t>
      </w:r>
      <w:r w:rsidRPr="003B13AF">
        <w:rPr>
          <w:rStyle w:val="StyleUnderline"/>
        </w:rPr>
        <w:t>we will soon face even graver risks</w:t>
      </w:r>
      <w:r w:rsidRPr="00A53476">
        <w:rPr>
          <w:rStyle w:val="StyleUnderline"/>
        </w:rPr>
        <w:t xml:space="preserve"> as we learn to edit humanity itself and outsource our brain power to </w:t>
      </w:r>
      <w:r w:rsidRPr="00A53476">
        <w:rPr>
          <w:rStyle w:val="Emphasis"/>
        </w:rPr>
        <w:t>ever-more intelligent machines</w:t>
      </w:r>
      <w:r w:rsidRPr="002937E4">
        <w:rPr>
          <w:sz w:val="12"/>
        </w:rPr>
        <w:t xml:space="preserve">. It is not an exaggeration to say that </w:t>
      </w:r>
      <w:r w:rsidRPr="00A53476">
        <w:rPr>
          <w:rStyle w:val="StyleUnderline"/>
        </w:rPr>
        <w:t xml:space="preserve">these </w:t>
      </w:r>
      <w:r w:rsidRPr="00643EE1">
        <w:rPr>
          <w:rStyle w:val="Emphasis"/>
          <w:highlight w:val="green"/>
        </w:rPr>
        <w:t xml:space="preserve">advances </w:t>
      </w:r>
      <w:r w:rsidRPr="003B13AF">
        <w:rPr>
          <w:rStyle w:val="Emphasis"/>
        </w:rPr>
        <w:t>pose unprecedented challenges</w:t>
      </w:r>
      <w:r w:rsidRPr="003B13AF">
        <w:rPr>
          <w:rStyle w:val="StyleUnderline"/>
        </w:rPr>
        <w:t xml:space="preserve"> and </w:t>
      </w:r>
      <w:r w:rsidRPr="00643EE1">
        <w:rPr>
          <w:rStyle w:val="Emphasis"/>
          <w:highlight w:val="green"/>
        </w:rPr>
        <w:t>will demand stronger</w:t>
      </w:r>
      <w:r w:rsidRPr="00A53476">
        <w:rPr>
          <w:rStyle w:val="Emphasis"/>
        </w:rPr>
        <w:t xml:space="preserve"> governing </w:t>
      </w:r>
      <w:r w:rsidRPr="00643EE1">
        <w:rPr>
          <w:rStyle w:val="Emphasis"/>
          <w:highlight w:val="green"/>
        </w:rPr>
        <w:t>institutions</w:t>
      </w:r>
      <w:r w:rsidRPr="00A53476">
        <w:rPr>
          <w:rStyle w:val="StyleUnderline"/>
        </w:rPr>
        <w:t xml:space="preserve"> both domestically and internationally.</w:t>
      </w:r>
    </w:p>
    <w:p w14:paraId="426D4E13" w14:textId="77777777" w:rsidR="006F2FD6" w:rsidRPr="002937E4" w:rsidRDefault="006F2FD6" w:rsidP="006F2FD6">
      <w:pPr>
        <w:rPr>
          <w:sz w:val="12"/>
        </w:rPr>
      </w:pPr>
      <w:r w:rsidRPr="002937E4">
        <w:rPr>
          <w:sz w:val="12"/>
        </w:rPr>
        <w:t>E.O. Wilson was right when he said we have primitive brains, medieval institutions, and god-like technology. There is a misalignment here that needs to be addressed. As first steps, I have suggested a national debate around our founding documents as one way to strengthen the collective wisdom needed for self-government, modifying the primary process to better select our leaders, and reforming but honoring the administrative state for its competence and political independence.</w:t>
      </w:r>
    </w:p>
    <w:p w14:paraId="76591507" w14:textId="77777777" w:rsidR="006F2FD6" w:rsidRDefault="006F2FD6" w:rsidP="006F2FD6">
      <w:pPr>
        <w:rPr>
          <w:rStyle w:val="StyleUnderline"/>
        </w:rPr>
      </w:pPr>
      <w:r w:rsidRPr="00A53476">
        <w:rPr>
          <w:rStyle w:val="StyleUnderline"/>
        </w:rPr>
        <w:t xml:space="preserve">Earlier public investments and technological breakthroughs such as the GI Bill, the Interstate highway system, the </w:t>
      </w:r>
      <w:r w:rsidRPr="00A53476">
        <w:rPr>
          <w:rStyle w:val="Emphasis"/>
        </w:rPr>
        <w:t>near-eradication of polio and other diseases</w:t>
      </w:r>
      <w:r w:rsidRPr="00A53476">
        <w:rPr>
          <w:rStyle w:val="StyleUnderline"/>
        </w:rPr>
        <w:t xml:space="preserve">, </w:t>
      </w:r>
      <w:r w:rsidRPr="00A53476">
        <w:rPr>
          <w:rStyle w:val="Emphasis"/>
        </w:rPr>
        <w:t>space exploration</w:t>
      </w:r>
      <w:r w:rsidRPr="00A53476">
        <w:rPr>
          <w:rStyle w:val="StyleUnderline"/>
        </w:rPr>
        <w:t>, and the Defense Department’s creation of the Internet have profoundly altered the human experience</w:t>
      </w:r>
      <w:r w:rsidRPr="002937E4">
        <w:rPr>
          <w:sz w:val="12"/>
        </w:rPr>
        <w:t xml:space="preserve">, and mostly for the better. </w:t>
      </w:r>
      <w:r w:rsidRPr="00A53476">
        <w:rPr>
          <w:rStyle w:val="StyleUnderline"/>
        </w:rPr>
        <w:t>Emerging technologies promise even more revolutionary change.</w:t>
      </w:r>
      <w:r w:rsidRPr="002937E4">
        <w:rPr>
          <w:sz w:val="12"/>
        </w:rPr>
        <w:t xml:space="preserve"> </w:t>
      </w:r>
      <w:r w:rsidRPr="00A53476">
        <w:rPr>
          <w:rStyle w:val="StyleUnderline"/>
        </w:rPr>
        <w:t>Can we human riders now design institutions to manage them well,</w:t>
      </w:r>
      <w:r w:rsidRPr="002937E4">
        <w:rPr>
          <w:sz w:val="12"/>
        </w:rPr>
        <w:t xml:space="preserve"> transforming lives in the process, </w:t>
      </w:r>
      <w:r w:rsidRPr="00A53476">
        <w:rPr>
          <w:rStyle w:val="StyleUnderline"/>
        </w:rPr>
        <w:t>or will we sit back and allow the elephant to trample our species and the planet?</w:t>
      </w:r>
    </w:p>
    <w:p w14:paraId="5D43FBE3" w14:textId="77777777" w:rsidR="00C43F2D" w:rsidRDefault="00C43F2D" w:rsidP="00C43F2D">
      <w:pPr>
        <w:pStyle w:val="Heading4"/>
      </w:pPr>
      <w:r>
        <w:t>Pandemics will cause extinction.</w:t>
      </w:r>
    </w:p>
    <w:p w14:paraId="142329C8" w14:textId="77777777" w:rsidR="00C43F2D" w:rsidRDefault="00C43F2D" w:rsidP="00C43F2D">
      <w:r>
        <w:t xml:space="preserve">Eleftherios </w:t>
      </w:r>
      <w:r w:rsidRPr="0062147F">
        <w:rPr>
          <w:rStyle w:val="Style13ptBold"/>
        </w:rPr>
        <w:t>Diamandis 22</w:t>
      </w:r>
      <w:r>
        <w:t xml:space="preserve">, Division Head of Clinical Biochemistry at Mount Sinai Hospital and Biochemist-in-Chief at the University Health Network and is Professor &amp; Head, Clinical Biochemistry, Department of Laboratory Medicine and Pathobiology, University of Toronto, B.Sc. in Chemistry, Ph.D. in Analytical Chemistry and M.D. from the University of Athens, Greece and a Diploma in Clinical Biochemistry from the University of Toronto, 1/29/2022, “The Mother of All Battles: Viruses vs Humans. Can Humans Avoid Extinction in 50–100 Years?”, </w:t>
      </w:r>
      <w:r w:rsidRPr="009D739A">
        <w:rPr>
          <w:i/>
          <w:iCs/>
        </w:rPr>
        <w:t>Open Life Sciences</w:t>
      </w:r>
      <w:r>
        <w:t xml:space="preserve">, 17(1), </w:t>
      </w:r>
      <w:hyperlink r:id="rId12" w:history="1">
        <w:r w:rsidRPr="007D3C2B">
          <w:rPr>
            <w:rStyle w:val="Hyperlink"/>
          </w:rPr>
          <w:t>https://doi.org/10.1515/biol-2022-0005</w:t>
        </w:r>
      </w:hyperlink>
      <w:r>
        <w:t xml:space="preserve"> </w:t>
      </w:r>
    </w:p>
    <w:p w14:paraId="240689DE" w14:textId="77777777" w:rsidR="00C43F2D" w:rsidRPr="0062147F" w:rsidRDefault="00C43F2D" w:rsidP="00C43F2D">
      <w:pPr>
        <w:rPr>
          <w:sz w:val="16"/>
        </w:rPr>
      </w:pPr>
      <w:r w:rsidRPr="0062147F">
        <w:rPr>
          <w:sz w:val="16"/>
        </w:rPr>
        <w:t>Abstract</w:t>
      </w:r>
    </w:p>
    <w:p w14:paraId="29E3C392" w14:textId="77777777" w:rsidR="00C43F2D" w:rsidRPr="0062147F" w:rsidRDefault="00C43F2D" w:rsidP="00C43F2D">
      <w:pPr>
        <w:rPr>
          <w:sz w:val="16"/>
        </w:rPr>
      </w:pPr>
      <w:r w:rsidRPr="0062147F">
        <w:rPr>
          <w:sz w:val="16"/>
        </w:rPr>
        <w:t xml:space="preserve">The recent SARS-CoV-2 pandemic, which is causing COVID-19 disease, has taught us unexpected lessons about the dangers of human suffering through highly contagious and lethal diseases. As the COVID-19 pandemic is now being partially controlled by various isolation measures, therapeutics, and vaccines, it became clear that our current lifestyle and societal functions may not be sustainable in the long term. </w:t>
      </w:r>
      <w:r w:rsidRPr="00EF444F">
        <w:rPr>
          <w:rStyle w:val="StyleUnderline"/>
          <w:highlight w:val="cyan"/>
        </w:rPr>
        <w:t>We</w:t>
      </w:r>
      <w:r w:rsidRPr="001A527D">
        <w:rPr>
          <w:rStyle w:val="StyleUnderline"/>
        </w:rPr>
        <w:t xml:space="preserve"> now </w:t>
      </w:r>
      <w:r w:rsidRPr="009D739A">
        <w:rPr>
          <w:rStyle w:val="Emphasis"/>
          <w:highlight w:val="cyan"/>
        </w:rPr>
        <w:t>have</w:t>
      </w:r>
      <w:r w:rsidRPr="00EF444F">
        <w:rPr>
          <w:rStyle w:val="StyleUnderline"/>
          <w:highlight w:val="cyan"/>
        </w:rPr>
        <w:t xml:space="preserve"> to</w:t>
      </w:r>
      <w:r w:rsidRPr="001A527D">
        <w:rPr>
          <w:rStyle w:val="StyleUnderline"/>
        </w:rPr>
        <w:t xml:space="preserve"> start thinking and </w:t>
      </w:r>
      <w:r w:rsidRPr="00EF444F">
        <w:rPr>
          <w:rStyle w:val="StyleUnderline"/>
          <w:highlight w:val="cyan"/>
        </w:rPr>
        <w:t>plan</w:t>
      </w:r>
      <w:r w:rsidRPr="001A527D">
        <w:rPr>
          <w:rStyle w:val="StyleUnderline"/>
        </w:rPr>
        <w:t xml:space="preserve">ning on </w:t>
      </w:r>
      <w:r w:rsidRPr="00EF444F">
        <w:rPr>
          <w:rStyle w:val="StyleUnderline"/>
          <w:highlight w:val="cyan"/>
        </w:rPr>
        <w:t xml:space="preserve">how to face the </w:t>
      </w:r>
      <w:r w:rsidRPr="00EF444F">
        <w:rPr>
          <w:rStyle w:val="Emphasis"/>
          <w:highlight w:val="cyan"/>
        </w:rPr>
        <w:t>next</w:t>
      </w:r>
      <w:r w:rsidRPr="001A527D">
        <w:rPr>
          <w:rStyle w:val="StyleUnderline"/>
        </w:rPr>
        <w:t xml:space="preserve"> dangerous </w:t>
      </w:r>
      <w:r w:rsidRPr="00EF444F">
        <w:rPr>
          <w:rStyle w:val="StyleUnderline"/>
          <w:highlight w:val="cyan"/>
        </w:rPr>
        <w:t>pandemic</w:t>
      </w:r>
      <w:r w:rsidRPr="0062147F">
        <w:rPr>
          <w:sz w:val="16"/>
        </w:rPr>
        <w:t xml:space="preserve">, not just overcoming the one that is upon us now. Is there any evidence that </w:t>
      </w:r>
      <w:r w:rsidRPr="00EF444F">
        <w:rPr>
          <w:rStyle w:val="Emphasis"/>
          <w:highlight w:val="cyan"/>
        </w:rPr>
        <w:t>even worse</w:t>
      </w:r>
      <w:r w:rsidRPr="00EF444F">
        <w:rPr>
          <w:rStyle w:val="StyleUnderline"/>
          <w:highlight w:val="cyan"/>
        </w:rPr>
        <w:t xml:space="preserve"> pandemics</w:t>
      </w:r>
      <w:r w:rsidRPr="001A527D">
        <w:rPr>
          <w:rStyle w:val="StyleUnderline"/>
        </w:rPr>
        <w:t xml:space="preserve"> could </w:t>
      </w:r>
      <w:r w:rsidRPr="001A527D">
        <w:rPr>
          <w:rStyle w:val="Emphasis"/>
        </w:rPr>
        <w:t>strike</w:t>
      </w:r>
      <w:r w:rsidRPr="001A527D">
        <w:rPr>
          <w:rStyle w:val="StyleUnderline"/>
        </w:rPr>
        <w:t xml:space="preserve"> us in the </w:t>
      </w:r>
      <w:r w:rsidRPr="001A527D">
        <w:rPr>
          <w:rStyle w:val="Emphasis"/>
        </w:rPr>
        <w:t>near future</w:t>
      </w:r>
      <w:r w:rsidRPr="001A527D">
        <w:rPr>
          <w:rStyle w:val="StyleUnderline"/>
        </w:rPr>
        <w:t xml:space="preserve"> and </w:t>
      </w:r>
      <w:r w:rsidRPr="00EF444F">
        <w:rPr>
          <w:rStyle w:val="StyleUnderline"/>
          <w:highlight w:val="cyan"/>
        </w:rPr>
        <w:t xml:space="preserve">threaten the </w:t>
      </w:r>
      <w:r w:rsidRPr="00EF444F">
        <w:rPr>
          <w:rStyle w:val="Emphasis"/>
          <w:highlight w:val="cyan"/>
        </w:rPr>
        <w:t>existence</w:t>
      </w:r>
      <w:r w:rsidRPr="00EF444F">
        <w:rPr>
          <w:rStyle w:val="StyleUnderline"/>
          <w:highlight w:val="cyan"/>
        </w:rPr>
        <w:t xml:space="preserve"> of the </w:t>
      </w:r>
      <w:r w:rsidRPr="00EF444F">
        <w:rPr>
          <w:rStyle w:val="Emphasis"/>
          <w:highlight w:val="cyan"/>
        </w:rPr>
        <w:t>human race</w:t>
      </w:r>
      <w:r w:rsidRPr="0062147F">
        <w:rPr>
          <w:sz w:val="16"/>
        </w:rPr>
        <w:t xml:space="preserve">? The answer is unequivocally yes. It is not necessary to get infected by viruses found in bats, pangolins, and other exotic animals that live in remote forests to be in danger. Creditable scientific evidence indicates that </w:t>
      </w:r>
      <w:r w:rsidRPr="001A527D">
        <w:rPr>
          <w:rStyle w:val="StyleUnderline"/>
        </w:rPr>
        <w:t>the human gut microbiota harbor billions of viruses</w:t>
      </w:r>
      <w:r w:rsidRPr="0062147F">
        <w:rPr>
          <w:sz w:val="16"/>
        </w:rPr>
        <w:t xml:space="preserve"> that are </w:t>
      </w:r>
      <w:r w:rsidRPr="001A527D">
        <w:rPr>
          <w:rStyle w:val="StyleUnderline"/>
        </w:rPr>
        <w:t>capable of affecting the function of vital human organs</w:t>
      </w:r>
      <w:r w:rsidRPr="0062147F">
        <w:rPr>
          <w:sz w:val="16"/>
        </w:rPr>
        <w:t xml:space="preserve"> such as the immune system, lung, brain, liver, kidney, or heart. It is remotely possible that </w:t>
      </w:r>
      <w:r w:rsidRPr="001A527D">
        <w:rPr>
          <w:rStyle w:val="StyleUnderline"/>
        </w:rPr>
        <w:t>the development of pathogenic variants</w:t>
      </w:r>
      <w:r w:rsidRPr="0062147F">
        <w:rPr>
          <w:sz w:val="16"/>
        </w:rPr>
        <w:t xml:space="preserve"> in the gut </w:t>
      </w:r>
      <w:r w:rsidRPr="001A527D">
        <w:rPr>
          <w:rStyle w:val="StyleUnderline"/>
        </w:rPr>
        <w:t xml:space="preserve">can lead to </w:t>
      </w:r>
      <w:r w:rsidRPr="001A527D">
        <w:rPr>
          <w:rStyle w:val="Emphasis"/>
        </w:rPr>
        <w:t>contagious viruses</w:t>
      </w:r>
      <w:r w:rsidRPr="001A527D">
        <w:rPr>
          <w:rStyle w:val="StyleUnderline"/>
        </w:rPr>
        <w:t xml:space="preserve">, which can cause </w:t>
      </w:r>
      <w:r w:rsidRPr="00EF444F">
        <w:rPr>
          <w:rStyle w:val="Emphasis"/>
          <w:highlight w:val="cyan"/>
        </w:rPr>
        <w:t>pandemics</w:t>
      </w:r>
      <w:r w:rsidRPr="0062147F">
        <w:rPr>
          <w:sz w:val="16"/>
        </w:rPr>
        <w:t xml:space="preserve">, leading to the destruction of vital organs, causing death or various debilitating diseases such as blindness, respiratory, liver, heart, and kidney failures. These </w:t>
      </w:r>
      <w:r w:rsidRPr="001A527D">
        <w:rPr>
          <w:rStyle w:val="StyleUnderline"/>
        </w:rPr>
        <w:t xml:space="preserve">diseases </w:t>
      </w:r>
      <w:r w:rsidRPr="00EF444F">
        <w:rPr>
          <w:rStyle w:val="StyleUnderline"/>
          <w:highlight w:val="cyan"/>
        </w:rPr>
        <w:t xml:space="preserve">could result in the </w:t>
      </w:r>
      <w:r w:rsidRPr="00EF444F">
        <w:rPr>
          <w:rStyle w:val="Emphasis"/>
          <w:highlight w:val="cyan"/>
        </w:rPr>
        <w:t>complete shutdown</w:t>
      </w:r>
      <w:r w:rsidRPr="00EF444F">
        <w:rPr>
          <w:rStyle w:val="StyleUnderline"/>
          <w:highlight w:val="cyan"/>
        </w:rPr>
        <w:t xml:space="preserve"> of</w:t>
      </w:r>
      <w:r w:rsidRPr="0062147F">
        <w:rPr>
          <w:sz w:val="16"/>
        </w:rPr>
        <w:t xml:space="preserve"> our </w:t>
      </w:r>
      <w:r w:rsidRPr="009D739A">
        <w:rPr>
          <w:rStyle w:val="StyleUnderline"/>
          <w:highlight w:val="cyan"/>
        </w:rPr>
        <w:t>civilization a</w:t>
      </w:r>
      <w:r w:rsidRPr="00EF444F">
        <w:rPr>
          <w:rStyle w:val="StyleUnderline"/>
          <w:highlight w:val="cyan"/>
        </w:rPr>
        <w:t>nd</w:t>
      </w:r>
      <w:r w:rsidRPr="0062147F">
        <w:rPr>
          <w:sz w:val="16"/>
        </w:rPr>
        <w:t xml:space="preserve"> probably </w:t>
      </w:r>
      <w:r w:rsidRPr="001A527D">
        <w:rPr>
          <w:rStyle w:val="StyleUnderline"/>
        </w:rPr>
        <w:t xml:space="preserve">the gradual </w:t>
      </w:r>
      <w:r w:rsidRPr="00EF444F">
        <w:rPr>
          <w:rStyle w:val="Emphasis"/>
          <w:highlight w:val="cyan"/>
        </w:rPr>
        <w:t>extinction</w:t>
      </w:r>
      <w:r w:rsidRPr="001A527D">
        <w:rPr>
          <w:rStyle w:val="StyleUnderline"/>
        </w:rPr>
        <w:t xml:space="preserve"> of the </w:t>
      </w:r>
      <w:r w:rsidRPr="001A527D">
        <w:rPr>
          <w:rStyle w:val="Emphasis"/>
        </w:rPr>
        <w:t>human race</w:t>
      </w:r>
      <w:r w:rsidRPr="0062147F">
        <w:rPr>
          <w:sz w:val="16"/>
        </w:rPr>
        <w:t>. This essay will comment on a few independent pieces of scientific facts, and then combine this information to come up with some (but certainly not all) hypothetical scenarios that could cause human race misery, even extinction, in the hope that these hypothetical scenarios will trigger preventative measures that could reverse or delay the projected adverse outcomes.</w:t>
      </w:r>
    </w:p>
    <w:p w14:paraId="21D27B2D" w14:textId="77777777" w:rsidR="00C43F2D" w:rsidRPr="0062147F" w:rsidRDefault="00C43F2D" w:rsidP="00C43F2D">
      <w:pPr>
        <w:rPr>
          <w:sz w:val="16"/>
        </w:rPr>
      </w:pPr>
      <w:r w:rsidRPr="0062147F">
        <w:rPr>
          <w:sz w:val="16"/>
        </w:rPr>
        <w:t>Keywords: pandemics; contagious diseases; human race extinction; viruses; microbiome; COVID-19; blindness</w:t>
      </w:r>
    </w:p>
    <w:p w14:paraId="22CC3D99" w14:textId="77777777" w:rsidR="00C43F2D" w:rsidRPr="0062147F" w:rsidRDefault="00C43F2D" w:rsidP="00C43F2D">
      <w:pPr>
        <w:rPr>
          <w:sz w:val="8"/>
          <w:szCs w:val="14"/>
        </w:rPr>
      </w:pPr>
      <w:r w:rsidRPr="0062147F">
        <w:rPr>
          <w:sz w:val="8"/>
          <w:szCs w:val="14"/>
        </w:rPr>
        <w:t>1 Introduction</w:t>
      </w:r>
    </w:p>
    <w:p w14:paraId="1063DEAB" w14:textId="77777777" w:rsidR="00C43F2D" w:rsidRPr="0062147F" w:rsidRDefault="00C43F2D" w:rsidP="00C43F2D">
      <w:pPr>
        <w:rPr>
          <w:sz w:val="8"/>
          <w:szCs w:val="14"/>
        </w:rPr>
      </w:pPr>
      <w:r w:rsidRPr="0062147F">
        <w:rPr>
          <w:sz w:val="8"/>
          <w:szCs w:val="14"/>
        </w:rPr>
        <w:t>Le Chatelier’s Principle: Named after the French chemist, Le Chatelier’s principle posits that “When an external stress (change in pressure, temperature or concentration) is applied to a system in chemical equilibrium, the equilibrium will change in such a way as to reduce the effect of the stress.” In other words, a change in a system will evoke a counter-change, which will bring the equilibrium to a new point. This principle operates with almost every human or other activity. For example, it is known that when fruit production in the Serengeti ecosystem is reduced, the number of elephants, which feed on these fruits, is reduced proportionally. In the context of this essay, I hypothesize that human-made changes in climate, the atmosphere, water, soil, and all other planet-living organisms, will likely evoke counter-changes that may be highly consequential to human life. Due to the complexity of our ecosystem, humans do not know exactly how these changes will affect them in the end. Consequently, they choose to disregard them because lifestyle adjustments may cost money and convenience or loss of well-established pleasures.</w:t>
      </w:r>
    </w:p>
    <w:p w14:paraId="6261EF8E" w14:textId="77777777" w:rsidR="00C43F2D" w:rsidRPr="0062147F" w:rsidRDefault="00C43F2D" w:rsidP="00C43F2D">
      <w:pPr>
        <w:rPr>
          <w:sz w:val="8"/>
          <w:szCs w:val="14"/>
        </w:rPr>
      </w:pPr>
      <w:r w:rsidRPr="0062147F">
        <w:rPr>
          <w:sz w:val="8"/>
          <w:szCs w:val="14"/>
        </w:rPr>
        <w:t>1.1 The earth is changing rapidly</w:t>
      </w:r>
    </w:p>
    <w:p w14:paraId="62300595" w14:textId="77777777" w:rsidR="00C43F2D" w:rsidRPr="0062147F" w:rsidRDefault="00C43F2D" w:rsidP="00C43F2D">
      <w:pPr>
        <w:rPr>
          <w:sz w:val="8"/>
          <w:szCs w:val="14"/>
        </w:rPr>
      </w:pPr>
      <w:r w:rsidRPr="0062147F">
        <w:rPr>
          <w:sz w:val="8"/>
          <w:szCs w:val="14"/>
        </w:rPr>
        <w:t>What is changing on the earth that could induce a potentially catastrophic counter-change? The answer is everything is changing[1], from the living inhabitants (humans, other species, and plants) to the atmosphere, water, soil, climate, among else.</w:t>
      </w:r>
    </w:p>
    <w:p w14:paraId="67530DA7" w14:textId="77777777" w:rsidR="00C43F2D" w:rsidRPr="0062147F" w:rsidRDefault="00C43F2D" w:rsidP="00C43F2D">
      <w:pPr>
        <w:rPr>
          <w:sz w:val="8"/>
          <w:szCs w:val="14"/>
        </w:rPr>
      </w:pPr>
      <w:r w:rsidRPr="0062147F">
        <w:rPr>
          <w:sz w:val="8"/>
          <w:szCs w:val="14"/>
        </w:rPr>
        <w:t>The changes caused by human activity are sometimes dramatic. For example, it has been estimated that about 1 million out of 8.5 million species of plants, animals, and other organisms are in imminent danger of extinction [1]. Other estimates show that 50% of the organisms that existed 50 years ago have already gone extinct, not to consider additional species that are gone before we even identify them. Soon, we will likely be losing more than 80% of the world’s species due to human overdevelopment and its associated consequences. The major reasons for species extinction are habitat destruction, pesticide poisoning, and illegal hunting [1].</w:t>
      </w:r>
    </w:p>
    <w:p w14:paraId="783FA86A" w14:textId="77777777" w:rsidR="00C43F2D" w:rsidRPr="0062147F" w:rsidRDefault="00C43F2D" w:rsidP="00C43F2D">
      <w:pPr>
        <w:rPr>
          <w:sz w:val="8"/>
          <w:szCs w:val="14"/>
        </w:rPr>
      </w:pPr>
      <w:r w:rsidRPr="0062147F">
        <w:rPr>
          <w:sz w:val="8"/>
          <w:szCs w:val="14"/>
        </w:rPr>
        <w:t>2 Global warming</w:t>
      </w:r>
    </w:p>
    <w:p w14:paraId="3D2CE82A" w14:textId="77777777" w:rsidR="00C43F2D" w:rsidRPr="0062147F" w:rsidRDefault="00C43F2D" w:rsidP="00C43F2D">
      <w:pPr>
        <w:rPr>
          <w:sz w:val="8"/>
          <w:szCs w:val="14"/>
        </w:rPr>
      </w:pPr>
      <w:r w:rsidRPr="0062147F">
        <w:rPr>
          <w:sz w:val="8"/>
          <w:szCs w:val="14"/>
        </w:rPr>
        <w:t>Some may choose to believe what the politicians are debating about: that climate change is a fact or fiction, but the data say that the last 6 years were the warmest on record [2]. Overall, the planet was 1.25°C warmer than in preindustrial times (in the 1950s). Warmer oceans are melting ice sheets and rising sea levels by almost 5 mm per year. In Australia, record-setting heat and drought were responsible for the bushfires that destroyed almost 25% of southeastern Australia’s forests and their living inhabitants, such as koalas. If we cannot slow down earth’s heating by reducing emissions, the current increase of about 0.2°C per decade will likely be rapidly surpassed. How will the planet react? Likely with more catastrophic fires, tsunamis, earthquakes, and floods. The human homeostatic changes to increased temperatures are very complex and include many vital organs [3]. Global warming may also cause changes in the biology of our candidate foes, the viruses, bacteria, and parasites that live in our gut and skin (see Section 2.2).</w:t>
      </w:r>
    </w:p>
    <w:p w14:paraId="7ED35E42" w14:textId="77777777" w:rsidR="00C43F2D" w:rsidRPr="0062147F" w:rsidRDefault="00C43F2D" w:rsidP="00C43F2D">
      <w:pPr>
        <w:rPr>
          <w:sz w:val="8"/>
          <w:szCs w:val="14"/>
        </w:rPr>
      </w:pPr>
      <w:r w:rsidRPr="0062147F">
        <w:rPr>
          <w:sz w:val="8"/>
          <w:szCs w:val="14"/>
        </w:rPr>
        <w:t>2.1 How much human-made environmental damage has been done already?</w:t>
      </w:r>
    </w:p>
    <w:p w14:paraId="0DD4035D" w14:textId="77777777" w:rsidR="00C43F2D" w:rsidRPr="0062147F" w:rsidRDefault="00C43F2D" w:rsidP="00C43F2D">
      <w:pPr>
        <w:rPr>
          <w:sz w:val="8"/>
          <w:szCs w:val="14"/>
        </w:rPr>
      </w:pPr>
      <w:r w:rsidRPr="0062147F">
        <w:rPr>
          <w:sz w:val="8"/>
          <w:szCs w:val="14"/>
        </w:rPr>
        <w:t>Humans are now the undisputed masters of the planet and cannot be easily stopped from actively destroying it, consciously or unconsciously. An interesting question is how much damage has been claimed to be done already, and do we have the data to support these claims? Elhacham et al. have recently compared the natural biomass that exists on the earth with the human-made (anthropogenic) mass [4]. They found that each person on the globe produces a mass that is about equal to their body weight every week! Is that too little or too much? Let us first define biomass and anthropogenic mass. The majority of the earth’s biomass is represented by trees and bushes. The majority of the man-made mass is represented by buildings and infrastructure such as roads and consists of concrete, bricks, asphalt, metals, and plastic. Just consider that the total global mass of produced plastic so far is greater than the overall mass of all terrestrial and marine animals combined!</w:t>
      </w:r>
    </w:p>
    <w:p w14:paraId="1991C427" w14:textId="77777777" w:rsidR="00C43F2D" w:rsidRPr="0062147F" w:rsidRDefault="00C43F2D" w:rsidP="00C43F2D">
      <w:pPr>
        <w:rPr>
          <w:sz w:val="8"/>
          <w:szCs w:val="14"/>
        </w:rPr>
      </w:pPr>
      <w:r w:rsidRPr="0062147F">
        <w:rPr>
          <w:sz w:val="8"/>
          <w:szCs w:val="14"/>
        </w:rPr>
        <w:t>So, how do we fare when comparing biomass to anthropogenic mass production? In the 1900s, the latter represented only 3% of global biomass; but now, in the 2020s, the two masses are about equal. The projection is that if we go on with more deforestation, buildings, streets, plastics, cars, and so on, by 2040, it is likely that anthropogenic mass will almost triple the earth’s biomass. Will there be enough resources and clean air and water to sustain the life of the projected 9 billion inhabitants? Anthropogenic mass production is difficult to slow down since this activity is considered part of our evolving civilization and way of living.</w:t>
      </w:r>
    </w:p>
    <w:p w14:paraId="081EDCF2" w14:textId="77777777" w:rsidR="00C43F2D" w:rsidRPr="0062147F" w:rsidRDefault="00C43F2D" w:rsidP="00C43F2D">
      <w:pPr>
        <w:rPr>
          <w:sz w:val="8"/>
          <w:szCs w:val="14"/>
        </w:rPr>
      </w:pPr>
      <w:r w:rsidRPr="0062147F">
        <w:rPr>
          <w:sz w:val="8"/>
          <w:szCs w:val="14"/>
        </w:rPr>
        <w:t>2.2 Human microbiome</w:t>
      </w:r>
    </w:p>
    <w:p w14:paraId="230EDC0D" w14:textId="77777777" w:rsidR="00C43F2D" w:rsidRPr="0062147F" w:rsidRDefault="00C43F2D" w:rsidP="00C43F2D">
      <w:pPr>
        <w:rPr>
          <w:sz w:val="8"/>
          <w:szCs w:val="14"/>
        </w:rPr>
      </w:pPr>
      <w:r w:rsidRPr="0062147F">
        <w:rPr>
          <w:sz w:val="8"/>
          <w:szCs w:val="14"/>
        </w:rPr>
        <w:t>The human body consists of approximately 30 trillion cells, but the microbiota population in the human gut is estimated to be 300 trillion [5]! In addition, there is another microbiota in the skin and other organs. It was initially thought that these microbiota act locally (e.g., only in the gut or skin), but new evidence suggest that the effects of microbiota may be global, reaching every cell in the body. This can be achieved with various mechanisms, one being the transmission of signals mediated by proteins that can travel through anatomically distinct structures such as the vagus nerve. For example, a protein called curli can travel through the vagus nerve and reach the brain, where it can promote abnormal aggregation of proteins such as a-synuclein, one major pathogenetic player in Parkinson’s disease [5,6]. Another and even more likely mechanism includes the diffusion of bacterial or viral proteins (some could be toxins to various organs) or pathogenic viruses into the bloodstream. From there, they can travel around the body. This is reminiscent of cancer cell metastasis by the hematogenous route. One piece of evidence for that happening is that about half of the human metabolome (the collection of all metabolites in the blood) is derived by host bacteria [5]. Bacteria or virus-derived metabolites could also pass through the placenta and reach the fetus, including the fetal brain, possibly causing diseases such as autism.</w:t>
      </w:r>
    </w:p>
    <w:p w14:paraId="0C1C91AD" w14:textId="77777777" w:rsidR="00C43F2D" w:rsidRPr="0062147F" w:rsidRDefault="00C43F2D" w:rsidP="00C43F2D">
      <w:pPr>
        <w:rPr>
          <w:sz w:val="8"/>
          <w:szCs w:val="14"/>
        </w:rPr>
      </w:pPr>
      <w:r w:rsidRPr="0062147F">
        <w:rPr>
          <w:sz w:val="8"/>
          <w:szCs w:val="14"/>
        </w:rPr>
        <w:t>Despite skin not being as hospitable to microorganisms as the gut, a typical person may have about 1,000 species of bacteria on their skin [7]. These microbial communities continue to grow and diversify until puberty when hormonal and developmental changes reach a plateau. The balance between host and bacteria in the skin is determined by the production of skin-derived microbial nutrients, microbiome-derived skin nutrients, skin, and microbiome-derived antimicrobial peptides, and by the interaction of the microbiome with the host’s immune system. Similar as in the gut, there is a delicate balance between beneficial and potentially harmful bacteria and the host immune system. It is remotely possible that our future enemies may derive from the gut, skin, or other organs harboring microorganisms. In addition, the skin is more sensitive to environmental changes such as climate change as it is directly exposed to the environment.</w:t>
      </w:r>
    </w:p>
    <w:p w14:paraId="3F0D611B" w14:textId="77777777" w:rsidR="00C43F2D" w:rsidRPr="0062147F" w:rsidRDefault="00C43F2D" w:rsidP="00C43F2D">
      <w:pPr>
        <w:rPr>
          <w:sz w:val="8"/>
          <w:szCs w:val="14"/>
        </w:rPr>
      </w:pPr>
      <w:r w:rsidRPr="0062147F">
        <w:rPr>
          <w:sz w:val="8"/>
          <w:szCs w:val="14"/>
        </w:rPr>
        <w:t>In conclusion, bacterial, viral, and parasite-derived proteins or pathogenic viruses thrive locally (e.g., in the gut or skin) but are capable of acting globally.</w:t>
      </w:r>
    </w:p>
    <w:p w14:paraId="7F5318AE" w14:textId="77777777" w:rsidR="00C43F2D" w:rsidRPr="0062147F" w:rsidRDefault="00C43F2D" w:rsidP="00C43F2D">
      <w:pPr>
        <w:rPr>
          <w:sz w:val="8"/>
          <w:szCs w:val="14"/>
        </w:rPr>
      </w:pPr>
      <w:r w:rsidRPr="0062147F">
        <w:rPr>
          <w:sz w:val="8"/>
          <w:szCs w:val="14"/>
        </w:rPr>
        <w:t>2.3 Human viruses and how they could cause disease</w:t>
      </w:r>
    </w:p>
    <w:p w14:paraId="31E6BD2E" w14:textId="77777777" w:rsidR="00C43F2D" w:rsidRPr="0062147F" w:rsidRDefault="00C43F2D" w:rsidP="00C43F2D">
      <w:pPr>
        <w:rPr>
          <w:sz w:val="8"/>
          <w:szCs w:val="14"/>
        </w:rPr>
      </w:pPr>
      <w:r w:rsidRPr="0062147F">
        <w:rPr>
          <w:sz w:val="8"/>
          <w:szCs w:val="14"/>
        </w:rPr>
        <w:t>Many strains of gut bacteria are harmless, but they can become dangerous pathogens under certain conditions, such as antibiotic use [8]. It is well known that gut bacteria can harbor many viruses (bacterial phages) [9]. If they do not immediately kill the infected bacteria, these viruses incorporate into the bacterial genome and stay latent for extended periods (they are known “prophages”). These prophages can be reactivated under certain environmental or other factors and act like pathogenic viruses. It is rather surprising that, in general, viruses are so many that they qualify as the most abundant biological entities on the planet. Sometimes, gut bacteria use their activated prophages as weapons to gain an advantage and kill other competing bacteria. Phages could also assist in bacterial evolution as the latter become more virulent [10]. The gut bacteria also seem to interact with the host immune system and can influence the efficacy of cancer immunotherapy [11,12,13]. The microbiome has been blamed for playing direct or indirect roles in many human diseases, including cancer, metabolic syndrome, diabetes, dementia, and others [14].</w:t>
      </w:r>
    </w:p>
    <w:p w14:paraId="7BF44BD3" w14:textId="77777777" w:rsidR="00C43F2D" w:rsidRPr="0062147F" w:rsidRDefault="00C43F2D" w:rsidP="00C43F2D">
      <w:pPr>
        <w:rPr>
          <w:sz w:val="8"/>
          <w:szCs w:val="14"/>
        </w:rPr>
      </w:pPr>
      <w:r w:rsidRPr="0062147F">
        <w:rPr>
          <w:sz w:val="8"/>
          <w:szCs w:val="14"/>
        </w:rPr>
        <w:t>The outcomes regarding health and disease depend on the balance of powers among the gut/skin/other organ viruses, the gut/skin/other organ microbiomes, and the host immune system. If this balance is disturbed, a biological war between these players will be initiated, and the outcome will be unpredictable.</w:t>
      </w:r>
    </w:p>
    <w:p w14:paraId="660DCDBE" w14:textId="77777777" w:rsidR="00C43F2D" w:rsidRPr="0062147F" w:rsidRDefault="00C43F2D" w:rsidP="00C43F2D">
      <w:pPr>
        <w:rPr>
          <w:sz w:val="8"/>
          <w:szCs w:val="14"/>
        </w:rPr>
      </w:pPr>
      <w:r w:rsidRPr="0062147F">
        <w:rPr>
          <w:sz w:val="8"/>
          <w:szCs w:val="14"/>
        </w:rPr>
        <w:t>In conclusion, scientific evidence supports the idea that phages in the mammalian intestine, skin, or elsewhere, not only can be engulfed by certain eukaryotic cells but also might escape from the gut or skin, enter the bloodstream, and make their way into other parts of the body, with as yet undiscovered consequences.</w:t>
      </w:r>
    </w:p>
    <w:p w14:paraId="3A9AE809" w14:textId="77777777" w:rsidR="00C43F2D" w:rsidRPr="0062147F" w:rsidRDefault="00C43F2D" w:rsidP="00C43F2D">
      <w:pPr>
        <w:rPr>
          <w:sz w:val="8"/>
          <w:szCs w:val="14"/>
        </w:rPr>
      </w:pPr>
      <w:r w:rsidRPr="0062147F">
        <w:rPr>
          <w:sz w:val="8"/>
          <w:szCs w:val="14"/>
        </w:rPr>
        <w:t>2.4 Viral variants</w:t>
      </w:r>
    </w:p>
    <w:p w14:paraId="63C47E54" w14:textId="77777777" w:rsidR="00C43F2D" w:rsidRPr="0062147F" w:rsidRDefault="00C43F2D" w:rsidP="00C43F2D">
      <w:pPr>
        <w:rPr>
          <w:sz w:val="8"/>
          <w:szCs w:val="14"/>
        </w:rPr>
      </w:pPr>
      <w:r w:rsidRPr="0062147F">
        <w:rPr>
          <w:sz w:val="8"/>
          <w:szCs w:val="14"/>
        </w:rPr>
        <w:t>Viruses evolve continuously, eventually leading to more transmissible variants, which sometimes can be more lethal than the original strains. The SARS-CoV-2 is an excellent contemporary example. Multiple variants of SARS-CoV-2 are rapidly spreading and are becoming dominant in certain geographic areas [15,16]. For example, the B.1.1.7 variant (United Kingdom) has 23 mutations and 17 amino acid changes; variant 501Y.V2 (South Africa) has 23 mutations and 17 amino acid changes; and P.1 variant (Brazil) has approximately 35 mutations with 17 amino acid changes.</w:t>
      </w:r>
    </w:p>
    <w:p w14:paraId="042F4D49" w14:textId="77777777" w:rsidR="00C43F2D" w:rsidRPr="0062147F" w:rsidRDefault="00C43F2D" w:rsidP="00C43F2D">
      <w:pPr>
        <w:rPr>
          <w:sz w:val="16"/>
        </w:rPr>
      </w:pPr>
      <w:r w:rsidRPr="0062147F">
        <w:rPr>
          <w:sz w:val="16"/>
        </w:rPr>
        <w:t>In April 2021, when this document was first written, I speculated verbatim that “</w:t>
      </w:r>
      <w:r w:rsidRPr="00EF444F">
        <w:rPr>
          <w:rStyle w:val="StyleUnderline"/>
          <w:highlight w:val="cyan"/>
        </w:rPr>
        <w:t>new variants with</w:t>
      </w:r>
      <w:r w:rsidRPr="001A527D">
        <w:rPr>
          <w:rStyle w:val="StyleUnderline"/>
        </w:rPr>
        <w:t xml:space="preserve"> additional </w:t>
      </w:r>
      <w:r w:rsidRPr="009D739A">
        <w:rPr>
          <w:rStyle w:val="StyleUnderline"/>
          <w:highlight w:val="cyan"/>
        </w:rPr>
        <w:t>mutations could</w:t>
      </w:r>
      <w:r w:rsidRPr="001A527D">
        <w:rPr>
          <w:rStyle w:val="StyleUnderline"/>
        </w:rPr>
        <w:t xml:space="preserve"> become able to </w:t>
      </w:r>
      <w:r w:rsidRPr="00EF444F">
        <w:rPr>
          <w:rStyle w:val="Emphasis"/>
          <w:highlight w:val="cyan"/>
        </w:rPr>
        <w:t>evade</w:t>
      </w:r>
      <w:r w:rsidRPr="0062147F">
        <w:rPr>
          <w:sz w:val="16"/>
        </w:rPr>
        <w:t xml:space="preserve"> our </w:t>
      </w:r>
      <w:r w:rsidRPr="001A527D">
        <w:rPr>
          <w:rStyle w:val="StyleUnderline"/>
        </w:rPr>
        <w:t xml:space="preserve">currently available vaccines </w:t>
      </w:r>
      <w:r w:rsidRPr="009D739A">
        <w:rPr>
          <w:rStyle w:val="StyleUnderline"/>
          <w:highlight w:val="cyan"/>
        </w:rPr>
        <w:t>by w</w:t>
      </w:r>
      <w:r w:rsidRPr="00EF444F">
        <w:rPr>
          <w:rStyle w:val="StyleUnderline"/>
          <w:highlight w:val="cyan"/>
        </w:rPr>
        <w:t>eakening</w:t>
      </w:r>
      <w:r w:rsidRPr="001A527D">
        <w:rPr>
          <w:rStyle w:val="StyleUnderline"/>
        </w:rPr>
        <w:t xml:space="preserve"> the ability of vaccine-induced </w:t>
      </w:r>
      <w:r w:rsidRPr="00EF444F">
        <w:rPr>
          <w:rStyle w:val="StyleUnderline"/>
          <w:highlight w:val="cyan"/>
        </w:rPr>
        <w:t>antibodies</w:t>
      </w:r>
      <w:r w:rsidRPr="001A527D">
        <w:rPr>
          <w:rStyle w:val="StyleUnderline"/>
        </w:rPr>
        <w:t xml:space="preserve"> to neutralize/block viral entry</w:t>
      </w:r>
      <w:r w:rsidRPr="0062147F">
        <w:rPr>
          <w:sz w:val="16"/>
        </w:rPr>
        <w:t>, and by strengthening the ability of the virus to enter the cells via surface receptors.” The so-called “omicron variant,” isolated in November 2021, already fulfilled this prediction.</w:t>
      </w:r>
    </w:p>
    <w:p w14:paraId="25B4AB29" w14:textId="77777777" w:rsidR="00C43F2D" w:rsidRPr="0062147F" w:rsidRDefault="00C43F2D" w:rsidP="00C43F2D">
      <w:pPr>
        <w:rPr>
          <w:sz w:val="8"/>
          <w:szCs w:val="14"/>
        </w:rPr>
      </w:pPr>
      <w:r w:rsidRPr="0062147F">
        <w:rPr>
          <w:sz w:val="8"/>
          <w:szCs w:val="14"/>
        </w:rPr>
        <w:t>2.5 How COVID-19 and possibly other viruses affect the brain</w:t>
      </w:r>
    </w:p>
    <w:p w14:paraId="1F16FBDE" w14:textId="77777777" w:rsidR="00C43F2D" w:rsidRPr="0062147F" w:rsidRDefault="00C43F2D" w:rsidP="00C43F2D">
      <w:pPr>
        <w:rPr>
          <w:sz w:val="8"/>
          <w:szCs w:val="14"/>
        </w:rPr>
      </w:pPr>
      <w:r w:rsidRPr="0062147F">
        <w:rPr>
          <w:sz w:val="8"/>
          <w:szCs w:val="14"/>
        </w:rPr>
        <w:t>In general, viral invasion of the central nervous system may be achieved by several routes, including transsynaptic transfer across infected neurons, entry via the olfactory nerve, infection of vascular endothelium, or leukocyte migration across the blood–brain barrier. SARS-CoV-2 invades endothelial cells via transmembrane angiotensin-converting enzyme 2 (ACE2) receptor binding and a subsequent proteolytic event, facilitated by transmembrane protease serine 2 [17]. Is there evidence that SARS-CoV-2 can enter the brain? The answer is yes [18]. As already mentioned, one route is by migrating from the cribriform plate along the olfactory tract [19] or through vagal pathways. Another route may include viral entry into brain capillary endothelial cells via the ACE2 pathway. Viral RNA was detected in the medulla and cerebellum by reverse transcription-polymerase chain reaction. However, viral proteins seem to be absent from neurons and glial cells. Consequently, the adverse events of the virus on the brain, including altered neurotransmission and neuronal damage, are likely mediated by neuroinflammation and hypoxic injury through cytokines and other proinflammatory mediators.</w:t>
      </w:r>
    </w:p>
    <w:p w14:paraId="4FC9416C" w14:textId="77777777" w:rsidR="00C43F2D" w:rsidRPr="0062147F" w:rsidRDefault="00C43F2D" w:rsidP="00C43F2D">
      <w:pPr>
        <w:rPr>
          <w:sz w:val="8"/>
          <w:szCs w:val="14"/>
        </w:rPr>
      </w:pPr>
      <w:r w:rsidRPr="0062147F">
        <w:rPr>
          <w:sz w:val="8"/>
          <w:szCs w:val="14"/>
        </w:rPr>
        <w:t>2.6 SARS-CoV-2 and possibly other viruses can affect the senses</w:t>
      </w:r>
    </w:p>
    <w:p w14:paraId="76DFBAE7" w14:textId="77777777" w:rsidR="00C43F2D" w:rsidRPr="0062147F" w:rsidRDefault="00C43F2D" w:rsidP="00C43F2D">
      <w:pPr>
        <w:rPr>
          <w:sz w:val="8"/>
          <w:szCs w:val="14"/>
        </w:rPr>
      </w:pPr>
      <w:r w:rsidRPr="0062147F">
        <w:rPr>
          <w:sz w:val="8"/>
          <w:szCs w:val="14"/>
        </w:rPr>
        <w:t>Viruses can affect our senses. For example, SARS-CoV-2 causes anosmia (loss of smell) and ageusia (loss of taste) in 40–70% of COVID-19 patients [20]. These effects persist, but it is unknown for how long. Other neurological symptoms include headache, stroke, impairment of consciousness, seizure, anxiety, and encephalopathy.</w:t>
      </w:r>
    </w:p>
    <w:p w14:paraId="001214A0" w14:textId="77777777" w:rsidR="00C43F2D" w:rsidRPr="0062147F" w:rsidRDefault="00C43F2D" w:rsidP="00C43F2D">
      <w:pPr>
        <w:rPr>
          <w:sz w:val="8"/>
          <w:szCs w:val="14"/>
        </w:rPr>
      </w:pPr>
      <w:r w:rsidRPr="0062147F">
        <w:rPr>
          <w:sz w:val="8"/>
          <w:szCs w:val="14"/>
        </w:rPr>
        <w:t>Current evidence suggests that SARS-CoV-2-related anosmia may be a new viral syndrome specific to COVID-19. This syndrome is likely mediated by intranasal inoculation of SARS-CoV-2 into the olfactory neural circuitry. Since the olfactory sensory neurons do not express ACE2 receptor, the likely explanation for the loss of smell is the damage of accessory cells supporting these neurons.</w:t>
      </w:r>
    </w:p>
    <w:p w14:paraId="50ADF665" w14:textId="77777777" w:rsidR="00C43F2D" w:rsidRPr="0062147F" w:rsidRDefault="00C43F2D" w:rsidP="00C43F2D">
      <w:pPr>
        <w:rPr>
          <w:sz w:val="8"/>
          <w:szCs w:val="14"/>
        </w:rPr>
      </w:pPr>
      <w:r w:rsidRPr="0062147F">
        <w:rPr>
          <w:sz w:val="8"/>
          <w:szCs w:val="14"/>
        </w:rPr>
        <w:t>Although anosmia is not a lethal or severe disease, other neurological damage such as blindness could be devastating [21,22].</w:t>
      </w:r>
    </w:p>
    <w:p w14:paraId="3CD26A58" w14:textId="77777777" w:rsidR="00C43F2D" w:rsidRPr="0062147F" w:rsidRDefault="00C43F2D" w:rsidP="00C43F2D">
      <w:pPr>
        <w:rPr>
          <w:sz w:val="8"/>
          <w:szCs w:val="14"/>
        </w:rPr>
      </w:pPr>
      <w:r w:rsidRPr="0062147F">
        <w:rPr>
          <w:sz w:val="8"/>
          <w:szCs w:val="14"/>
        </w:rPr>
        <w:t>3 Adverse scenarios</w:t>
      </w:r>
    </w:p>
    <w:p w14:paraId="6F46776D" w14:textId="77777777" w:rsidR="00C43F2D" w:rsidRPr="0062147F" w:rsidRDefault="00C43F2D" w:rsidP="00C43F2D">
      <w:pPr>
        <w:rPr>
          <w:sz w:val="8"/>
          <w:szCs w:val="14"/>
        </w:rPr>
      </w:pPr>
      <w:r w:rsidRPr="0062147F">
        <w:rPr>
          <w:sz w:val="8"/>
          <w:szCs w:val="14"/>
        </w:rPr>
        <w:t>Fifty years ago, one adverse scenario regarding a pandemic was presented in the film “The Andromeda strain,” which describes a pandemic caused by a pathogen of extraterrestrial origin [23]. Here, I present an alternative hypothetical scenario that involves an endogenous virus. Obviously, there is a myriad of similar scenarios, and the one given below can be currently classified as fictional but not impossible.</w:t>
      </w:r>
    </w:p>
    <w:p w14:paraId="7D60790B" w14:textId="77777777" w:rsidR="00C43F2D" w:rsidRPr="0062147F" w:rsidRDefault="00C43F2D" w:rsidP="00C43F2D">
      <w:pPr>
        <w:rPr>
          <w:sz w:val="8"/>
          <w:szCs w:val="14"/>
        </w:rPr>
      </w:pPr>
      <w:r w:rsidRPr="0062147F">
        <w:rPr>
          <w:sz w:val="8"/>
          <w:szCs w:val="14"/>
        </w:rPr>
        <w:t>A prophage, which was residing dormant for years in the genome of the commensal gut bacterium Bifidobacterium infantis suddenly, and without an apparent reason, has undergone induction and started to produce viral proteins, which were subsequently assembled into whole phages. After cell lysis, these phages infected other neighboring cells. This cycle was repeated many times, and millions of free virions were released, some entering the systemic circulation (viremia). Some virions reached the lung endothelium and entered the endothelial cells through an, as yet, unknown receptor and started replicating and lysing these cells. The resulting mucous caused the host to cough, thus facilitating the transfer of the virus to other humans through aerosol droplets. Soon, the virus was able to infect, first a few hundred, then thousands, then millions of other unsuspected people through coughing and sneezing. The virus was able to travel all over the world as the pulmonary manifestations were mild, and most infected individuals thought it was a common flu or a similar ailment.</w:t>
      </w:r>
    </w:p>
    <w:p w14:paraId="7910A34A" w14:textId="77777777" w:rsidR="00C43F2D" w:rsidRPr="0062147F" w:rsidRDefault="00C43F2D" w:rsidP="00C43F2D">
      <w:pPr>
        <w:rPr>
          <w:sz w:val="8"/>
          <w:szCs w:val="14"/>
        </w:rPr>
      </w:pPr>
      <w:r w:rsidRPr="0062147F">
        <w:rPr>
          <w:sz w:val="8"/>
          <w:szCs w:val="14"/>
        </w:rPr>
        <w:t>Scientists isolated the virus that caused this flu-like disease and determined from its genomic sequence that it was a novel member of influenza virus B, which usually causes seasonal flu. Despite the pandemic nature of the infection, nobody died, and governmental bodies were not highly concerned.</w:t>
      </w:r>
    </w:p>
    <w:p w14:paraId="0E55374F" w14:textId="77777777" w:rsidR="00C43F2D" w:rsidRPr="0062147F" w:rsidRDefault="00C43F2D" w:rsidP="00C43F2D">
      <w:pPr>
        <w:rPr>
          <w:sz w:val="8"/>
          <w:szCs w:val="14"/>
        </w:rPr>
      </w:pPr>
      <w:r w:rsidRPr="0062147F">
        <w:rPr>
          <w:sz w:val="8"/>
          <w:szCs w:val="14"/>
        </w:rPr>
        <w:t>Six months later, one individual reported a weakening of his vision, which, within 3 months, progressed to total blindness. This unusual form of blindness quickly spread to other people until scientists performed epidemiological studies, which linked the blindness to the previously mentioned mild flu. Soon afterward, scientists isolated and identified the virus from the brains of blind and subsequently succumbed individuals and confirmed that the sequence matched the virus that caused the unusual flu. More elaborate studies had shown that there was unusual and very severe neuroinflammation around the occipital lobe of the brain (Brodmann area 17), an area responsible for the interpretation of visual signals arriving from the optic nerve. Several therapeutics were tried, but none was proven to be effective. Twelve months into the pandemic, 10 million people lost their vision, and within 18 months, without any success in developing therapies or a vaccine, the blindness had spread to whole nations.</w:t>
      </w:r>
    </w:p>
    <w:p w14:paraId="76379B0D" w14:textId="77777777" w:rsidR="00C43F2D" w:rsidRPr="0062147F" w:rsidRDefault="00C43F2D" w:rsidP="00C43F2D">
      <w:pPr>
        <w:rPr>
          <w:sz w:val="8"/>
          <w:szCs w:val="14"/>
        </w:rPr>
      </w:pPr>
      <w:r w:rsidRPr="0062147F">
        <w:rPr>
          <w:sz w:val="8"/>
          <w:szCs w:val="14"/>
        </w:rPr>
        <w:t>3.1 Blindness</w:t>
      </w:r>
    </w:p>
    <w:p w14:paraId="4E443B41" w14:textId="77777777" w:rsidR="00C43F2D" w:rsidRPr="0062147F" w:rsidRDefault="00C43F2D" w:rsidP="00C43F2D">
      <w:pPr>
        <w:rPr>
          <w:sz w:val="8"/>
          <w:szCs w:val="14"/>
        </w:rPr>
      </w:pPr>
      <w:r w:rsidRPr="0062147F">
        <w:rPr>
          <w:sz w:val="8"/>
          <w:szCs w:val="14"/>
        </w:rPr>
        <w:t>The selection of blindness as a chronic consequence of an acute pandemic was deliberate. In 1995, Portuguese author Jose Saramago published a fictional novel entitled “Blindness” (ISBN: 9780151002511), which contributed to him winning the Nobel Prize in literature in 1998.</w:t>
      </w:r>
    </w:p>
    <w:p w14:paraId="2AA21E6E" w14:textId="77777777" w:rsidR="00C43F2D" w:rsidRPr="0062147F" w:rsidRDefault="00C43F2D" w:rsidP="00C43F2D">
      <w:pPr>
        <w:rPr>
          <w:sz w:val="8"/>
          <w:szCs w:val="14"/>
        </w:rPr>
      </w:pPr>
      <w:r w:rsidRPr="0062147F">
        <w:rPr>
          <w:sz w:val="8"/>
          <w:szCs w:val="14"/>
        </w:rPr>
        <w:t>Blindness, as portrayed in the book, is a highly detailed story of a mysterious mass epidemic that caused blindness of a whole nation and the social breakdown that followed. The blindness pandemic, in many respects, is reminiscent of the current COVID-19 pandemic. Blindness caused widespread panic, anarchy, and government lockdowns. The life of the blind people was characterized by filthiness, aggressive manners, disrespect of others, and a struggle to survive by any possible means. The breakdown of society was near total. Law and order, social services, government, schools could no longer function. Families have been separated and could not find one another. People squat in abandoned buildings and scrounge for food. Violence, disease, and despair threaten to overwhelm human coping. One of Saramago’s quotes, describing life after blindness, is reproduced here</w:t>
      </w:r>
    </w:p>
    <w:p w14:paraId="2876386E" w14:textId="77777777" w:rsidR="00C43F2D" w:rsidRPr="0062147F" w:rsidRDefault="00C43F2D" w:rsidP="00C43F2D">
      <w:pPr>
        <w:rPr>
          <w:sz w:val="8"/>
          <w:szCs w:val="14"/>
        </w:rPr>
      </w:pPr>
      <w:r w:rsidRPr="0062147F">
        <w:rPr>
          <w:sz w:val="8"/>
          <w:szCs w:val="14"/>
        </w:rPr>
        <w:t>“Perhaps humanity will manage to live without eyes, but then it will cease to be humanity, the result is obvious…”</w:t>
      </w:r>
    </w:p>
    <w:p w14:paraId="5A5F9EF6" w14:textId="77777777" w:rsidR="00C43F2D" w:rsidRPr="0062147F" w:rsidRDefault="00C43F2D" w:rsidP="00C43F2D">
      <w:pPr>
        <w:rPr>
          <w:sz w:val="8"/>
          <w:szCs w:val="14"/>
        </w:rPr>
      </w:pPr>
      <w:r w:rsidRPr="0062147F">
        <w:rPr>
          <w:sz w:val="8"/>
          <w:szCs w:val="14"/>
        </w:rPr>
        <w:t>3.2 Other ailments</w:t>
      </w:r>
    </w:p>
    <w:p w14:paraId="21623CC1" w14:textId="77777777" w:rsidR="00C43F2D" w:rsidRPr="0062147F" w:rsidRDefault="00C43F2D" w:rsidP="00C43F2D">
      <w:pPr>
        <w:rPr>
          <w:sz w:val="8"/>
          <w:szCs w:val="14"/>
        </w:rPr>
      </w:pPr>
      <w:r w:rsidRPr="0062147F">
        <w:rPr>
          <w:sz w:val="8"/>
          <w:szCs w:val="14"/>
        </w:rPr>
        <w:t>Acute pandemics could cause many other chronic diseases that can threaten the sustainability of our present society. Although COVID-19 causes loss of smell and taste, these are considered nonlife-threatening ailments. However, in the long run, the permanent absence of smell and taste will mean the loss of innumerable current pleasures associated with the consumption of food and drinks. Clearly, loss of hearing will not be compatible with current societal functions or human achievements. Acute viral diseases are also associated with innumerable organ-specific diseases such as heart, kidney, and reproductive failures and disturbance of other vital functions that can paralyze our current society, economy, and culture. Even a minor weakening of our memory (mild cognitive impairment) could result in chaotic situations that authors of fiction, such as Saramago, attempt to describe in detail in future books.</w:t>
      </w:r>
    </w:p>
    <w:p w14:paraId="50C1757B" w14:textId="77777777" w:rsidR="00C43F2D" w:rsidRPr="0062147F" w:rsidRDefault="00C43F2D" w:rsidP="00C43F2D">
      <w:pPr>
        <w:rPr>
          <w:sz w:val="8"/>
          <w:szCs w:val="14"/>
        </w:rPr>
      </w:pPr>
      <w:r w:rsidRPr="0062147F">
        <w:rPr>
          <w:sz w:val="8"/>
          <w:szCs w:val="14"/>
        </w:rPr>
        <w:t>3.3 Epilog</w:t>
      </w:r>
    </w:p>
    <w:p w14:paraId="28C4C075" w14:textId="77777777" w:rsidR="00C43F2D" w:rsidRDefault="00C43F2D" w:rsidP="00C43F2D">
      <w:pPr>
        <w:rPr>
          <w:sz w:val="16"/>
        </w:rPr>
      </w:pPr>
      <w:r w:rsidRPr="0062147F">
        <w:rPr>
          <w:sz w:val="16"/>
        </w:rPr>
        <w:t xml:space="preserve">Humans have learned to take for granted what they currently have and enjoy. Perhaps, we did not realize that the human race’s spectacular advances are dependent on several potentially volatile abilities (senses, brain function) and that even one loss, or diminution of such abilities, could be detrimental, causing a collapse of our civilization. The </w:t>
      </w:r>
      <w:r w:rsidRPr="00EF444F">
        <w:rPr>
          <w:rStyle w:val="Emphasis"/>
          <w:highlight w:val="cyan"/>
        </w:rPr>
        <w:t>COVID</w:t>
      </w:r>
      <w:r w:rsidRPr="0062147F">
        <w:rPr>
          <w:sz w:val="16"/>
        </w:rPr>
        <w:t xml:space="preserve">-19 pandemic </w:t>
      </w:r>
      <w:r w:rsidRPr="00EF444F">
        <w:rPr>
          <w:rStyle w:val="StyleUnderline"/>
          <w:highlight w:val="cyan"/>
        </w:rPr>
        <w:t xml:space="preserve">helped us realize that we may be sitting on a </w:t>
      </w:r>
      <w:r w:rsidRPr="00EF444F">
        <w:rPr>
          <w:rStyle w:val="Emphasis"/>
          <w:highlight w:val="cyan"/>
        </w:rPr>
        <w:t>time bomb</w:t>
      </w:r>
      <w:r w:rsidRPr="001A527D">
        <w:rPr>
          <w:rStyle w:val="StyleUnderline"/>
        </w:rPr>
        <w:t xml:space="preserve">, which might </w:t>
      </w:r>
      <w:r w:rsidRPr="001A527D">
        <w:rPr>
          <w:rStyle w:val="Emphasis"/>
        </w:rPr>
        <w:t>explode</w:t>
      </w:r>
      <w:r w:rsidRPr="0062147F">
        <w:rPr>
          <w:sz w:val="16"/>
        </w:rPr>
        <w:t xml:space="preserve"> if we continue disturbing the current equilibrium between humans and other planetary </w:t>
      </w:r>
      <w:r w:rsidRPr="00EF444F">
        <w:rPr>
          <w:sz w:val="16"/>
        </w:rPr>
        <w:t>partners</w:t>
      </w:r>
      <w:r w:rsidRPr="0062147F">
        <w:rPr>
          <w:sz w:val="16"/>
        </w:rPr>
        <w:t xml:space="preserve">. </w:t>
      </w:r>
      <w:r w:rsidRPr="001A527D">
        <w:rPr>
          <w:rStyle w:val="StyleUnderline"/>
        </w:rPr>
        <w:t xml:space="preserve">In addition to viruses of a rather </w:t>
      </w:r>
      <w:r w:rsidRPr="001A527D">
        <w:rPr>
          <w:rStyle w:val="Emphasis"/>
        </w:rPr>
        <w:t>exotic origin</w:t>
      </w:r>
      <w:r w:rsidRPr="001A527D">
        <w:rPr>
          <w:rStyle w:val="StyleUnderline"/>
        </w:rPr>
        <w:t xml:space="preserve">, such as SARS-CoV-2, </w:t>
      </w:r>
      <w:r w:rsidRPr="009D739A">
        <w:rPr>
          <w:rStyle w:val="Emphasis"/>
          <w:highlight w:val="cyan"/>
        </w:rPr>
        <w:t>billions</w:t>
      </w:r>
      <w:r w:rsidRPr="00EF444F">
        <w:rPr>
          <w:rStyle w:val="StyleUnderline"/>
          <w:highlight w:val="cyan"/>
        </w:rPr>
        <w:t xml:space="preserve"> of </w:t>
      </w:r>
      <w:r w:rsidRPr="009D739A">
        <w:rPr>
          <w:rStyle w:val="Emphasis"/>
          <w:highlight w:val="cyan"/>
        </w:rPr>
        <w:t>other viruses</w:t>
      </w:r>
      <w:r w:rsidRPr="0062147F">
        <w:rPr>
          <w:sz w:val="16"/>
        </w:rPr>
        <w:t xml:space="preserve"> and other infectious agents in our gut, skin, and elsewhere </w:t>
      </w:r>
      <w:r w:rsidRPr="00EF444F">
        <w:rPr>
          <w:rStyle w:val="StyleUnderline"/>
          <w:highlight w:val="cyan"/>
        </w:rPr>
        <w:t xml:space="preserve">are </w:t>
      </w:r>
      <w:r w:rsidRPr="00EF444F">
        <w:rPr>
          <w:rStyle w:val="Emphasis"/>
          <w:highlight w:val="cyan"/>
        </w:rPr>
        <w:t>waiting</w:t>
      </w:r>
      <w:r w:rsidRPr="0062147F">
        <w:rPr>
          <w:sz w:val="16"/>
        </w:rPr>
        <w:t xml:space="preserve"> for the right time to attack us. The lessons learned from COVID-19 should be a wake-up call for humans to stop disturbing the equilibrium with actions that favor the well-being of humans but </w:t>
      </w:r>
      <w:r w:rsidRPr="00EF444F">
        <w:rPr>
          <w:rStyle w:val="StyleUnderline"/>
          <w:highlight w:val="cyan"/>
        </w:rPr>
        <w:t xml:space="preserve">put in danger the </w:t>
      </w:r>
      <w:r w:rsidRPr="00EF444F">
        <w:rPr>
          <w:rStyle w:val="Emphasis"/>
          <w:highlight w:val="cyan"/>
        </w:rPr>
        <w:t>existence</w:t>
      </w:r>
      <w:r w:rsidRPr="00EF444F">
        <w:rPr>
          <w:rStyle w:val="StyleUnderline"/>
          <w:highlight w:val="cyan"/>
        </w:rPr>
        <w:t xml:space="preserve"> of other inhabitants of </w:t>
      </w:r>
      <w:r w:rsidRPr="00EF444F">
        <w:rPr>
          <w:rStyle w:val="Emphasis"/>
          <w:highlight w:val="cyan"/>
        </w:rPr>
        <w:t>planet earth</w:t>
      </w:r>
      <w:r w:rsidRPr="0062147F">
        <w:rPr>
          <w:sz w:val="16"/>
        </w:rPr>
        <w:t>. Human migration, also known as “travel,” has facilitated the travel of our foes, along with us, in every conceivable corner of the world.</w:t>
      </w:r>
    </w:p>
    <w:p w14:paraId="4489F4A0" w14:textId="77777777" w:rsidR="00C43F2D" w:rsidRPr="001C0B99" w:rsidRDefault="00C43F2D" w:rsidP="00C43F2D">
      <w:pPr>
        <w:pStyle w:val="Heading4"/>
        <w:rPr>
          <w:sz w:val="14"/>
        </w:rPr>
      </w:pPr>
      <w:r w:rsidRPr="00F31967">
        <w:t xml:space="preserve">Severe viruses </w:t>
      </w:r>
      <w:r>
        <w:t>destroy</w:t>
      </w:r>
      <w:r w:rsidRPr="0046229D">
        <w:t xml:space="preserve"> </w:t>
      </w:r>
      <w:r w:rsidRPr="00AC32A3">
        <w:rPr>
          <w:u w:val="single"/>
        </w:rPr>
        <w:t>microbiomes</w:t>
      </w:r>
      <w:r>
        <w:t>---</w:t>
      </w:r>
      <w:r w:rsidRPr="0046229D">
        <w:rPr>
          <w:u w:val="single"/>
        </w:rPr>
        <w:t>extinction</w:t>
      </w:r>
      <w:r w:rsidRPr="00C97C2B">
        <w:t>.</w:t>
      </w:r>
    </w:p>
    <w:p w14:paraId="7B7A800E" w14:textId="77777777" w:rsidR="00C43F2D" w:rsidRPr="0046229D" w:rsidRDefault="00C43F2D" w:rsidP="00C43F2D">
      <w:r w:rsidRPr="0046229D">
        <w:t>Fernando</w:t>
      </w:r>
      <w:r>
        <w:t xml:space="preserve"> </w:t>
      </w:r>
      <w:r w:rsidRPr="0046229D">
        <w:rPr>
          <w:rStyle w:val="Style13ptBold"/>
        </w:rPr>
        <w:t xml:space="preserve">Baquero </w:t>
      </w:r>
      <w:r>
        <w:rPr>
          <w:rStyle w:val="Style13ptBold"/>
        </w:rPr>
        <w:t>21</w:t>
      </w:r>
      <w:r>
        <w:t>,</w:t>
      </w:r>
      <w:r w:rsidRPr="0046229D">
        <w:t xml:space="preserve"> Division of Microbial Biology and Evolution, EcoEvoBioma Lab, Department of Microbiology, Ramón y Cajal University Hospital, Ramón y Cajal Institute for Health Research</w:t>
      </w:r>
      <w:r>
        <w:t>, 11/1/21,</w:t>
      </w:r>
      <w:r w:rsidRPr="0046229D">
        <w:t xml:space="preserve"> “Threats of Antibiotic Resistance: An Obliged Reappraisal,” </w:t>
      </w:r>
      <w:r w:rsidRPr="002B412B">
        <w:rPr>
          <w:i/>
          <w:iCs/>
        </w:rPr>
        <w:t>International Microbiology</w:t>
      </w:r>
      <w:r>
        <w:t xml:space="preserve">, </w:t>
      </w:r>
      <w:r w:rsidRPr="0046229D">
        <w:t>24</w:t>
      </w:r>
      <w:r>
        <w:t xml:space="preserve">, </w:t>
      </w:r>
      <w:r w:rsidRPr="00127ED8">
        <w:t>https://doi.org/10.1007/s10123-021-00184-y</w:t>
      </w:r>
    </w:p>
    <w:p w14:paraId="258F8270" w14:textId="77777777" w:rsidR="00C43F2D" w:rsidRPr="0046229D" w:rsidRDefault="00C43F2D" w:rsidP="00C43F2D">
      <w:pPr>
        <w:rPr>
          <w:sz w:val="16"/>
        </w:rPr>
      </w:pPr>
      <w:r w:rsidRPr="0046229D">
        <w:rPr>
          <w:rStyle w:val="StyleUnderline"/>
        </w:rPr>
        <w:t xml:space="preserve">Ecological </w:t>
      </w:r>
      <w:r w:rsidRPr="0046229D">
        <w:rPr>
          <w:rStyle w:val="Emphasis"/>
        </w:rPr>
        <w:t>alterations</w:t>
      </w:r>
      <w:r w:rsidRPr="0046229D">
        <w:rPr>
          <w:rStyle w:val="StyleUnderline"/>
        </w:rPr>
        <w:t xml:space="preserve"> of the </w:t>
      </w:r>
      <w:r w:rsidRPr="0046229D">
        <w:rPr>
          <w:rStyle w:val="Emphasis"/>
        </w:rPr>
        <w:t>microbiota</w:t>
      </w:r>
      <w:r w:rsidRPr="0046229D">
        <w:rPr>
          <w:sz w:val="16"/>
        </w:rPr>
        <w:t xml:space="preserve"> (dysbiosis), occasionally with clinically intestinal complications, ranging from mild to severe, </w:t>
      </w:r>
      <w:r w:rsidRPr="0046229D">
        <w:rPr>
          <w:rStyle w:val="StyleUnderline"/>
        </w:rPr>
        <w:t xml:space="preserve">were described from the </w:t>
      </w:r>
      <w:r w:rsidRPr="0046229D">
        <w:rPr>
          <w:rStyle w:val="Emphasis"/>
        </w:rPr>
        <w:t>early</w:t>
      </w:r>
      <w:r w:rsidRPr="0046229D">
        <w:rPr>
          <w:rStyle w:val="StyleUnderline"/>
        </w:rPr>
        <w:t xml:space="preserve"> stages in the use of </w:t>
      </w:r>
      <w:r w:rsidRPr="0046229D">
        <w:rPr>
          <w:rStyle w:val="Emphasis"/>
        </w:rPr>
        <w:t>antibiotics</w:t>
      </w:r>
      <w:r w:rsidRPr="0046229D">
        <w:rPr>
          <w:sz w:val="16"/>
        </w:rPr>
        <w:t xml:space="preserve"> (Haenel 1961). </w:t>
      </w:r>
      <w:r w:rsidRPr="0046229D">
        <w:rPr>
          <w:rStyle w:val="StyleUnderline"/>
        </w:rPr>
        <w:t xml:space="preserve">The most important was the </w:t>
      </w:r>
      <w:r w:rsidRPr="0046229D">
        <w:rPr>
          <w:rStyle w:val="Emphasis"/>
        </w:rPr>
        <w:t>select</w:t>
      </w:r>
      <w:r w:rsidRPr="0046229D">
        <w:rPr>
          <w:rStyle w:val="StyleUnderline"/>
        </w:rPr>
        <w:t xml:space="preserve">ion of </w:t>
      </w:r>
      <w:r w:rsidRPr="0046229D">
        <w:rPr>
          <w:rStyle w:val="Emphasis"/>
        </w:rPr>
        <w:t>harmful resistant organisms</w:t>
      </w:r>
      <w:r w:rsidRPr="0046229D">
        <w:rPr>
          <w:sz w:val="16"/>
        </w:rPr>
        <w:t>. Classical examples are enterococcal bacteremia during therapy with third-generation cephalosporins, or more recently the potentially lethal pseudomembranous colitis resulting from the selection of Clostridium difficile (Smits et al. 2016) frequently associated with the use of broad-spectrum antibiotics, particularly those influencing the predominant anaerobic populations.</w:t>
      </w:r>
    </w:p>
    <w:p w14:paraId="0D8BC527" w14:textId="77777777" w:rsidR="00C43F2D" w:rsidRPr="0046229D" w:rsidRDefault="00C43F2D" w:rsidP="00C43F2D">
      <w:pPr>
        <w:rPr>
          <w:sz w:val="16"/>
        </w:rPr>
      </w:pPr>
      <w:r w:rsidRPr="0046229D">
        <w:rPr>
          <w:rStyle w:val="Emphasis"/>
        </w:rPr>
        <w:t>Alterations</w:t>
      </w:r>
      <w:r w:rsidRPr="0046229D">
        <w:rPr>
          <w:sz w:val="16"/>
        </w:rPr>
        <w:t xml:space="preserve"> </w:t>
      </w:r>
      <w:r w:rsidRPr="0046229D">
        <w:rPr>
          <w:rStyle w:val="StyleUnderline"/>
        </w:rPr>
        <w:t xml:space="preserve">of the microbiota are generally </w:t>
      </w:r>
      <w:r w:rsidRPr="0046229D">
        <w:rPr>
          <w:rStyle w:val="Emphasis"/>
        </w:rPr>
        <w:t>restored</w:t>
      </w:r>
      <w:r w:rsidRPr="0046229D">
        <w:rPr>
          <w:rStyle w:val="StyleUnderline"/>
        </w:rPr>
        <w:t xml:space="preserve"> by </w:t>
      </w:r>
      <w:r w:rsidRPr="0046229D">
        <w:rPr>
          <w:rStyle w:val="Emphasis"/>
        </w:rPr>
        <w:t>surviving minorities</w:t>
      </w:r>
      <w:r w:rsidRPr="0046229D">
        <w:rPr>
          <w:rStyle w:val="StyleUnderline"/>
        </w:rPr>
        <w:t xml:space="preserve"> and by the organisms of the surrounding </w:t>
      </w:r>
      <w:r w:rsidRPr="0046229D">
        <w:rPr>
          <w:rStyle w:val="Emphasis"/>
        </w:rPr>
        <w:t>human environment</w:t>
      </w:r>
      <w:r w:rsidRPr="0046229D">
        <w:rPr>
          <w:sz w:val="16"/>
        </w:rPr>
        <w:t xml:space="preserve">. In hospital, nursing homes, or in conditions of limited sanitation in low-income countries, particularly involving water environments (Baquero et al. 2008), </w:t>
      </w:r>
      <w:r w:rsidRPr="0046229D">
        <w:rPr>
          <w:rStyle w:val="Emphasis"/>
        </w:rPr>
        <w:t>restoration</w:t>
      </w:r>
      <w:r w:rsidRPr="0046229D">
        <w:rPr>
          <w:sz w:val="16"/>
        </w:rPr>
        <w:t xml:space="preserve"> </w:t>
      </w:r>
      <w:r w:rsidRPr="0046229D">
        <w:rPr>
          <w:rStyle w:val="StyleUnderline"/>
        </w:rPr>
        <w:t xml:space="preserve">might involve the </w:t>
      </w:r>
      <w:r w:rsidRPr="0046229D">
        <w:rPr>
          <w:rStyle w:val="Emphasis"/>
        </w:rPr>
        <w:t>acquisition</w:t>
      </w:r>
      <w:r w:rsidRPr="0046229D">
        <w:rPr>
          <w:sz w:val="16"/>
        </w:rPr>
        <w:t xml:space="preserve"> </w:t>
      </w:r>
      <w:r w:rsidRPr="0046229D">
        <w:rPr>
          <w:rStyle w:val="StyleUnderline"/>
        </w:rPr>
        <w:t>of</w:t>
      </w:r>
      <w:r w:rsidRPr="0046229D">
        <w:rPr>
          <w:sz w:val="16"/>
        </w:rPr>
        <w:t xml:space="preserve"> antibiotic-</w:t>
      </w:r>
      <w:r w:rsidRPr="0046229D">
        <w:rPr>
          <w:rStyle w:val="Emphasis"/>
        </w:rPr>
        <w:t>resistant populations</w:t>
      </w:r>
      <w:r w:rsidRPr="0046229D">
        <w:rPr>
          <w:sz w:val="16"/>
        </w:rPr>
        <w:t xml:space="preserve">, </w:t>
      </w:r>
      <w:r w:rsidRPr="0046229D">
        <w:rPr>
          <w:rStyle w:val="Emphasis"/>
        </w:rPr>
        <w:t>substituting</w:t>
      </w:r>
      <w:r w:rsidRPr="0046229D">
        <w:rPr>
          <w:sz w:val="16"/>
        </w:rPr>
        <w:t xml:space="preserve"> (without the need of antibiotic exposure) </w:t>
      </w:r>
      <w:r w:rsidRPr="0046229D">
        <w:rPr>
          <w:rStyle w:val="StyleUnderline"/>
        </w:rPr>
        <w:t xml:space="preserve">the </w:t>
      </w:r>
      <w:r w:rsidRPr="0046229D">
        <w:rPr>
          <w:rStyle w:val="Emphasis"/>
        </w:rPr>
        <w:t>old</w:t>
      </w:r>
      <w:r w:rsidRPr="0046229D">
        <w:rPr>
          <w:rStyle w:val="StyleUnderline"/>
        </w:rPr>
        <w:t xml:space="preserve"> </w:t>
      </w:r>
      <w:r w:rsidRPr="0046229D">
        <w:rPr>
          <w:rStyle w:val="Emphasis"/>
        </w:rPr>
        <w:t>susceptible</w:t>
      </w:r>
      <w:r w:rsidRPr="0046229D">
        <w:rPr>
          <w:rStyle w:val="StyleUnderline"/>
        </w:rPr>
        <w:t xml:space="preserve"> ones</w:t>
      </w:r>
      <w:r w:rsidRPr="0046229D">
        <w:rPr>
          <w:sz w:val="16"/>
        </w:rPr>
        <w:t xml:space="preserve"> (Schwartz et al. 2020). </w:t>
      </w:r>
      <w:r w:rsidRPr="0046229D">
        <w:rPr>
          <w:rStyle w:val="StyleUnderline"/>
        </w:rPr>
        <w:t>The</w:t>
      </w:r>
      <w:r w:rsidRPr="0046229D">
        <w:rPr>
          <w:sz w:val="16"/>
        </w:rPr>
        <w:t xml:space="preserve"> final </w:t>
      </w:r>
      <w:r w:rsidRPr="0046229D">
        <w:rPr>
          <w:rStyle w:val="Emphasis"/>
        </w:rPr>
        <w:t>effect</w:t>
      </w:r>
      <w:r w:rsidRPr="0046229D">
        <w:rPr>
          <w:sz w:val="16"/>
        </w:rPr>
        <w:t xml:space="preserve"> </w:t>
      </w:r>
      <w:r w:rsidRPr="0046229D">
        <w:rPr>
          <w:rStyle w:val="StyleUnderline"/>
        </w:rPr>
        <w:t>is that antibiotic-</w:t>
      </w:r>
      <w:r w:rsidRPr="000C127B">
        <w:rPr>
          <w:rStyle w:val="StyleUnderline"/>
          <w:highlight w:val="cyan"/>
        </w:rPr>
        <w:t>resistant bacteria</w:t>
      </w:r>
      <w:r w:rsidRPr="0046229D">
        <w:rPr>
          <w:rStyle w:val="StyleUnderline"/>
        </w:rPr>
        <w:t xml:space="preserve"> are increasingly </w:t>
      </w:r>
      <w:r w:rsidRPr="000C127B">
        <w:rPr>
          <w:rStyle w:val="Emphasis"/>
          <w:highlight w:val="cyan"/>
        </w:rPr>
        <w:t>integrated</w:t>
      </w:r>
      <w:r w:rsidRPr="000C127B">
        <w:rPr>
          <w:rStyle w:val="StyleUnderline"/>
          <w:highlight w:val="cyan"/>
        </w:rPr>
        <w:t xml:space="preserve"> as “</w:t>
      </w:r>
      <w:r w:rsidRPr="000C127B">
        <w:rPr>
          <w:rStyle w:val="Emphasis"/>
          <w:highlight w:val="cyan"/>
        </w:rPr>
        <w:t>normal members</w:t>
      </w:r>
      <w:r w:rsidRPr="000C127B">
        <w:rPr>
          <w:rStyle w:val="StyleUnderline"/>
          <w:highlight w:val="cyan"/>
        </w:rPr>
        <w:t xml:space="preserve"> of</w:t>
      </w:r>
      <w:r w:rsidRPr="0046229D">
        <w:rPr>
          <w:rStyle w:val="StyleUnderline"/>
        </w:rPr>
        <w:t xml:space="preserve"> the </w:t>
      </w:r>
      <w:r w:rsidRPr="000C127B">
        <w:rPr>
          <w:rStyle w:val="Emphasis"/>
          <w:highlight w:val="cyan"/>
        </w:rPr>
        <w:t>microbiota</w:t>
      </w:r>
      <w:r w:rsidRPr="0046229D">
        <w:rPr>
          <w:rStyle w:val="StyleUnderline"/>
        </w:rPr>
        <w:t>,”</w:t>
      </w:r>
      <w:r w:rsidRPr="0046229D">
        <w:rPr>
          <w:sz w:val="16"/>
        </w:rPr>
        <w:t xml:space="preserve"> and </w:t>
      </w:r>
      <w:r w:rsidRPr="0046229D">
        <w:rPr>
          <w:rStyle w:val="StyleUnderline"/>
        </w:rPr>
        <w:t xml:space="preserve">the </w:t>
      </w:r>
      <w:r w:rsidRPr="0046229D">
        <w:rPr>
          <w:rStyle w:val="Emphasis"/>
        </w:rPr>
        <w:t>long-term consequences</w:t>
      </w:r>
      <w:r w:rsidRPr="0046229D">
        <w:rPr>
          <w:sz w:val="16"/>
        </w:rPr>
        <w:t xml:space="preserve"> </w:t>
      </w:r>
      <w:r w:rsidRPr="0046229D">
        <w:rPr>
          <w:rStyle w:val="StyleUnderline"/>
        </w:rPr>
        <w:t xml:space="preserve">of such replacements and the creation of a </w:t>
      </w:r>
      <w:r w:rsidRPr="0046229D">
        <w:rPr>
          <w:rStyle w:val="Emphasis"/>
        </w:rPr>
        <w:t>novel microbiota</w:t>
      </w:r>
      <w:r w:rsidRPr="0046229D">
        <w:rPr>
          <w:rStyle w:val="StyleUnderline"/>
        </w:rPr>
        <w:t xml:space="preserve"> architecture remain </w:t>
      </w:r>
      <w:r w:rsidRPr="0046229D">
        <w:rPr>
          <w:rStyle w:val="Emphasis"/>
        </w:rPr>
        <w:t>unknown</w:t>
      </w:r>
      <w:r w:rsidRPr="0046229D">
        <w:rPr>
          <w:sz w:val="16"/>
        </w:rPr>
        <w:t xml:space="preserve">. This might be harmful, </w:t>
      </w:r>
      <w:r w:rsidRPr="000C127B">
        <w:rPr>
          <w:rStyle w:val="StyleUnderline"/>
          <w:highlight w:val="cyan"/>
        </w:rPr>
        <w:t>influencing</w:t>
      </w:r>
      <w:r w:rsidRPr="0046229D">
        <w:rPr>
          <w:rStyle w:val="StyleUnderline"/>
        </w:rPr>
        <w:t xml:space="preserve"> </w:t>
      </w:r>
      <w:r w:rsidRPr="0046229D">
        <w:rPr>
          <w:rStyle w:val="Emphasis"/>
        </w:rPr>
        <w:t>i</w:t>
      </w:r>
      <w:r w:rsidRPr="0046229D">
        <w:rPr>
          <w:sz w:val="16"/>
        </w:rPr>
        <w:t xml:space="preserve">nflammatory </w:t>
      </w:r>
      <w:r w:rsidRPr="0046229D">
        <w:rPr>
          <w:rStyle w:val="Emphasis"/>
        </w:rPr>
        <w:t>b</w:t>
      </w:r>
      <w:r w:rsidRPr="0046229D">
        <w:rPr>
          <w:sz w:val="16"/>
        </w:rPr>
        <w:t xml:space="preserve">owel </w:t>
      </w:r>
      <w:r w:rsidRPr="0046229D">
        <w:rPr>
          <w:rStyle w:val="Emphasis"/>
        </w:rPr>
        <w:t>d</w:t>
      </w:r>
      <w:r w:rsidRPr="0046229D">
        <w:rPr>
          <w:sz w:val="16"/>
        </w:rPr>
        <w:t xml:space="preserve">iseases, </w:t>
      </w:r>
      <w:r w:rsidRPr="0046229D">
        <w:rPr>
          <w:rStyle w:val="Emphasis"/>
        </w:rPr>
        <w:t>allergies</w:t>
      </w:r>
      <w:r w:rsidRPr="0046229D">
        <w:rPr>
          <w:rStyle w:val="StyleUnderline"/>
        </w:rPr>
        <w:t xml:space="preserve">, </w:t>
      </w:r>
      <w:r w:rsidRPr="0046229D">
        <w:rPr>
          <w:rStyle w:val="Emphasis"/>
        </w:rPr>
        <w:t>asthma</w:t>
      </w:r>
      <w:r w:rsidRPr="0046229D">
        <w:rPr>
          <w:rStyle w:val="StyleUnderline"/>
        </w:rPr>
        <w:t xml:space="preserve">, </w:t>
      </w:r>
      <w:r w:rsidRPr="0046229D">
        <w:rPr>
          <w:rStyle w:val="Emphasis"/>
        </w:rPr>
        <w:t>obesity</w:t>
      </w:r>
      <w:r w:rsidRPr="0046229D">
        <w:rPr>
          <w:rStyle w:val="StyleUnderline"/>
        </w:rPr>
        <w:t xml:space="preserve">, </w:t>
      </w:r>
      <w:r w:rsidRPr="0046229D">
        <w:rPr>
          <w:rStyle w:val="Emphasis"/>
        </w:rPr>
        <w:t>diabetes</w:t>
      </w:r>
      <w:r w:rsidRPr="0046229D">
        <w:rPr>
          <w:rStyle w:val="StyleUnderline"/>
        </w:rPr>
        <w:t xml:space="preserve">, </w:t>
      </w:r>
      <w:r w:rsidRPr="0046229D">
        <w:rPr>
          <w:rStyle w:val="Emphasis"/>
        </w:rPr>
        <w:t xml:space="preserve">cardiovascular </w:t>
      </w:r>
      <w:r w:rsidRPr="000C127B">
        <w:rPr>
          <w:rStyle w:val="Emphasis"/>
          <w:highlight w:val="cyan"/>
        </w:rPr>
        <w:t>disease</w:t>
      </w:r>
      <w:r w:rsidRPr="0046229D">
        <w:rPr>
          <w:rStyle w:val="StyleUnderline"/>
        </w:rPr>
        <w:t xml:space="preserve">, neurobehavioral </w:t>
      </w:r>
      <w:r w:rsidRPr="000C127B">
        <w:rPr>
          <w:rStyle w:val="Emphasis"/>
          <w:highlight w:val="cyan"/>
        </w:rPr>
        <w:t>disorders</w:t>
      </w:r>
      <w:r w:rsidRPr="000C127B">
        <w:rPr>
          <w:rStyle w:val="StyleUnderline"/>
          <w:highlight w:val="cyan"/>
        </w:rPr>
        <w:t>, and</w:t>
      </w:r>
      <w:r w:rsidRPr="0046229D">
        <w:rPr>
          <w:rStyle w:val="StyleUnderline"/>
        </w:rPr>
        <w:t xml:space="preserve"> eventually involving</w:t>
      </w:r>
      <w:r w:rsidRPr="0046229D">
        <w:rPr>
          <w:sz w:val="16"/>
        </w:rPr>
        <w:t xml:space="preserve"> </w:t>
      </w:r>
      <w:r w:rsidRPr="0046229D">
        <w:rPr>
          <w:rStyle w:val="Emphasis"/>
        </w:rPr>
        <w:t xml:space="preserve">alterations in host </w:t>
      </w:r>
      <w:r w:rsidRPr="000C127B">
        <w:rPr>
          <w:rStyle w:val="Emphasis"/>
          <w:highlight w:val="cyan"/>
        </w:rPr>
        <w:t>immunity</w:t>
      </w:r>
      <w:r w:rsidRPr="0046229D">
        <w:rPr>
          <w:sz w:val="16"/>
        </w:rPr>
        <w:t xml:space="preserve"> (Zhang and Chen 2019). Note that </w:t>
      </w:r>
      <w:r w:rsidRPr="0046229D">
        <w:rPr>
          <w:rStyle w:val="StyleUnderline"/>
        </w:rPr>
        <w:t>resistant populations</w:t>
      </w:r>
      <w:r w:rsidRPr="0046229D">
        <w:rPr>
          <w:sz w:val="16"/>
        </w:rPr>
        <w:t xml:space="preserve"> (by either intrinsic or acquired antibiotic resistance) </w:t>
      </w:r>
      <w:r w:rsidRPr="0046229D">
        <w:rPr>
          <w:rStyle w:val="StyleUnderline"/>
        </w:rPr>
        <w:t>are poorly affected</w:t>
      </w:r>
      <w:r w:rsidRPr="0046229D">
        <w:rPr>
          <w:sz w:val="16"/>
        </w:rPr>
        <w:t xml:space="preserve"> (resilient) </w:t>
      </w:r>
      <w:r w:rsidRPr="0046229D">
        <w:rPr>
          <w:rStyle w:val="StyleUnderline"/>
        </w:rPr>
        <w:t xml:space="preserve">by </w:t>
      </w:r>
      <w:r w:rsidRPr="0046229D">
        <w:rPr>
          <w:rStyle w:val="Emphasis"/>
        </w:rPr>
        <w:t>new</w:t>
      </w:r>
      <w:r w:rsidRPr="0046229D">
        <w:rPr>
          <w:rStyle w:val="StyleUnderline"/>
        </w:rPr>
        <w:t xml:space="preserve"> antibiotic exposure, facilitating </w:t>
      </w:r>
      <w:r w:rsidRPr="0046229D">
        <w:rPr>
          <w:rStyle w:val="Emphasis"/>
        </w:rPr>
        <w:t xml:space="preserve">long-term colonization and host </w:t>
      </w:r>
      <w:r w:rsidRPr="00127ED8">
        <w:rPr>
          <w:rStyle w:val="Emphasis"/>
        </w:rPr>
        <w:t>adaptation</w:t>
      </w:r>
      <w:r w:rsidRPr="00127ED8">
        <w:rPr>
          <w:sz w:val="16"/>
        </w:rPr>
        <w:t xml:space="preserve">. The </w:t>
      </w:r>
      <w:r w:rsidRPr="00127ED8">
        <w:rPr>
          <w:rStyle w:val="Emphasis"/>
        </w:rPr>
        <w:t>invasion</w:t>
      </w:r>
      <w:r w:rsidRPr="00127ED8">
        <w:rPr>
          <w:sz w:val="16"/>
        </w:rPr>
        <w:t xml:space="preserve"> of food animals by antibiotic-resistant bacteria </w:t>
      </w:r>
      <w:r w:rsidRPr="00127ED8">
        <w:rPr>
          <w:rStyle w:val="StyleUnderline"/>
        </w:rPr>
        <w:t xml:space="preserve">and the increasing possibilities of human-animal </w:t>
      </w:r>
      <w:r w:rsidRPr="00127ED8">
        <w:rPr>
          <w:rStyle w:val="Emphasis"/>
        </w:rPr>
        <w:t>microbiome coalescence</w:t>
      </w:r>
      <w:r w:rsidRPr="00127ED8">
        <w:rPr>
          <w:sz w:val="16"/>
        </w:rPr>
        <w:t xml:space="preserve"> (merging) </w:t>
      </w:r>
      <w:r w:rsidRPr="00127ED8">
        <w:rPr>
          <w:rStyle w:val="StyleUnderline"/>
        </w:rPr>
        <w:t xml:space="preserve">might contribute to the </w:t>
      </w:r>
      <w:r w:rsidRPr="00127ED8">
        <w:rPr>
          <w:rStyle w:val="Emphasis"/>
        </w:rPr>
        <w:t>evolution</w:t>
      </w:r>
      <w:r w:rsidRPr="00127ED8">
        <w:rPr>
          <w:rStyle w:val="StyleUnderline"/>
        </w:rPr>
        <w:t xml:space="preserve"> towards </w:t>
      </w:r>
      <w:r w:rsidRPr="00127ED8">
        <w:rPr>
          <w:rStyle w:val="Emphasis"/>
        </w:rPr>
        <w:t>abnormal microbiomes</w:t>
      </w:r>
      <w:r w:rsidRPr="00127ED8">
        <w:rPr>
          <w:sz w:val="16"/>
        </w:rPr>
        <w:t xml:space="preserve"> </w:t>
      </w:r>
      <w:r w:rsidRPr="00127ED8">
        <w:rPr>
          <w:rStyle w:val="StyleUnderline"/>
        </w:rPr>
        <w:t>with</w:t>
      </w:r>
      <w:r w:rsidRPr="00127ED8">
        <w:rPr>
          <w:sz w:val="16"/>
        </w:rPr>
        <w:t xml:space="preserve"> </w:t>
      </w:r>
      <w:r w:rsidRPr="00127ED8">
        <w:rPr>
          <w:rStyle w:val="Emphasis"/>
        </w:rPr>
        <w:t>unpredictable consequences</w:t>
      </w:r>
      <w:r w:rsidRPr="00127ED8">
        <w:rPr>
          <w:sz w:val="16"/>
        </w:rPr>
        <w:t xml:space="preserve"> (Baquero et al. 2019).</w:t>
      </w:r>
    </w:p>
    <w:p w14:paraId="46172110" w14:textId="77777777" w:rsidR="00C43F2D" w:rsidRPr="0046229D" w:rsidRDefault="00C43F2D" w:rsidP="00C43F2D">
      <w:pPr>
        <w:rPr>
          <w:sz w:val="16"/>
        </w:rPr>
      </w:pPr>
      <w:r w:rsidRPr="0046229D">
        <w:rPr>
          <w:sz w:val="16"/>
        </w:rPr>
        <w:t>Antibiotic resistance modifying bacterial population biology and evolutionary biology</w:t>
      </w:r>
    </w:p>
    <w:p w14:paraId="005C4FFD" w14:textId="77777777" w:rsidR="00C43F2D" w:rsidRPr="0046229D" w:rsidRDefault="00C43F2D" w:rsidP="00C43F2D">
      <w:pPr>
        <w:rPr>
          <w:sz w:val="16"/>
        </w:rPr>
      </w:pPr>
      <w:r w:rsidRPr="0046229D">
        <w:rPr>
          <w:sz w:val="16"/>
        </w:rPr>
        <w:t xml:space="preserve">Antibiotics exert multi-level selection, that is, they independently select for particular genes, insertion sequences, integrons, transposons, plasmids, integrative-conjugative elements, and also for particular clones and clonal complexes within species, species, genus, and complex microbial communities (Baquero et al. 2013). The effect results in alterations in the relative abundance and diversity of these evolutionary entities. </w:t>
      </w:r>
      <w:r w:rsidRPr="0046229D">
        <w:rPr>
          <w:rStyle w:val="StyleUnderline"/>
        </w:rPr>
        <w:t>Considering that in a world without anthropogenic antibiotics the microbial</w:t>
      </w:r>
      <w:r w:rsidRPr="0046229D">
        <w:rPr>
          <w:sz w:val="16"/>
        </w:rPr>
        <w:t xml:space="preserve"> (multilevel) </w:t>
      </w:r>
      <w:r w:rsidRPr="0046229D">
        <w:rPr>
          <w:rStyle w:val="StyleUnderline"/>
        </w:rPr>
        <w:t xml:space="preserve">entities tend to keep their historical co-evolutionary selected </w:t>
      </w:r>
      <w:r w:rsidRPr="0046229D">
        <w:rPr>
          <w:rStyle w:val="Emphasis"/>
        </w:rPr>
        <w:t>compositions</w:t>
      </w:r>
      <w:r w:rsidRPr="0046229D">
        <w:rPr>
          <w:rStyle w:val="StyleUnderline"/>
        </w:rPr>
        <w:t xml:space="preserve"> </w:t>
      </w:r>
      <w:r w:rsidRPr="0046229D">
        <w:rPr>
          <w:rStyle w:val="Emphasis"/>
        </w:rPr>
        <w:t>inside</w:t>
      </w:r>
      <w:r w:rsidRPr="0046229D">
        <w:rPr>
          <w:rStyle w:val="StyleUnderline"/>
        </w:rPr>
        <w:t xml:space="preserve"> their hosts, the</w:t>
      </w:r>
      <w:r w:rsidRPr="0046229D">
        <w:rPr>
          <w:sz w:val="16"/>
        </w:rPr>
        <w:t xml:space="preserve"> </w:t>
      </w:r>
      <w:r w:rsidRPr="0046229D">
        <w:rPr>
          <w:rStyle w:val="Emphasis"/>
        </w:rPr>
        <w:t>disturbance</w:t>
      </w:r>
      <w:r w:rsidRPr="0046229D">
        <w:rPr>
          <w:sz w:val="16"/>
        </w:rPr>
        <w:t xml:space="preserve"> </w:t>
      </w:r>
      <w:r w:rsidRPr="0046229D">
        <w:rPr>
          <w:rStyle w:val="StyleUnderline"/>
        </w:rPr>
        <w:t xml:space="preserve">of such equilibrium by </w:t>
      </w:r>
      <w:r w:rsidRPr="0046229D">
        <w:rPr>
          <w:rStyle w:val="Emphasis"/>
        </w:rPr>
        <w:t>antimicrobial agents</w:t>
      </w:r>
      <w:r w:rsidRPr="0046229D">
        <w:rPr>
          <w:sz w:val="16"/>
        </w:rPr>
        <w:t xml:space="preserve"> </w:t>
      </w:r>
      <w:r w:rsidRPr="0046229D">
        <w:rPr>
          <w:rStyle w:val="StyleUnderline"/>
        </w:rPr>
        <w:t>might result in</w:t>
      </w:r>
      <w:r w:rsidRPr="0046229D">
        <w:rPr>
          <w:sz w:val="16"/>
        </w:rPr>
        <w:t xml:space="preserve"> </w:t>
      </w:r>
      <w:r w:rsidRPr="0046229D">
        <w:rPr>
          <w:rStyle w:val="Emphasis"/>
        </w:rPr>
        <w:t>inadvertent risks</w:t>
      </w:r>
      <w:r w:rsidRPr="0046229D">
        <w:rPr>
          <w:sz w:val="16"/>
        </w:rPr>
        <w:t xml:space="preserve">. Of course, antibiotic selection of antibiotic-resistant bacteria implies the selection not only of the resistance genes, but of all the mobile genetic elements to which they are associated. In fact, </w:t>
      </w:r>
      <w:r w:rsidRPr="0046229D">
        <w:rPr>
          <w:rStyle w:val="StyleUnderline"/>
        </w:rPr>
        <w:t>the</w:t>
      </w:r>
      <w:r w:rsidRPr="0046229D">
        <w:rPr>
          <w:sz w:val="16"/>
        </w:rPr>
        <w:t xml:space="preserve"> </w:t>
      </w:r>
      <w:r w:rsidRPr="000C127B">
        <w:rPr>
          <w:rStyle w:val="Emphasis"/>
          <w:highlight w:val="cyan"/>
        </w:rPr>
        <w:t>release</w:t>
      </w:r>
      <w:r w:rsidRPr="0046229D">
        <w:rPr>
          <w:rStyle w:val="Emphasis"/>
        </w:rPr>
        <w:t xml:space="preserve"> in the environment</w:t>
      </w:r>
      <w:r w:rsidRPr="0046229D">
        <w:rPr>
          <w:sz w:val="16"/>
        </w:rPr>
        <w:t xml:space="preserve"> </w:t>
      </w:r>
      <w:r w:rsidRPr="0046229D">
        <w:rPr>
          <w:rStyle w:val="StyleUnderline"/>
        </w:rPr>
        <w:t>of antibiotics</w:t>
      </w:r>
      <w:r w:rsidRPr="0046229D">
        <w:rPr>
          <w:sz w:val="16"/>
        </w:rPr>
        <w:t xml:space="preserve">, among other anthropogenic contaminants, </w:t>
      </w:r>
      <w:r w:rsidRPr="000C127B">
        <w:rPr>
          <w:rStyle w:val="StyleUnderline"/>
          <w:highlight w:val="cyan"/>
        </w:rPr>
        <w:t>increases</w:t>
      </w:r>
      <w:r w:rsidRPr="0046229D">
        <w:rPr>
          <w:rStyle w:val="StyleUnderline"/>
        </w:rPr>
        <w:t xml:space="preserve"> the </w:t>
      </w:r>
      <w:r w:rsidRPr="0046229D">
        <w:rPr>
          <w:rStyle w:val="Emphasis"/>
        </w:rPr>
        <w:t>local</w:t>
      </w:r>
      <w:r w:rsidRPr="0046229D">
        <w:rPr>
          <w:rStyle w:val="StyleUnderline"/>
        </w:rPr>
        <w:t xml:space="preserve"> density of </w:t>
      </w:r>
      <w:r w:rsidRPr="0046229D">
        <w:rPr>
          <w:rStyle w:val="Emphasis"/>
        </w:rPr>
        <w:t>harmful</w:t>
      </w:r>
      <w:r w:rsidRPr="0046229D">
        <w:rPr>
          <w:sz w:val="16"/>
        </w:rPr>
        <w:t xml:space="preserve"> antibiotic </w:t>
      </w:r>
      <w:r w:rsidRPr="0046229D">
        <w:rPr>
          <w:rStyle w:val="Emphasis"/>
        </w:rPr>
        <w:t>resistance genes</w:t>
      </w:r>
      <w:r w:rsidRPr="0046229D">
        <w:rPr>
          <w:sz w:val="16"/>
        </w:rPr>
        <w:t xml:space="preserve"> </w:t>
      </w:r>
      <w:r w:rsidRPr="0046229D">
        <w:rPr>
          <w:rStyle w:val="StyleUnderline"/>
        </w:rPr>
        <w:t>and</w:t>
      </w:r>
      <w:r w:rsidRPr="0046229D">
        <w:rPr>
          <w:sz w:val="16"/>
        </w:rPr>
        <w:t xml:space="preserve"> also </w:t>
      </w:r>
      <w:r w:rsidRPr="000C127B">
        <w:rPr>
          <w:rStyle w:val="Emphasis"/>
          <w:highlight w:val="cyan"/>
        </w:rPr>
        <w:t>mobile genetic elements</w:t>
      </w:r>
      <w:r w:rsidRPr="0046229D">
        <w:rPr>
          <w:sz w:val="16"/>
        </w:rPr>
        <w:t xml:space="preserve"> (Knapp et al 2010; Wright et al. 2008; Gillings 2014). Increased density of mobile genetic elements implies an acceleration of the bacterial evolutionary rate (Souque et al. 2021). In other words, antibiotic </w:t>
      </w:r>
      <w:r w:rsidRPr="0046229D">
        <w:rPr>
          <w:rStyle w:val="StyleUnderline"/>
        </w:rPr>
        <w:t>resistance might significantly increase the density of tools involved in microbial genetic interactions</w:t>
      </w:r>
      <w:r w:rsidRPr="0046229D">
        <w:rPr>
          <w:sz w:val="16"/>
        </w:rPr>
        <w:t xml:space="preserve">, once more </w:t>
      </w:r>
      <w:r w:rsidRPr="0046229D">
        <w:rPr>
          <w:rStyle w:val="StyleUnderline"/>
        </w:rPr>
        <w:t>with</w:t>
      </w:r>
      <w:r w:rsidRPr="0046229D">
        <w:rPr>
          <w:sz w:val="16"/>
        </w:rPr>
        <w:t xml:space="preserve"> </w:t>
      </w:r>
      <w:r w:rsidRPr="0046229D">
        <w:rPr>
          <w:rStyle w:val="Emphasis"/>
        </w:rPr>
        <w:t>unpredictable consequences</w:t>
      </w:r>
      <w:r w:rsidRPr="0046229D">
        <w:rPr>
          <w:sz w:val="16"/>
        </w:rPr>
        <w:t xml:space="preserve"> in shaping bacterial evolutionary trajectories </w:t>
      </w:r>
      <w:r w:rsidRPr="0046229D">
        <w:rPr>
          <w:rStyle w:val="StyleUnderline"/>
        </w:rPr>
        <w:t>that might influence human and animal health</w:t>
      </w:r>
      <w:r w:rsidRPr="0046229D">
        <w:rPr>
          <w:sz w:val="16"/>
        </w:rPr>
        <w:t xml:space="preserve"> (Baquero et al. 2021a, 2021b).</w:t>
      </w:r>
    </w:p>
    <w:p w14:paraId="707542F9" w14:textId="77777777" w:rsidR="00C43F2D" w:rsidRPr="00127ED8" w:rsidRDefault="00C43F2D" w:rsidP="00C43F2D">
      <w:pPr>
        <w:rPr>
          <w:sz w:val="16"/>
        </w:rPr>
      </w:pPr>
      <w:r w:rsidRPr="0046229D">
        <w:rPr>
          <w:sz w:val="16"/>
        </w:rPr>
        <w:t xml:space="preserve">Antibiotic resistance and the planet </w:t>
      </w:r>
      <w:r w:rsidRPr="00127ED8">
        <w:rPr>
          <w:sz w:val="16"/>
        </w:rPr>
        <w:t>microbiosphere</w:t>
      </w:r>
    </w:p>
    <w:p w14:paraId="5D972EC9" w14:textId="77777777" w:rsidR="00C43F2D" w:rsidRPr="0046229D" w:rsidRDefault="00C43F2D" w:rsidP="00C43F2D">
      <w:pPr>
        <w:rPr>
          <w:sz w:val="16"/>
        </w:rPr>
      </w:pPr>
      <w:r w:rsidRPr="00127ED8">
        <w:rPr>
          <w:rStyle w:val="Emphasis"/>
        </w:rPr>
        <w:t>Human health</w:t>
      </w:r>
      <w:r w:rsidRPr="00127ED8">
        <w:rPr>
          <w:rStyle w:val="StyleUnderline"/>
        </w:rPr>
        <w:t xml:space="preserve"> is fully </w:t>
      </w:r>
      <w:r w:rsidRPr="00127ED8">
        <w:rPr>
          <w:rStyle w:val="Emphasis"/>
        </w:rPr>
        <w:t>depend</w:t>
      </w:r>
      <w:r w:rsidRPr="00127ED8">
        <w:rPr>
          <w:rStyle w:val="StyleUnderline"/>
        </w:rPr>
        <w:t xml:space="preserve">ent on the health of the </w:t>
      </w:r>
      <w:r w:rsidRPr="00127ED8">
        <w:rPr>
          <w:rStyle w:val="Emphasis"/>
        </w:rPr>
        <w:t>bio</w:t>
      </w:r>
      <w:r w:rsidRPr="00127ED8">
        <w:rPr>
          <w:rStyle w:val="StyleUnderline"/>
        </w:rPr>
        <w:t xml:space="preserve">logical </w:t>
      </w:r>
      <w:r w:rsidRPr="00127ED8">
        <w:rPr>
          <w:rStyle w:val="Emphasis"/>
        </w:rPr>
        <w:t>systems</w:t>
      </w:r>
      <w:r w:rsidRPr="00127ED8">
        <w:rPr>
          <w:sz w:val="16"/>
        </w:rPr>
        <w:t xml:space="preserve"> </w:t>
      </w:r>
      <w:r w:rsidRPr="00127ED8">
        <w:rPr>
          <w:rStyle w:val="StyleUnderline"/>
        </w:rPr>
        <w:t>determining the</w:t>
      </w:r>
      <w:r w:rsidRPr="00127ED8">
        <w:rPr>
          <w:sz w:val="16"/>
        </w:rPr>
        <w:t xml:space="preserve"> main </w:t>
      </w:r>
      <w:r w:rsidRPr="00127ED8">
        <w:rPr>
          <w:rStyle w:val="StyleUnderline"/>
        </w:rPr>
        <w:t>features of our environment</w:t>
      </w:r>
      <w:r w:rsidRPr="00127ED8">
        <w:rPr>
          <w:sz w:val="16"/>
        </w:rPr>
        <w:t>. Antibiotics have</w:t>
      </w:r>
      <w:r w:rsidRPr="0046229D">
        <w:rPr>
          <w:sz w:val="16"/>
        </w:rPr>
        <w:t xml:space="preserve"> historically been and are still constantly released into the environment; it has been estimated that the global annual production of antibiotics reaches 100–200 thousand tons, and one billion tons have been produced since 1940 (Serwecińska 2020), and many of them remain biologically active during extended periods of time. </w:t>
      </w:r>
      <w:r w:rsidRPr="0046229D">
        <w:rPr>
          <w:rStyle w:val="StyleUnderline"/>
        </w:rPr>
        <w:t xml:space="preserve">Considering that </w:t>
      </w:r>
      <w:r w:rsidRPr="000C127B">
        <w:rPr>
          <w:rStyle w:val="StyleUnderline"/>
          <w:highlight w:val="cyan"/>
        </w:rPr>
        <w:t>antibiotics</w:t>
      </w:r>
      <w:r w:rsidRPr="0046229D">
        <w:rPr>
          <w:rStyle w:val="StyleUnderline"/>
        </w:rPr>
        <w:t xml:space="preserve"> can </w:t>
      </w:r>
      <w:r w:rsidRPr="0046229D">
        <w:rPr>
          <w:rStyle w:val="Emphasis"/>
        </w:rPr>
        <w:t>select</w:t>
      </w:r>
      <w:r w:rsidRPr="0046229D">
        <w:rPr>
          <w:sz w:val="16"/>
        </w:rPr>
        <w:t xml:space="preserve"> antibiotic </w:t>
      </w:r>
      <w:r w:rsidRPr="0046229D">
        <w:rPr>
          <w:rStyle w:val="Emphasis"/>
        </w:rPr>
        <w:t>populations</w:t>
      </w:r>
      <w:r w:rsidRPr="0046229D">
        <w:rPr>
          <w:sz w:val="16"/>
        </w:rPr>
        <w:t xml:space="preserve"> </w:t>
      </w:r>
      <w:r w:rsidRPr="0046229D">
        <w:rPr>
          <w:rStyle w:val="StyleUnderline"/>
        </w:rPr>
        <w:t>with</w:t>
      </w:r>
      <w:r w:rsidRPr="0046229D">
        <w:rPr>
          <w:sz w:val="16"/>
        </w:rPr>
        <w:t xml:space="preserve"> relative </w:t>
      </w:r>
      <w:r w:rsidRPr="0046229D">
        <w:rPr>
          <w:rStyle w:val="Emphasis"/>
        </w:rPr>
        <w:t>decreases in susceptibility</w:t>
      </w:r>
      <w:r w:rsidRPr="0046229D">
        <w:rPr>
          <w:sz w:val="16"/>
        </w:rPr>
        <w:t xml:space="preserve"> at concentrations of nanograms/ml, and/or interfere at such concentrations with the semiotic network of natural antibiotics, acting as interbacterial signaling agents (Linares et al. 2006), </w:t>
      </w:r>
      <w:r w:rsidRPr="0046229D">
        <w:rPr>
          <w:rStyle w:val="StyleUnderline"/>
        </w:rPr>
        <w:t xml:space="preserve">we can expect an effect on the </w:t>
      </w:r>
      <w:r w:rsidRPr="0046229D">
        <w:rPr>
          <w:rStyle w:val="Emphasis"/>
        </w:rPr>
        <w:t>natural</w:t>
      </w:r>
      <w:r w:rsidRPr="0046229D">
        <w:rPr>
          <w:rStyle w:val="StyleUnderline"/>
        </w:rPr>
        <w:t xml:space="preserve"> microbiosphere</w:t>
      </w:r>
      <w:r w:rsidRPr="0046229D">
        <w:rPr>
          <w:sz w:val="16"/>
        </w:rPr>
        <w:t xml:space="preserve">. Possible </w:t>
      </w:r>
      <w:r w:rsidRPr="0046229D">
        <w:rPr>
          <w:rStyle w:val="StyleUnderline"/>
        </w:rPr>
        <w:t>ecological</w:t>
      </w:r>
      <w:r w:rsidRPr="0046229D">
        <w:rPr>
          <w:sz w:val="16"/>
        </w:rPr>
        <w:t xml:space="preserve"> </w:t>
      </w:r>
      <w:r w:rsidRPr="0046229D">
        <w:rPr>
          <w:rStyle w:val="StyleUnderline"/>
        </w:rPr>
        <w:t xml:space="preserve">functional </w:t>
      </w:r>
      <w:r w:rsidRPr="000C127B">
        <w:rPr>
          <w:rStyle w:val="Emphasis"/>
          <w:highlight w:val="cyan"/>
        </w:rPr>
        <w:t>disturb</w:t>
      </w:r>
      <w:r w:rsidRPr="0046229D">
        <w:rPr>
          <w:rStyle w:val="StyleUnderline"/>
        </w:rPr>
        <w:t xml:space="preserve">ances caused by the release of the antibiotics in the environment might include </w:t>
      </w:r>
      <w:r w:rsidRPr="000C127B">
        <w:rPr>
          <w:rStyle w:val="Emphasis"/>
          <w:highlight w:val="cyan"/>
        </w:rPr>
        <w:t>critical aspects for life</w:t>
      </w:r>
      <w:r w:rsidRPr="0046229D">
        <w:rPr>
          <w:rStyle w:val="StyleUnderline"/>
        </w:rPr>
        <w:t xml:space="preserve">, as </w:t>
      </w:r>
      <w:r w:rsidRPr="000C127B">
        <w:rPr>
          <w:rStyle w:val="Emphasis"/>
          <w:highlight w:val="cyan"/>
        </w:rPr>
        <w:t>oxygen</w:t>
      </w:r>
      <w:r w:rsidRPr="0046229D">
        <w:rPr>
          <w:rStyle w:val="Emphasis"/>
        </w:rPr>
        <w:t xml:space="preserve"> production</w:t>
      </w:r>
      <w:r w:rsidRPr="0046229D">
        <w:rPr>
          <w:rStyle w:val="StyleUnderline"/>
        </w:rPr>
        <w:t xml:space="preserve">, </w:t>
      </w:r>
      <w:r w:rsidRPr="000C127B">
        <w:rPr>
          <w:rStyle w:val="Emphasis"/>
          <w:highlight w:val="cyan"/>
        </w:rPr>
        <w:t>nitrogen</w:t>
      </w:r>
      <w:r w:rsidRPr="0046229D">
        <w:rPr>
          <w:rStyle w:val="StyleUnderline"/>
        </w:rPr>
        <w:t xml:space="preserve"> transformation, </w:t>
      </w:r>
      <w:r w:rsidRPr="00127ED8">
        <w:rPr>
          <w:rStyle w:val="Emphasis"/>
        </w:rPr>
        <w:t>methanogenesis</w:t>
      </w:r>
      <w:r w:rsidRPr="000C127B">
        <w:rPr>
          <w:rStyle w:val="StyleUnderline"/>
          <w:highlight w:val="cyan"/>
        </w:rPr>
        <w:t xml:space="preserve">, or </w:t>
      </w:r>
      <w:r w:rsidRPr="000C127B">
        <w:rPr>
          <w:rStyle w:val="Emphasis"/>
          <w:highlight w:val="cyan"/>
        </w:rPr>
        <w:t>sulfate reduction</w:t>
      </w:r>
      <w:r w:rsidRPr="0046229D">
        <w:rPr>
          <w:sz w:val="16"/>
        </w:rPr>
        <w:t xml:space="preserve">. For instance, </w:t>
      </w:r>
      <w:r w:rsidRPr="0054301E">
        <w:rPr>
          <w:rStyle w:val="Emphasis"/>
        </w:rPr>
        <w:t>Cyanobacteria</w:t>
      </w:r>
      <w:r w:rsidRPr="0054301E">
        <w:rPr>
          <w:sz w:val="16"/>
        </w:rPr>
        <w:t xml:space="preserve"> </w:t>
      </w:r>
      <w:r w:rsidRPr="0054301E">
        <w:rPr>
          <w:rStyle w:val="StyleUnderline"/>
        </w:rPr>
        <w:t>contribute with more than</w:t>
      </w:r>
      <w:r w:rsidRPr="0054301E">
        <w:rPr>
          <w:sz w:val="16"/>
        </w:rPr>
        <w:t xml:space="preserve"> </w:t>
      </w:r>
      <w:r w:rsidRPr="0054301E">
        <w:rPr>
          <w:rStyle w:val="Emphasis"/>
        </w:rPr>
        <w:t>25%</w:t>
      </w:r>
      <w:r w:rsidRPr="0054301E">
        <w:rPr>
          <w:rStyle w:val="StyleUnderline"/>
        </w:rPr>
        <w:t xml:space="preserve"> of oxygen</w:t>
      </w:r>
      <w:r w:rsidRPr="0054301E">
        <w:rPr>
          <w:sz w:val="16"/>
        </w:rPr>
        <w:t xml:space="preserve"> production </w:t>
      </w:r>
      <w:r w:rsidRPr="0054301E">
        <w:rPr>
          <w:rStyle w:val="StyleUnderline"/>
        </w:rPr>
        <w:t>and</w:t>
      </w:r>
      <w:r w:rsidRPr="0054301E">
        <w:rPr>
          <w:sz w:val="16"/>
        </w:rPr>
        <w:t xml:space="preserve"> carbon dioxide fixation </w:t>
      </w:r>
      <w:r w:rsidRPr="0054301E">
        <w:rPr>
          <w:rStyle w:val="Emphasis"/>
        </w:rPr>
        <w:t>in Earth</w:t>
      </w:r>
      <w:r w:rsidRPr="0054301E">
        <w:rPr>
          <w:sz w:val="16"/>
        </w:rPr>
        <w:t xml:space="preserve">. </w:t>
      </w:r>
      <w:r w:rsidRPr="0054301E">
        <w:rPr>
          <w:rStyle w:val="StyleUnderline"/>
        </w:rPr>
        <w:t xml:space="preserve">Cyanobacteria are </w:t>
      </w:r>
      <w:r w:rsidRPr="0054301E">
        <w:rPr>
          <w:rStyle w:val="Emphasis"/>
        </w:rPr>
        <w:t>susceptible to most antibiotics</w:t>
      </w:r>
      <w:r w:rsidRPr="0054301E">
        <w:rPr>
          <w:sz w:val="16"/>
        </w:rPr>
        <w:t xml:space="preserve"> </w:t>
      </w:r>
      <w:r w:rsidRPr="0054301E">
        <w:rPr>
          <w:rStyle w:val="StyleUnderline"/>
        </w:rPr>
        <w:t xml:space="preserve">and contain mobile genetic elements that might facilitate </w:t>
      </w:r>
      <w:r w:rsidRPr="0054301E">
        <w:rPr>
          <w:rStyle w:val="Emphasis"/>
        </w:rPr>
        <w:t>capture</w:t>
      </w:r>
      <w:r w:rsidRPr="0054301E">
        <w:rPr>
          <w:sz w:val="16"/>
        </w:rPr>
        <w:t xml:space="preserve"> </w:t>
      </w:r>
      <w:r w:rsidRPr="0054301E">
        <w:rPr>
          <w:rStyle w:val="StyleUnderline"/>
        </w:rPr>
        <w:t xml:space="preserve">of antibiotic resistance, but how this might influence </w:t>
      </w:r>
      <w:r w:rsidRPr="0054301E">
        <w:rPr>
          <w:rStyle w:val="Emphasis"/>
        </w:rPr>
        <w:t>fitness</w:t>
      </w:r>
      <w:r w:rsidRPr="0054301E">
        <w:rPr>
          <w:sz w:val="16"/>
        </w:rPr>
        <w:t xml:space="preserve"> and physiology of these organisms </w:t>
      </w:r>
      <w:r w:rsidRPr="0054301E">
        <w:rPr>
          <w:rStyle w:val="StyleUnderline"/>
        </w:rPr>
        <w:t>is</w:t>
      </w:r>
      <w:r w:rsidRPr="0054301E">
        <w:rPr>
          <w:sz w:val="16"/>
        </w:rPr>
        <w:t xml:space="preserve"> </w:t>
      </w:r>
      <w:r w:rsidRPr="0054301E">
        <w:rPr>
          <w:rStyle w:val="Emphasis"/>
        </w:rPr>
        <w:t>unknown</w:t>
      </w:r>
      <w:r w:rsidRPr="0054301E">
        <w:rPr>
          <w:sz w:val="16"/>
        </w:rPr>
        <w:t xml:space="preserve"> (Dias et al 2019; Hernando-Amado et al. 2019). </w:t>
      </w:r>
      <w:r w:rsidRPr="0054301E">
        <w:rPr>
          <w:rStyle w:val="StyleUnderline"/>
        </w:rPr>
        <w:t xml:space="preserve">There is also an effect of environmental antibiotics on the bacterial components of the </w:t>
      </w:r>
      <w:r w:rsidRPr="0054301E">
        <w:rPr>
          <w:rStyle w:val="Emphasis"/>
        </w:rPr>
        <w:t>rhizosphere</w:t>
      </w:r>
      <w:r w:rsidRPr="0054301E">
        <w:rPr>
          <w:sz w:val="16"/>
        </w:rPr>
        <w:t xml:space="preserve">, </w:t>
      </w:r>
      <w:r w:rsidRPr="0054301E">
        <w:rPr>
          <w:rStyle w:val="StyleUnderline"/>
        </w:rPr>
        <w:t xml:space="preserve">essential for </w:t>
      </w:r>
      <w:r w:rsidRPr="0054301E">
        <w:rPr>
          <w:rStyle w:val="Emphasis"/>
        </w:rPr>
        <w:t>nitrogen fixation</w:t>
      </w:r>
      <w:r w:rsidRPr="0054301E">
        <w:rPr>
          <w:sz w:val="16"/>
        </w:rPr>
        <w:t xml:space="preserve"> </w:t>
      </w:r>
      <w:r w:rsidRPr="0054301E">
        <w:rPr>
          <w:rStyle w:val="StyleUnderline"/>
        </w:rPr>
        <w:t xml:space="preserve">and </w:t>
      </w:r>
      <w:r w:rsidRPr="0054301E">
        <w:rPr>
          <w:rStyle w:val="Emphasis"/>
        </w:rPr>
        <w:t>plant health</w:t>
      </w:r>
      <w:r w:rsidRPr="0054301E">
        <w:rPr>
          <w:sz w:val="16"/>
        </w:rPr>
        <w:t xml:space="preserve">, on the biology of Protistan and protistan consumers in the soil, as well as the microbes-nematode interactions. It is known that </w:t>
      </w:r>
      <w:r w:rsidRPr="0054301E">
        <w:rPr>
          <w:rStyle w:val="StyleUnderline"/>
        </w:rPr>
        <w:t xml:space="preserve">low antibiotic exposure influences </w:t>
      </w:r>
      <w:r w:rsidRPr="0054301E">
        <w:rPr>
          <w:rStyle w:val="Emphasis"/>
        </w:rPr>
        <w:t>plant biology</w:t>
      </w:r>
      <w:r w:rsidRPr="0054301E">
        <w:rPr>
          <w:rStyle w:val="StyleUnderline"/>
        </w:rPr>
        <w:t xml:space="preserve"> affecting plant </w:t>
      </w:r>
      <w:r w:rsidRPr="0054301E">
        <w:rPr>
          <w:rStyle w:val="Emphasis"/>
        </w:rPr>
        <w:t>germination</w:t>
      </w:r>
      <w:r w:rsidRPr="0046229D">
        <w:rPr>
          <w:sz w:val="16"/>
        </w:rPr>
        <w:t xml:space="preserve">, </w:t>
      </w:r>
      <w:r w:rsidRPr="0046229D">
        <w:rPr>
          <w:rStyle w:val="Emphasis"/>
        </w:rPr>
        <w:t>biomass</w:t>
      </w:r>
      <w:r w:rsidRPr="0046229D">
        <w:rPr>
          <w:sz w:val="16"/>
        </w:rPr>
        <w:t xml:space="preserve"> </w:t>
      </w:r>
      <w:r w:rsidRPr="0046229D">
        <w:rPr>
          <w:rStyle w:val="StyleUnderline"/>
        </w:rPr>
        <w:t xml:space="preserve">allocation, and </w:t>
      </w:r>
      <w:r w:rsidRPr="0046229D">
        <w:rPr>
          <w:rStyle w:val="Emphasis"/>
        </w:rPr>
        <w:t>diversity</w:t>
      </w:r>
      <w:r w:rsidRPr="0046229D">
        <w:rPr>
          <w:sz w:val="16"/>
        </w:rPr>
        <w:t xml:space="preserve"> (Minden et al 2017). </w:t>
      </w:r>
      <w:r w:rsidRPr="0046229D">
        <w:rPr>
          <w:rStyle w:val="StyleUnderline"/>
        </w:rPr>
        <w:t xml:space="preserve">We can also expect harmful effects on </w:t>
      </w:r>
      <w:r w:rsidRPr="000C127B">
        <w:rPr>
          <w:rStyle w:val="Emphasis"/>
          <w:highlight w:val="cyan"/>
        </w:rPr>
        <w:t>insect</w:t>
      </w:r>
      <w:r w:rsidRPr="0046229D">
        <w:rPr>
          <w:sz w:val="16"/>
        </w:rPr>
        <w:t xml:space="preserve"> vital endosymbiont</w:t>
      </w:r>
      <w:r w:rsidRPr="000C127B">
        <w:rPr>
          <w:rStyle w:val="Emphasis"/>
          <w:highlight w:val="cyan"/>
        </w:rPr>
        <w:t>s</w:t>
      </w:r>
      <w:r w:rsidRPr="0046229D">
        <w:rPr>
          <w:sz w:val="16"/>
        </w:rPr>
        <w:t xml:space="preserve"> (Koga et al. 2007), </w:t>
      </w:r>
      <w:r w:rsidRPr="000C127B">
        <w:rPr>
          <w:rStyle w:val="StyleUnderline"/>
          <w:highlight w:val="cyan"/>
        </w:rPr>
        <w:t>and</w:t>
      </w:r>
      <w:r w:rsidRPr="0046229D">
        <w:rPr>
          <w:sz w:val="16"/>
        </w:rPr>
        <w:t xml:space="preserve"> probably </w:t>
      </w:r>
      <w:r w:rsidRPr="0046229D">
        <w:rPr>
          <w:rStyle w:val="StyleUnderline"/>
        </w:rPr>
        <w:t xml:space="preserve">microbe-originated </w:t>
      </w:r>
      <w:r w:rsidRPr="0046229D">
        <w:rPr>
          <w:rStyle w:val="Emphasis"/>
        </w:rPr>
        <w:t>cellular organelles</w:t>
      </w:r>
      <w:r w:rsidRPr="0046229D">
        <w:rPr>
          <w:rStyle w:val="StyleUnderline"/>
        </w:rPr>
        <w:t xml:space="preserve"> </w:t>
      </w:r>
      <w:r w:rsidRPr="000C127B">
        <w:rPr>
          <w:rStyle w:val="Emphasis"/>
          <w:highlight w:val="cyan"/>
        </w:rPr>
        <w:t>mitochondria</w:t>
      </w:r>
      <w:r w:rsidRPr="0046229D">
        <w:rPr>
          <w:sz w:val="16"/>
        </w:rPr>
        <w:t xml:space="preserve"> and chloroplasts </w:t>
      </w:r>
      <w:r w:rsidRPr="0046229D">
        <w:rPr>
          <w:rStyle w:val="StyleUnderline"/>
        </w:rPr>
        <w:t>could evolve to antibiotic resistance</w:t>
      </w:r>
      <w:r w:rsidRPr="0046229D">
        <w:rPr>
          <w:sz w:val="16"/>
        </w:rPr>
        <w:t xml:space="preserve"> (Perasso 1974; Wang et al. 2015). </w:t>
      </w:r>
      <w:r w:rsidRPr="0046229D">
        <w:rPr>
          <w:rStyle w:val="StyleUnderline"/>
        </w:rPr>
        <w:t xml:space="preserve">A possible </w:t>
      </w:r>
      <w:r w:rsidRPr="000C127B">
        <w:rPr>
          <w:rStyle w:val="StyleUnderline"/>
          <w:highlight w:val="cyan"/>
        </w:rPr>
        <w:t>risk</w:t>
      </w:r>
      <w:r w:rsidRPr="0046229D">
        <w:rPr>
          <w:rStyle w:val="StyleUnderline"/>
        </w:rPr>
        <w:t xml:space="preserve"> is the substitution of part of the key antibiotic-susceptible natural species by other intrinsically antibiotic-resistant organisms or selected variants, influencing </w:t>
      </w:r>
      <w:r w:rsidRPr="0046229D">
        <w:rPr>
          <w:rStyle w:val="Emphasis"/>
        </w:rPr>
        <w:t>primary producers</w:t>
      </w:r>
      <w:r w:rsidRPr="0046229D">
        <w:rPr>
          <w:sz w:val="16"/>
        </w:rPr>
        <w:t xml:space="preserve">, </w:t>
      </w:r>
      <w:r w:rsidRPr="0046229D">
        <w:rPr>
          <w:rStyle w:val="StyleUnderline"/>
        </w:rPr>
        <w:t>and</w:t>
      </w:r>
      <w:r w:rsidRPr="0046229D">
        <w:rPr>
          <w:sz w:val="16"/>
        </w:rPr>
        <w:t xml:space="preserve"> potentially </w:t>
      </w:r>
      <w:r w:rsidRPr="000C127B">
        <w:rPr>
          <w:rStyle w:val="Emphasis"/>
          <w:highlight w:val="cyan"/>
        </w:rPr>
        <w:t>biogeochemical cycles in</w:t>
      </w:r>
      <w:r w:rsidRPr="0046229D">
        <w:rPr>
          <w:sz w:val="16"/>
        </w:rPr>
        <w:t xml:space="preserve"> the </w:t>
      </w:r>
      <w:r w:rsidRPr="000C127B">
        <w:rPr>
          <w:rStyle w:val="Emphasis"/>
          <w:highlight w:val="cyan"/>
        </w:rPr>
        <w:t>Earth</w:t>
      </w:r>
      <w:r w:rsidRPr="0046229D">
        <w:rPr>
          <w:sz w:val="16"/>
        </w:rPr>
        <w:t xml:space="preserve">’s surface </w:t>
      </w:r>
      <w:r w:rsidRPr="000C127B">
        <w:rPr>
          <w:rStyle w:val="Emphasis"/>
          <w:highlight w:val="cyan"/>
        </w:rPr>
        <w:t>systems</w:t>
      </w:r>
      <w:r w:rsidRPr="0046229D">
        <w:rPr>
          <w:sz w:val="16"/>
        </w:rPr>
        <w:t xml:space="preserve">. </w:t>
      </w:r>
      <w:r w:rsidRPr="0046229D">
        <w:rPr>
          <w:rStyle w:val="StyleUnderline"/>
        </w:rPr>
        <w:t>This</w:t>
      </w:r>
      <w:r w:rsidRPr="0046229D">
        <w:rPr>
          <w:sz w:val="16"/>
        </w:rPr>
        <w:t xml:space="preserve"> certainly </w:t>
      </w:r>
      <w:r w:rsidRPr="0046229D">
        <w:rPr>
          <w:rStyle w:val="StyleUnderline"/>
        </w:rPr>
        <w:t xml:space="preserve">will approach an </w:t>
      </w:r>
      <w:r w:rsidRPr="000C127B">
        <w:rPr>
          <w:rStyle w:val="Emphasis"/>
          <w:highlight w:val="cyan"/>
        </w:rPr>
        <w:t>apocalyptic</w:t>
      </w:r>
      <w:r w:rsidRPr="0046229D">
        <w:rPr>
          <w:rStyle w:val="Emphasis"/>
        </w:rPr>
        <w:t xml:space="preserve"> scenario </w:t>
      </w:r>
      <w:r w:rsidRPr="000C127B">
        <w:rPr>
          <w:rStyle w:val="Emphasis"/>
          <w:highlight w:val="cyan"/>
        </w:rPr>
        <w:t>for human health</w:t>
      </w:r>
      <w:r w:rsidRPr="0046229D">
        <w:rPr>
          <w:sz w:val="16"/>
        </w:rPr>
        <w:t>, not the one that we discussed in the first parts of this review.</w:t>
      </w:r>
    </w:p>
    <w:p w14:paraId="0BEAC5A4" w14:textId="77777777" w:rsidR="00C43F2D" w:rsidRPr="0046229D" w:rsidRDefault="00C43F2D" w:rsidP="00C43F2D">
      <w:pPr>
        <w:rPr>
          <w:sz w:val="16"/>
        </w:rPr>
      </w:pPr>
      <w:r w:rsidRPr="0046229D">
        <w:rPr>
          <w:sz w:val="16"/>
        </w:rPr>
        <w:t>Final coda</w:t>
      </w:r>
    </w:p>
    <w:p w14:paraId="48ACD847" w14:textId="77777777" w:rsidR="00C43F2D" w:rsidRPr="00830108" w:rsidRDefault="00C43F2D" w:rsidP="00C43F2D">
      <w:pPr>
        <w:rPr>
          <w:sz w:val="16"/>
        </w:rPr>
      </w:pPr>
      <w:r w:rsidRPr="000C127B">
        <w:rPr>
          <w:rStyle w:val="StyleUnderline"/>
          <w:highlight w:val="cyan"/>
        </w:rPr>
        <w:t xml:space="preserve">Massive </w:t>
      </w:r>
      <w:r w:rsidRPr="000C127B">
        <w:rPr>
          <w:rStyle w:val="Emphasis"/>
          <w:highlight w:val="cyan"/>
        </w:rPr>
        <w:t>antibiotic</w:t>
      </w:r>
      <w:r w:rsidRPr="0046229D">
        <w:rPr>
          <w:sz w:val="16"/>
        </w:rPr>
        <w:t xml:space="preserve"> industrial production, its </w:t>
      </w:r>
      <w:r w:rsidRPr="000C127B">
        <w:rPr>
          <w:rStyle w:val="Emphasis"/>
          <w:highlight w:val="cyan"/>
        </w:rPr>
        <w:t>use</w:t>
      </w:r>
      <w:r w:rsidRPr="0046229D">
        <w:rPr>
          <w:rStyle w:val="Emphasis"/>
        </w:rPr>
        <w:t xml:space="preserve"> in humans</w:t>
      </w:r>
      <w:r w:rsidRPr="0046229D">
        <w:rPr>
          <w:sz w:val="16"/>
        </w:rPr>
        <w:t xml:space="preserve">, animals, and agriculture, and the resulting environmental pollution certainly </w:t>
      </w:r>
      <w:r w:rsidRPr="0046229D">
        <w:rPr>
          <w:rStyle w:val="StyleUnderline"/>
        </w:rPr>
        <w:t xml:space="preserve">influences the </w:t>
      </w:r>
      <w:r w:rsidRPr="0046229D">
        <w:rPr>
          <w:rStyle w:val="Emphasis"/>
        </w:rPr>
        <w:t>emergence</w:t>
      </w:r>
      <w:r w:rsidRPr="0046229D">
        <w:rPr>
          <w:sz w:val="16"/>
        </w:rPr>
        <w:t xml:space="preserve"> </w:t>
      </w:r>
      <w:r w:rsidRPr="0046229D">
        <w:rPr>
          <w:rStyle w:val="StyleUnderline"/>
        </w:rPr>
        <w:t>and</w:t>
      </w:r>
      <w:r w:rsidRPr="0046229D">
        <w:rPr>
          <w:sz w:val="16"/>
        </w:rPr>
        <w:t xml:space="preserve"> </w:t>
      </w:r>
      <w:r w:rsidRPr="0046229D">
        <w:rPr>
          <w:rStyle w:val="Emphasis"/>
        </w:rPr>
        <w:t>spread</w:t>
      </w:r>
      <w:r w:rsidRPr="0046229D">
        <w:rPr>
          <w:sz w:val="16"/>
        </w:rPr>
        <w:t xml:space="preserve"> </w:t>
      </w:r>
      <w:r w:rsidRPr="0046229D">
        <w:rPr>
          <w:rStyle w:val="StyleUnderline"/>
        </w:rPr>
        <w:t>of</w:t>
      </w:r>
      <w:r w:rsidRPr="0046229D">
        <w:rPr>
          <w:sz w:val="16"/>
        </w:rPr>
        <w:t xml:space="preserve"> antibiotic </w:t>
      </w:r>
      <w:r w:rsidRPr="0046229D">
        <w:rPr>
          <w:rStyle w:val="StyleUnderline"/>
        </w:rPr>
        <w:t>resistance</w:t>
      </w:r>
      <w:r w:rsidRPr="0046229D">
        <w:rPr>
          <w:sz w:val="16"/>
        </w:rPr>
        <w:t xml:space="preserve">, decreasing the effectiveness of chemotherapy, and constitutes </w:t>
      </w:r>
      <w:r w:rsidRPr="0046229D">
        <w:rPr>
          <w:rStyle w:val="StyleUnderline"/>
        </w:rPr>
        <w:t>a</w:t>
      </w:r>
      <w:r w:rsidRPr="0046229D">
        <w:rPr>
          <w:sz w:val="16"/>
        </w:rPr>
        <w:t xml:space="preserve"> </w:t>
      </w:r>
      <w:r w:rsidRPr="0046229D">
        <w:rPr>
          <w:rStyle w:val="Emphasis"/>
        </w:rPr>
        <w:t>problem</w:t>
      </w:r>
      <w:r w:rsidRPr="0046229D">
        <w:rPr>
          <w:sz w:val="16"/>
        </w:rPr>
        <w:t xml:space="preserve"> </w:t>
      </w:r>
      <w:r w:rsidRPr="0046229D">
        <w:rPr>
          <w:rStyle w:val="StyleUnderline"/>
        </w:rPr>
        <w:t>in</w:t>
      </w:r>
      <w:r w:rsidRPr="0046229D">
        <w:rPr>
          <w:sz w:val="16"/>
        </w:rPr>
        <w:t xml:space="preserve"> </w:t>
      </w:r>
      <w:r w:rsidRPr="0046229D">
        <w:rPr>
          <w:rStyle w:val="Emphasis"/>
        </w:rPr>
        <w:t>public health</w:t>
      </w:r>
      <w:r w:rsidRPr="0046229D">
        <w:rPr>
          <w:sz w:val="16"/>
        </w:rPr>
        <w:t xml:space="preserve"> that should be addressed by applying evolutionary principles (Andersson et al. 2020). However, it is highly improbable that antibiotic resistance could produce an apocalyptic landscape because of failing to control infections (Servitie 2019). In this review we suggest that </w:t>
      </w:r>
      <w:r w:rsidRPr="0046229D">
        <w:rPr>
          <w:rStyle w:val="Emphasis"/>
        </w:rPr>
        <w:t>other</w:t>
      </w:r>
      <w:r w:rsidRPr="0046229D">
        <w:rPr>
          <w:sz w:val="16"/>
        </w:rPr>
        <w:t xml:space="preserve"> </w:t>
      </w:r>
      <w:r w:rsidRPr="0046229D">
        <w:rPr>
          <w:rStyle w:val="StyleUnderline"/>
        </w:rPr>
        <w:t xml:space="preserve">effects of antibiotics on the </w:t>
      </w:r>
      <w:r w:rsidRPr="0046229D">
        <w:rPr>
          <w:rStyle w:val="Emphasis"/>
        </w:rPr>
        <w:t>microbiotas</w:t>
      </w:r>
      <w:r w:rsidRPr="0046229D">
        <w:rPr>
          <w:sz w:val="16"/>
        </w:rPr>
        <w:t xml:space="preserve"> </w:t>
      </w:r>
      <w:r w:rsidRPr="0046229D">
        <w:rPr>
          <w:rStyle w:val="StyleUnderline"/>
        </w:rPr>
        <w:t>and</w:t>
      </w:r>
      <w:r w:rsidRPr="0046229D">
        <w:rPr>
          <w:sz w:val="16"/>
        </w:rPr>
        <w:t xml:space="preserve"> </w:t>
      </w:r>
      <w:r w:rsidRPr="0046229D">
        <w:rPr>
          <w:rStyle w:val="Emphasis"/>
        </w:rPr>
        <w:t>environmental microbiosphere</w:t>
      </w:r>
      <w:r w:rsidRPr="0046229D">
        <w:rPr>
          <w:sz w:val="16"/>
        </w:rPr>
        <w:t xml:space="preserve"> </w:t>
      </w:r>
      <w:r w:rsidRPr="0046229D">
        <w:rPr>
          <w:rStyle w:val="StyleUnderline"/>
        </w:rPr>
        <w:t xml:space="preserve">can </w:t>
      </w:r>
      <w:r w:rsidRPr="000C127B">
        <w:rPr>
          <w:rStyle w:val="StyleUnderline"/>
          <w:highlight w:val="cyan"/>
        </w:rPr>
        <w:t>produce</w:t>
      </w:r>
      <w:r w:rsidRPr="0046229D">
        <w:rPr>
          <w:sz w:val="16"/>
        </w:rPr>
        <w:t xml:space="preserve"> at </w:t>
      </w:r>
      <w:r w:rsidRPr="000C127B">
        <w:rPr>
          <w:rStyle w:val="Emphasis"/>
          <w:highlight w:val="cyan"/>
        </w:rPr>
        <w:t>long-term</w:t>
      </w:r>
      <w:r w:rsidRPr="0046229D">
        <w:rPr>
          <w:rStyle w:val="Emphasis"/>
        </w:rPr>
        <w:t xml:space="preserve"> higher </w:t>
      </w:r>
      <w:r w:rsidRPr="000C127B">
        <w:rPr>
          <w:rStyle w:val="Emphasis"/>
          <w:highlight w:val="cyan"/>
        </w:rPr>
        <w:t>risks</w:t>
      </w:r>
      <w:r w:rsidRPr="0046229D">
        <w:rPr>
          <w:sz w:val="16"/>
        </w:rPr>
        <w:t xml:space="preserve">, deserving public awareness, by creating social norms to expand the protection of the individual health </w:t>
      </w:r>
      <w:r w:rsidRPr="000C127B">
        <w:rPr>
          <w:rStyle w:val="StyleUnderline"/>
          <w:highlight w:val="cyan"/>
        </w:rPr>
        <w:t>to the</w:t>
      </w:r>
      <w:r w:rsidRPr="0046229D">
        <w:rPr>
          <w:sz w:val="16"/>
        </w:rPr>
        <w:t xml:space="preserve"> protection of one health and global health (Roca et al. 2015; Berendonk et al. 2015; Hernando-Amado et al. 2020). </w:t>
      </w:r>
      <w:r w:rsidRPr="0046229D">
        <w:rPr>
          <w:rStyle w:val="StyleUnderline"/>
        </w:rPr>
        <w:t xml:space="preserve">The threat of the spread of antibiotic-resistant organisms adverts us, once more, that the </w:t>
      </w:r>
      <w:r w:rsidRPr="0046229D">
        <w:rPr>
          <w:rStyle w:val="Emphasis"/>
        </w:rPr>
        <w:t xml:space="preserve">health of humans and the </w:t>
      </w:r>
      <w:r w:rsidRPr="000C127B">
        <w:rPr>
          <w:rStyle w:val="Emphasis"/>
          <w:highlight w:val="cyan"/>
        </w:rPr>
        <w:t>health of Earth</w:t>
      </w:r>
      <w:r w:rsidRPr="0046229D">
        <w:rPr>
          <w:rStyle w:val="Emphasis"/>
        </w:rPr>
        <w:t xml:space="preserve"> are closely intertwined</w:t>
      </w:r>
      <w:r w:rsidRPr="0046229D">
        <w:rPr>
          <w:sz w:val="16"/>
        </w:rPr>
        <w:t>.</w:t>
      </w:r>
    </w:p>
    <w:p w14:paraId="29F2025F" w14:textId="77777777" w:rsidR="00C43F2D" w:rsidRDefault="00C43F2D" w:rsidP="00C43F2D"/>
    <w:p w14:paraId="0F9D4AC5" w14:textId="77777777" w:rsidR="006F2FD6" w:rsidRDefault="006F2FD6" w:rsidP="006F2FD6">
      <w:pPr>
        <w:pStyle w:val="Heading4"/>
        <w:rPr>
          <w:lang w:val="en"/>
        </w:rPr>
      </w:pPr>
      <w:r>
        <w:rPr>
          <w:lang w:val="en"/>
        </w:rPr>
        <w:t>Unregulated AI causes extinction</w:t>
      </w:r>
    </w:p>
    <w:p w14:paraId="204A248F" w14:textId="77777777" w:rsidR="006F2FD6" w:rsidRDefault="006F2FD6" w:rsidP="006F2FD6">
      <w:r>
        <w:t xml:space="preserve">Karina </w:t>
      </w:r>
      <w:r w:rsidRPr="00AB5D7F">
        <w:rPr>
          <w:rStyle w:val="Style13ptBold"/>
        </w:rPr>
        <w:t xml:space="preserve">Vold </w:t>
      </w:r>
      <w:r>
        <w:rPr>
          <w:rStyle w:val="Style13ptBold"/>
        </w:rPr>
        <w:t>21</w:t>
      </w:r>
      <w:r w:rsidRPr="00F021A9">
        <w:t>, Philosopher of Cognitive Science and Artificial Intelligence &amp; Assistant Professor at the University of Toronto's Institute for the History and Philosophy of Science and Technology, &amp;</w:t>
      </w:r>
      <w:r w:rsidRPr="00CF6E43">
        <w:t xml:space="preserve"> Daniel R. Harris</w:t>
      </w:r>
      <w:r>
        <w:t>, Retired Lawyer and Foreign Service Officer at the US Department of State, “How Does Artificial Intelligence Pose an Existential Risk?,” Oxford Handbook of Digital Ethics, Ed. C. Veliz., pp 1-34</w:t>
      </w:r>
    </w:p>
    <w:p w14:paraId="5769563E" w14:textId="77777777" w:rsidR="006F2FD6" w:rsidRPr="003160FB" w:rsidRDefault="006F2FD6" w:rsidP="006F2FD6">
      <w:pPr>
        <w:rPr>
          <w:sz w:val="16"/>
        </w:rPr>
      </w:pPr>
      <w:r w:rsidRPr="00562D77">
        <w:rPr>
          <w:sz w:val="16"/>
        </w:rPr>
        <w:t>4.1 AI Race Dynamics: Corner-cutting Safety</w:t>
      </w:r>
      <w:r>
        <w:rPr>
          <w:sz w:val="16"/>
        </w:rPr>
        <w:t xml:space="preserve"> </w:t>
      </w:r>
      <w:r w:rsidRPr="0091659F">
        <w:rPr>
          <w:rStyle w:val="StyleUnderline"/>
        </w:rPr>
        <w:t>An AI</w:t>
      </w:r>
      <w:r w:rsidRPr="00F021A9">
        <w:rPr>
          <w:rStyle w:val="StyleUnderline"/>
        </w:rPr>
        <w:t xml:space="preserve"> </w:t>
      </w:r>
      <w:r w:rsidRPr="0091659F">
        <w:rPr>
          <w:rStyle w:val="Emphasis"/>
        </w:rPr>
        <w:t>race</w:t>
      </w:r>
      <w:r w:rsidRPr="00562D77">
        <w:rPr>
          <w:sz w:val="16"/>
        </w:rPr>
        <w:t xml:space="preserve"> between powerful actors </w:t>
      </w:r>
      <w:r w:rsidRPr="0091659F">
        <w:rPr>
          <w:rStyle w:val="StyleUnderline"/>
        </w:rPr>
        <w:t>could have an</w:t>
      </w:r>
      <w:r w:rsidRPr="00562D77">
        <w:rPr>
          <w:sz w:val="16"/>
        </w:rPr>
        <w:t xml:space="preserve"> </w:t>
      </w:r>
      <w:r w:rsidRPr="00643EE1">
        <w:rPr>
          <w:rStyle w:val="Emphasis"/>
          <w:highlight w:val="green"/>
        </w:rPr>
        <w:t>adverse</w:t>
      </w:r>
      <w:r w:rsidRPr="0091659F">
        <w:rPr>
          <w:rStyle w:val="Emphasis"/>
        </w:rPr>
        <w:t xml:space="preserve"> effect</w:t>
      </w:r>
      <w:r w:rsidRPr="00562D77">
        <w:rPr>
          <w:sz w:val="16"/>
        </w:rPr>
        <w:t xml:space="preserve"> </w:t>
      </w:r>
      <w:r w:rsidRPr="0091659F">
        <w:rPr>
          <w:rStyle w:val="StyleUnderline"/>
        </w:rPr>
        <w:t xml:space="preserve">on </w:t>
      </w:r>
      <w:r w:rsidRPr="00643EE1">
        <w:rPr>
          <w:rStyle w:val="StyleUnderline"/>
          <w:highlight w:val="green"/>
        </w:rPr>
        <w:t xml:space="preserve">AI </w:t>
      </w:r>
      <w:r w:rsidRPr="00643EE1">
        <w:rPr>
          <w:rStyle w:val="Emphasis"/>
          <w:highlight w:val="green"/>
        </w:rPr>
        <w:t>safety</w:t>
      </w:r>
      <w:r w:rsidRPr="00562D77">
        <w:rPr>
          <w:sz w:val="16"/>
        </w:rPr>
        <w:t xml:space="preserve">, a subfield </w:t>
      </w:r>
      <w:r w:rsidRPr="0091659F">
        <w:rPr>
          <w:rStyle w:val="StyleUnderline"/>
        </w:rPr>
        <w:t>aimed at</w:t>
      </w:r>
      <w:r w:rsidRPr="00562D77">
        <w:rPr>
          <w:sz w:val="16"/>
        </w:rPr>
        <w:t xml:space="preserve"> finding technical solutions to </w:t>
      </w:r>
      <w:r w:rsidRPr="0091659F">
        <w:rPr>
          <w:rStyle w:val="StyleUnderline"/>
        </w:rPr>
        <w:t>building</w:t>
      </w:r>
      <w:r w:rsidRPr="00562D77">
        <w:rPr>
          <w:sz w:val="16"/>
        </w:rPr>
        <w:t xml:space="preserve"> “advanced </w:t>
      </w:r>
      <w:r w:rsidRPr="0091659F">
        <w:rPr>
          <w:rStyle w:val="StyleUnderline"/>
        </w:rPr>
        <w:t>AI</w:t>
      </w:r>
      <w:r w:rsidRPr="00562D77">
        <w:rPr>
          <w:sz w:val="16"/>
        </w:rPr>
        <w:t xml:space="preserve"> systems </w:t>
      </w:r>
      <w:r w:rsidRPr="0091659F">
        <w:rPr>
          <w:rStyle w:val="StyleUnderline"/>
        </w:rPr>
        <w:t>that are</w:t>
      </w:r>
      <w:r w:rsidRPr="00562D77">
        <w:rPr>
          <w:sz w:val="16"/>
        </w:rPr>
        <w:t xml:space="preserve"> </w:t>
      </w:r>
      <w:r w:rsidRPr="0091659F">
        <w:rPr>
          <w:rStyle w:val="Emphasis"/>
        </w:rPr>
        <w:t>safe</w:t>
      </w:r>
      <w:r w:rsidRPr="00562D77">
        <w:rPr>
          <w:sz w:val="16"/>
        </w:rPr>
        <w:t xml:space="preserve"> </w:t>
      </w:r>
      <w:r w:rsidRPr="0091659F">
        <w:rPr>
          <w:rStyle w:val="StyleUnderline"/>
        </w:rPr>
        <w:t>and</w:t>
      </w:r>
      <w:r w:rsidRPr="00562D77">
        <w:rPr>
          <w:sz w:val="16"/>
        </w:rPr>
        <w:t xml:space="preserve"> </w:t>
      </w:r>
      <w:r w:rsidRPr="0091659F">
        <w:rPr>
          <w:rStyle w:val="Emphasis"/>
        </w:rPr>
        <w:t>beneficial</w:t>
      </w:r>
      <w:r w:rsidRPr="00562D77">
        <w:rPr>
          <w:sz w:val="16"/>
        </w:rPr>
        <w:t xml:space="preserve">” (Dafoe, 2018, 25; Cave &amp; Ó hÉigeartaigh, 2018; Bostrom, 2017; Armstrong et al., 2016; Bostrom, 2014). Dafoe (2018, 43), for example, argues that it is plausible that </w:t>
      </w:r>
      <w:r w:rsidRPr="0091659F">
        <w:rPr>
          <w:rStyle w:val="StyleUnderline"/>
        </w:rPr>
        <w:t>such a race would provide strong incentives for researchers to</w:t>
      </w:r>
      <w:r w:rsidRPr="00562D77">
        <w:rPr>
          <w:sz w:val="16"/>
        </w:rPr>
        <w:t xml:space="preserve"> </w:t>
      </w:r>
      <w:r w:rsidRPr="0091659F">
        <w:rPr>
          <w:rStyle w:val="Emphasis"/>
        </w:rPr>
        <w:t>trade-off safety</w:t>
      </w:r>
      <w:r w:rsidRPr="00562D77">
        <w:rPr>
          <w:sz w:val="16"/>
        </w:rPr>
        <w:t xml:space="preserve"> in order </w:t>
      </w:r>
      <w:r w:rsidRPr="0091659F">
        <w:rPr>
          <w:rStyle w:val="StyleUnderline"/>
        </w:rPr>
        <w:t>to increase</w:t>
      </w:r>
      <w:r w:rsidRPr="00562D77">
        <w:rPr>
          <w:sz w:val="16"/>
        </w:rPr>
        <w:t xml:space="preserve"> the chances of gaining a </w:t>
      </w:r>
      <w:r w:rsidRPr="0091659F">
        <w:rPr>
          <w:rStyle w:val="Emphasis"/>
        </w:rPr>
        <w:t>relative advantage</w:t>
      </w:r>
      <w:r w:rsidRPr="00562D77">
        <w:rPr>
          <w:sz w:val="16"/>
        </w:rPr>
        <w:t xml:space="preserve"> over a competitor.21 In Bostrom’s (2017) view, competitive races would disincentivize two options for a frontrunner: (a) slowing down or pausing the development of an AI system and (b) implementing safety-related performance handicapping. Both, he argues, have worrying consequences for AI safety.</w:t>
      </w:r>
      <w:r>
        <w:rPr>
          <w:sz w:val="16"/>
        </w:rPr>
        <w:t xml:space="preserve"> </w:t>
      </w:r>
      <w:r w:rsidRPr="00562D77">
        <w:rPr>
          <w:sz w:val="16"/>
        </w:rPr>
        <w:t>(a) Bostrom (2017, 5) considers a case in which a solution to the control problem (C1) is dependent upon the components of an AI system to which it will be applied, such that it is only possible to invent or install a necessary control mechanism after the system has been developed to a significantly high degree. He contends that, in situations like these, it is vital that a team is able to pause further development until the required safety work can be performed (ibid). Yet, if implementing these controls requires a substantial amount of additional time and resources, then in a tight competitive race dynamic, any team that decides to initiate this safety work would likely surrender its lead to a competitor who forgoes doing so (ibid). If competitors don’t reach an agreement on safety standards, then it is possible that a “risk-race to the bottom” could arise, driving each team to take increasing risks by investing minimally in safety (Bostrom, 2014, 247).</w:t>
      </w:r>
      <w:r>
        <w:rPr>
          <w:sz w:val="16"/>
        </w:rPr>
        <w:t xml:space="preserve"> </w:t>
      </w:r>
      <w:r w:rsidRPr="00562D77">
        <w:rPr>
          <w:sz w:val="16"/>
        </w:rPr>
        <w:t>(b) Bostrom (2017, 5-6) also considers possible scenarios in which the “mechanisms needed to make an AI safe reduces the AI’s effectiveness”. These include cases in which a safe AI would run at a considerably slower speed than an unsafe one, or those in which implementing a safety mechanism necessitates the curtailing of an AI’s capabilities (ibid). If the AI race were to confer large strategic and economic benefits to frontrunners, then teams would be disincentivized from implementing these sorts of safety mechanisms. The same, however, does not necessarily hold true of less competitive race dynamics; that is, ones in which a competitor has a significant lead over others (ibid). Under these conditions, it is conceivable that there could be enough of a time advantage that frontrunners could unilaterally apply performance handicapping safety measures without relinquishing their lead (ibid).</w:t>
      </w:r>
      <w:r>
        <w:rPr>
          <w:sz w:val="16"/>
        </w:rPr>
        <w:t xml:space="preserve"> </w:t>
      </w:r>
      <w:r w:rsidRPr="00562D77">
        <w:rPr>
          <w:sz w:val="16"/>
        </w:rPr>
        <w:t xml:space="preserve">It is relatively uncontroversial to suggest that reducing investment in AI safety could lead to a host of associated dangers. </w:t>
      </w:r>
      <w:r w:rsidRPr="0091659F">
        <w:rPr>
          <w:rStyle w:val="StyleUnderline"/>
        </w:rPr>
        <w:t>Improper</w:t>
      </w:r>
      <w:r w:rsidRPr="00562D77">
        <w:rPr>
          <w:sz w:val="16"/>
        </w:rPr>
        <w:t xml:space="preserve"> safety </w:t>
      </w:r>
      <w:r w:rsidRPr="0091659F">
        <w:rPr>
          <w:rStyle w:val="StyleUnderline"/>
        </w:rPr>
        <w:t xml:space="preserve">precautions </w:t>
      </w:r>
      <w:r w:rsidRPr="00F9674A">
        <w:rPr>
          <w:rStyle w:val="StyleUnderline"/>
        </w:rPr>
        <w:t xml:space="preserve">could produce </w:t>
      </w:r>
      <w:r w:rsidRPr="00F9674A">
        <w:rPr>
          <w:rStyle w:val="Emphasis"/>
        </w:rPr>
        <w:t>all kinds</w:t>
      </w:r>
      <w:r w:rsidRPr="00F9674A">
        <w:rPr>
          <w:sz w:val="16"/>
        </w:rPr>
        <w:t xml:space="preserve"> </w:t>
      </w:r>
      <w:r w:rsidRPr="00F9674A">
        <w:rPr>
          <w:rStyle w:val="StyleUnderline"/>
        </w:rPr>
        <w:t xml:space="preserve">of unintended harms from </w:t>
      </w:r>
      <w:r w:rsidRPr="00F9674A">
        <w:rPr>
          <w:rStyle w:val="Emphasis"/>
        </w:rPr>
        <w:t>misstated objectives</w:t>
      </w:r>
      <w:r w:rsidRPr="00F9674A">
        <w:rPr>
          <w:rStyle w:val="StyleUnderline"/>
        </w:rPr>
        <w:t xml:space="preserve"> or</w:t>
      </w:r>
      <w:r w:rsidRPr="00F9674A">
        <w:rPr>
          <w:sz w:val="16"/>
        </w:rPr>
        <w:t xml:space="preserve"> from </w:t>
      </w:r>
      <w:r w:rsidRPr="00F9674A">
        <w:rPr>
          <w:rStyle w:val="Emphasis"/>
        </w:rPr>
        <w:t>specification gaming</w:t>
      </w:r>
      <w:r w:rsidRPr="00F9674A">
        <w:rPr>
          <w:sz w:val="16"/>
        </w:rPr>
        <w:t xml:space="preserve">, for example. </w:t>
      </w:r>
      <w:r w:rsidRPr="00F9674A">
        <w:rPr>
          <w:rStyle w:val="StyleUnderline"/>
        </w:rPr>
        <w:t>They could also lead to a higher prevalence</w:t>
      </w:r>
      <w:r w:rsidRPr="0091659F">
        <w:rPr>
          <w:rStyle w:val="StyleUnderline"/>
        </w:rPr>
        <w:t xml:space="preserve"> of AI</w:t>
      </w:r>
      <w:r w:rsidRPr="00F021A9">
        <w:rPr>
          <w:rStyle w:val="StyleUnderline"/>
        </w:rPr>
        <w:t xml:space="preserve"> </w:t>
      </w:r>
      <w:r w:rsidRPr="0091659F">
        <w:rPr>
          <w:rStyle w:val="Emphasis"/>
        </w:rPr>
        <w:t>system vulnerabilities</w:t>
      </w:r>
      <w:r w:rsidRPr="00562D77">
        <w:rPr>
          <w:sz w:val="16"/>
        </w:rPr>
        <w:t xml:space="preserve"> which are </w:t>
      </w:r>
      <w:r w:rsidRPr="0091659F">
        <w:rPr>
          <w:rStyle w:val="Emphasis"/>
        </w:rPr>
        <w:t>intentionally exploited</w:t>
      </w:r>
      <w:r w:rsidRPr="00562D77">
        <w:rPr>
          <w:sz w:val="16"/>
        </w:rPr>
        <w:t xml:space="preserve"> </w:t>
      </w:r>
      <w:r w:rsidRPr="0091659F">
        <w:rPr>
          <w:rStyle w:val="StyleUnderline"/>
        </w:rPr>
        <w:t>by</w:t>
      </w:r>
      <w:r w:rsidRPr="00562D77">
        <w:rPr>
          <w:sz w:val="16"/>
        </w:rPr>
        <w:t xml:space="preserve"> </w:t>
      </w:r>
      <w:r w:rsidRPr="0091659F">
        <w:rPr>
          <w:rStyle w:val="Emphasis"/>
        </w:rPr>
        <w:t>malicious actors</w:t>
      </w:r>
      <w:r w:rsidRPr="00562D77">
        <w:rPr>
          <w:sz w:val="16"/>
        </w:rPr>
        <w:t xml:space="preserve"> for destructive ends, as in the case of adversarial examples (see Brundage et al., 2018). But does AI safety corner-cutting reach the threshold of an Xrisk? Certainly not directly, but there are at least some circumstances under which it would do so indirectly. Recall that Chalmers (2010) argues </w:t>
      </w:r>
      <w:r w:rsidRPr="0091659F">
        <w:rPr>
          <w:rStyle w:val="StyleUnderline"/>
        </w:rPr>
        <w:t xml:space="preserve">there could be </w:t>
      </w:r>
      <w:r w:rsidRPr="0091659F">
        <w:rPr>
          <w:rStyle w:val="Emphasis"/>
        </w:rPr>
        <w:t>defeaters</w:t>
      </w:r>
      <w:r w:rsidRPr="0091659F">
        <w:rPr>
          <w:rStyle w:val="StyleUnderline"/>
        </w:rPr>
        <w:t xml:space="preserve"> that </w:t>
      </w:r>
      <w:r w:rsidRPr="0091659F">
        <w:rPr>
          <w:rStyle w:val="Emphasis"/>
        </w:rPr>
        <w:t>obstruct</w:t>
      </w:r>
      <w:r w:rsidRPr="0091659F">
        <w:rPr>
          <w:rStyle w:val="StyleUnderline"/>
        </w:rPr>
        <w:t xml:space="preserve"> the </w:t>
      </w:r>
      <w:r w:rsidRPr="0091659F">
        <w:rPr>
          <w:rStyle w:val="Emphasis"/>
        </w:rPr>
        <w:t>self-amplifying</w:t>
      </w:r>
      <w:r w:rsidRPr="0091659F">
        <w:rPr>
          <w:rStyle w:val="StyleUnderline"/>
        </w:rPr>
        <w:t xml:space="preserve"> capabilities of an advanced AI, which could in turn forestall the occurrence of an intelligence explosion</w:t>
      </w:r>
      <w:r w:rsidRPr="00562D77">
        <w:rPr>
          <w:sz w:val="16"/>
        </w:rPr>
        <w:t xml:space="preserve">. Scenario (a) above made the case that </w:t>
      </w:r>
      <w:r w:rsidRPr="0091659F">
        <w:rPr>
          <w:rStyle w:val="StyleUnderline"/>
        </w:rPr>
        <w:t>a</w:t>
      </w:r>
      <w:r w:rsidRPr="00562D77">
        <w:rPr>
          <w:sz w:val="16"/>
        </w:rPr>
        <w:t xml:space="preserve"> competitive </w:t>
      </w:r>
      <w:r w:rsidRPr="0091659F">
        <w:rPr>
          <w:rStyle w:val="StyleUnderline"/>
        </w:rPr>
        <w:t>AI</w:t>
      </w:r>
      <w:r w:rsidRPr="00562D77">
        <w:rPr>
          <w:sz w:val="16"/>
        </w:rPr>
        <w:t xml:space="preserve"> </w:t>
      </w:r>
      <w:r w:rsidRPr="0091659F">
        <w:rPr>
          <w:rStyle w:val="Emphasis"/>
        </w:rPr>
        <w:t>race</w:t>
      </w:r>
      <w:r w:rsidRPr="00562D77">
        <w:rPr>
          <w:sz w:val="16"/>
        </w:rPr>
        <w:t xml:space="preserve"> </w:t>
      </w:r>
      <w:r w:rsidRPr="0091659F">
        <w:rPr>
          <w:rStyle w:val="StyleUnderline"/>
        </w:rPr>
        <w:t>would</w:t>
      </w:r>
      <w:r w:rsidRPr="00562D77">
        <w:rPr>
          <w:sz w:val="16"/>
        </w:rPr>
        <w:t xml:space="preserve"> </w:t>
      </w:r>
      <w:r w:rsidRPr="0091659F">
        <w:rPr>
          <w:rStyle w:val="Emphasis"/>
        </w:rPr>
        <w:t>disincentivize</w:t>
      </w:r>
      <w:r w:rsidRPr="00562D77">
        <w:rPr>
          <w:sz w:val="16"/>
        </w:rPr>
        <w:t xml:space="preserve"> </w:t>
      </w:r>
      <w:r w:rsidRPr="0091659F">
        <w:rPr>
          <w:rStyle w:val="StyleUnderline"/>
        </w:rPr>
        <w:t>researchers from</w:t>
      </w:r>
      <w:r w:rsidRPr="00562D77">
        <w:rPr>
          <w:sz w:val="16"/>
        </w:rPr>
        <w:t xml:space="preserve"> investing in </w:t>
      </w:r>
      <w:r w:rsidRPr="0091659F">
        <w:rPr>
          <w:rStyle w:val="StyleUnderline"/>
        </w:rPr>
        <w:t>developing safety precautions aimed at preventing</w:t>
      </w:r>
      <w:r w:rsidRPr="00562D77">
        <w:rPr>
          <w:sz w:val="16"/>
        </w:rPr>
        <w:t xml:space="preserve"> an </w:t>
      </w:r>
      <w:r w:rsidRPr="0091659F">
        <w:rPr>
          <w:rStyle w:val="StyleUnderline"/>
        </w:rPr>
        <w:t>intelligence explosion</w:t>
      </w:r>
      <w:r w:rsidRPr="00562D77">
        <w:rPr>
          <w:sz w:val="16"/>
        </w:rPr>
        <w:t xml:space="preserve"> (e.g., motivational defeaters). </w:t>
      </w:r>
      <w:r w:rsidRPr="0091659F">
        <w:rPr>
          <w:rStyle w:val="StyleUnderline"/>
        </w:rPr>
        <w:t xml:space="preserve">Thus, in cases in which an AI race is centred on the development of artificial general intelligence, a </w:t>
      </w:r>
      <w:r w:rsidRPr="0091659F">
        <w:rPr>
          <w:rStyle w:val="Emphasis"/>
        </w:rPr>
        <w:t>seed AI</w:t>
      </w:r>
      <w:r w:rsidRPr="00562D77">
        <w:rPr>
          <w:sz w:val="16"/>
        </w:rPr>
        <w:t xml:space="preserve"> with the capacity to self-improve, or even an advanced narrow AI (as per §3.1), a competitive race dynamic </w:t>
      </w:r>
      <w:r w:rsidRPr="0091659F">
        <w:rPr>
          <w:rStyle w:val="StyleUnderline"/>
        </w:rPr>
        <w:t>could pose an</w:t>
      </w:r>
      <w:r w:rsidRPr="00562D77">
        <w:rPr>
          <w:sz w:val="16"/>
        </w:rPr>
        <w:t xml:space="preserve"> </w:t>
      </w:r>
      <w:r w:rsidRPr="0091659F">
        <w:rPr>
          <w:rStyle w:val="Emphasis"/>
        </w:rPr>
        <w:t>indirect Xrisk</w:t>
      </w:r>
      <w:r w:rsidRPr="00562D77">
        <w:rPr>
          <w:sz w:val="16"/>
        </w:rPr>
        <w:t xml:space="preserve"> </w:t>
      </w:r>
      <w:r w:rsidRPr="0091659F">
        <w:rPr>
          <w:rStyle w:val="StyleUnderline"/>
        </w:rPr>
        <w:t>insofar as it contributes to a set of conditions that</w:t>
      </w:r>
      <w:r w:rsidRPr="00562D77">
        <w:rPr>
          <w:sz w:val="16"/>
        </w:rPr>
        <w:t xml:space="preserve"> </w:t>
      </w:r>
      <w:r w:rsidRPr="0091659F">
        <w:rPr>
          <w:rStyle w:val="Emphasis"/>
        </w:rPr>
        <w:t>elevate the risk of a control problem</w:t>
      </w:r>
      <w:r w:rsidRPr="00562D77">
        <w:rPr>
          <w:sz w:val="16"/>
        </w:rPr>
        <w:t xml:space="preserve"> occurring (Bostrom, 2014, 246; 2017, 5).</w:t>
      </w:r>
      <w:r>
        <w:rPr>
          <w:sz w:val="16"/>
        </w:rPr>
        <w:t xml:space="preserve"> </w:t>
      </w:r>
      <w:r w:rsidRPr="00562D77">
        <w:rPr>
          <w:sz w:val="16"/>
        </w:rPr>
        <w:t>4.2 AI Race Dynamics: Conflict Between AI Competitors</w:t>
      </w:r>
      <w:r>
        <w:rPr>
          <w:sz w:val="16"/>
        </w:rPr>
        <w:t xml:space="preserve"> </w:t>
      </w:r>
      <w:r w:rsidRPr="0091659F">
        <w:rPr>
          <w:rStyle w:val="StyleUnderline"/>
        </w:rPr>
        <w:t>The</w:t>
      </w:r>
      <w:r w:rsidRPr="00562D77">
        <w:rPr>
          <w:sz w:val="16"/>
        </w:rPr>
        <w:t xml:space="preserve"> </w:t>
      </w:r>
      <w:r w:rsidRPr="0091659F">
        <w:rPr>
          <w:rStyle w:val="Emphasis"/>
        </w:rPr>
        <w:t>mere</w:t>
      </w:r>
      <w:r w:rsidRPr="00562D77">
        <w:rPr>
          <w:sz w:val="16"/>
        </w:rPr>
        <w:t xml:space="preserve"> narrative of an AI </w:t>
      </w:r>
      <w:r w:rsidRPr="0091659F">
        <w:rPr>
          <w:rStyle w:val="Emphasis"/>
        </w:rPr>
        <w:t>race</w:t>
      </w:r>
      <w:r w:rsidRPr="00562D77">
        <w:rPr>
          <w:sz w:val="16"/>
        </w:rPr>
        <w:t xml:space="preserve"> </w:t>
      </w:r>
      <w:r w:rsidRPr="00643EE1">
        <w:rPr>
          <w:rStyle w:val="StyleUnderline"/>
          <w:highlight w:val="green"/>
        </w:rPr>
        <w:t>could</w:t>
      </w:r>
      <w:r w:rsidRPr="0091659F">
        <w:rPr>
          <w:rStyle w:val="StyleUnderline"/>
        </w:rPr>
        <w:t xml:space="preserve"> also</w:t>
      </w:r>
      <w:r w:rsidRPr="00562D77">
        <w:rPr>
          <w:sz w:val="16"/>
        </w:rPr>
        <w:t xml:space="preserve">, under certain conditions, increase the </w:t>
      </w:r>
      <w:r w:rsidRPr="00643EE1">
        <w:rPr>
          <w:rStyle w:val="StyleUnderline"/>
          <w:highlight w:val="green"/>
        </w:rPr>
        <w:t>risk</w:t>
      </w:r>
      <w:r w:rsidRPr="00562D77">
        <w:rPr>
          <w:sz w:val="16"/>
        </w:rPr>
        <w:t xml:space="preserve"> of </w:t>
      </w:r>
      <w:r w:rsidRPr="00643EE1">
        <w:rPr>
          <w:rStyle w:val="Emphasis"/>
          <w:highlight w:val="green"/>
        </w:rPr>
        <w:t>military</w:t>
      </w:r>
      <w:r w:rsidRPr="00643EE1">
        <w:rPr>
          <w:rStyle w:val="StyleUnderline"/>
          <w:highlight w:val="green"/>
        </w:rPr>
        <w:t xml:space="preserve"> conflict</w:t>
      </w:r>
      <w:r w:rsidRPr="00562D77">
        <w:rPr>
          <w:sz w:val="16"/>
        </w:rPr>
        <w:t xml:space="preserve"> between competing groups. Cave &amp; Ó hÉigeartaigh (2018) argue that AI race narratives which frame the future trajectory of AI development in terms of technological advantage could “increase the risk of competition in AI causing real conflict (overt or covert)”. The militarized language typical of race dynamics may encourage competitors to view each other “as threats or even enemies” (ibid, 3).22 If a government believes that an adversary is pursuing a strategic advantage in AI that could result in their technological dominance, then this alone could provide a motivating reason to use aggression against the adversary (ibid; Bostrom, 2014). An AI race narrative </w:t>
      </w:r>
      <w:r w:rsidRPr="0091659F">
        <w:rPr>
          <w:rStyle w:val="StyleUnderline"/>
        </w:rPr>
        <w:t>could</w:t>
      </w:r>
      <w:r w:rsidRPr="00562D77">
        <w:rPr>
          <w:sz w:val="16"/>
        </w:rPr>
        <w:t xml:space="preserve"> thus </w:t>
      </w:r>
      <w:r w:rsidRPr="00643EE1">
        <w:rPr>
          <w:rStyle w:val="StyleUnderline"/>
          <w:highlight w:val="green"/>
        </w:rPr>
        <w:t xml:space="preserve">lead to </w:t>
      </w:r>
      <w:r w:rsidRPr="00643EE1">
        <w:rPr>
          <w:rStyle w:val="Emphasis"/>
          <w:highlight w:val="green"/>
        </w:rPr>
        <w:t>crisis escalation</w:t>
      </w:r>
      <w:r w:rsidRPr="00562D77">
        <w:rPr>
          <w:sz w:val="16"/>
        </w:rPr>
        <w:t xml:space="preserve"> between states. However, the resulting conflict, should it arise, need not directly involve AI systems. And it's an open question whether said conflict would meet the Xrisk threshold. Under conditions where it does (</w:t>
      </w:r>
      <w:r w:rsidRPr="00643EE1">
        <w:rPr>
          <w:rStyle w:val="StyleUnderline"/>
          <w:highlight w:val="green"/>
        </w:rPr>
        <w:t xml:space="preserve">perhaps </w:t>
      </w:r>
      <w:r w:rsidRPr="00643EE1">
        <w:rPr>
          <w:rStyle w:val="Emphasis"/>
          <w:highlight w:val="green"/>
        </w:rPr>
        <w:t>nuclear war</w:t>
      </w:r>
      <w:r w:rsidRPr="00562D77">
        <w:rPr>
          <w:sz w:val="16"/>
        </w:rPr>
        <w:t>), the contributions of AI as a technology would at best be indirect.</w:t>
      </w:r>
      <w:r>
        <w:rPr>
          <w:sz w:val="16"/>
        </w:rPr>
        <w:t xml:space="preserve"> </w:t>
      </w:r>
      <w:r w:rsidRPr="00562D77">
        <w:rPr>
          <w:sz w:val="16"/>
        </w:rPr>
        <w:t>4.3 Global Disruption: Destabilization of Nuclear Deterrents</w:t>
      </w:r>
      <w:r>
        <w:rPr>
          <w:sz w:val="16"/>
        </w:rPr>
        <w:t xml:space="preserve"> </w:t>
      </w:r>
      <w:r w:rsidRPr="00562D77">
        <w:rPr>
          <w:sz w:val="16"/>
        </w:rPr>
        <w:t xml:space="preserve">Another type of crisis escalation associated with </w:t>
      </w:r>
      <w:r w:rsidRPr="0091659F">
        <w:rPr>
          <w:rStyle w:val="StyleUnderline"/>
        </w:rPr>
        <w:t>AI</w:t>
      </w:r>
      <w:r w:rsidRPr="00562D77">
        <w:rPr>
          <w:sz w:val="16"/>
        </w:rPr>
        <w:t xml:space="preserve"> is the potential destabilizing impact the technology </w:t>
      </w:r>
      <w:r w:rsidRPr="0091659F">
        <w:rPr>
          <w:rStyle w:val="StyleUnderline"/>
        </w:rPr>
        <w:t>could</w:t>
      </w:r>
      <w:r w:rsidRPr="00562D77">
        <w:rPr>
          <w:sz w:val="16"/>
        </w:rPr>
        <w:t xml:space="preserve"> have on global strategic stability;23 in particular, its capacity to </w:t>
      </w:r>
      <w:r w:rsidRPr="00643EE1">
        <w:rPr>
          <w:rStyle w:val="StyleUnderline"/>
          <w:highlight w:val="green"/>
        </w:rPr>
        <w:t xml:space="preserve">destabilize </w:t>
      </w:r>
      <w:r w:rsidRPr="00643EE1">
        <w:rPr>
          <w:rStyle w:val="Emphasis"/>
          <w:highlight w:val="green"/>
        </w:rPr>
        <w:t>nuclear deterrence</w:t>
      </w:r>
      <w:r w:rsidRPr="00562D77">
        <w:rPr>
          <w:sz w:val="16"/>
        </w:rPr>
        <w:t xml:space="preserve"> strategies (Giest &amp; Lohn, 2018; Rickli, 2019; Sauer, 2019; Groll, 2018; Zwetsloot &amp; Dafoe, 2019). In general, deterrence relies both on states possessing secure second-strike capabilities (Zwetsloot &amp; Dafoe, 2019) and, at the same time, on a state's inability to locate, with certainty, an adversary’s nuclear second-strike forces (Rickli, 2019). This could change, however, with advances in AI (ibid). For example, AI-enabled surveillance and reconnaissance systems, unmanned underwater vehicles, and data analysis could allow a state to both closely track and destroy an adversary’s previously hidden nuclear-powered ballistic missile submarines (Zwetsloot &amp; Dafoe, 2019). </w:t>
      </w:r>
      <w:r w:rsidRPr="0091659F">
        <w:rPr>
          <w:rStyle w:val="StyleUnderline"/>
        </w:rPr>
        <w:t>If</w:t>
      </w:r>
      <w:r w:rsidRPr="00562D77">
        <w:rPr>
          <w:sz w:val="16"/>
        </w:rPr>
        <w:t xml:space="preserve"> their </w:t>
      </w:r>
      <w:r w:rsidRPr="0091659F">
        <w:rPr>
          <w:rStyle w:val="StyleUnderline"/>
        </w:rPr>
        <w:t>second-strike</w:t>
      </w:r>
      <w:r w:rsidRPr="00562D77">
        <w:rPr>
          <w:sz w:val="16"/>
        </w:rPr>
        <w:t xml:space="preserve"> nuclear </w:t>
      </w:r>
      <w:r w:rsidRPr="0091659F">
        <w:rPr>
          <w:rStyle w:val="StyleUnderline"/>
        </w:rPr>
        <w:t xml:space="preserve">capabilities were to become </w:t>
      </w:r>
      <w:r w:rsidRPr="0091659F">
        <w:rPr>
          <w:rStyle w:val="Emphasis"/>
        </w:rPr>
        <w:t>vulnerable</w:t>
      </w:r>
      <w:r w:rsidRPr="00562D77">
        <w:rPr>
          <w:sz w:val="16"/>
        </w:rPr>
        <w:t xml:space="preserve"> to a first strike, then a pre- emptive nuclear strike would, in theory, become a viable strategy under certain scenarios (Giest &amp; Lohn, 2018).</w:t>
      </w:r>
      <w:r>
        <w:rPr>
          <w:sz w:val="16"/>
        </w:rPr>
        <w:t xml:space="preserve"> </w:t>
      </w:r>
      <w:r w:rsidRPr="00562D77">
        <w:rPr>
          <w:sz w:val="16"/>
        </w:rPr>
        <w:t xml:space="preserve">In Zwetsloot &amp; Dafoe’s (2019) view, “the fear that nuclear systems </w:t>
      </w:r>
      <w:r w:rsidRPr="0091659F">
        <w:rPr>
          <w:rStyle w:val="StyleUnderline"/>
        </w:rPr>
        <w:t>could</w:t>
      </w:r>
      <w:r w:rsidRPr="00562D77">
        <w:rPr>
          <w:sz w:val="16"/>
        </w:rPr>
        <w:t xml:space="preserve"> be insecure would, in turn, </w:t>
      </w:r>
      <w:r w:rsidRPr="00643EE1">
        <w:rPr>
          <w:rStyle w:val="StyleUnderline"/>
          <w:highlight w:val="green"/>
        </w:rPr>
        <w:t>create pressures</w:t>
      </w:r>
      <w:r w:rsidRPr="00562D77">
        <w:rPr>
          <w:sz w:val="16"/>
        </w:rPr>
        <w:t xml:space="preserve"> for states— including defensively motivated ones—</w:t>
      </w:r>
      <w:r w:rsidRPr="00643EE1">
        <w:rPr>
          <w:rStyle w:val="StyleUnderline"/>
          <w:highlight w:val="green"/>
        </w:rPr>
        <w:t xml:space="preserve">to </w:t>
      </w:r>
      <w:r w:rsidRPr="00643EE1">
        <w:rPr>
          <w:rStyle w:val="Emphasis"/>
          <w:highlight w:val="green"/>
        </w:rPr>
        <w:t>pre-empt</w:t>
      </w:r>
      <w:r w:rsidRPr="00463900">
        <w:rPr>
          <w:sz w:val="16"/>
        </w:rPr>
        <w:t>ively</w:t>
      </w:r>
      <w:r w:rsidRPr="00562D77">
        <w:rPr>
          <w:sz w:val="16"/>
        </w:rPr>
        <w:t xml:space="preserve"> escalate </w:t>
      </w:r>
      <w:r w:rsidRPr="0091659F">
        <w:rPr>
          <w:rStyle w:val="StyleUnderline"/>
        </w:rPr>
        <w:t>during</w:t>
      </w:r>
      <w:r w:rsidRPr="00562D77">
        <w:rPr>
          <w:sz w:val="16"/>
        </w:rPr>
        <w:t xml:space="preserve"> a </w:t>
      </w:r>
      <w:r w:rsidRPr="0091659F">
        <w:rPr>
          <w:rStyle w:val="StyleUnderline"/>
        </w:rPr>
        <w:t>crisis</w:t>
      </w:r>
      <w:r w:rsidRPr="00562D77">
        <w:rPr>
          <w:sz w:val="16"/>
        </w:rPr>
        <w:t xml:space="preserve">”. What is perhaps most alarming is that the aforementioned AI systems need not actually exist to have a destabilizing impact on nuclear deterrence (Rickli, 2019; Groll, 2018; Giest &amp; Lohn, 2018). As Rickli (2019, 95) points out, “[b]y its very nature, nuclear deterrence is highly psychological and relies on the perception of the adversary’s capabilities and intentions”. Thus, </w:t>
      </w:r>
      <w:r w:rsidRPr="0091659F">
        <w:rPr>
          <w:rStyle w:val="StyleUnderline"/>
        </w:rPr>
        <w:t>the “simple</w:t>
      </w:r>
      <w:r w:rsidRPr="00562D77">
        <w:rPr>
          <w:sz w:val="16"/>
        </w:rPr>
        <w:t xml:space="preserve"> </w:t>
      </w:r>
      <w:r w:rsidRPr="0091659F">
        <w:rPr>
          <w:rStyle w:val="Emphasis"/>
        </w:rPr>
        <w:t>misperception</w:t>
      </w:r>
      <w:r w:rsidRPr="00562D77">
        <w:rPr>
          <w:sz w:val="16"/>
        </w:rPr>
        <w:t xml:space="preserve"> </w:t>
      </w:r>
      <w:r w:rsidRPr="0091659F">
        <w:rPr>
          <w:rStyle w:val="StyleUnderline"/>
        </w:rPr>
        <w:t>of the adversary’s AI capabilities is destabilizing</w:t>
      </w:r>
      <w:r w:rsidRPr="00562D77">
        <w:rPr>
          <w:sz w:val="16"/>
        </w:rPr>
        <w:t xml:space="preserve"> in itself” (ibid). This potential for AI to destabilize nuclear deterrence represents yet </w:t>
      </w:r>
      <w:r w:rsidRPr="0091659F">
        <w:rPr>
          <w:rStyle w:val="Emphasis"/>
        </w:rPr>
        <w:t>an</w:t>
      </w:r>
      <w:r w:rsidRPr="00562D77">
        <w:rPr>
          <w:sz w:val="16"/>
        </w:rPr>
        <w:t xml:space="preserve">other kind of indirect global catastrophic, and perhaps even </w:t>
      </w:r>
      <w:r w:rsidRPr="0091659F">
        <w:rPr>
          <w:rStyle w:val="Emphasis"/>
        </w:rPr>
        <w:t>existential</w:t>
      </w:r>
      <w:r w:rsidRPr="00562D77">
        <w:rPr>
          <w:sz w:val="16"/>
        </w:rPr>
        <w:t xml:space="preserve">, </w:t>
      </w:r>
      <w:r w:rsidRPr="0091659F">
        <w:rPr>
          <w:rStyle w:val="Emphasis"/>
        </w:rPr>
        <w:t>risk</w:t>
      </w:r>
      <w:r w:rsidRPr="00562D77">
        <w:rPr>
          <w:sz w:val="16"/>
        </w:rPr>
        <w:t xml:space="preserve"> insofar as the destabilization could contribute to nuclear conflict escalation.</w:t>
      </w:r>
      <w:r>
        <w:rPr>
          <w:sz w:val="16"/>
        </w:rPr>
        <w:t xml:space="preserve"> </w:t>
      </w:r>
      <w:r w:rsidRPr="00562D77">
        <w:rPr>
          <w:sz w:val="16"/>
        </w:rPr>
        <w:t>5.</w:t>
      </w:r>
      <w:r>
        <w:rPr>
          <w:sz w:val="16"/>
        </w:rPr>
        <w:t xml:space="preserve"> </w:t>
      </w:r>
      <w:r w:rsidRPr="00562D77">
        <w:rPr>
          <w:sz w:val="16"/>
        </w:rPr>
        <w:t>Weaponization of AI</w:t>
      </w:r>
      <w:r>
        <w:rPr>
          <w:sz w:val="16"/>
        </w:rPr>
        <w:t xml:space="preserve"> </w:t>
      </w:r>
      <w:r w:rsidRPr="00562D77">
        <w:rPr>
          <w:sz w:val="16"/>
        </w:rPr>
        <w:t>Much like the more recent set of growing concerns around an AI arms race, there have also been growing concerns around the weaponization of AI. We use “weaponization” to encompass many possible scenarios, from malicious actors or a malicious AI itself, to the use of fully autonomous lethal weapons. And we will discuss each of these possibilities in turn. In §5.1 we discuss malicious actors and in §5.2 we discuss lethal autonomous weapons. We have combined this diverse range of scenarios for two reasons. First, while the previous Xrisk scenarios discussed (CPAX and an AI race) could emerge without malicious intentions from anyone involved (e.g., engineers or governments), the scenarios we discuss here do for the most part assume some kind of malicious intent on the part of some actor. They are what Zwetsloot &amp; Dafoe (2019,) call a misuse risk. Second, the threats we discuss here are not particularly unique to AI, unlike those in previous sections. The control problem, for example, is distinctive of AI as a technology, in the sense that the problem did not exist before we began building intelligent systems. On the other hand, many technologies can be weaponized. In this respect, AI is no different. It is because AI is potentially so powerful that its misuse in a complex and high impact environment, such as warfare, could pose an Xrisk.</w:t>
      </w:r>
      <w:r>
        <w:rPr>
          <w:sz w:val="16"/>
        </w:rPr>
        <w:t xml:space="preserve"> </w:t>
      </w:r>
      <w:r w:rsidRPr="00562D77">
        <w:rPr>
          <w:sz w:val="16"/>
        </w:rPr>
        <w:t>5.1 Malicious Actors</w:t>
      </w:r>
      <w:r>
        <w:rPr>
          <w:sz w:val="16"/>
        </w:rPr>
        <w:t xml:space="preserve"> </w:t>
      </w:r>
      <w:r w:rsidRPr="00562D77">
        <w:rPr>
          <w:sz w:val="16"/>
        </w:rPr>
        <w:t xml:space="preserve">In discussing CPAX, we focused on accidental risk scenarios—where no one involved wants to bring about harm, but the mere act of building an advanced AI system creates an Xrisk. But AI could also be deliberately misused. These can include things like exploiting software vulnerabilities, for example, through automated hacking or adversarial examples; generating political discord or misinformation with synthetic media; or initiating physical attacks using drones or automated weapons (see Brundage et al., 2018). For these scenarios to reach the threshold of Xrisk (in terms of ‘scope’), however, </w:t>
      </w:r>
      <w:r w:rsidRPr="00C036EE">
        <w:rPr>
          <w:rStyle w:val="StyleUnderline"/>
        </w:rPr>
        <w:t>a</w:t>
      </w:r>
      <w:r w:rsidRPr="00F021A9">
        <w:rPr>
          <w:rStyle w:val="StyleUnderline"/>
        </w:rPr>
        <w:t xml:space="preserve"> </w:t>
      </w:r>
      <w:r w:rsidRPr="00643EE1">
        <w:rPr>
          <w:rStyle w:val="Emphasis"/>
          <w:highlight w:val="green"/>
        </w:rPr>
        <w:t>beyond catastrophic</w:t>
      </w:r>
      <w:r w:rsidRPr="00C036EE">
        <w:rPr>
          <w:rStyle w:val="Emphasis"/>
        </w:rPr>
        <w:t xml:space="preserve"> amount of </w:t>
      </w:r>
      <w:r w:rsidRPr="00643EE1">
        <w:rPr>
          <w:rStyle w:val="Emphasis"/>
          <w:highlight w:val="green"/>
        </w:rPr>
        <w:t>damage</w:t>
      </w:r>
      <w:r w:rsidRPr="00643EE1">
        <w:rPr>
          <w:rStyle w:val="StyleUnderline"/>
          <w:highlight w:val="green"/>
        </w:rPr>
        <w:t xml:space="preserve"> would</w:t>
      </w:r>
      <w:r w:rsidRPr="00562D77">
        <w:rPr>
          <w:sz w:val="16"/>
        </w:rPr>
        <w:t xml:space="preserve"> have to </w:t>
      </w:r>
      <w:r w:rsidRPr="00643EE1">
        <w:rPr>
          <w:rStyle w:val="StyleUnderline"/>
          <w:highlight w:val="green"/>
        </w:rPr>
        <w:t>be done</w:t>
      </w:r>
      <w:r w:rsidRPr="00562D77">
        <w:rPr>
          <w:sz w:val="16"/>
        </w:rPr>
        <w:t xml:space="preserve">. Perhaps one instructs an </w:t>
      </w:r>
      <w:r w:rsidRPr="00643EE1">
        <w:rPr>
          <w:rStyle w:val="StyleUnderline"/>
          <w:highlight w:val="green"/>
        </w:rPr>
        <w:t>AI</w:t>
      </w:r>
      <w:r w:rsidRPr="00562D77">
        <w:rPr>
          <w:sz w:val="16"/>
        </w:rPr>
        <w:t xml:space="preserve"> system to </w:t>
      </w:r>
      <w:r w:rsidRPr="00643EE1">
        <w:rPr>
          <w:rStyle w:val="StyleUnderline"/>
          <w:highlight w:val="green"/>
        </w:rPr>
        <w:t>suck up</w:t>
      </w:r>
      <w:r w:rsidRPr="00562D77">
        <w:rPr>
          <w:sz w:val="16"/>
        </w:rPr>
        <w:t xml:space="preserve"> </w:t>
      </w:r>
      <w:r w:rsidRPr="00C036EE">
        <w:rPr>
          <w:rStyle w:val="Emphasis"/>
        </w:rPr>
        <w:t xml:space="preserve">all </w:t>
      </w:r>
      <w:r w:rsidRPr="00643EE1">
        <w:rPr>
          <w:rStyle w:val="Emphasis"/>
          <w:highlight w:val="green"/>
        </w:rPr>
        <w:t>the oxygen in the air</w:t>
      </w:r>
      <w:r w:rsidRPr="00562D77">
        <w:rPr>
          <w:sz w:val="16"/>
        </w:rPr>
        <w:t xml:space="preserve">, to </w:t>
      </w:r>
      <w:r w:rsidRPr="00643EE1">
        <w:rPr>
          <w:rStyle w:val="StyleUnderline"/>
          <w:highlight w:val="green"/>
        </w:rPr>
        <w:t xml:space="preserve">launch </w:t>
      </w:r>
      <w:r w:rsidRPr="00643EE1">
        <w:rPr>
          <w:rStyle w:val="Emphasis"/>
          <w:highlight w:val="green"/>
        </w:rPr>
        <w:t>all</w:t>
      </w:r>
      <w:r w:rsidRPr="00562D77">
        <w:rPr>
          <w:sz w:val="16"/>
        </w:rPr>
        <w:t xml:space="preserve"> the </w:t>
      </w:r>
      <w:r w:rsidRPr="00643EE1">
        <w:rPr>
          <w:rStyle w:val="Emphasis"/>
          <w:highlight w:val="green"/>
        </w:rPr>
        <w:t>nuc</w:t>
      </w:r>
      <w:r w:rsidRPr="00463900">
        <w:rPr>
          <w:rStyle w:val="StyleUnderline"/>
        </w:rPr>
        <w:t>lear weapon</w:t>
      </w:r>
      <w:r w:rsidRPr="00643EE1">
        <w:rPr>
          <w:rStyle w:val="Emphasis"/>
          <w:highlight w:val="green"/>
        </w:rPr>
        <w:t>s</w:t>
      </w:r>
      <w:r w:rsidRPr="00562D77">
        <w:rPr>
          <w:sz w:val="16"/>
        </w:rPr>
        <w:t xml:space="preserve"> in a nation’s arsenal, </w:t>
      </w:r>
      <w:r w:rsidRPr="00C036EE">
        <w:rPr>
          <w:rStyle w:val="StyleUnderline"/>
        </w:rPr>
        <w:t>or</w:t>
      </w:r>
      <w:r w:rsidRPr="00562D77">
        <w:rPr>
          <w:sz w:val="16"/>
        </w:rPr>
        <w:t xml:space="preserve"> to </w:t>
      </w:r>
      <w:r w:rsidRPr="00643EE1">
        <w:rPr>
          <w:rStyle w:val="StyleUnderline"/>
          <w:highlight w:val="green"/>
        </w:rPr>
        <w:t xml:space="preserve">invent a </w:t>
      </w:r>
      <w:r w:rsidRPr="00643EE1">
        <w:rPr>
          <w:rStyle w:val="Emphasis"/>
          <w:highlight w:val="green"/>
        </w:rPr>
        <w:t>deadly airborne</w:t>
      </w:r>
      <w:r w:rsidRPr="00C036EE">
        <w:rPr>
          <w:rStyle w:val="Emphasis"/>
        </w:rPr>
        <w:t xml:space="preserve"> biological </w:t>
      </w:r>
      <w:r w:rsidRPr="00643EE1">
        <w:rPr>
          <w:rStyle w:val="Emphasis"/>
          <w:highlight w:val="green"/>
        </w:rPr>
        <w:t>virus</w:t>
      </w:r>
      <w:r w:rsidRPr="00C036EE">
        <w:rPr>
          <w:rStyle w:val="StyleUnderline"/>
        </w:rPr>
        <w:t>. Or</w:t>
      </w:r>
      <w:r w:rsidRPr="00562D77">
        <w:rPr>
          <w:sz w:val="16"/>
        </w:rPr>
        <w:t xml:space="preserve"> perhaps </w:t>
      </w:r>
      <w:r w:rsidRPr="00C036EE">
        <w:rPr>
          <w:rStyle w:val="StyleUnderline"/>
        </w:rPr>
        <w:t>a</w:t>
      </w:r>
      <w:r w:rsidRPr="00562D77">
        <w:rPr>
          <w:sz w:val="16"/>
        </w:rPr>
        <w:t xml:space="preserve"> </w:t>
      </w:r>
      <w:r w:rsidRPr="00C036EE">
        <w:rPr>
          <w:rStyle w:val="Emphasis"/>
        </w:rPr>
        <w:t>lone actor</w:t>
      </w:r>
      <w:r w:rsidRPr="00562D77">
        <w:rPr>
          <w:sz w:val="16"/>
        </w:rPr>
        <w:t xml:space="preserve"> is able to use AI to </w:t>
      </w:r>
      <w:r w:rsidRPr="00643EE1">
        <w:rPr>
          <w:rStyle w:val="StyleUnderline"/>
          <w:highlight w:val="green"/>
        </w:rPr>
        <w:t>hack</w:t>
      </w:r>
      <w:r w:rsidRPr="00F021A9">
        <w:rPr>
          <w:rStyle w:val="StyleUnderline"/>
        </w:rPr>
        <w:t xml:space="preserve"> </w:t>
      </w:r>
      <w:r w:rsidRPr="00C036EE">
        <w:rPr>
          <w:rStyle w:val="Emphasis"/>
        </w:rPr>
        <w:t xml:space="preserve">critical </w:t>
      </w:r>
      <w:r w:rsidRPr="00643EE1">
        <w:rPr>
          <w:rStyle w:val="Emphasis"/>
          <w:highlight w:val="green"/>
        </w:rPr>
        <w:t>infrastructures</w:t>
      </w:r>
      <w:r w:rsidRPr="00562D77">
        <w:rPr>
          <w:sz w:val="16"/>
        </w:rPr>
        <w:t xml:space="preserve">, including some that manage large-scale projects, such as the satellites that orbit Earth. It does not take much creativity to drum up a scenario in which </w:t>
      </w:r>
      <w:r w:rsidRPr="00C036EE">
        <w:rPr>
          <w:rStyle w:val="StyleUnderline"/>
        </w:rPr>
        <w:t>an AI</w:t>
      </w:r>
      <w:r w:rsidRPr="00562D77">
        <w:rPr>
          <w:sz w:val="16"/>
        </w:rPr>
        <w:t xml:space="preserve"> system, if put </w:t>
      </w:r>
      <w:r w:rsidRPr="00C036EE">
        <w:rPr>
          <w:rStyle w:val="StyleUnderline"/>
        </w:rPr>
        <w:t>in the</w:t>
      </w:r>
      <w:r w:rsidRPr="00562D77">
        <w:rPr>
          <w:sz w:val="16"/>
        </w:rPr>
        <w:t xml:space="preserve"> </w:t>
      </w:r>
      <w:r w:rsidRPr="00C036EE">
        <w:rPr>
          <w:rStyle w:val="Emphasis"/>
        </w:rPr>
        <w:t>wrong hands</w:t>
      </w:r>
      <w:r w:rsidRPr="00562D77">
        <w:rPr>
          <w:sz w:val="16"/>
        </w:rPr>
        <w:t xml:space="preserve">, could </w:t>
      </w:r>
      <w:r w:rsidRPr="00C036EE">
        <w:rPr>
          <w:rStyle w:val="StyleUnderline"/>
        </w:rPr>
        <w:t>pose an</w:t>
      </w:r>
      <w:r w:rsidRPr="00562D77">
        <w:rPr>
          <w:sz w:val="16"/>
        </w:rPr>
        <w:t xml:space="preserve"> </w:t>
      </w:r>
      <w:r w:rsidRPr="00C036EE">
        <w:rPr>
          <w:rStyle w:val="Emphasis"/>
        </w:rPr>
        <w:t>Xrisk</w:t>
      </w:r>
      <w:r w:rsidRPr="00562D77">
        <w:rPr>
          <w:sz w:val="16"/>
        </w:rPr>
        <w:t>. But the Xrisk posed by AI in these cases is likely to be indirect—where AI is just one link in the causal chain, perhaps even a distal one. This involvement of malicious actors is one of the more common concerns around the weaponization of AI. Automated systems that have war- fighting capacities or that are in anyway linked to nuclear missile systems could become likely targets of malicious actors aiming to cause widespread harm. This threat is serious, but the theoretical nature of the threat is straightforward relative to those posed in CPAX, for example.</w:t>
      </w:r>
      <w:r>
        <w:rPr>
          <w:sz w:val="16"/>
        </w:rPr>
        <w:t xml:space="preserve"> </w:t>
      </w:r>
      <w:r w:rsidRPr="00562D77">
        <w:rPr>
          <w:sz w:val="16"/>
        </w:rPr>
        <w:t>One further novel outcome of AI would be if the system itself malfunctions. Any technology can malfunction, and in the case of an AI system that had control over real-world weapons systems the consequences of a malfunction could be severe (see Robillard, this volume). We’ll discuss this potential scenario a bit more in the next section. A final related possibility here would be for the AI to itself turn malicious. This would be unlike any other technology in the past. But since AI is a kind of intelligent agent, there is this possibility. Cotton- Barratt et al. (2020), for example, describe a hypothetical scenario in which an intelligence explosion produces a powerful AI that wipes out human beings in order to pre-empt any interference with its own objectives. They describe this as a direct Xrisk (by contrast, we described CPAX scenarios as indirect), presumably because they describe the AI as deliberately wiping out humanity. However, if the system has agency in a meaningful sense, such that it is making these kinds of deliberate malicious decisions, then this seems to assume it has something akin to consciousness or strong intentionality. In general we are far from developing anything like artificial consciousness and this is not to say that these scenarios should be dismissed altogether, but many experts agree that there are serious challenges confronting the possibility of AI possessing these cognitive capacities (e.g., Searle, 1980; Koch and Tonini, 2017; Koch, 2019; Dehaene et al., 2017).</w:t>
      </w:r>
      <w:r>
        <w:rPr>
          <w:sz w:val="16"/>
        </w:rPr>
        <w:t xml:space="preserve"> </w:t>
      </w:r>
      <w:r w:rsidRPr="00562D77">
        <w:rPr>
          <w:sz w:val="16"/>
        </w:rPr>
        <w:t>5.2 Lethal Autonomous Weapons</w:t>
      </w:r>
      <w:r>
        <w:rPr>
          <w:sz w:val="16"/>
        </w:rPr>
        <w:t xml:space="preserve"> </w:t>
      </w:r>
      <w:r w:rsidRPr="00562D77">
        <w:rPr>
          <w:sz w:val="16"/>
        </w:rPr>
        <w:t>One other form of weaponization of AI that is sometimes discussed as a potential source of Xrisk are lethal autonomous weapons systems (LAWS). LAWS include systems that can locate, select, and engage targets without any human intervention (Roff, 2014; Russell, 2015; Robillard, this volume). Much of the debate around the ethics of LAWS has focused on whether their use would violate human dignity (Lim, 2019; Rosert &amp; Sauer, 2019; Sharkey, 2019), whether they could leave critical responsibility gaps in warfare (Sparrow, 2007; Robillard, this volume), or whether they could undermine the principles of just war theory, such as noncombatant immunity (Roff, 2014), for example. These concerns, among others, have led many to call for a ban on their use (FLI ,2017). These concerns are certainly very serious and more near term (as some LAWS already exist) than the speculative scenarios discussed in CPAX. But do LAWS really present an Xrisk? It seems that if they do, they do so indirectly. Consider two possible scenarios.</w:t>
      </w:r>
      <w:r>
        <w:rPr>
          <w:sz w:val="16"/>
        </w:rPr>
        <w:t xml:space="preserve"> </w:t>
      </w:r>
      <w:r w:rsidRPr="00562D77">
        <w:rPr>
          <w:sz w:val="16"/>
        </w:rPr>
        <w:t xml:space="preserve">(a) One concern around </w:t>
      </w:r>
      <w:r w:rsidRPr="00F41176">
        <w:rPr>
          <w:rStyle w:val="Emphasis"/>
        </w:rPr>
        <w:t>LAWS</w:t>
      </w:r>
      <w:r w:rsidRPr="00562D77">
        <w:rPr>
          <w:sz w:val="16"/>
        </w:rPr>
        <w:t xml:space="preserve"> is that they </w:t>
      </w:r>
      <w:r w:rsidRPr="00F41176">
        <w:rPr>
          <w:rStyle w:val="StyleUnderline"/>
        </w:rPr>
        <w:t xml:space="preserve">will ease the </w:t>
      </w:r>
      <w:r w:rsidRPr="00F41176">
        <w:rPr>
          <w:rStyle w:val="Emphasis"/>
        </w:rPr>
        <w:t>cost</w:t>
      </w:r>
      <w:r w:rsidRPr="00F41176">
        <w:rPr>
          <w:rStyle w:val="StyleUnderline"/>
        </w:rPr>
        <w:t xml:space="preserve"> of</w:t>
      </w:r>
      <w:r w:rsidRPr="00562D77">
        <w:rPr>
          <w:sz w:val="16"/>
        </w:rPr>
        <w:t xml:space="preserve"> engaging in </w:t>
      </w:r>
      <w:r w:rsidRPr="00F41176">
        <w:rPr>
          <w:rStyle w:val="Emphasis"/>
        </w:rPr>
        <w:t>war</w:t>
      </w:r>
      <w:r w:rsidRPr="00F41176">
        <w:rPr>
          <w:rStyle w:val="StyleUnderline"/>
        </w:rPr>
        <w:t>, making it</w:t>
      </w:r>
      <w:r w:rsidRPr="00562D77">
        <w:rPr>
          <w:sz w:val="16"/>
        </w:rPr>
        <w:t xml:space="preserve"> more </w:t>
      </w:r>
      <w:r w:rsidRPr="00F41176">
        <w:rPr>
          <w:rStyle w:val="StyleUnderline"/>
        </w:rPr>
        <w:t>likely that</w:t>
      </w:r>
      <w:r w:rsidRPr="00562D77">
        <w:rPr>
          <w:sz w:val="16"/>
        </w:rPr>
        <w:t xml:space="preserve"> </w:t>
      </w:r>
      <w:r w:rsidRPr="00F41176">
        <w:rPr>
          <w:rStyle w:val="Emphasis"/>
        </w:rPr>
        <w:t>tensions</w:t>
      </w:r>
      <w:r w:rsidRPr="00562D77">
        <w:rPr>
          <w:sz w:val="16"/>
        </w:rPr>
        <w:t xml:space="preserve"> between rival states </w:t>
      </w:r>
      <w:r w:rsidRPr="00F41176">
        <w:rPr>
          <w:rStyle w:val="StyleUnderline"/>
        </w:rPr>
        <w:t>rise to</w:t>
      </w:r>
      <w:r w:rsidRPr="00562D77">
        <w:rPr>
          <w:sz w:val="16"/>
        </w:rPr>
        <w:t xml:space="preserve"> </w:t>
      </w:r>
      <w:r w:rsidRPr="00F41176">
        <w:rPr>
          <w:rStyle w:val="Emphasis"/>
        </w:rPr>
        <w:t>military engagement</w:t>
      </w:r>
      <w:r w:rsidRPr="00562D77">
        <w:rPr>
          <w:sz w:val="16"/>
        </w:rPr>
        <w:t>. In this case, LAWS would be used as an instrument to carry out the ends of some malicious actor. This is because, for now, humans continue to play a significant role in directing the behaviour of LAWS, though it is likely that we will see a steady increase in the autonomy of future systems (Brundage et al., 2018). Now, it could be that this kind of warfare leads to Xrisks, but this would require a causal chain that includes political disruption, perhaps failing states, and widespread mass murder. None of these scenarios are impossible, of course, and they present serious risks. But we have tried to focus this chapter on Xrisks that are novel to AI as a technology and, even though we view the risks of LAWS as extremely important, they ultimately present similar kinds of risks as nuclear weapons do. To the extent that LAWS have a destabilizing impact on norms and practices in warfare, for example, we think that scenarios similar to those discussed in §4.3 are possible—LAWS might escalate an ongoing crisis, or moreover, the mere perception that an adversary has LAWS might escalate a crisis.</w:t>
      </w:r>
      <w:r>
        <w:rPr>
          <w:sz w:val="16"/>
        </w:rPr>
        <w:t xml:space="preserve"> </w:t>
      </w:r>
      <w:r w:rsidRPr="00562D77">
        <w:rPr>
          <w:sz w:val="16"/>
        </w:rPr>
        <w:t xml:space="preserve">(b) A second scenario, described by Geoffrey Hinton, is that </w:t>
      </w:r>
      <w:r w:rsidRPr="00643EE1">
        <w:rPr>
          <w:rStyle w:val="Emphasis"/>
          <w:highlight w:val="green"/>
        </w:rPr>
        <w:t>killer drones</w:t>
      </w:r>
      <w:r w:rsidRPr="00562D77">
        <w:rPr>
          <w:sz w:val="16"/>
        </w:rPr>
        <w:t xml:space="preserve">, equipped with explosives and deep learning neural net technology, </w:t>
      </w:r>
      <w:r w:rsidRPr="00F41176">
        <w:rPr>
          <w:rStyle w:val="StyleUnderline"/>
        </w:rPr>
        <w:t>could</w:t>
      </w:r>
      <w:r w:rsidRPr="00562D77">
        <w:rPr>
          <w:sz w:val="16"/>
        </w:rPr>
        <w:t xml:space="preserve"> (somehow) </w:t>
      </w:r>
      <w:r w:rsidRPr="00F41176">
        <w:rPr>
          <w:rStyle w:val="StyleUnderline"/>
        </w:rPr>
        <w:t>learn to function</w:t>
      </w:r>
      <w:r w:rsidRPr="00562D77">
        <w:rPr>
          <w:sz w:val="16"/>
        </w:rPr>
        <w:t xml:space="preserve"> </w:t>
      </w:r>
      <w:r w:rsidRPr="00F41176">
        <w:rPr>
          <w:rStyle w:val="Emphasis"/>
        </w:rPr>
        <w:t>independently</w:t>
      </w:r>
      <w:r w:rsidRPr="00562D77">
        <w:rPr>
          <w:sz w:val="16"/>
        </w:rPr>
        <w:t xml:space="preserve"> </w:t>
      </w:r>
      <w:r w:rsidRPr="00F41176">
        <w:rPr>
          <w:rStyle w:val="StyleUnderline"/>
        </w:rPr>
        <w:t>of</w:t>
      </w:r>
      <w:r w:rsidRPr="00562D77">
        <w:rPr>
          <w:sz w:val="16"/>
        </w:rPr>
        <w:t xml:space="preserve"> their </w:t>
      </w:r>
      <w:r w:rsidRPr="00F41176">
        <w:rPr>
          <w:rStyle w:val="Emphasis"/>
        </w:rPr>
        <w:t>human controllers</w:t>
      </w:r>
      <w:r w:rsidRPr="00562D77">
        <w:rPr>
          <w:sz w:val="16"/>
        </w:rPr>
        <w:t xml:space="preserve"> (Robinson, 2016), and </w:t>
      </w:r>
      <w:r w:rsidRPr="00F41176">
        <w:rPr>
          <w:rStyle w:val="StyleUnderline"/>
        </w:rPr>
        <w:t xml:space="preserve">the system </w:t>
      </w:r>
      <w:r w:rsidRPr="00643EE1">
        <w:rPr>
          <w:rStyle w:val="StyleUnderline"/>
          <w:highlight w:val="green"/>
        </w:rPr>
        <w:t>could</w:t>
      </w:r>
      <w:r w:rsidRPr="00F41176">
        <w:rPr>
          <w:rStyle w:val="StyleUnderline"/>
        </w:rPr>
        <w:t xml:space="preserve"> then</w:t>
      </w:r>
      <w:r w:rsidRPr="00562D77">
        <w:rPr>
          <w:sz w:val="16"/>
        </w:rPr>
        <w:t xml:space="preserve"> </w:t>
      </w:r>
      <w:r w:rsidRPr="00643EE1">
        <w:rPr>
          <w:rStyle w:val="Emphasis"/>
          <w:highlight w:val="green"/>
        </w:rPr>
        <w:t>go on a rampage</w:t>
      </w:r>
      <w:r w:rsidRPr="00643EE1">
        <w:rPr>
          <w:rStyle w:val="StyleUnderline"/>
          <w:highlight w:val="green"/>
        </w:rPr>
        <w:t xml:space="preserve"> </w:t>
      </w:r>
      <w:r w:rsidRPr="00F9674A">
        <w:rPr>
          <w:rStyle w:val="StyleUnderline"/>
        </w:rPr>
        <w:t xml:space="preserve">and </w:t>
      </w:r>
      <w:r w:rsidRPr="00643EE1">
        <w:rPr>
          <w:rStyle w:val="Emphasis"/>
          <w:highlight w:val="green"/>
        </w:rPr>
        <w:t>destroy humanity</w:t>
      </w:r>
      <w:r w:rsidRPr="00562D77">
        <w:rPr>
          <w:sz w:val="16"/>
        </w:rPr>
        <w:t xml:space="preserve">. The bracketed “somehow” here is </w:t>
      </w:r>
      <w:r w:rsidRPr="00F9674A">
        <w:rPr>
          <w:rStyle w:val="StyleUnderline"/>
        </w:rPr>
        <w:t>a</w:t>
      </w:r>
      <w:r w:rsidRPr="00F9674A">
        <w:rPr>
          <w:sz w:val="16"/>
        </w:rPr>
        <w:t xml:space="preserve"> critical piece of the story. </w:t>
      </w:r>
      <w:r w:rsidRPr="00F9674A">
        <w:rPr>
          <w:rStyle w:val="StyleUnderline"/>
        </w:rPr>
        <w:t>Perhaps the control system has been</w:t>
      </w:r>
      <w:r w:rsidRPr="00F9674A">
        <w:rPr>
          <w:sz w:val="16"/>
        </w:rPr>
        <w:t xml:space="preserve"> </w:t>
      </w:r>
      <w:r w:rsidRPr="00F9674A">
        <w:rPr>
          <w:rStyle w:val="Emphasis"/>
        </w:rPr>
        <w:t>hack</w:t>
      </w:r>
      <w:r w:rsidRPr="00F9674A">
        <w:rPr>
          <w:rStyle w:val="StyleUnderline"/>
        </w:rPr>
        <w:t>ed</w:t>
      </w:r>
      <w:r w:rsidRPr="00F9674A">
        <w:rPr>
          <w:sz w:val="16"/>
        </w:rPr>
        <w:t xml:space="preserve">, in which case we are back to the malicious actor scenario described in §5.1. </w:t>
      </w:r>
      <w:r w:rsidRPr="00F9674A">
        <w:rPr>
          <w:rStyle w:val="StyleUnderline"/>
        </w:rPr>
        <w:t>Or</w:t>
      </w:r>
      <w:r w:rsidRPr="00F9674A">
        <w:rPr>
          <w:sz w:val="16"/>
        </w:rPr>
        <w:t xml:space="preserve"> perhaps </w:t>
      </w:r>
      <w:r w:rsidRPr="00F9674A">
        <w:rPr>
          <w:rStyle w:val="StyleUnderline"/>
        </w:rPr>
        <w:t>there is a</w:t>
      </w:r>
      <w:r w:rsidRPr="00F9674A">
        <w:rPr>
          <w:sz w:val="16"/>
        </w:rPr>
        <w:t xml:space="preserve"> </w:t>
      </w:r>
      <w:r w:rsidRPr="00F9674A">
        <w:rPr>
          <w:rStyle w:val="Emphasis"/>
        </w:rPr>
        <w:t>malfunction</w:t>
      </w:r>
      <w:r w:rsidRPr="00F9674A">
        <w:rPr>
          <w:sz w:val="16"/>
        </w:rPr>
        <w:t xml:space="preserve">, of the sort also described in §5.1. In this latter case, the malfunction </w:t>
      </w:r>
      <w:r w:rsidRPr="00F9674A">
        <w:rPr>
          <w:rStyle w:val="StyleUnderline"/>
        </w:rPr>
        <w:t>could manifest</w:t>
      </w:r>
      <w:r w:rsidRPr="00F9674A">
        <w:rPr>
          <w:sz w:val="16"/>
        </w:rPr>
        <w:t xml:space="preserve"> in the form of a “hard takeoff” in which the system undergoes </w:t>
      </w:r>
      <w:r w:rsidRPr="00F9674A">
        <w:rPr>
          <w:rStyle w:val="StyleUnderline"/>
        </w:rPr>
        <w:t>rapid recursive self-improvement</w:t>
      </w:r>
      <w:r w:rsidRPr="00562D77">
        <w:rPr>
          <w:sz w:val="16"/>
        </w:rPr>
        <w:t xml:space="preserve"> (unintended by the designers) and then develops goals that are inimical to human interests. In such a case, we would be at the start of an intelligence explosion and would confront the kind of Xrisk already characterized by CPAX (§3). Our only point here is that upon closer examination, it's hard to see how this scenario looks distinct from ones previously discussed. Hence, the weaponization of AI can pose an indirect Xrisk in several different ways. In general, the more control an automated system has over weaponized systems that can cause real-world destruction, the greater risk there is of that system becoming a target for attack by malicious actors or of there being greater harm due to any accidental system malfunction.</w:t>
      </w:r>
      <w:r>
        <w:rPr>
          <w:sz w:val="16"/>
        </w:rPr>
        <w:t xml:space="preserve"> </w:t>
      </w:r>
      <w:r w:rsidRPr="00562D77">
        <w:rPr>
          <w:sz w:val="16"/>
        </w:rPr>
        <w:t>6. Conclusion</w:t>
      </w:r>
      <w:r>
        <w:rPr>
          <w:sz w:val="16"/>
        </w:rPr>
        <w:t xml:space="preserve"> </w:t>
      </w:r>
      <w:r w:rsidRPr="00562D77">
        <w:rPr>
          <w:rStyle w:val="StyleUnderline"/>
        </w:rPr>
        <w:t>Humanity is facing</w:t>
      </w:r>
      <w:r w:rsidRPr="00562D77">
        <w:rPr>
          <w:sz w:val="16"/>
        </w:rPr>
        <w:t xml:space="preserve"> an </w:t>
      </w:r>
      <w:r w:rsidRPr="00562D77">
        <w:rPr>
          <w:rStyle w:val="Emphasis"/>
        </w:rPr>
        <w:t>increasing</w:t>
      </w:r>
      <w:r w:rsidRPr="00562D77">
        <w:rPr>
          <w:sz w:val="16"/>
        </w:rPr>
        <w:t xml:space="preserve"> number of </w:t>
      </w:r>
      <w:r w:rsidRPr="00562D77">
        <w:rPr>
          <w:rStyle w:val="Emphasis"/>
        </w:rPr>
        <w:t>existential threats</w:t>
      </w:r>
      <w:r w:rsidRPr="00562D77">
        <w:rPr>
          <w:sz w:val="16"/>
        </w:rPr>
        <w:t xml:space="preserve">, many of which are </w:t>
      </w:r>
      <w:r w:rsidRPr="00562D77">
        <w:rPr>
          <w:rStyle w:val="StyleUnderline"/>
        </w:rPr>
        <w:t>of our</w:t>
      </w:r>
      <w:r w:rsidRPr="00562D77">
        <w:rPr>
          <w:sz w:val="16"/>
        </w:rPr>
        <w:t xml:space="preserve"> </w:t>
      </w:r>
      <w:r w:rsidRPr="00562D77">
        <w:rPr>
          <w:rStyle w:val="Emphasis"/>
        </w:rPr>
        <w:t>own creation</w:t>
      </w:r>
      <w:r w:rsidRPr="00562D77">
        <w:rPr>
          <w:rStyle w:val="StyleUnderline"/>
        </w:rPr>
        <w:t xml:space="preserve">. </w:t>
      </w:r>
      <w:r w:rsidRPr="00F9674A">
        <w:rPr>
          <w:rStyle w:val="StyleUnderline"/>
        </w:rPr>
        <w:t>Thankfully, there are</w:t>
      </w:r>
      <w:r w:rsidRPr="00F9674A">
        <w:rPr>
          <w:sz w:val="16"/>
        </w:rPr>
        <w:t xml:space="preserve"> also </w:t>
      </w:r>
      <w:r w:rsidRPr="00F9674A">
        <w:rPr>
          <w:rStyle w:val="StyleUnderline"/>
        </w:rPr>
        <w:t>an increasing number of</w:t>
      </w:r>
      <w:r w:rsidRPr="00F9674A">
        <w:rPr>
          <w:sz w:val="16"/>
        </w:rPr>
        <w:t xml:space="preserve"> </w:t>
      </w:r>
      <w:r w:rsidRPr="00F9674A">
        <w:rPr>
          <w:rStyle w:val="Emphasis"/>
        </w:rPr>
        <w:t>scholars</w:t>
      </w:r>
      <w:r w:rsidRPr="00F9674A">
        <w:rPr>
          <w:sz w:val="16"/>
        </w:rPr>
        <w:t xml:space="preserve">, from a wide range of fields, </w:t>
      </w:r>
      <w:r w:rsidRPr="00F9674A">
        <w:rPr>
          <w:rStyle w:val="Emphasis"/>
        </w:rPr>
        <w:t>studying the nature of these risks</w:t>
      </w:r>
      <w:r w:rsidRPr="00F9674A">
        <w:rPr>
          <w:rStyle w:val="StyleUnderline"/>
        </w:rPr>
        <w:t xml:space="preserve"> and </w:t>
      </w:r>
      <w:r w:rsidRPr="00F9674A">
        <w:rPr>
          <w:rStyle w:val="Emphasis"/>
        </w:rPr>
        <w:t>strategizing how to mitigate them</w:t>
      </w:r>
      <w:r w:rsidRPr="00562D77">
        <w:rPr>
          <w:sz w:val="16"/>
        </w:rPr>
        <w:t xml:space="preserve">. But the field of Xrisk studies is still relatively young. There are significant debates being had over how to define the concept of Xrisk, how to understand its sources, and what methodologies should be used to assess these risks. When it comes to Xrisks from AI, these debates continue. </w:t>
      </w:r>
      <w:r w:rsidRPr="00562D77">
        <w:rPr>
          <w:rStyle w:val="StyleUnderline"/>
        </w:rPr>
        <w:t xml:space="preserve">Early concerns around </w:t>
      </w:r>
      <w:r w:rsidRPr="00562D77">
        <w:rPr>
          <w:rStyle w:val="Emphasis"/>
        </w:rPr>
        <w:t>AI Xrisks</w:t>
      </w:r>
      <w:r w:rsidRPr="00562D77">
        <w:rPr>
          <w:sz w:val="16"/>
        </w:rPr>
        <w:t xml:space="preserve"> </w:t>
      </w:r>
      <w:r w:rsidRPr="00562D77">
        <w:rPr>
          <w:rStyle w:val="StyleUnderline"/>
        </w:rPr>
        <w:t>focused on the possibility of an</w:t>
      </w:r>
      <w:r w:rsidRPr="00562D77">
        <w:rPr>
          <w:sz w:val="16"/>
        </w:rPr>
        <w:t xml:space="preserve"> </w:t>
      </w:r>
      <w:r w:rsidRPr="00562D77">
        <w:rPr>
          <w:rStyle w:val="Emphasis"/>
        </w:rPr>
        <w:t>intelligence explosion</w:t>
      </w:r>
      <w:r w:rsidRPr="00562D77">
        <w:rPr>
          <w:sz w:val="16"/>
        </w:rPr>
        <w:t xml:space="preserve"> </w:t>
      </w:r>
      <w:r w:rsidRPr="00562D77">
        <w:rPr>
          <w:rStyle w:val="StyleUnderline"/>
        </w:rPr>
        <w:t xml:space="preserve">and the subsequent pathway to a scenario in which a powerful superintelligent AI has misaligned objectives from humanity. These concerns have </w:t>
      </w:r>
      <w:r w:rsidRPr="00562D77">
        <w:rPr>
          <w:rStyle w:val="Emphasis"/>
        </w:rPr>
        <w:t>not gone away</w:t>
      </w:r>
      <w:r w:rsidRPr="00562D77">
        <w:rPr>
          <w:rStyle w:val="StyleUnderline"/>
        </w:rPr>
        <w:t>, but they have</w:t>
      </w:r>
      <w:r w:rsidRPr="00562D77">
        <w:rPr>
          <w:sz w:val="16"/>
        </w:rPr>
        <w:t xml:space="preserve"> </w:t>
      </w:r>
      <w:r w:rsidRPr="00562D77">
        <w:rPr>
          <w:rStyle w:val="Emphasis"/>
        </w:rPr>
        <w:t>evolved</w:t>
      </w:r>
      <w:r w:rsidRPr="00562D77">
        <w:rPr>
          <w:sz w:val="16"/>
        </w:rPr>
        <w:t xml:space="preserve"> over time. This chapter has provided an up- to-date critical survey of these arguments, both old and new, looking at different foreseeable pathways towards AI Xrisk, possible global disruptions resulting from the emergence of an AI race dynamic between nations, and the weaponization of AI. In particular, we have tried to make the structures of each of these concerns more explicit, such that readers can begin to critically engage with them. </w:t>
      </w:r>
    </w:p>
    <w:p w14:paraId="7F1E6F9F" w14:textId="77777777" w:rsidR="006F2FD6" w:rsidRDefault="006F2FD6" w:rsidP="006F2FD6"/>
    <w:p w14:paraId="5BC36E1E" w14:textId="77777777" w:rsidR="00B21D96" w:rsidRDefault="00B21D96" w:rsidP="00B21D96">
      <w:pPr>
        <w:pStyle w:val="Heading3"/>
      </w:pPr>
      <w:r w:rsidRPr="00B21D96">
        <w:t xml:space="preserve">Plan: </w:t>
      </w:r>
    </w:p>
    <w:p w14:paraId="6AB31BF2" w14:textId="1C5DF66D" w:rsidR="00B21D96" w:rsidRPr="00B21D96" w:rsidRDefault="00B21D96" w:rsidP="00B21D96">
      <w:pPr>
        <w:pStyle w:val="Heading4"/>
      </w:pPr>
      <w:r w:rsidRPr="00B21D96">
        <w:t xml:space="preserve">The United States federal government should eliminate all precedential authority established in </w:t>
      </w:r>
      <w:r w:rsidRPr="00B21D96">
        <w:rPr>
          <w:i/>
        </w:rPr>
        <w:t>Starbucks Corporation v McKinney</w:t>
      </w:r>
      <w:r w:rsidRPr="00B21D96">
        <w:t>, 602 US ____ (2024).</w:t>
      </w:r>
    </w:p>
    <w:p w14:paraId="5EEB7D09" w14:textId="730B505E" w:rsidR="00764DC9" w:rsidRDefault="00893B4F" w:rsidP="00893B4F">
      <w:pPr>
        <w:pStyle w:val="Heading3"/>
      </w:pPr>
      <w:r>
        <w:t>1ac --- separation</w:t>
      </w:r>
    </w:p>
    <w:p w14:paraId="5ACB2085" w14:textId="77777777" w:rsidR="00CA16BE" w:rsidRDefault="00CA16BE" w:rsidP="00CA16BE">
      <w:pPr>
        <w:pStyle w:val="Heading4"/>
      </w:pPr>
      <w:r>
        <w:t xml:space="preserve">NLRA delegated enforcement authority to the NLRB—failure of courts to recognize this undermines democracy </w:t>
      </w:r>
    </w:p>
    <w:p w14:paraId="3DAB6815" w14:textId="77777777" w:rsidR="00CA16BE" w:rsidRDefault="00CA16BE" w:rsidP="00CA16BE">
      <w:r w:rsidRPr="00986161">
        <w:rPr>
          <w:rStyle w:val="Style13ptBold"/>
        </w:rPr>
        <w:t>Coleman, 2024</w:t>
      </w:r>
      <w:r>
        <w:t xml:space="preserve"> (Molly, </w:t>
      </w:r>
      <w:r w:rsidRPr="00986161">
        <w:t xml:space="preserve">Balls &amp; Strikes, 6-24-2024, "Starbucks v McKinney: The Supreme Court’s War on Working People Just Got a Little Worse", Balls and Strikes, </w:t>
      </w:r>
      <w:hyperlink r:id="rId13" w:history="1">
        <w:r w:rsidRPr="004A2698">
          <w:rPr>
            <w:rStyle w:val="Hyperlink"/>
          </w:rPr>
          <w:t>https://ballsandstrikes.org/scotus/starbucks-v-mckinney-supreme-court-working-people-power/</w:t>
        </w:r>
      </w:hyperlink>
      <w:r>
        <w:t xml:space="preserve">, DoA 9/15/2025, DVOG) </w:t>
      </w:r>
    </w:p>
    <w:p w14:paraId="73C4B854" w14:textId="77777777" w:rsidR="00CA16BE" w:rsidRDefault="00CA16BE" w:rsidP="00CA16BE">
      <w:r>
        <w:t xml:space="preserve">Unfortunately, that isn’t the end of the story, because Starbucks appealed all the way to the Supreme Court. And last week in Starbucks Corporation v. McKinney, the Court, in an opinion written by Justice Clarence Thomas, handed a critical victory to Starbucks and its ongoing union-busting efforts—and undermining a key tool used to defend workers’ right to organize. </w:t>
      </w:r>
    </w:p>
    <w:p w14:paraId="5CE07263" w14:textId="77777777" w:rsidR="00CA16BE" w:rsidRDefault="00CA16BE" w:rsidP="00CA16BE">
      <w:r>
        <w:t>The basic question in the case was about how lower courts decide whether to issue emergency orders to reinstate the fired employees (like the one the NLRB sought and received in the Starbucks case). Should the courts apply the same analysis that they do in run-of-the-mill cases in which a party requests an injunction? Or, like the lower courts did in this case, should they take into consideration Congress’s decision to place the bulk of power to enforce the law of union organizing in the hands of the NLRB, not the federal courts?</w:t>
      </w:r>
    </w:p>
    <w:p w14:paraId="2991342E" w14:textId="77777777" w:rsidR="00CA16BE" w:rsidRDefault="00CA16BE" w:rsidP="00CA16BE">
      <w:r>
        <w:t xml:space="preserve">To understand the significance of this case, it’s important to know that </w:t>
      </w:r>
      <w:r w:rsidRPr="00643EE1">
        <w:rPr>
          <w:b/>
          <w:bCs/>
          <w:highlight w:val="green"/>
          <w:u w:val="single"/>
        </w:rPr>
        <w:t>courts have a</w:t>
      </w:r>
      <w:r w:rsidRPr="00E07BB0">
        <w:rPr>
          <w:b/>
          <w:bCs/>
          <w:u w:val="single"/>
        </w:rPr>
        <w:t xml:space="preserve"> long </w:t>
      </w:r>
      <w:r w:rsidRPr="00643EE1">
        <w:rPr>
          <w:b/>
          <w:bCs/>
          <w:highlight w:val="green"/>
          <w:u w:val="single"/>
        </w:rPr>
        <w:t>history of interfering in labor organizing</w:t>
      </w:r>
      <w:r w:rsidRPr="00E07BB0">
        <w:rPr>
          <w:b/>
          <w:bCs/>
          <w:u w:val="single"/>
        </w:rPr>
        <w:t xml:space="preserve"> efforts, usually to the detriment of workers. That explains much of why </w:t>
      </w:r>
      <w:r w:rsidRPr="00643EE1">
        <w:rPr>
          <w:b/>
          <w:bCs/>
          <w:highlight w:val="green"/>
          <w:u w:val="single"/>
        </w:rPr>
        <w:t>Congress passed the NLRA, which delegated most enforcement authority to the NLRB, and limited the role of the courts</w:t>
      </w:r>
      <w:r w:rsidRPr="00E07BB0">
        <w:rPr>
          <w:b/>
          <w:bCs/>
          <w:u w:val="single"/>
        </w:rPr>
        <w:t xml:space="preserve"> to enforcing the Board’s decisions. As part of that process, </w:t>
      </w:r>
      <w:r w:rsidRPr="00643EE1">
        <w:rPr>
          <w:b/>
          <w:bCs/>
          <w:highlight w:val="green"/>
          <w:u w:val="single"/>
        </w:rPr>
        <w:t>Congress gave the Board the authority to seek injunctions</w:t>
      </w:r>
      <w:r>
        <w:t xml:space="preserve"> when an employer commits an unfair labor practice and the harm is significant enough that the situation needs to be remedied immediately. (These are known as 10(j) injunctions for the subsection of the NLRA that provides for their issuance.) For example, if an organizing effort would be irreparably harmed by the illegal firings of organizers, the Board has the ability to ask courts to move quickly to get the workers back on the job.</w:t>
      </w:r>
    </w:p>
    <w:p w14:paraId="428B97FC" w14:textId="77777777" w:rsidR="00CA16BE" w:rsidRDefault="00CA16BE" w:rsidP="00CA16BE">
      <w:r w:rsidRPr="00DA2D22">
        <w:rPr>
          <w:b/>
          <w:bCs/>
          <w:u w:val="single"/>
        </w:rPr>
        <w:t>In the rare case that the Board decides to pursue this type of injunction—something that happens in less than one-tenth of 1 percent of instances in which an employer commits an unfair labor practice—</w:t>
      </w:r>
      <w:r w:rsidRPr="00643EE1">
        <w:rPr>
          <w:b/>
          <w:bCs/>
          <w:highlight w:val="green"/>
          <w:u w:val="single"/>
        </w:rPr>
        <w:t>that decision goes to a district court for review</w:t>
      </w:r>
      <w:r>
        <w:t xml:space="preserve">. The court then uses a four-step test to determine whether to grant the injunction. In McKinney, Justice Ketanji Brown Jackson argued that judges evaluating these requests should give significant deference to the Board’s recommendation, “in deference to Congress’s choices as codified in the NLRA.” </w:t>
      </w:r>
    </w:p>
    <w:p w14:paraId="00527F22" w14:textId="77777777" w:rsidR="00CA16BE" w:rsidRDefault="00CA16BE" w:rsidP="00CA16BE">
      <w:r>
        <w:t xml:space="preserve">Unfortunately, Jackson wrote in dissent, and only for herself. </w:t>
      </w:r>
      <w:r w:rsidRPr="00643EE1">
        <w:rPr>
          <w:b/>
          <w:bCs/>
          <w:highlight w:val="green"/>
          <w:u w:val="single"/>
        </w:rPr>
        <w:t>The majority</w:t>
      </w:r>
      <w:r w:rsidRPr="00DA2D22">
        <w:rPr>
          <w:b/>
          <w:bCs/>
          <w:u w:val="single"/>
        </w:rPr>
        <w:t>—including Democratic appointees Elena Kagan and Sonia Sotomayor—</w:t>
      </w:r>
      <w:r w:rsidRPr="00643EE1">
        <w:rPr>
          <w:b/>
          <w:bCs/>
          <w:highlight w:val="green"/>
          <w:u w:val="single"/>
        </w:rPr>
        <w:t>decided that</w:t>
      </w:r>
      <w:r w:rsidRPr="00DA2D22">
        <w:rPr>
          <w:b/>
          <w:bCs/>
          <w:u w:val="single"/>
        </w:rPr>
        <w:t xml:space="preserve"> </w:t>
      </w:r>
      <w:r w:rsidRPr="00643EE1">
        <w:rPr>
          <w:b/>
          <w:bCs/>
          <w:highlight w:val="green"/>
          <w:u w:val="single"/>
        </w:rPr>
        <w:t xml:space="preserve">10(j) injunctions should be treated just like any other injunction, </w:t>
      </w:r>
      <w:r w:rsidRPr="00F13B3D">
        <w:rPr>
          <w:b/>
          <w:bCs/>
          <w:u w:val="single"/>
        </w:rPr>
        <w:t xml:space="preserve">which, in the case of unfair labor practices, makes it more likely that the employers, not workers, will win. </w:t>
      </w:r>
      <w:r w:rsidRPr="00DA1F34">
        <w:rPr>
          <w:b/>
          <w:bCs/>
          <w:u w:val="single"/>
        </w:rPr>
        <w:t xml:space="preserve">In doing so, </w:t>
      </w:r>
      <w:r w:rsidRPr="00643EE1">
        <w:rPr>
          <w:b/>
          <w:bCs/>
          <w:highlight w:val="green"/>
          <w:u w:val="single"/>
        </w:rPr>
        <w:t>the Court decided that the (democratically created and accountable) NLRB should have less power, and (unelected, unaccountable) federal judges should have more.</w:t>
      </w:r>
    </w:p>
    <w:p w14:paraId="77E3F3FF" w14:textId="77777777" w:rsidR="00CA16BE" w:rsidRPr="00DA2D22" w:rsidRDefault="00CA16BE" w:rsidP="00CA16BE">
      <w:pPr>
        <w:rPr>
          <w:b/>
          <w:bCs/>
          <w:u w:val="single"/>
        </w:rPr>
      </w:pPr>
      <w:r>
        <w:t xml:space="preserve">When the story of this term is written in a few weeks, Starbucks v. McKinney is unlikely to receive as much attention as rulings in the abortion pill case, the bump stock ban, or the Trump immunity cases. But it is a powerful example of two key themes of the Supreme Court’s jurisprudence. First, the Supreme Court is not on the side of working people, and it never will be. Second, </w:t>
      </w:r>
      <w:r w:rsidRPr="00643EE1">
        <w:rPr>
          <w:b/>
          <w:bCs/>
          <w:highlight w:val="green"/>
          <w:u w:val="single"/>
        </w:rPr>
        <w:t>the Supreme Court is working</w:t>
      </w:r>
      <w:r w:rsidRPr="00DA2D22">
        <w:rPr>
          <w:b/>
          <w:bCs/>
          <w:u w:val="single"/>
        </w:rPr>
        <w:t xml:space="preserve"> at every turn </w:t>
      </w:r>
      <w:r w:rsidRPr="00643EE1">
        <w:rPr>
          <w:b/>
          <w:bCs/>
          <w:highlight w:val="green"/>
          <w:u w:val="single"/>
        </w:rPr>
        <w:t>to hoard more power for the courts</w:t>
      </w:r>
      <w:r w:rsidRPr="00DA2D22">
        <w:rPr>
          <w:b/>
          <w:bCs/>
          <w:u w:val="single"/>
        </w:rPr>
        <w:t xml:space="preserve">—and </w:t>
      </w:r>
      <w:r w:rsidRPr="00643EE1">
        <w:rPr>
          <w:b/>
          <w:bCs/>
          <w:highlight w:val="green"/>
          <w:u w:val="single"/>
        </w:rPr>
        <w:t>this power-hoarding happens at the expense of</w:t>
      </w:r>
      <w:r w:rsidRPr="00DA2D22">
        <w:rPr>
          <w:b/>
          <w:bCs/>
          <w:u w:val="single"/>
        </w:rPr>
        <w:t xml:space="preserve"> a functioning multiracial </w:t>
      </w:r>
      <w:r w:rsidRPr="00643EE1">
        <w:rPr>
          <w:b/>
          <w:bCs/>
          <w:highlight w:val="green"/>
          <w:u w:val="single"/>
        </w:rPr>
        <w:t>democracy</w:t>
      </w:r>
      <w:r w:rsidRPr="00DA2D22">
        <w:rPr>
          <w:b/>
          <w:bCs/>
          <w:u w:val="single"/>
        </w:rPr>
        <w:t>.</w:t>
      </w:r>
    </w:p>
    <w:p w14:paraId="7F1463C3" w14:textId="77777777" w:rsidR="00CA16BE" w:rsidRDefault="00CA16BE" w:rsidP="00CA16BE"/>
    <w:p w14:paraId="798EE8AF" w14:textId="77777777" w:rsidR="00B668FA" w:rsidRDefault="00B668FA" w:rsidP="00B668FA">
      <w:pPr>
        <w:pStyle w:val="Heading4"/>
      </w:pPr>
      <w:r>
        <w:t xml:space="preserve">Judicial oligarchy collapses democracy </w:t>
      </w:r>
    </w:p>
    <w:p w14:paraId="7A818D50" w14:textId="77777777" w:rsidR="00B668FA" w:rsidRDefault="00B668FA" w:rsidP="00B668FA">
      <w:r w:rsidRPr="007C4274">
        <w:rPr>
          <w:rStyle w:val="Style13ptBold"/>
        </w:rPr>
        <w:t>Coleman, 2023</w:t>
      </w:r>
      <w:r>
        <w:t xml:space="preserve"> (Molly, </w:t>
      </w:r>
      <w:r w:rsidRPr="007C4274">
        <w:t xml:space="preserve">Balls &amp; Strikes, 5-1-2023, "The Judges Have Too Much Power", Balls and Strikes, </w:t>
      </w:r>
      <w:hyperlink r:id="rId14" w:history="1">
        <w:r w:rsidRPr="00D05A3B">
          <w:rPr>
            <w:rStyle w:val="Hyperlink"/>
          </w:rPr>
          <w:t>https://ballsandstrikes.org/ethics-accountability/supreme-court-ethics-judges-have-too-much-power/</w:t>
        </w:r>
      </w:hyperlink>
      <w:r>
        <w:t xml:space="preserve">, DoA 9/17/2025, DVOG) </w:t>
      </w:r>
    </w:p>
    <w:p w14:paraId="57172D1F" w14:textId="77777777" w:rsidR="00B668FA" w:rsidRPr="00176851" w:rsidRDefault="00B668FA" w:rsidP="00B668FA">
      <w:pPr>
        <w:rPr>
          <w:b/>
          <w:bCs/>
          <w:u w:val="single"/>
        </w:rPr>
      </w:pPr>
      <w:r w:rsidRPr="00612CA1">
        <w:rPr>
          <w:b/>
          <w:bCs/>
          <w:u w:val="single"/>
        </w:rPr>
        <w:t xml:space="preserve">The notion that </w:t>
      </w:r>
      <w:r w:rsidRPr="00643EE1">
        <w:rPr>
          <w:b/>
          <w:bCs/>
          <w:highlight w:val="green"/>
          <w:u w:val="single"/>
        </w:rPr>
        <w:t>giving too much power to the least democratic branch of government is harmful</w:t>
      </w:r>
      <w:r w:rsidRPr="00612CA1">
        <w:rPr>
          <w:b/>
          <w:bCs/>
          <w:u w:val="single"/>
        </w:rPr>
        <w:t xml:space="preserve"> isn’t new</w:t>
      </w:r>
      <w:r w:rsidRPr="000C4067">
        <w:t xml:space="preserve">. And despite what the reluctance of prominent liberals to criticize the judiciary might suggest, it hasn’t always been a particularly radical position, either. In 1820, Thomas </w:t>
      </w:r>
      <w:r w:rsidRPr="00176851">
        <w:rPr>
          <w:b/>
          <w:bCs/>
          <w:u w:val="single"/>
        </w:rPr>
        <w:t>Jefferson wrote that the notion of “judges as the ultimate arbiters of all constitutional questions [is] a very dangerous doctrine indeed, and one which would place us under the despotism of an oligarchy.” Abraham Lincoln echoed this sentiment few decades later, arguing that letting the Court serve as the country’s ultimate policymaker would mean that “the people will have ceased to be their own rulers.”</w:t>
      </w:r>
    </w:p>
    <w:p w14:paraId="2F2AF03B" w14:textId="77777777" w:rsidR="00B668FA" w:rsidRPr="00176851" w:rsidRDefault="00B668FA" w:rsidP="00B668FA">
      <w:pPr>
        <w:rPr>
          <w:b/>
          <w:bCs/>
          <w:u w:val="single"/>
        </w:rPr>
      </w:pPr>
      <w:r>
        <w:t xml:space="preserve">These views, perhaps unsurprisingly, were not shared by members of the judiciary. In 1803, the Court held in Marbury v. Madison that federal courts held the power of judicial review, allowing them to strike down an act of Congress if a simple majority of justices (at the time, just four) believed it violated the Constitution. </w:t>
      </w:r>
      <w:r w:rsidRPr="00643EE1">
        <w:rPr>
          <w:b/>
          <w:bCs/>
          <w:highlight w:val="green"/>
          <w:u w:val="single"/>
        </w:rPr>
        <w:t>Judicial review is a power grab that appears nowhere in the Constitution.</w:t>
      </w:r>
      <w:r w:rsidRPr="00176851">
        <w:rPr>
          <w:b/>
          <w:bCs/>
          <w:u w:val="single"/>
        </w:rPr>
        <w:t xml:space="preserve"> By acquiescing to this decision, </w:t>
      </w:r>
      <w:r w:rsidRPr="00643EE1">
        <w:rPr>
          <w:b/>
          <w:bCs/>
          <w:highlight w:val="green"/>
          <w:u w:val="single"/>
        </w:rPr>
        <w:t>politicians</w:t>
      </w:r>
      <w:r w:rsidRPr="00176851">
        <w:rPr>
          <w:b/>
          <w:bCs/>
          <w:u w:val="single"/>
        </w:rPr>
        <w:t xml:space="preserve"> from the White House to Capitol Hill </w:t>
      </w:r>
      <w:r w:rsidRPr="00643EE1">
        <w:rPr>
          <w:b/>
          <w:bCs/>
          <w:highlight w:val="green"/>
          <w:u w:val="single"/>
        </w:rPr>
        <w:t>have accepted rule by juristocracy in which the most important matters of the day are decided by judges</w:t>
      </w:r>
      <w:r w:rsidRPr="00176851">
        <w:rPr>
          <w:b/>
          <w:bCs/>
          <w:u w:val="single"/>
        </w:rPr>
        <w:t>, rather than elected representatives of the people.</w:t>
      </w:r>
    </w:p>
    <w:p w14:paraId="1D4EC57A" w14:textId="77777777" w:rsidR="00B668FA" w:rsidRDefault="00B668FA" w:rsidP="00B668FA">
      <w:r w:rsidRPr="00643EE1">
        <w:rPr>
          <w:b/>
          <w:bCs/>
          <w:highlight w:val="green"/>
          <w:u w:val="single"/>
        </w:rPr>
        <w:t>The United States is an outlier among other democracies in its embrace of judicial supremacy</w:t>
      </w:r>
      <w:r>
        <w:t xml:space="preserve">: As Brian Highsmith and Kathleen Thelen have written, “our strong form of judicial review reflects one choice among many available institutional arrangements—and a comparatively unusual one, at that.” As legal academics including Niko Bowie have made clear, </w:t>
      </w:r>
      <w:r w:rsidRPr="00643EE1">
        <w:rPr>
          <w:b/>
          <w:bCs/>
          <w:highlight w:val="green"/>
          <w:u w:val="single"/>
        </w:rPr>
        <w:t>allowing the Court to veto voting rights protections, campaign finance regulations, and legislative attempts to address racial discrimination has not worked out very well</w:t>
      </w:r>
      <w:r>
        <w:t xml:space="preserve"> for marginalized people in this country.</w:t>
      </w:r>
    </w:p>
    <w:p w14:paraId="71FA9C14" w14:textId="77777777" w:rsidR="00B668FA" w:rsidRDefault="00B668FA" w:rsidP="00B668FA">
      <w:r>
        <w:t xml:space="preserve">Fortunately, </w:t>
      </w:r>
      <w:r w:rsidRPr="009A51B5">
        <w:rPr>
          <w:b/>
          <w:bCs/>
          <w:u w:val="single"/>
        </w:rPr>
        <w:t xml:space="preserve">it’s not too late to decide that </w:t>
      </w:r>
      <w:r w:rsidRPr="00643EE1">
        <w:rPr>
          <w:b/>
          <w:bCs/>
          <w:highlight w:val="green"/>
          <w:u w:val="single"/>
        </w:rPr>
        <w:t>in a democracy, policy should be set by the people and their representatives</w:t>
      </w:r>
      <w:r w:rsidRPr="009A51B5">
        <w:rPr>
          <w:b/>
          <w:bCs/>
          <w:u w:val="single"/>
        </w:rPr>
        <w:t>, not Federalist Society activists in robes</w:t>
      </w:r>
      <w:r>
        <w:t>. Congress can act to stop flagrant violations of ethics laws, reign in far-right extremist judges and justices, and restore decisionmaking authority to the democratically accountable branches of government.</w:t>
      </w:r>
    </w:p>
    <w:p w14:paraId="3A631AC9" w14:textId="4881A6F2" w:rsidR="00605C57" w:rsidRDefault="00605C57" w:rsidP="00605C57">
      <w:pPr>
        <w:pStyle w:val="Heading4"/>
      </w:pPr>
      <w:r>
        <w:t xml:space="preserve">US democratic decline spills over </w:t>
      </w:r>
    </w:p>
    <w:p w14:paraId="070756B5" w14:textId="77777777" w:rsidR="00605C57" w:rsidRDefault="00605C57" w:rsidP="00605C57">
      <w:r>
        <w:t xml:space="preserve">Dr. Stewart </w:t>
      </w:r>
      <w:r w:rsidRPr="00A52D0C">
        <w:rPr>
          <w:rStyle w:val="Style13ptBold"/>
        </w:rPr>
        <w:t>Patrick 8-21</w:t>
      </w:r>
      <w:r>
        <w:t xml:space="preserve">, PhD, MPhil, Senior Fellow &amp; Director, Global Order &amp; Institutions Program, Carnegie Endowment for International Peace, "A World Unsafe for Democracy," Carnegie Endowment for International Peace, 08/21/2025, </w:t>
      </w:r>
      <w:r w:rsidRPr="00A52D0C">
        <w:t>https://carnegieendowment.org/research/2025/08/democracy-promotion-trump-putin-europe</w:t>
      </w:r>
      <w:r>
        <w:t>. [italics in original]</w:t>
      </w:r>
    </w:p>
    <w:p w14:paraId="3F960E62" w14:textId="77777777" w:rsidR="00605C57" w:rsidRPr="00A52D0C" w:rsidRDefault="00605C57" w:rsidP="00605C57">
      <w:r w:rsidRPr="00A52D0C">
        <w:t xml:space="preserve">American democracy promotion has always been selective, plagued by hypocrisy, and susceptible to overreach. But Trump’s utter indifference to the cause of liberty is something new in U.S. global engagement. Beyond abandoning beleaguered democrats around the world, his cynical </w:t>
      </w:r>
      <w:r w:rsidRPr="00A52D0C">
        <w:rPr>
          <w:rStyle w:val="StyleUnderline"/>
        </w:rPr>
        <w:t>posture promises to</w:t>
      </w:r>
      <w:r w:rsidRPr="00A52D0C">
        <w:t xml:space="preserve"> </w:t>
      </w:r>
      <w:r w:rsidRPr="00A52D0C">
        <w:rPr>
          <w:rStyle w:val="Emphasis"/>
        </w:rPr>
        <w:t>reshape</w:t>
      </w:r>
      <w:r w:rsidRPr="00A52D0C">
        <w:t xml:space="preserve"> </w:t>
      </w:r>
      <w:r w:rsidRPr="00A52D0C">
        <w:rPr>
          <w:rStyle w:val="StyleUnderline"/>
        </w:rPr>
        <w:t>global order</w:t>
      </w:r>
      <w:r w:rsidRPr="00A52D0C">
        <w:t xml:space="preserve">, </w:t>
      </w:r>
      <w:r w:rsidRPr="00643EE1">
        <w:rPr>
          <w:rStyle w:val="Emphasis"/>
          <w:highlight w:val="green"/>
        </w:rPr>
        <w:t>accelerating</w:t>
      </w:r>
      <w:r w:rsidRPr="00A52D0C">
        <w:rPr>
          <w:rStyle w:val="Emphasis"/>
        </w:rPr>
        <w:t xml:space="preserve"> the rise</w:t>
      </w:r>
      <w:r w:rsidRPr="00A52D0C">
        <w:t xml:space="preserve"> </w:t>
      </w:r>
      <w:r w:rsidRPr="00A52D0C">
        <w:rPr>
          <w:rStyle w:val="StyleUnderline"/>
        </w:rPr>
        <w:t xml:space="preserve">of </w:t>
      </w:r>
      <w:r w:rsidRPr="00643EE1">
        <w:rPr>
          <w:rStyle w:val="StyleUnderline"/>
          <w:highlight w:val="green"/>
        </w:rPr>
        <w:t>illiberal multilat</w:t>
      </w:r>
      <w:r w:rsidRPr="00A52D0C">
        <w:rPr>
          <w:rStyle w:val="StyleUnderline"/>
        </w:rPr>
        <w:t>eralism</w:t>
      </w:r>
      <w:r w:rsidRPr="00A52D0C">
        <w:t xml:space="preserve">. </w:t>
      </w:r>
      <w:r w:rsidRPr="00A52D0C">
        <w:rPr>
          <w:rStyle w:val="StyleUnderline"/>
        </w:rPr>
        <w:t>It</w:t>
      </w:r>
      <w:r w:rsidRPr="00A52D0C">
        <w:t xml:space="preserve"> will </w:t>
      </w:r>
      <w:r w:rsidRPr="00643EE1">
        <w:rPr>
          <w:rStyle w:val="StyleUnderline"/>
          <w:highlight w:val="green"/>
        </w:rPr>
        <w:t>create a</w:t>
      </w:r>
      <w:r w:rsidRPr="00643EE1">
        <w:rPr>
          <w:highlight w:val="green"/>
        </w:rPr>
        <w:t xml:space="preserve"> </w:t>
      </w:r>
      <w:r w:rsidRPr="00643EE1">
        <w:rPr>
          <w:rStyle w:val="Emphasis"/>
          <w:highlight w:val="green"/>
        </w:rPr>
        <w:t>vicious cycle</w:t>
      </w:r>
      <w:r w:rsidRPr="00A52D0C">
        <w:t xml:space="preserve">. </w:t>
      </w:r>
      <w:r w:rsidRPr="00643EE1">
        <w:rPr>
          <w:rStyle w:val="StyleUnderline"/>
          <w:highlight w:val="green"/>
        </w:rPr>
        <w:t>As</w:t>
      </w:r>
      <w:r w:rsidRPr="00643EE1">
        <w:rPr>
          <w:highlight w:val="green"/>
        </w:rPr>
        <w:t xml:space="preserve"> </w:t>
      </w:r>
      <w:r w:rsidRPr="00643EE1">
        <w:rPr>
          <w:rStyle w:val="Emphasis"/>
          <w:highlight w:val="green"/>
        </w:rPr>
        <w:t>domestic gov</w:t>
      </w:r>
      <w:r w:rsidRPr="00A52D0C">
        <w:rPr>
          <w:rStyle w:val="Emphasis"/>
        </w:rPr>
        <w:t>ernance</w:t>
      </w:r>
      <w:r w:rsidRPr="00A52D0C">
        <w:t xml:space="preserve"> </w:t>
      </w:r>
      <w:r w:rsidRPr="00643EE1">
        <w:rPr>
          <w:rStyle w:val="StyleUnderline"/>
          <w:highlight w:val="green"/>
        </w:rPr>
        <w:t>deteriorates</w:t>
      </w:r>
      <w:r w:rsidRPr="00A52D0C">
        <w:t xml:space="preserve"> globally, </w:t>
      </w:r>
      <w:r w:rsidRPr="00A52D0C">
        <w:rPr>
          <w:rStyle w:val="Emphasis"/>
        </w:rPr>
        <w:t>institutions</w:t>
      </w:r>
      <w:r w:rsidRPr="00A52D0C">
        <w:t xml:space="preserve"> </w:t>
      </w:r>
      <w:r w:rsidRPr="00A52D0C">
        <w:rPr>
          <w:rStyle w:val="StyleUnderline"/>
        </w:rPr>
        <w:t>of</w:t>
      </w:r>
      <w:r w:rsidRPr="00A52D0C">
        <w:t xml:space="preserve"> </w:t>
      </w:r>
      <w:r w:rsidRPr="00643EE1">
        <w:rPr>
          <w:rStyle w:val="Emphasis"/>
          <w:highlight w:val="green"/>
        </w:rPr>
        <w:t>international</w:t>
      </w:r>
      <w:r w:rsidRPr="00643EE1">
        <w:rPr>
          <w:highlight w:val="green"/>
        </w:rPr>
        <w:t xml:space="preserve"> </w:t>
      </w:r>
      <w:r w:rsidRPr="00643EE1">
        <w:rPr>
          <w:rStyle w:val="StyleUnderline"/>
          <w:highlight w:val="green"/>
        </w:rPr>
        <w:t>gov</w:t>
      </w:r>
      <w:r w:rsidRPr="00A52D0C">
        <w:rPr>
          <w:rStyle w:val="StyleUnderline"/>
        </w:rPr>
        <w:t xml:space="preserve">ernance will become </w:t>
      </w:r>
      <w:r w:rsidRPr="00643EE1">
        <w:rPr>
          <w:rStyle w:val="StyleUnderline"/>
          <w:highlight w:val="green"/>
        </w:rPr>
        <w:t>dominated by authoritarian</w:t>
      </w:r>
      <w:r w:rsidRPr="00A52D0C">
        <w:rPr>
          <w:rStyle w:val="StyleUnderline"/>
        </w:rPr>
        <w:t xml:space="preserve"> and reactionary </w:t>
      </w:r>
      <w:r w:rsidRPr="00643EE1">
        <w:rPr>
          <w:rStyle w:val="StyleUnderline"/>
          <w:highlight w:val="green"/>
        </w:rPr>
        <w:t>forces</w:t>
      </w:r>
      <w:r w:rsidRPr="00A52D0C">
        <w:t xml:space="preserve"> bent on reversing global progress on freedom and equality and minimizing the constraints of international norms and law on national behavior. The </w:t>
      </w:r>
      <w:r w:rsidRPr="00A52D0C">
        <w:rPr>
          <w:rStyle w:val="StyleUnderline"/>
        </w:rPr>
        <w:t>outcome will be a global order that is</w:t>
      </w:r>
      <w:r w:rsidRPr="00A52D0C">
        <w:t xml:space="preserve"> even </w:t>
      </w:r>
      <w:r w:rsidRPr="00A52D0C">
        <w:rPr>
          <w:rStyle w:val="Emphasis"/>
        </w:rPr>
        <w:t>more</w:t>
      </w:r>
      <w:r w:rsidRPr="00A52D0C">
        <w:t xml:space="preserve"> </w:t>
      </w:r>
      <w:r w:rsidRPr="00A52D0C">
        <w:rPr>
          <w:rStyle w:val="StyleUnderline"/>
        </w:rPr>
        <w:t>amoral, repressive, and conflictual</w:t>
      </w:r>
      <w:r w:rsidRPr="00A52D0C">
        <w:t>. In short, a world unsafe for democracy.</w:t>
      </w:r>
    </w:p>
    <w:p w14:paraId="7AB29B04" w14:textId="77777777" w:rsidR="00605C57" w:rsidRPr="00A52D0C" w:rsidRDefault="00605C57" w:rsidP="00605C57">
      <w:pPr>
        <w:rPr>
          <w:sz w:val="8"/>
          <w:szCs w:val="8"/>
        </w:rPr>
      </w:pPr>
      <w:r w:rsidRPr="00A52D0C">
        <w:rPr>
          <w:sz w:val="8"/>
          <w:szCs w:val="8"/>
        </w:rPr>
        <w:t>The Dismantling of Democracy Promotion</w:t>
      </w:r>
    </w:p>
    <w:p w14:paraId="30F1EB5B" w14:textId="77777777" w:rsidR="00605C57" w:rsidRPr="00A52D0C" w:rsidRDefault="00605C57" w:rsidP="00605C57">
      <w:pPr>
        <w:rPr>
          <w:sz w:val="8"/>
          <w:szCs w:val="8"/>
        </w:rPr>
      </w:pPr>
      <w:r w:rsidRPr="00A52D0C">
        <w:rPr>
          <w:sz w:val="8"/>
          <w:szCs w:val="8"/>
        </w:rPr>
        <w:t>Trump’s demolition of America’s democracy promotion apparatus is among the most disastrous and dumbfounding steps he has taken to overhaul U.S. foreign policy. At the outset of 2025, the United States was the most influential promoter and largest funder of global democratization efforts. Those days are over. The administration has dismantled the U.S. Agency for International Development, a critical source of democracy funding and programming; shuttered the State Department’s Bureau of Democracy, Human Rights and Labor, formerly the diplomatic focal point for U.S. democracy promotion; defunded the National Endowment for Democracy and its affiliates, including the International Republican Institute and the National Democratic Institute; closed the U.S. Agency for Global Media, home of Voice of America, Radio Free Europe, Radio Free Asia, and similar outlets; and cut hundreds of millions of additional dollars in democracy promotion spending through unprecedented recissions of previously appropriated funds.</w:t>
      </w:r>
    </w:p>
    <w:p w14:paraId="4BDEC21F" w14:textId="77777777" w:rsidR="00605C57" w:rsidRPr="00A52D0C" w:rsidRDefault="00605C57" w:rsidP="00605C57">
      <w:pPr>
        <w:rPr>
          <w:sz w:val="8"/>
          <w:szCs w:val="8"/>
        </w:rPr>
      </w:pPr>
      <w:r w:rsidRPr="00A52D0C">
        <w:rPr>
          <w:sz w:val="8"/>
          <w:szCs w:val="8"/>
        </w:rPr>
        <w:t>The administration’s actions have reverberated internationally, as my colleagues Thomas Carothers, Rachel Kleinfeld, and Richard Youngs document, undermining the broader democracy promotion ecosystem. More than 80 percent of U.S. democracy assistance has vaporized, forcing activists, international organizations, and nongovernmental and private sector implementers around the world to curtail or close operations and offices. Going forward, anticorruption advocates, election observers, human rights monitors, independent media organizations, and others will need to look elsewhere for diplomatic support and financing.</w:t>
      </w:r>
    </w:p>
    <w:p w14:paraId="3BCA04B7" w14:textId="77777777" w:rsidR="00605C57" w:rsidRPr="00A52D0C" w:rsidRDefault="00605C57" w:rsidP="00605C57">
      <w:pPr>
        <w:rPr>
          <w:sz w:val="8"/>
          <w:szCs w:val="8"/>
        </w:rPr>
      </w:pPr>
      <w:r w:rsidRPr="00A52D0C">
        <w:rPr>
          <w:sz w:val="8"/>
          <w:szCs w:val="8"/>
        </w:rPr>
        <w:t>This disruption comes at a perilous moment. The global democratic recession is now in its nineteenth straight year, according to Freedom House. And for the first time in two decades, reports the V-Dem Institute, nondemocracies now outnumber democracies ninety-one to eighty-eight. Well before Trump’s return, the world’s democracies were on unstable ground, thanks to external threats and internal weaknesses. China and Russia have embarked on an increasingly brazen effort to make the world safe for autocracy by propping up fellow dictatorships, supporting authoritarian parties and leaders in partial democracies, and spreading disinformation and sowing division in consolidated ones. At the same time, established democracies are being hollowed out from within by rising political polarization and surging distrust of institutions.</w:t>
      </w:r>
    </w:p>
    <w:p w14:paraId="5023B812" w14:textId="77777777" w:rsidR="00605C57" w:rsidRPr="00A52D0C" w:rsidRDefault="00605C57" w:rsidP="00605C57">
      <w:pPr>
        <w:rPr>
          <w:sz w:val="8"/>
          <w:szCs w:val="8"/>
        </w:rPr>
      </w:pPr>
      <w:r w:rsidRPr="00A52D0C">
        <w:rPr>
          <w:sz w:val="8"/>
          <w:szCs w:val="8"/>
        </w:rPr>
        <w:t>Within the United Nations and other multilateral bodies, countries that have long stood beside the United States and counted on its leadership in defending democratic norms—not least the members of the European Union—find themselves without their comrade-in-arms. This would be bad enough if the United States simply took its democracy promotion ball and went home with it, metaphorically speaking. But Trump is actively supporting autocracy abroad, as well as indulging his authoritarian instincts at home. He has repositioned the United States to support far-right political parties in Europe, such as the Alternative for Germany, and has punished Brazil for prosecuting Jair Bolsonaro, another former president who encouraged violence to overturn his electoral defeat. Domestically, the White House has threatened an independent judiciary, ignored Congress’s constitutional prerogatives, intimidated media outlets, chilled free speech at universities, deported immigrants and arrested protesters without due process, and enabled crony capitalism by bestowing favors on well-connected donors.</w:t>
      </w:r>
    </w:p>
    <w:p w14:paraId="05597158" w14:textId="77777777" w:rsidR="00605C57" w:rsidRPr="00A52D0C" w:rsidRDefault="00605C57" w:rsidP="00605C57">
      <w:pPr>
        <w:rPr>
          <w:sz w:val="8"/>
          <w:szCs w:val="8"/>
        </w:rPr>
      </w:pPr>
      <w:r w:rsidRPr="00A52D0C">
        <w:rPr>
          <w:sz w:val="8"/>
          <w:szCs w:val="8"/>
        </w:rPr>
        <w:t>To those accustomed to the United States as a defender of freedom, these are disorienting days. In July, Secretary of State Marco Rubio—previously a fervent champion of democracy during his tenure in the U.S. Senate—told U.S. diplomats that the United States would henceforth sharply restrict any commentary on the conduct of foreign elections. Accordingly, they “should avoid opining on the fairness or integrity of an electoral process, its legitimacy, or the democratic values of the country in question.” This muzzling edict reflects the president’s America First view that bilateral relations should be solely informed by narrow national interests, rather than pesky concerns about how a foreign government treats its citizens.</w:t>
      </w:r>
    </w:p>
    <w:p w14:paraId="535DF889" w14:textId="77777777" w:rsidR="00605C57" w:rsidRPr="00A52D0C" w:rsidRDefault="00605C57" w:rsidP="00605C57">
      <w:pPr>
        <w:rPr>
          <w:sz w:val="8"/>
          <w:szCs w:val="8"/>
        </w:rPr>
      </w:pPr>
      <w:r w:rsidRPr="00A52D0C">
        <w:rPr>
          <w:sz w:val="8"/>
          <w:szCs w:val="8"/>
        </w:rPr>
        <w:t>In practice, the administration continues to employ such judgments as a selective cudgel. In mid-August, the State Department released a truncated and politicized installment of its previously comprehensive and rigorous annual human rights report. This new edition sharply curtails formal criticism of abuses and corruption by favored administration allies such as El Salvador and Israel, while condemning adversaries such as Venezuela. The report also takes aim at major developing country democracies with which the Trump administration has frosty relations. It chastises Brazil for “disproportionately suppressing the speech of [Bolsonaro’s] supporters,” as well as South Africa, for allegedly tolerating abuse of white farmers in that country. The report even criticizes France and the United Kingdom for censoring far-right political voices with links to the MAGA movement.</w:t>
      </w:r>
    </w:p>
    <w:p w14:paraId="5714891E" w14:textId="77777777" w:rsidR="00605C57" w:rsidRPr="00A52D0C" w:rsidRDefault="00605C57" w:rsidP="00605C57">
      <w:r w:rsidRPr="00A52D0C">
        <w:rPr>
          <w:sz w:val="8"/>
          <w:szCs w:val="8"/>
        </w:rPr>
        <w:t>A Tradition Upended—and a World Imperiled</w:t>
      </w:r>
    </w:p>
    <w:p w14:paraId="49DD2C93" w14:textId="77777777" w:rsidR="00605C57" w:rsidRPr="00A52D0C" w:rsidRDefault="00605C57" w:rsidP="00605C57">
      <w:r w:rsidRPr="00A52D0C">
        <w:t xml:space="preserve">The Trump administration’s hostility to democracy promotion and indifference to democratic solidarity are disturbing departures from decades of U.S. foreign policy. They </w:t>
      </w:r>
      <w:r w:rsidRPr="00A52D0C">
        <w:rPr>
          <w:rStyle w:val="StyleUnderline"/>
        </w:rPr>
        <w:t>will</w:t>
      </w:r>
      <w:r w:rsidRPr="00A52D0C">
        <w:t xml:space="preserve"> also </w:t>
      </w:r>
      <w:r w:rsidRPr="00A52D0C">
        <w:rPr>
          <w:rStyle w:val="Emphasis"/>
        </w:rPr>
        <w:t>corrode the quality</w:t>
      </w:r>
      <w:r w:rsidRPr="00A52D0C">
        <w:t xml:space="preserve"> </w:t>
      </w:r>
      <w:r w:rsidRPr="00A52D0C">
        <w:rPr>
          <w:rStyle w:val="StyleUnderline"/>
        </w:rPr>
        <w:t>of global order and</w:t>
      </w:r>
      <w:r w:rsidRPr="00A52D0C">
        <w:t xml:space="preserve"> </w:t>
      </w:r>
      <w:r w:rsidRPr="00A52D0C">
        <w:rPr>
          <w:rStyle w:val="Emphasis"/>
        </w:rPr>
        <w:t>damage</w:t>
      </w:r>
      <w:r w:rsidRPr="00A52D0C">
        <w:t xml:space="preserve"> </w:t>
      </w:r>
      <w:r w:rsidRPr="00A52D0C">
        <w:rPr>
          <w:rStyle w:val="StyleUnderline"/>
        </w:rPr>
        <w:t>prospects for international cooperation</w:t>
      </w:r>
      <w:r w:rsidRPr="00A52D0C">
        <w:t>.</w:t>
      </w:r>
    </w:p>
    <w:p w14:paraId="4503D3BA" w14:textId="77777777" w:rsidR="00605C57" w:rsidRPr="00A52D0C" w:rsidRDefault="00605C57" w:rsidP="00605C57">
      <w:r w:rsidRPr="00A52D0C">
        <w:t xml:space="preserve">Support for </w:t>
      </w:r>
      <w:r w:rsidRPr="00643EE1">
        <w:rPr>
          <w:rStyle w:val="StyleUnderline"/>
          <w:highlight w:val="green"/>
        </w:rPr>
        <w:t>democracy</w:t>
      </w:r>
      <w:r w:rsidRPr="00A52D0C">
        <w:rPr>
          <w:rStyle w:val="StyleUnderline"/>
        </w:rPr>
        <w:t xml:space="preserve"> was </w:t>
      </w:r>
      <w:r w:rsidRPr="00643EE1">
        <w:rPr>
          <w:rStyle w:val="StyleUnderline"/>
          <w:highlight w:val="green"/>
        </w:rPr>
        <w:t>at the</w:t>
      </w:r>
      <w:r w:rsidRPr="00643EE1">
        <w:rPr>
          <w:highlight w:val="green"/>
        </w:rPr>
        <w:t xml:space="preserve"> </w:t>
      </w:r>
      <w:r w:rsidRPr="00643EE1">
        <w:rPr>
          <w:rStyle w:val="Emphasis"/>
          <w:highlight w:val="green"/>
        </w:rPr>
        <w:t>heart</w:t>
      </w:r>
      <w:r w:rsidRPr="00643EE1">
        <w:rPr>
          <w:highlight w:val="green"/>
        </w:rPr>
        <w:t xml:space="preserve"> </w:t>
      </w:r>
      <w:r w:rsidRPr="00643EE1">
        <w:rPr>
          <w:rStyle w:val="StyleUnderline"/>
          <w:highlight w:val="green"/>
        </w:rPr>
        <w:t>of</w:t>
      </w:r>
      <w:r w:rsidRPr="00643EE1">
        <w:rPr>
          <w:highlight w:val="green"/>
        </w:rPr>
        <w:t xml:space="preserve"> </w:t>
      </w:r>
      <w:r w:rsidRPr="00643EE1">
        <w:rPr>
          <w:rStyle w:val="Emphasis"/>
          <w:highlight w:val="green"/>
        </w:rPr>
        <w:t>America’s</w:t>
      </w:r>
      <w:r w:rsidRPr="00A52D0C">
        <w:t xml:space="preserve"> post-1945 </w:t>
      </w:r>
      <w:r w:rsidRPr="00643EE1">
        <w:rPr>
          <w:rStyle w:val="Emphasis"/>
          <w:highlight w:val="green"/>
        </w:rPr>
        <w:t>liberal</w:t>
      </w:r>
      <w:r w:rsidRPr="00A52D0C">
        <w:t xml:space="preserve"> world </w:t>
      </w:r>
      <w:r w:rsidRPr="00643EE1">
        <w:rPr>
          <w:rStyle w:val="Emphasis"/>
          <w:highlight w:val="green"/>
        </w:rPr>
        <w:t>order</w:t>
      </w:r>
      <w:r w:rsidRPr="00A52D0C">
        <w:t xml:space="preserve">–building project, </w:t>
      </w:r>
      <w:r w:rsidRPr="00A52D0C">
        <w:rPr>
          <w:rStyle w:val="StyleUnderline"/>
        </w:rPr>
        <w:t>and cohesion among democracies helps explain why the international system it created was so</w:t>
      </w:r>
      <w:r w:rsidRPr="00A52D0C">
        <w:t xml:space="preserve"> </w:t>
      </w:r>
      <w:r w:rsidRPr="00A52D0C">
        <w:rPr>
          <w:rStyle w:val="Emphasis"/>
        </w:rPr>
        <w:t>institutionalized</w:t>
      </w:r>
      <w:r w:rsidRPr="00A52D0C">
        <w:t xml:space="preserve"> </w:t>
      </w:r>
      <w:r w:rsidRPr="00A52D0C">
        <w:rPr>
          <w:rStyle w:val="StyleUnderline"/>
        </w:rPr>
        <w:t>and</w:t>
      </w:r>
      <w:r w:rsidRPr="00A52D0C">
        <w:t xml:space="preserve"> </w:t>
      </w:r>
      <w:r w:rsidRPr="00A52D0C">
        <w:rPr>
          <w:rStyle w:val="Emphasis"/>
        </w:rPr>
        <w:t>resilient</w:t>
      </w:r>
      <w:r w:rsidRPr="00A52D0C">
        <w:t xml:space="preserve">. Western democracies formed the core of the “Free World” coalition that the United States rallied to contain Soviet communism, as well as the open international economic system that emerged under U.S. leadership. Tellingly, this unity survived the end of the Cold War. Although some predicted that the collapse of the Soviet Union would bring European instability and spur other Western democracies to balance against American power, </w:t>
      </w:r>
      <w:r w:rsidRPr="00A52D0C">
        <w:rPr>
          <w:rStyle w:val="StyleUnderline"/>
        </w:rPr>
        <w:t>this</w:t>
      </w:r>
      <w:r w:rsidRPr="00A52D0C">
        <w:t xml:space="preserve"> new era </w:t>
      </w:r>
      <w:r w:rsidRPr="00643EE1">
        <w:rPr>
          <w:rStyle w:val="StyleUnderline"/>
          <w:highlight w:val="green"/>
        </w:rPr>
        <w:t>saw</w:t>
      </w:r>
      <w:r w:rsidRPr="00A52D0C">
        <w:rPr>
          <w:rStyle w:val="StyleUnderline"/>
        </w:rPr>
        <w:t xml:space="preserve"> </w:t>
      </w:r>
      <w:r w:rsidRPr="00643EE1">
        <w:rPr>
          <w:rStyle w:val="StyleUnderline"/>
          <w:highlight w:val="green"/>
        </w:rPr>
        <w:t>a</w:t>
      </w:r>
      <w:r w:rsidRPr="00643EE1">
        <w:rPr>
          <w:highlight w:val="green"/>
        </w:rPr>
        <w:t xml:space="preserve"> </w:t>
      </w:r>
      <w:r w:rsidRPr="00643EE1">
        <w:rPr>
          <w:rStyle w:val="Emphasis"/>
          <w:highlight w:val="green"/>
        </w:rPr>
        <w:t>deepening</w:t>
      </w:r>
      <w:r w:rsidRPr="00643EE1">
        <w:rPr>
          <w:highlight w:val="green"/>
        </w:rPr>
        <w:t xml:space="preserve"> </w:t>
      </w:r>
      <w:r w:rsidRPr="00643EE1">
        <w:rPr>
          <w:rStyle w:val="StyleUnderline"/>
          <w:highlight w:val="green"/>
        </w:rPr>
        <w:t>and</w:t>
      </w:r>
      <w:r w:rsidRPr="00643EE1">
        <w:rPr>
          <w:highlight w:val="green"/>
        </w:rPr>
        <w:t xml:space="preserve"> </w:t>
      </w:r>
      <w:r w:rsidRPr="00643EE1">
        <w:rPr>
          <w:rStyle w:val="Emphasis"/>
          <w:highlight w:val="green"/>
        </w:rPr>
        <w:t>expanding</w:t>
      </w:r>
      <w:r w:rsidRPr="00A52D0C">
        <w:t xml:space="preserve"> </w:t>
      </w:r>
      <w:r w:rsidRPr="00A52D0C">
        <w:rPr>
          <w:rStyle w:val="StyleUnderline"/>
        </w:rPr>
        <w:t xml:space="preserve">of the </w:t>
      </w:r>
      <w:r w:rsidRPr="00643EE1">
        <w:rPr>
          <w:rStyle w:val="StyleUnderline"/>
          <w:highlight w:val="green"/>
        </w:rPr>
        <w:t>ties</w:t>
      </w:r>
      <w:r w:rsidRPr="00A52D0C">
        <w:rPr>
          <w:rStyle w:val="StyleUnderline"/>
        </w:rPr>
        <w:t xml:space="preserve"> that bound them</w:t>
      </w:r>
      <w:r w:rsidRPr="00A52D0C">
        <w:t xml:space="preserve"> to the United States, </w:t>
      </w:r>
      <w:r w:rsidRPr="00A52D0C">
        <w:rPr>
          <w:rStyle w:val="StyleUnderline"/>
        </w:rPr>
        <w:t>and a</w:t>
      </w:r>
      <w:r w:rsidRPr="00A52D0C">
        <w:t xml:space="preserve"> </w:t>
      </w:r>
      <w:r w:rsidRPr="00A52D0C">
        <w:rPr>
          <w:rStyle w:val="Emphasis"/>
        </w:rPr>
        <w:t>reinvigorated</w:t>
      </w:r>
      <w:r w:rsidRPr="00A52D0C">
        <w:t xml:space="preserve"> </w:t>
      </w:r>
      <w:r w:rsidRPr="00A52D0C">
        <w:rPr>
          <w:rStyle w:val="StyleUnderline"/>
        </w:rPr>
        <w:t>attention to promoting democracy worldwide</w:t>
      </w:r>
      <w:r w:rsidRPr="00A52D0C">
        <w:t>.</w:t>
      </w:r>
    </w:p>
    <w:p w14:paraId="3EDE559F" w14:textId="77777777" w:rsidR="00605C57" w:rsidRPr="00A52D0C" w:rsidRDefault="00605C57" w:rsidP="00605C57">
      <w:r w:rsidRPr="00A52D0C">
        <w:t xml:space="preserve">For the past eight decades, a </w:t>
      </w:r>
      <w:r w:rsidRPr="00A52D0C">
        <w:rPr>
          <w:rStyle w:val="StyleUnderline"/>
        </w:rPr>
        <w:t>common dedication to democracy has been an</w:t>
      </w:r>
      <w:r w:rsidRPr="00A52D0C">
        <w:t xml:space="preserve"> </w:t>
      </w:r>
      <w:r w:rsidRPr="00643EE1">
        <w:rPr>
          <w:rStyle w:val="Emphasis"/>
          <w:highlight w:val="green"/>
        </w:rPr>
        <w:t>integral</w:t>
      </w:r>
      <w:r w:rsidRPr="00A52D0C">
        <w:rPr>
          <w:rStyle w:val="Emphasis"/>
        </w:rPr>
        <w:t xml:space="preserve"> component</w:t>
      </w:r>
      <w:r w:rsidRPr="00A52D0C">
        <w:t xml:space="preserve"> </w:t>
      </w:r>
      <w:r w:rsidRPr="00643EE1">
        <w:rPr>
          <w:rStyle w:val="StyleUnderline"/>
          <w:highlight w:val="green"/>
        </w:rPr>
        <w:t>of</w:t>
      </w:r>
      <w:r w:rsidRPr="00A52D0C">
        <w:t xml:space="preserve"> Western </w:t>
      </w:r>
      <w:r w:rsidRPr="00643EE1">
        <w:rPr>
          <w:rStyle w:val="StyleUnderline"/>
          <w:highlight w:val="green"/>
        </w:rPr>
        <w:t>solidarity</w:t>
      </w:r>
      <w:r w:rsidRPr="00A52D0C">
        <w:t xml:space="preserve">. The preamble to the North Atlantic Treaty gives voice to these ideals, committing its signatories to “safeguard the freedom, common heritage and civilisation of their peoples, founded on the principles of democracy, individual liberty and the rule of law.” These </w:t>
      </w:r>
      <w:r w:rsidRPr="00A52D0C">
        <w:rPr>
          <w:rStyle w:val="StyleUnderline"/>
        </w:rPr>
        <w:t>sentiments</w:t>
      </w:r>
      <w:r w:rsidRPr="00A52D0C">
        <w:t xml:space="preserve"> </w:t>
      </w:r>
      <w:r w:rsidRPr="00A52D0C">
        <w:rPr>
          <w:rStyle w:val="Emphasis"/>
        </w:rPr>
        <w:t>cannot</w:t>
      </w:r>
      <w:r w:rsidRPr="00A52D0C">
        <w:t xml:space="preserve"> </w:t>
      </w:r>
      <w:r w:rsidRPr="00A52D0C">
        <w:rPr>
          <w:rStyle w:val="StyleUnderline"/>
        </w:rPr>
        <w:t>be dismissed as mawkish window-dressing</w:t>
      </w:r>
      <w:r w:rsidRPr="00A52D0C">
        <w:t xml:space="preserve"> any more than the Cold War can be reduced to a pure power contest devoid of ideological meaning. A </w:t>
      </w:r>
      <w:r w:rsidRPr="00A52D0C">
        <w:rPr>
          <w:rStyle w:val="StyleUnderline"/>
        </w:rPr>
        <w:t>shared attachment</w:t>
      </w:r>
      <w:r w:rsidRPr="00A52D0C">
        <w:t xml:space="preserve"> </w:t>
      </w:r>
      <w:r w:rsidRPr="00A52D0C">
        <w:rPr>
          <w:rStyle w:val="Emphasis"/>
        </w:rPr>
        <w:t>to democracy</w:t>
      </w:r>
      <w:r w:rsidRPr="00A52D0C">
        <w:t xml:space="preserve"> </w:t>
      </w:r>
      <w:r w:rsidRPr="00643EE1">
        <w:rPr>
          <w:rStyle w:val="StyleUnderline"/>
          <w:highlight w:val="green"/>
        </w:rPr>
        <w:t>shaped</w:t>
      </w:r>
      <w:r w:rsidRPr="00A52D0C">
        <w:rPr>
          <w:rStyle w:val="StyleUnderline"/>
        </w:rPr>
        <w:t xml:space="preserve"> how</w:t>
      </w:r>
      <w:r w:rsidRPr="00A52D0C">
        <w:t xml:space="preserve"> Western </w:t>
      </w:r>
      <w:r w:rsidRPr="00A52D0C">
        <w:rPr>
          <w:rStyle w:val="StyleUnderline"/>
        </w:rPr>
        <w:t>nations understood and defined</w:t>
      </w:r>
      <w:r w:rsidRPr="00A52D0C">
        <w:t xml:space="preserve"> their </w:t>
      </w:r>
      <w:r w:rsidRPr="00643EE1">
        <w:rPr>
          <w:rStyle w:val="Emphasis"/>
          <w:highlight w:val="green"/>
        </w:rPr>
        <w:t>national interests</w:t>
      </w:r>
      <w:r w:rsidRPr="00643EE1">
        <w:rPr>
          <w:highlight w:val="green"/>
        </w:rPr>
        <w:t xml:space="preserve">, </w:t>
      </w:r>
      <w:r w:rsidRPr="00643EE1">
        <w:rPr>
          <w:rStyle w:val="StyleUnderline"/>
          <w:highlight w:val="green"/>
        </w:rPr>
        <w:t>comm</w:t>
      </w:r>
      <w:r w:rsidRPr="00A52D0C">
        <w:rPr>
          <w:rStyle w:val="StyleUnderline"/>
        </w:rPr>
        <w:t xml:space="preserve">unicated with one another, </w:t>
      </w:r>
      <w:r w:rsidRPr="00643EE1">
        <w:rPr>
          <w:rStyle w:val="StyleUnderline"/>
          <w:highlight w:val="green"/>
        </w:rPr>
        <w:t>and</w:t>
      </w:r>
      <w:r w:rsidRPr="00A52D0C">
        <w:t xml:space="preserve"> </w:t>
      </w:r>
      <w:r w:rsidRPr="00A52D0C">
        <w:rPr>
          <w:rStyle w:val="Emphasis"/>
        </w:rPr>
        <w:t>resolved</w:t>
      </w:r>
      <w:r w:rsidRPr="00A52D0C">
        <w:t xml:space="preserve"> </w:t>
      </w:r>
      <w:r w:rsidRPr="00643EE1">
        <w:rPr>
          <w:rStyle w:val="StyleUnderline"/>
          <w:highlight w:val="green"/>
        </w:rPr>
        <w:t>diplomatic disputes</w:t>
      </w:r>
      <w:r w:rsidRPr="00A52D0C">
        <w:rPr>
          <w:rStyle w:val="StyleUnderline"/>
        </w:rPr>
        <w:t xml:space="preserve"> among themselves, so</w:t>
      </w:r>
      <w:r w:rsidRPr="00A52D0C">
        <w:t xml:space="preserve"> that (for instance) </w:t>
      </w:r>
      <w:r w:rsidRPr="00A52D0C">
        <w:rPr>
          <w:rStyle w:val="Emphasis"/>
        </w:rPr>
        <w:t>war</w:t>
      </w:r>
      <w:r w:rsidRPr="00A52D0C">
        <w:t xml:space="preserve"> </w:t>
      </w:r>
      <w:r w:rsidRPr="00A52D0C">
        <w:rPr>
          <w:rStyle w:val="StyleUnderline"/>
        </w:rPr>
        <w:t>among them became inconceivable</w:t>
      </w:r>
      <w:r w:rsidRPr="00A52D0C">
        <w:t xml:space="preserve">. These </w:t>
      </w:r>
      <w:r w:rsidRPr="00A52D0C">
        <w:rPr>
          <w:rStyle w:val="StyleUnderline"/>
        </w:rPr>
        <w:t xml:space="preserve">shared principles and institutions </w:t>
      </w:r>
      <w:r w:rsidRPr="00643EE1">
        <w:rPr>
          <w:rStyle w:val="StyleUnderline"/>
          <w:highlight w:val="green"/>
        </w:rPr>
        <w:t>helped</w:t>
      </w:r>
      <w:r w:rsidRPr="00A52D0C">
        <w:rPr>
          <w:rStyle w:val="StyleUnderline"/>
        </w:rPr>
        <w:t xml:space="preserve"> the</w:t>
      </w:r>
      <w:r w:rsidRPr="00A52D0C">
        <w:t xml:space="preserve"> </w:t>
      </w:r>
      <w:r w:rsidRPr="00643EE1">
        <w:rPr>
          <w:rStyle w:val="Emphasis"/>
          <w:highlight w:val="green"/>
        </w:rPr>
        <w:t>l</w:t>
      </w:r>
      <w:r w:rsidRPr="00A52D0C">
        <w:t xml:space="preserve">iberal </w:t>
      </w:r>
      <w:r w:rsidRPr="00643EE1">
        <w:rPr>
          <w:rStyle w:val="Emphasis"/>
          <w:highlight w:val="green"/>
        </w:rPr>
        <w:t>i</w:t>
      </w:r>
      <w:r w:rsidRPr="00A52D0C">
        <w:t xml:space="preserve">nternational </w:t>
      </w:r>
      <w:r w:rsidRPr="00643EE1">
        <w:rPr>
          <w:rStyle w:val="Emphasis"/>
          <w:highlight w:val="green"/>
        </w:rPr>
        <w:t>o</w:t>
      </w:r>
      <w:r w:rsidRPr="00A52D0C">
        <w:t xml:space="preserve">rder </w:t>
      </w:r>
      <w:r w:rsidRPr="00643EE1">
        <w:rPr>
          <w:rStyle w:val="StyleUnderline"/>
          <w:highlight w:val="green"/>
        </w:rPr>
        <w:t>endure, because</w:t>
      </w:r>
      <w:r w:rsidRPr="00A52D0C">
        <w:rPr>
          <w:rStyle w:val="StyleUnderline"/>
        </w:rPr>
        <w:t xml:space="preserve"> it turns out</w:t>
      </w:r>
      <w:r w:rsidRPr="00A52D0C">
        <w:t xml:space="preserve"> that </w:t>
      </w:r>
      <w:r w:rsidRPr="00A52D0C">
        <w:rPr>
          <w:rStyle w:val="StyleUnderline"/>
        </w:rPr>
        <w:t>democracies are better positioned to make</w:t>
      </w:r>
      <w:r w:rsidRPr="00A52D0C">
        <w:t xml:space="preserve"> </w:t>
      </w:r>
      <w:r w:rsidRPr="00643EE1">
        <w:rPr>
          <w:rStyle w:val="Emphasis"/>
          <w:highlight w:val="green"/>
        </w:rPr>
        <w:t>credible</w:t>
      </w:r>
      <w:r w:rsidRPr="00643EE1">
        <w:rPr>
          <w:highlight w:val="green"/>
        </w:rPr>
        <w:t xml:space="preserve"> </w:t>
      </w:r>
      <w:r w:rsidRPr="00643EE1">
        <w:rPr>
          <w:rStyle w:val="StyleUnderline"/>
          <w:highlight w:val="green"/>
        </w:rPr>
        <w:t>commitments</w:t>
      </w:r>
      <w:r w:rsidRPr="00A52D0C">
        <w:rPr>
          <w:rStyle w:val="StyleUnderline"/>
        </w:rPr>
        <w:t>, by virtue of</w:t>
      </w:r>
      <w:r w:rsidRPr="00A52D0C">
        <w:t xml:space="preserve"> their </w:t>
      </w:r>
      <w:r w:rsidRPr="00A52D0C">
        <w:rPr>
          <w:rStyle w:val="Emphasis"/>
        </w:rPr>
        <w:t>political transparency</w:t>
      </w:r>
      <w:r w:rsidRPr="00A52D0C">
        <w:t xml:space="preserve"> </w:t>
      </w:r>
      <w:r w:rsidRPr="00A52D0C">
        <w:rPr>
          <w:rStyle w:val="StyleUnderline"/>
        </w:rPr>
        <w:t>and</w:t>
      </w:r>
      <w:r w:rsidRPr="00A52D0C">
        <w:t xml:space="preserve"> </w:t>
      </w:r>
      <w:r w:rsidRPr="00A52D0C">
        <w:rPr>
          <w:rStyle w:val="Emphasis"/>
        </w:rPr>
        <w:t>internal</w:t>
      </w:r>
      <w:r w:rsidRPr="00A52D0C">
        <w:t xml:space="preserve"> </w:t>
      </w:r>
      <w:r w:rsidRPr="00A52D0C">
        <w:rPr>
          <w:rStyle w:val="StyleUnderline"/>
        </w:rPr>
        <w:t>checks and balances</w:t>
      </w:r>
      <w:r w:rsidRPr="00A52D0C">
        <w:t>. Democratic solidarity shaped the agendas and actions of major Western institutions such as NATO, the G7, and the Organisation for Economic Co-operation and Development, and reinforced common Western positions within more encompassing bodies like the United Nations.</w:t>
      </w:r>
    </w:p>
    <w:p w14:paraId="72878070" w14:textId="77777777" w:rsidR="00605C57" w:rsidRPr="00A52D0C" w:rsidRDefault="00605C57" w:rsidP="00605C57">
      <w:r w:rsidRPr="00A52D0C">
        <w:t>To be sure, Western democracies have faced mounting challenges in the twenty-first century. In the early post-Cold War years, there was heady if naïve optimism that the world’s community of market democracies would inexorably expand, as the winds of freedom and forces of globalization integrated emerging powers, post-Soviet nations, and developing regions into an open, rule-bound international order dominated by free societies and free markets. As it happened, many emerging powers, most notably China, defied assumptions about the linkage between economic and political liberalization. Simultaneously, the quality and vitality of democracy in many Western nations also deteriorated, trends exacerbated by growing economic inequality and policy failures, including responses to the global financial crisis of 2008. Yet despite these and other shocks, including the first Trump administration, the Western democratic heart of the liberal world order continued beating into the 2020s.</w:t>
      </w:r>
    </w:p>
    <w:p w14:paraId="5357340F" w14:textId="77777777" w:rsidR="00605C57" w:rsidRDefault="00605C57" w:rsidP="00605C57">
      <w:r w:rsidRPr="00A52D0C">
        <w:t xml:space="preserve">Trump’s return to the White House puts all this at risk. By definitively abandoning America’s self-appointed historic mission, the second </w:t>
      </w:r>
      <w:r w:rsidRPr="00A52D0C">
        <w:rPr>
          <w:rStyle w:val="Emphasis"/>
        </w:rPr>
        <w:t>Trump</w:t>
      </w:r>
      <w:r w:rsidRPr="00A52D0C">
        <w:t xml:space="preserve"> administration </w:t>
      </w:r>
      <w:r w:rsidRPr="00A52D0C">
        <w:rPr>
          <w:rStyle w:val="StyleUnderline"/>
        </w:rPr>
        <w:t>has deprived the world of its</w:t>
      </w:r>
      <w:r w:rsidRPr="00A52D0C">
        <w:t xml:space="preserve"> </w:t>
      </w:r>
      <w:r w:rsidRPr="00A52D0C">
        <w:rPr>
          <w:rStyle w:val="Emphasis"/>
        </w:rPr>
        <w:t>leading arsenal</w:t>
      </w:r>
      <w:r w:rsidRPr="00A52D0C">
        <w:t xml:space="preserve"> </w:t>
      </w:r>
      <w:r w:rsidRPr="00A52D0C">
        <w:rPr>
          <w:rStyle w:val="StyleUnderline"/>
        </w:rPr>
        <w:t>of democracy, forcing defenders of freedom to regroup and rethink</w:t>
      </w:r>
      <w:r w:rsidRPr="00A52D0C">
        <w:t xml:space="preserve"> their </w:t>
      </w:r>
      <w:r w:rsidRPr="00A52D0C">
        <w:rPr>
          <w:rStyle w:val="StyleUnderline"/>
        </w:rPr>
        <w:t>strategies</w:t>
      </w:r>
      <w:r w:rsidRPr="00A52D0C">
        <w:t xml:space="preserve">. But </w:t>
      </w:r>
      <w:r w:rsidRPr="00A52D0C">
        <w:rPr>
          <w:rStyle w:val="StyleUnderline"/>
        </w:rPr>
        <w:t>the implications of</w:t>
      </w:r>
      <w:r w:rsidRPr="00A52D0C">
        <w:t xml:space="preserve"> </w:t>
      </w:r>
      <w:r w:rsidRPr="00643EE1">
        <w:rPr>
          <w:rStyle w:val="Emphasis"/>
          <w:highlight w:val="green"/>
        </w:rPr>
        <w:t>America’s anti-democratic turn</w:t>
      </w:r>
      <w:r w:rsidRPr="00A52D0C">
        <w:t xml:space="preserve"> </w:t>
      </w:r>
      <w:r w:rsidRPr="00A52D0C">
        <w:rPr>
          <w:rStyle w:val="StyleUnderline"/>
        </w:rPr>
        <w:t>for world order run even deeper</w:t>
      </w:r>
      <w:r w:rsidRPr="00A52D0C">
        <w:t xml:space="preserve">, </w:t>
      </w:r>
      <w:r w:rsidRPr="00643EE1">
        <w:rPr>
          <w:rStyle w:val="Emphasis"/>
          <w:sz w:val="24"/>
          <w:highlight w:val="green"/>
        </w:rPr>
        <w:t>sound</w:t>
      </w:r>
      <w:r w:rsidRPr="00A52D0C">
        <w:rPr>
          <w:rStyle w:val="Emphasis"/>
          <w:sz w:val="24"/>
        </w:rPr>
        <w:t xml:space="preserve">ing </w:t>
      </w:r>
      <w:r w:rsidRPr="00643EE1">
        <w:rPr>
          <w:rStyle w:val="Emphasis"/>
          <w:sz w:val="24"/>
          <w:highlight w:val="green"/>
        </w:rPr>
        <w:t>the death knell of the</w:t>
      </w:r>
      <w:r w:rsidRPr="00A52D0C">
        <w:t xml:space="preserve"> already beleaguered </w:t>
      </w:r>
      <w:r w:rsidRPr="00643EE1">
        <w:rPr>
          <w:rStyle w:val="Emphasis"/>
          <w:sz w:val="24"/>
          <w:highlight w:val="green"/>
        </w:rPr>
        <w:t>liberal</w:t>
      </w:r>
      <w:r w:rsidRPr="00A52D0C">
        <w:t xml:space="preserve"> core of the open, </w:t>
      </w:r>
      <w:r w:rsidRPr="00A52D0C">
        <w:rPr>
          <w:rStyle w:val="Emphasis"/>
          <w:sz w:val="24"/>
        </w:rPr>
        <w:t xml:space="preserve">rules-based international </w:t>
      </w:r>
      <w:r w:rsidRPr="00643EE1">
        <w:rPr>
          <w:rStyle w:val="Emphasis"/>
          <w:sz w:val="24"/>
          <w:highlight w:val="green"/>
        </w:rPr>
        <w:t>system</w:t>
      </w:r>
      <w:r w:rsidRPr="00A52D0C">
        <w:t xml:space="preserve">. Reflecting in April on the gravity of the Trump revolution, European Commission President Ursula von der Leyen put it bluntly: “The West as we knew it no longer exists.” The </w:t>
      </w:r>
      <w:r w:rsidRPr="00A52D0C">
        <w:rPr>
          <w:rStyle w:val="StyleUnderline"/>
        </w:rPr>
        <w:t>demise of the democratic West</w:t>
      </w:r>
      <w:r w:rsidRPr="00A52D0C">
        <w:t xml:space="preserve"> </w:t>
      </w:r>
      <w:r w:rsidRPr="00A52D0C">
        <w:rPr>
          <w:rStyle w:val="Emphasis"/>
        </w:rPr>
        <w:t>threatens</w:t>
      </w:r>
      <w:r w:rsidRPr="00A52D0C">
        <w:t xml:space="preserve"> </w:t>
      </w:r>
      <w:r w:rsidRPr="00A52D0C">
        <w:rPr>
          <w:rStyle w:val="StyleUnderline"/>
        </w:rPr>
        <w:t>the resilience of multilateral institutions, the strength of</w:t>
      </w:r>
      <w:r w:rsidRPr="00A52D0C">
        <w:t xml:space="preserve"> </w:t>
      </w:r>
      <w:r w:rsidRPr="00A52D0C">
        <w:rPr>
          <w:rStyle w:val="Emphasis"/>
        </w:rPr>
        <w:t>i</w:t>
      </w:r>
      <w:r w:rsidRPr="00A52D0C">
        <w:t xml:space="preserve">nternational </w:t>
      </w:r>
      <w:r w:rsidRPr="00A52D0C">
        <w:rPr>
          <w:rStyle w:val="Emphasis"/>
        </w:rPr>
        <w:t>law</w:t>
      </w:r>
      <w:r w:rsidRPr="00A52D0C">
        <w:t xml:space="preserve">, </w:t>
      </w:r>
      <w:r w:rsidRPr="00A52D0C">
        <w:rPr>
          <w:rStyle w:val="StyleUnderline"/>
        </w:rPr>
        <w:t>and prospects for</w:t>
      </w:r>
      <w:r w:rsidRPr="00A52D0C">
        <w:t xml:space="preserve"> </w:t>
      </w:r>
      <w:r w:rsidRPr="00A52D0C">
        <w:rPr>
          <w:rStyle w:val="Emphasis"/>
        </w:rPr>
        <w:t>effective</w:t>
      </w:r>
      <w:r w:rsidRPr="00A52D0C">
        <w:t xml:space="preserve"> </w:t>
      </w:r>
      <w:r w:rsidRPr="00A52D0C">
        <w:rPr>
          <w:rStyle w:val="StyleUnderline"/>
        </w:rPr>
        <w:t>international cooperation</w:t>
      </w:r>
      <w:r w:rsidRPr="00A52D0C">
        <w:t xml:space="preserve">. </w:t>
      </w:r>
      <w:r w:rsidRPr="00A52D0C">
        <w:rPr>
          <w:rStyle w:val="StyleUnderline"/>
        </w:rPr>
        <w:t>It will</w:t>
      </w:r>
      <w:r w:rsidRPr="00A52D0C">
        <w:t xml:space="preserve"> </w:t>
      </w:r>
      <w:r w:rsidRPr="00A52D0C">
        <w:rPr>
          <w:rStyle w:val="Emphasis"/>
        </w:rPr>
        <w:t>hasten</w:t>
      </w:r>
      <w:r w:rsidRPr="00A52D0C">
        <w:t xml:space="preserve"> </w:t>
      </w:r>
      <w:r w:rsidRPr="00A52D0C">
        <w:rPr>
          <w:rStyle w:val="StyleUnderline"/>
        </w:rPr>
        <w:t>the rise of</w:t>
      </w:r>
      <w:r w:rsidRPr="00A52D0C">
        <w:t xml:space="preserve"> </w:t>
      </w:r>
      <w:r w:rsidRPr="00A52D0C">
        <w:rPr>
          <w:rStyle w:val="Emphasis"/>
        </w:rPr>
        <w:t>illiberal</w:t>
      </w:r>
      <w:r w:rsidRPr="00A52D0C">
        <w:t xml:space="preserve"> </w:t>
      </w:r>
      <w:r w:rsidRPr="00A52D0C">
        <w:rPr>
          <w:rStyle w:val="StyleUnderline"/>
        </w:rPr>
        <w:t>multilateralism</w:t>
      </w:r>
      <w:r w:rsidRPr="00A52D0C">
        <w:t>.</w:t>
      </w:r>
    </w:p>
    <w:p w14:paraId="334BADE2" w14:textId="77777777" w:rsidR="00605C57" w:rsidRPr="00A748A7" w:rsidRDefault="00605C57" w:rsidP="00605C57"/>
    <w:p w14:paraId="53750887" w14:textId="419BC569" w:rsidR="00605C57" w:rsidRDefault="00605C57" w:rsidP="00605C57">
      <w:pPr>
        <w:pStyle w:val="Heading4"/>
      </w:pPr>
      <w:r>
        <w:t xml:space="preserve">International democratic backsliding goes nuclear in multiple conflicts </w:t>
      </w:r>
    </w:p>
    <w:p w14:paraId="4BD4FE28" w14:textId="77777777" w:rsidR="00605C57" w:rsidRPr="00D42521" w:rsidRDefault="00605C57" w:rsidP="00605C57">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45271993" w14:textId="77777777" w:rsidR="00605C57" w:rsidRPr="00D42521" w:rsidRDefault="00605C57" w:rsidP="00605C57">
      <w:r w:rsidRPr="00D42521">
        <w:t xml:space="preserve">The </w:t>
      </w:r>
      <w:r w:rsidRPr="00D42521">
        <w:rPr>
          <w:rStyle w:val="StyleUnderline"/>
        </w:rPr>
        <w:t>structure of</w:t>
      </w:r>
      <w:r w:rsidRPr="00D42521">
        <w:t xml:space="preserve"> </w:t>
      </w:r>
      <w:r w:rsidRPr="00D42521">
        <w:rPr>
          <w:rStyle w:val="Emphasis"/>
        </w:rPr>
        <w:t>American power</w:t>
      </w:r>
      <w:r w:rsidRPr="00D42521">
        <w:t xml:space="preserve"> thus </w:t>
      </w:r>
      <w:r w:rsidRPr="00D42521">
        <w:rPr>
          <w:rStyle w:val="StyleUnderline"/>
        </w:rPr>
        <w:t>creates</w:t>
      </w:r>
      <w:r w:rsidRPr="00D42521">
        <w:t xml:space="preserve"> competing </w:t>
      </w:r>
      <w:r w:rsidRPr="00D42521">
        <w:rPr>
          <w:rStyle w:val="Emphasis"/>
        </w:rPr>
        <w:t>pressure</w:t>
      </w:r>
      <w:r w:rsidRPr="00D42521">
        <w:t xml:space="preserve">s for detachment and engagement. The result is </w:t>
      </w:r>
      <w:r w:rsidRPr="00D42521">
        <w:rPr>
          <w:rStyle w:val="StyleUnderline"/>
        </w:rPr>
        <w:t>a</w:t>
      </w:r>
      <w:r w:rsidRPr="00D42521">
        <w:t xml:space="preserve"> </w:t>
      </w:r>
      <w:r w:rsidRPr="00D42521">
        <w:rPr>
          <w:rStyle w:val="Emphasis"/>
        </w:rPr>
        <w:t>hollow form</w:t>
      </w:r>
      <w:r w:rsidRPr="00D42521">
        <w:t xml:space="preserve"> </w:t>
      </w:r>
      <w:r w:rsidRPr="00D42521">
        <w:rPr>
          <w:rStyle w:val="StyleUnderline"/>
        </w:rPr>
        <w:t>of internationalism that</w:t>
      </w:r>
      <w:r w:rsidRPr="00D42521">
        <w:t xml:space="preserve"> has sometimes </w:t>
      </w:r>
      <w:r w:rsidRPr="00D42521">
        <w:rPr>
          <w:rStyle w:val="Emphasis"/>
        </w:rPr>
        <w:t>result</w:t>
      </w:r>
      <w:r w:rsidRPr="00D42521">
        <w:t xml:space="preserve">ed </w:t>
      </w:r>
      <w:r w:rsidRPr="00D42521">
        <w:rPr>
          <w:rStyle w:val="StyleUnderline"/>
        </w:rPr>
        <w:t>in</w:t>
      </w:r>
      <w:r w:rsidRPr="00D42521">
        <w:t xml:space="preserve"> </w:t>
      </w:r>
      <w:r w:rsidRPr="00D42521">
        <w:rPr>
          <w:rStyle w:val="Emphasis"/>
        </w:rPr>
        <w:t>disastrous failures of deterrence</w:t>
      </w:r>
      <w:r w:rsidRPr="00D42521">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080CFC77" w14:textId="77777777" w:rsidR="00605C57" w:rsidRPr="00D42521" w:rsidRDefault="00605C57" w:rsidP="00605C57">
      <w:r w:rsidRPr="00D42521">
        <w:t xml:space="preserve">In other cases, </w:t>
      </w:r>
      <w:r w:rsidRPr="00D42521">
        <w:rPr>
          <w:rStyle w:val="StyleUnderline"/>
        </w:rPr>
        <w:t>hollow internationalism</w:t>
      </w:r>
      <w:r w:rsidRPr="00D42521">
        <w:t xml:space="preserve"> </w:t>
      </w:r>
      <w:r w:rsidRPr="00D42521">
        <w:rPr>
          <w:rStyle w:val="Emphasis"/>
        </w:rPr>
        <w:t>led the U</w:t>
      </w:r>
      <w:r w:rsidRPr="00D42521">
        <w:t xml:space="preserve">nited </w:t>
      </w:r>
      <w:r w:rsidRPr="00D42521">
        <w:rPr>
          <w:rStyle w:val="Emphasis"/>
        </w:rPr>
        <w:t>S</w:t>
      </w:r>
      <w:r w:rsidRPr="00D42521">
        <w:t xml:space="preserve">tates </w:t>
      </w:r>
      <w:r w:rsidRPr="00D42521">
        <w:rPr>
          <w:rStyle w:val="StyleUnderline"/>
        </w:rPr>
        <w:t>to</w:t>
      </w:r>
      <w:r w:rsidRPr="00D42521">
        <w:t xml:space="preserve"> </w:t>
      </w:r>
      <w:r w:rsidRPr="00D42521">
        <w:rPr>
          <w:rStyle w:val="Emphasis"/>
        </w:rPr>
        <w:t>neglect</w:t>
      </w:r>
      <w:r w:rsidRPr="00D42521">
        <w:t xml:space="preserve"> </w:t>
      </w:r>
      <w:r w:rsidRPr="00D42521">
        <w:rPr>
          <w:rStyle w:val="StyleUnderline"/>
        </w:rPr>
        <w:t>deterrence entirely</w:t>
      </w:r>
      <w:r w:rsidRPr="00D42521">
        <w:t xml:space="preserve">. On several occasions, </w:t>
      </w:r>
      <w:r w:rsidRPr="00D42521">
        <w:rPr>
          <w:rStyle w:val="StyleUnderline"/>
        </w:rPr>
        <w:t>it convinced</w:t>
      </w:r>
      <w:r w:rsidRPr="00D42521">
        <w:t xml:space="preserve"> itself and </w:t>
      </w:r>
      <w:r w:rsidRPr="00D42521">
        <w:rPr>
          <w:rStyle w:val="StyleUnderline"/>
        </w:rPr>
        <w:t>its</w:t>
      </w:r>
      <w:r w:rsidRPr="00D42521">
        <w:t xml:space="preserve"> </w:t>
      </w:r>
      <w:r w:rsidRPr="00D42521">
        <w:rPr>
          <w:rStyle w:val="Emphasis"/>
        </w:rPr>
        <w:t>adversaries</w:t>
      </w:r>
      <w:r w:rsidRPr="00D42521">
        <w:t xml:space="preserve"> </w:t>
      </w:r>
      <w:r w:rsidRPr="00D42521">
        <w:rPr>
          <w:rStyle w:val="StyleUnderline"/>
        </w:rPr>
        <w:t>that it ha</w:t>
      </w:r>
      <w:r w:rsidRPr="00D42521">
        <w:t xml:space="preserve">d </w:t>
      </w:r>
      <w:r w:rsidRPr="00D42521">
        <w:rPr>
          <w:rStyle w:val="Emphasis"/>
        </w:rPr>
        <w:t>little interest</w:t>
      </w:r>
      <w:r w:rsidRPr="00D42521">
        <w:t xml:space="preserve"> in a region, </w:t>
      </w:r>
      <w:r w:rsidRPr="00D42521">
        <w:rPr>
          <w:rStyle w:val="StyleUnderline"/>
        </w:rPr>
        <w:t>only to respond</w:t>
      </w:r>
      <w:r w:rsidRPr="00D42521">
        <w:t xml:space="preserve"> </w:t>
      </w:r>
      <w:r w:rsidRPr="00D42521">
        <w:rPr>
          <w:rStyle w:val="Emphasis"/>
        </w:rPr>
        <w:t>massively</w:t>
      </w:r>
      <w:r w:rsidRPr="00D42521">
        <w:t xml:space="preserve"> </w:t>
      </w:r>
      <w:r w:rsidRPr="00D42521">
        <w:rPr>
          <w:rStyle w:val="StyleUnderline"/>
        </w:rPr>
        <w:t>to aggression</w:t>
      </w:r>
      <w:r w:rsidRPr="00D42521">
        <w:t xml:space="preserve"> there, </w:t>
      </w:r>
      <w:r w:rsidRPr="00D42521">
        <w:rPr>
          <w:rStyle w:val="StyleUnderline"/>
        </w:rPr>
        <w:t>with</w:t>
      </w:r>
      <w:r w:rsidRPr="00D42521">
        <w:t xml:space="preserve"> </w:t>
      </w:r>
      <w:r w:rsidRPr="00D42521">
        <w:rPr>
          <w:rStyle w:val="Emphasis"/>
        </w:rPr>
        <w:t>catastrophic</w:t>
      </w:r>
      <w:r w:rsidRPr="00D42521">
        <w:t xml:space="preserve"> </w:t>
      </w:r>
      <w:r w:rsidRPr="00D42521">
        <w:rPr>
          <w:rStyle w:val="StyleUnderline"/>
        </w:rPr>
        <w:t>consequences</w:t>
      </w:r>
      <w:r w:rsidRPr="00D42521">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t xml:space="preserve"> </w:t>
      </w:r>
      <w:r w:rsidRPr="00D42521">
        <w:rPr>
          <w:rStyle w:val="Emphasis"/>
        </w:rPr>
        <w:t>shock</w:t>
      </w:r>
      <w:r w:rsidRPr="00D42521">
        <w:t xml:space="preserve"> </w:t>
      </w:r>
      <w:r w:rsidRPr="00D42521">
        <w:rPr>
          <w:rStyle w:val="StyleUnderline"/>
        </w:rPr>
        <w:t>heightened</w:t>
      </w:r>
      <w:r w:rsidRPr="00D42521">
        <w:t xml:space="preserve"> Cold War </w:t>
      </w:r>
      <w:r w:rsidRPr="00D42521">
        <w:rPr>
          <w:rStyle w:val="StyleUnderline"/>
        </w:rPr>
        <w:t>fears of</w:t>
      </w:r>
      <w:r w:rsidRPr="00D42521">
        <w:t xml:space="preserve"> communist </w:t>
      </w:r>
      <w:r w:rsidRPr="00D42521">
        <w:rPr>
          <w:rStyle w:val="StyleUnderline"/>
        </w:rPr>
        <w:t>expansion and solidified the</w:t>
      </w:r>
      <w:r w:rsidRPr="00D42521">
        <w:t xml:space="preserve"> </w:t>
      </w:r>
      <w:r w:rsidRPr="00D42521">
        <w:rPr>
          <w:rStyle w:val="Emphasis"/>
        </w:rPr>
        <w:t>domino theory</w:t>
      </w:r>
      <w:r w:rsidRPr="00D42521">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753E0F75" w14:textId="77777777" w:rsidR="00605C57" w:rsidRPr="00D42521" w:rsidRDefault="00605C57" w:rsidP="00605C57">
      <w:r w:rsidRPr="00D42521">
        <w:t xml:space="preserve">The </w:t>
      </w:r>
      <w:r w:rsidRPr="00D42521">
        <w:rPr>
          <w:rStyle w:val="StyleUnderline"/>
        </w:rPr>
        <w:t>world now faces</w:t>
      </w:r>
      <w:r w:rsidRPr="00D42521">
        <w:t xml:space="preserve"> </w:t>
      </w:r>
      <w:r w:rsidRPr="00643EE1">
        <w:rPr>
          <w:rStyle w:val="Emphasis"/>
          <w:highlight w:val="green"/>
        </w:rPr>
        <w:t>converging</w:t>
      </w:r>
      <w:r w:rsidRPr="00643EE1">
        <w:rPr>
          <w:highlight w:val="green"/>
        </w:rPr>
        <w:t xml:space="preserve"> </w:t>
      </w:r>
      <w:r w:rsidRPr="00643EE1">
        <w:rPr>
          <w:rStyle w:val="StyleUnderline"/>
          <w:highlight w:val="green"/>
        </w:rPr>
        <w:t>threats</w:t>
      </w:r>
      <w:r w:rsidRPr="00643EE1">
        <w:rPr>
          <w:highlight w:val="green"/>
        </w:rPr>
        <w:t xml:space="preserve">: </w:t>
      </w:r>
      <w:r w:rsidRPr="00643EE1">
        <w:rPr>
          <w:rStyle w:val="Emphasis"/>
          <w:highlight w:val="green"/>
        </w:rPr>
        <w:t>China</w:t>
      </w:r>
      <w:r w:rsidRPr="00D42521">
        <w:t xml:space="preserve"> is </w:t>
      </w:r>
      <w:r w:rsidRPr="00D42521">
        <w:rPr>
          <w:rStyle w:val="StyleUnderline"/>
        </w:rPr>
        <w:t>carrying out the largest peacetime military buildup</w:t>
      </w:r>
      <w:r w:rsidRPr="00D42521">
        <w:t xml:space="preserve"> since Nazi Germany’s, producing warships, combat aircraft, and missiles five to six times as fast as the United States can. </w:t>
      </w:r>
      <w:r w:rsidRPr="00643EE1">
        <w:rPr>
          <w:rStyle w:val="Emphasis"/>
          <w:highlight w:val="green"/>
        </w:rPr>
        <w:t>Russia</w:t>
      </w:r>
      <w:r w:rsidRPr="00D42521">
        <w:t xml:space="preserve"> </w:t>
      </w:r>
      <w:r w:rsidRPr="00D42521">
        <w:rPr>
          <w:rStyle w:val="StyleUnderline"/>
        </w:rPr>
        <w:t>is waging Europe’s biggest war</w:t>
      </w:r>
      <w:r w:rsidRPr="00D42521">
        <w:t xml:space="preserve"> since World War II. </w:t>
      </w:r>
      <w:r w:rsidRPr="00643EE1">
        <w:rPr>
          <w:rStyle w:val="Emphasis"/>
          <w:highlight w:val="green"/>
        </w:rPr>
        <w:t>Iran</w:t>
      </w:r>
      <w:r w:rsidRPr="00D42521">
        <w:t xml:space="preserve"> is </w:t>
      </w:r>
      <w:r w:rsidRPr="00D42521">
        <w:rPr>
          <w:rStyle w:val="StyleUnderline"/>
        </w:rPr>
        <w:t>trading blows with</w:t>
      </w:r>
      <w:r w:rsidRPr="00D42521">
        <w:t xml:space="preserve"> </w:t>
      </w:r>
      <w:r w:rsidRPr="00D42521">
        <w:rPr>
          <w:rStyle w:val="Emphasis"/>
        </w:rPr>
        <w:t>Israel</w:t>
      </w:r>
      <w:r w:rsidRPr="00D42521">
        <w:t xml:space="preserve">, </w:t>
      </w:r>
      <w:r w:rsidRPr="00643EE1">
        <w:rPr>
          <w:rStyle w:val="StyleUnderline"/>
          <w:highlight w:val="green"/>
        </w:rPr>
        <w:t>and</w:t>
      </w:r>
      <w:r w:rsidRPr="00643EE1">
        <w:rPr>
          <w:highlight w:val="green"/>
        </w:rPr>
        <w:t xml:space="preserve"> </w:t>
      </w:r>
      <w:r w:rsidRPr="00643EE1">
        <w:rPr>
          <w:rStyle w:val="Emphasis"/>
          <w:highlight w:val="green"/>
        </w:rPr>
        <w:t>No</w:t>
      </w:r>
      <w:r w:rsidRPr="00D42521">
        <w:t xml:space="preserve">rth </w:t>
      </w:r>
      <w:r w:rsidRPr="00643EE1">
        <w:rPr>
          <w:rStyle w:val="Emphasis"/>
          <w:highlight w:val="green"/>
        </w:rPr>
        <w:t>Ko</w:t>
      </w:r>
      <w:r w:rsidRPr="00D42521">
        <w:t xml:space="preserve">rea </w:t>
      </w:r>
      <w:r w:rsidRPr="00D42521">
        <w:rPr>
          <w:rStyle w:val="StyleUnderline"/>
        </w:rPr>
        <w:t>is sending thousands of troops</w:t>
      </w:r>
      <w:r w:rsidRPr="00D42521">
        <w:t xml:space="preserve"> to fight for Russia in Ukraine </w:t>
      </w:r>
      <w:r w:rsidRPr="00D42521">
        <w:rPr>
          <w:rStyle w:val="StyleUnderline"/>
        </w:rPr>
        <w:t>while preparing for war with</w:t>
      </w:r>
      <w:r w:rsidRPr="00D42521">
        <w:t xml:space="preserve"> </w:t>
      </w:r>
      <w:r w:rsidRPr="00D42521">
        <w:rPr>
          <w:rStyle w:val="Emphasis"/>
        </w:rPr>
        <w:t>So</w:t>
      </w:r>
      <w:r w:rsidRPr="00D42521">
        <w:t xml:space="preserve">uth </w:t>
      </w:r>
      <w:r w:rsidRPr="00D42521">
        <w:rPr>
          <w:rStyle w:val="Emphasis"/>
        </w:rPr>
        <w:t>Ko</w:t>
      </w:r>
      <w:r w:rsidRPr="00D42521">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68E3FE7A" w14:textId="77777777" w:rsidR="00605C57" w:rsidRPr="00D42521" w:rsidRDefault="00605C57" w:rsidP="00605C57">
      <w:r w:rsidRPr="00643EE1">
        <w:rPr>
          <w:rStyle w:val="StyleUnderline"/>
          <w:highlight w:val="green"/>
        </w:rPr>
        <w:t>By</w:t>
      </w:r>
      <w:r w:rsidRPr="00D42521">
        <w:rPr>
          <w:szCs w:val="16"/>
        </w:rPr>
        <w:t xml:space="preserve"> pairing </w:t>
      </w:r>
      <w:r w:rsidRPr="00643EE1">
        <w:rPr>
          <w:rStyle w:val="Emphasis"/>
          <w:sz w:val="24"/>
          <w:highlight w:val="green"/>
        </w:rPr>
        <w:t>diplomatic hostility</w:t>
      </w:r>
      <w:r w:rsidRPr="00872521">
        <w:rPr>
          <w:szCs w:val="16"/>
        </w:rPr>
        <w:t xml:space="preserve"> with military unreadiness, </w:t>
      </w:r>
      <w:r w:rsidRPr="00D42521">
        <w:rPr>
          <w:rStyle w:val="StyleUnderline"/>
        </w:rPr>
        <w:t>the</w:t>
      </w:r>
      <w:r w:rsidRPr="00D42521">
        <w:t xml:space="preserve"> </w:t>
      </w:r>
      <w:r w:rsidRPr="00643EE1">
        <w:rPr>
          <w:rStyle w:val="Emphasis"/>
          <w:highlight w:val="green"/>
        </w:rPr>
        <w:t>U</w:t>
      </w:r>
      <w:r w:rsidRPr="00D42521">
        <w:t xml:space="preserve">nited </w:t>
      </w:r>
      <w:r w:rsidRPr="00643EE1">
        <w:rPr>
          <w:rStyle w:val="Emphasis"/>
          <w:highlight w:val="green"/>
        </w:rPr>
        <w:t>S</w:t>
      </w:r>
      <w:r w:rsidRPr="00D42521">
        <w:t xml:space="preserve">tates </w:t>
      </w:r>
      <w:r w:rsidRPr="00D42521">
        <w:rPr>
          <w:rStyle w:val="StyleUnderline"/>
        </w:rPr>
        <w:t>is</w:t>
      </w:r>
      <w:r w:rsidRPr="00D42521">
        <w:t xml:space="preserve"> once again </w:t>
      </w:r>
      <w:r w:rsidRPr="00643EE1">
        <w:rPr>
          <w:rStyle w:val="Emphasis"/>
          <w:highlight w:val="green"/>
        </w:rPr>
        <w:t>send</w:t>
      </w:r>
      <w:r w:rsidRPr="00D42521">
        <w:rPr>
          <w:rStyle w:val="Emphasis"/>
        </w:rPr>
        <w:t xml:space="preserve">ing the world </w:t>
      </w:r>
      <w:r w:rsidRPr="00643EE1">
        <w:rPr>
          <w:rStyle w:val="Emphasis"/>
          <w:highlight w:val="green"/>
        </w:rPr>
        <w:t>a mixed signal</w:t>
      </w:r>
      <w:r w:rsidRPr="00D42521">
        <w:t xml:space="preserve">, </w:t>
      </w:r>
      <w:r w:rsidRPr="00D42521">
        <w:rPr>
          <w:rStyle w:val="StyleUnderline"/>
        </w:rPr>
        <w:t>a yellow traffic light</w:t>
      </w:r>
      <w:r w:rsidRPr="00D42521">
        <w:t xml:space="preserve">. </w:t>
      </w:r>
      <w:r w:rsidRPr="00D42521">
        <w:rPr>
          <w:rStyle w:val="StyleUnderline"/>
        </w:rPr>
        <w:t>Yellow lights,</w:t>
      </w:r>
      <w:r w:rsidRPr="00D42521">
        <w:t xml:space="preserve"> of course, </w:t>
      </w:r>
      <w:r w:rsidRPr="00D42521">
        <w:rPr>
          <w:rStyle w:val="StyleUnderline"/>
        </w:rPr>
        <w:t>often</w:t>
      </w:r>
      <w:r w:rsidRPr="00D42521">
        <w:t xml:space="preserve"> </w:t>
      </w:r>
      <w:r w:rsidRPr="00643EE1">
        <w:rPr>
          <w:rStyle w:val="Emphasis"/>
          <w:sz w:val="24"/>
          <w:highlight w:val="green"/>
        </w:rPr>
        <w:t>prompt aggressive drivers to speed up</w:t>
      </w:r>
      <w:r w:rsidRPr="00D42521">
        <w:t xml:space="preserve">. </w:t>
      </w:r>
      <w:r w:rsidRPr="00D42521">
        <w:rPr>
          <w:rStyle w:val="StyleUnderline"/>
        </w:rPr>
        <w:t>American</w:t>
      </w:r>
      <w:r w:rsidRPr="00D42521">
        <w:t xml:space="preserve"> </w:t>
      </w:r>
      <w:r w:rsidRPr="00D42521">
        <w:rPr>
          <w:rStyle w:val="Emphasis"/>
        </w:rPr>
        <w:t>ambiguity</w:t>
      </w:r>
      <w:r w:rsidRPr="00D42521">
        <w:t xml:space="preserve"> </w:t>
      </w:r>
      <w:r w:rsidRPr="00D42521">
        <w:rPr>
          <w:rStyle w:val="StyleUnderline"/>
        </w:rPr>
        <w:t>won’t matter—until it does, when</w:t>
      </w:r>
      <w:r w:rsidRPr="00D42521">
        <w:t xml:space="preserve"> </w:t>
      </w:r>
      <w:r w:rsidRPr="00D42521">
        <w:rPr>
          <w:rStyle w:val="Emphasis"/>
        </w:rPr>
        <w:t>China</w:t>
      </w:r>
      <w:r w:rsidRPr="00D42521">
        <w:t xml:space="preserve">, </w:t>
      </w:r>
      <w:r w:rsidRPr="00D42521">
        <w:rPr>
          <w:rStyle w:val="Emphasis"/>
        </w:rPr>
        <w:t>Iran</w:t>
      </w:r>
      <w:r w:rsidRPr="00D42521">
        <w:t xml:space="preserve">, </w:t>
      </w:r>
      <w:r w:rsidRPr="00D42521">
        <w:rPr>
          <w:rStyle w:val="Emphasis"/>
        </w:rPr>
        <w:t>No</w:t>
      </w:r>
      <w:r w:rsidRPr="00D42521">
        <w:t xml:space="preserve">rth </w:t>
      </w:r>
      <w:r w:rsidRPr="00D42521">
        <w:rPr>
          <w:rStyle w:val="Emphasis"/>
        </w:rPr>
        <w:t>Ko</w:t>
      </w:r>
      <w:r w:rsidRPr="00D42521">
        <w:t xml:space="preserve">rea, </w:t>
      </w:r>
      <w:r w:rsidRPr="00D42521">
        <w:rPr>
          <w:rStyle w:val="StyleUnderline"/>
        </w:rPr>
        <w:t>or</w:t>
      </w:r>
      <w:r w:rsidRPr="00D42521">
        <w:t xml:space="preserve"> </w:t>
      </w:r>
      <w:r w:rsidRPr="00D42521">
        <w:rPr>
          <w:rStyle w:val="Emphasis"/>
        </w:rPr>
        <w:t>Russia</w:t>
      </w:r>
      <w:r w:rsidRPr="00D42521">
        <w:t xml:space="preserve"> </w:t>
      </w:r>
      <w:r w:rsidRPr="00D42521">
        <w:rPr>
          <w:rStyle w:val="StyleUnderline"/>
        </w:rPr>
        <w:t>decides it’s time to take what it has long claimed by force</w:t>
      </w:r>
      <w:r w:rsidRPr="00D42521">
        <w:t>.</w:t>
      </w:r>
    </w:p>
    <w:p w14:paraId="0DA67BA5" w14:textId="77777777" w:rsidR="00605C57" w:rsidRPr="00D42521" w:rsidRDefault="00605C57" w:rsidP="00605C57">
      <w:r w:rsidRPr="00D42521">
        <w:t>THE DANGERS OF DECLINISM</w:t>
      </w:r>
    </w:p>
    <w:p w14:paraId="46E21CF1" w14:textId="77777777" w:rsidR="00605C57" w:rsidRPr="00D42521" w:rsidRDefault="00605C57" w:rsidP="00605C57">
      <w:r w:rsidRPr="00D42521">
        <w:t xml:space="preserve">Since the Soviet Union’s collapse, experts have urged policymakers to prepare for multipolarity, expecting the United States to be challenged or overtaken by rising powers. But reality has taken a different course. The </w:t>
      </w:r>
      <w:r w:rsidRPr="00643EE1">
        <w:rPr>
          <w:rStyle w:val="Emphasis"/>
          <w:highlight w:val="green"/>
        </w:rPr>
        <w:t>U</w:t>
      </w:r>
      <w:r w:rsidRPr="00D42521">
        <w:t xml:space="preserve">nited </w:t>
      </w:r>
      <w:r w:rsidRPr="00643EE1">
        <w:rPr>
          <w:rStyle w:val="Emphasis"/>
          <w:highlight w:val="green"/>
        </w:rPr>
        <w:t>S</w:t>
      </w:r>
      <w:r w:rsidRPr="00D42521">
        <w:t xml:space="preserve">tates </w:t>
      </w:r>
      <w:r w:rsidRPr="00D42521">
        <w:rPr>
          <w:rStyle w:val="StyleUnderline"/>
        </w:rPr>
        <w:t>remains</w:t>
      </w:r>
      <w:r w:rsidRPr="00D42521">
        <w:t xml:space="preserve"> </w:t>
      </w:r>
      <w:r w:rsidRPr="00643EE1">
        <w:rPr>
          <w:rStyle w:val="Emphasis"/>
          <w:highlight w:val="green"/>
        </w:rPr>
        <w:t>econ</w:t>
      </w:r>
      <w:r w:rsidRPr="00D42521">
        <w:rPr>
          <w:rStyle w:val="Emphasis"/>
        </w:rPr>
        <w:t xml:space="preserve">omically </w:t>
      </w:r>
      <w:r w:rsidRPr="00643EE1">
        <w:rPr>
          <w:rStyle w:val="Emphasis"/>
          <w:highlight w:val="green"/>
        </w:rPr>
        <w:t>dominant</w:t>
      </w:r>
      <w:r w:rsidRPr="00643EE1">
        <w:rPr>
          <w:highlight w:val="green"/>
        </w:rPr>
        <w:t xml:space="preserve"> </w:t>
      </w:r>
      <w:r w:rsidRPr="00D42521">
        <w:rPr>
          <w:rStyle w:val="StyleUnderline"/>
        </w:rPr>
        <w:t xml:space="preserve">while other </w:t>
      </w:r>
      <w:r w:rsidRPr="00643EE1">
        <w:rPr>
          <w:rStyle w:val="StyleUnderline"/>
          <w:highlight w:val="green"/>
        </w:rPr>
        <w:t>contenders</w:t>
      </w:r>
      <w:r w:rsidRPr="00D42521">
        <w:t xml:space="preserve">—both </w:t>
      </w:r>
      <w:r w:rsidRPr="00D42521">
        <w:rPr>
          <w:rStyle w:val="StyleUnderline"/>
        </w:rPr>
        <w:t xml:space="preserve">adversaries and allies—are </w:t>
      </w:r>
      <w:r w:rsidRPr="00643EE1">
        <w:rPr>
          <w:rStyle w:val="StyleUnderline"/>
          <w:highlight w:val="green"/>
        </w:rPr>
        <w:t>slipping into</w:t>
      </w:r>
      <w:r w:rsidRPr="00643EE1">
        <w:rPr>
          <w:highlight w:val="green"/>
        </w:rPr>
        <w:t xml:space="preserve"> </w:t>
      </w:r>
      <w:r w:rsidRPr="00643EE1">
        <w:rPr>
          <w:rStyle w:val="Emphasis"/>
          <w:highlight w:val="green"/>
        </w:rPr>
        <w:t>long-term decline</w:t>
      </w:r>
      <w:r w:rsidRPr="00D42521">
        <w:t xml:space="preserve">. </w:t>
      </w:r>
      <w:r w:rsidRPr="00643EE1">
        <w:rPr>
          <w:rStyle w:val="StyleUnderline"/>
          <w:highlight w:val="green"/>
        </w:rPr>
        <w:t>Shrinking pop</w:t>
      </w:r>
      <w:r w:rsidRPr="00872521">
        <w:rPr>
          <w:rStyle w:val="StyleUnderline"/>
        </w:rPr>
        <w:t>ulation</w:t>
      </w:r>
      <w:r w:rsidRPr="00643EE1">
        <w:rPr>
          <w:rStyle w:val="StyleUnderline"/>
          <w:highlight w:val="green"/>
        </w:rPr>
        <w:t>s</w:t>
      </w:r>
      <w:r w:rsidRPr="00D42521">
        <w:rPr>
          <w:rStyle w:val="StyleUnderline"/>
        </w:rPr>
        <w:t xml:space="preserve"> and </w:t>
      </w:r>
      <w:r w:rsidRPr="00872521">
        <w:rPr>
          <w:rStyle w:val="StyleUnderline"/>
        </w:rPr>
        <w:t xml:space="preserve">stagnant </w:t>
      </w:r>
      <w:r w:rsidRPr="00643EE1">
        <w:rPr>
          <w:rStyle w:val="StyleUnderline"/>
          <w:highlight w:val="green"/>
        </w:rPr>
        <w:t>productivity</w:t>
      </w:r>
      <w:r w:rsidRPr="00D42521">
        <w:rPr>
          <w:rStyle w:val="StyleUnderline"/>
        </w:rPr>
        <w:t xml:space="preserve"> are</w:t>
      </w:r>
      <w:r w:rsidRPr="00D42521">
        <w:t xml:space="preserve"> </w:t>
      </w:r>
      <w:r w:rsidRPr="00643EE1">
        <w:rPr>
          <w:rStyle w:val="Emphasis"/>
          <w:highlight w:val="green"/>
        </w:rPr>
        <w:t>erod</w:t>
      </w:r>
      <w:r w:rsidRPr="00872521">
        <w:rPr>
          <w:rStyle w:val="Emphasis"/>
        </w:rPr>
        <w:t>ing</w:t>
      </w:r>
      <w:r w:rsidRPr="00D42521">
        <w:t xml:space="preserve"> the </w:t>
      </w:r>
      <w:r w:rsidRPr="00643EE1">
        <w:rPr>
          <w:rStyle w:val="Emphasis"/>
          <w:highlight w:val="green"/>
        </w:rPr>
        <w:t>strength</w:t>
      </w:r>
      <w:r w:rsidRPr="00D42521">
        <w:t xml:space="preserve"> </w:t>
      </w:r>
      <w:r w:rsidRPr="00D42521">
        <w:rPr>
          <w:rStyle w:val="StyleUnderline"/>
        </w:rPr>
        <w:t>of once dominant</w:t>
      </w:r>
      <w:r w:rsidRPr="00D42521">
        <w:t xml:space="preserve"> Eurasian </w:t>
      </w:r>
      <w:r w:rsidRPr="00D42521">
        <w:rPr>
          <w:rStyle w:val="StyleUnderline"/>
        </w:rPr>
        <w:t>powers</w:t>
      </w:r>
      <w:r w:rsidRPr="00D42521">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t xml:space="preserve"> </w:t>
      </w:r>
      <w:r w:rsidRPr="00643EE1">
        <w:rPr>
          <w:rStyle w:val="Emphasis"/>
          <w:highlight w:val="green"/>
        </w:rPr>
        <w:t>solidifying a unipolar world</w:t>
      </w:r>
      <w:r w:rsidRPr="00D42521">
        <w:t xml:space="preserve"> </w:t>
      </w:r>
      <w:r w:rsidRPr="00D42521">
        <w:rPr>
          <w:rStyle w:val="StyleUnderline"/>
        </w:rPr>
        <w:t>with 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as the sole superpower, surrounded by</w:t>
      </w:r>
      <w:r w:rsidRPr="00D42521">
        <w:t xml:space="preserve"> </w:t>
      </w:r>
      <w:r w:rsidRPr="00D42521">
        <w:rPr>
          <w:rStyle w:val="Emphasis"/>
        </w:rPr>
        <w:t>declining</w:t>
      </w:r>
      <w:r w:rsidRPr="00D42521">
        <w:t xml:space="preserve"> </w:t>
      </w:r>
      <w:r w:rsidRPr="00D42521">
        <w:rPr>
          <w:rStyle w:val="StyleUnderline"/>
        </w:rPr>
        <w:t>great powers</w:t>
      </w:r>
      <w:r w:rsidRPr="00D42521">
        <w:t xml:space="preserve"> and a periphery of middle powers, developing countries, and failing states.</w:t>
      </w:r>
    </w:p>
    <w:p w14:paraId="6B7D25A3" w14:textId="77777777" w:rsidR="00605C57" w:rsidRPr="00D42521" w:rsidRDefault="00605C57" w:rsidP="00605C57">
      <w:r w:rsidRPr="00D42521">
        <w:t xml:space="preserve">In the long run, </w:t>
      </w:r>
      <w:r w:rsidRPr="00D42521">
        <w:rPr>
          <w:rStyle w:val="StyleUnderline"/>
        </w:rPr>
        <w:t>a world</w:t>
      </w:r>
      <w:r w:rsidRPr="00D42521">
        <w:t xml:space="preserve"> </w:t>
      </w:r>
      <w:r w:rsidRPr="00D42521">
        <w:rPr>
          <w:rStyle w:val="Emphasis"/>
        </w:rPr>
        <w:t>without</w:t>
      </w:r>
      <w:r w:rsidRPr="00D42521">
        <w:t xml:space="preserve"> </w:t>
      </w:r>
      <w:r w:rsidRPr="00D42521">
        <w:rPr>
          <w:rStyle w:val="StyleUnderline"/>
        </w:rPr>
        <w:t>rising powers could</w:t>
      </w:r>
      <w:r w:rsidRPr="00D42521">
        <w:t xml:space="preserve"> </w:t>
      </w:r>
      <w:r w:rsidRPr="00643EE1">
        <w:rPr>
          <w:rStyle w:val="Emphasis"/>
          <w:highlight w:val="green"/>
        </w:rPr>
        <w:t>foster stability</w:t>
      </w:r>
      <w:r w:rsidRPr="00D42521">
        <w:t xml:space="preserve"> </w:t>
      </w:r>
      <w:r w:rsidRPr="00D42521">
        <w:rPr>
          <w:rStyle w:val="StyleUnderline"/>
        </w:rPr>
        <w:t xml:space="preserve">by </w:t>
      </w:r>
      <w:r w:rsidRPr="00643EE1">
        <w:rPr>
          <w:rStyle w:val="StyleUnderline"/>
          <w:highlight w:val="green"/>
        </w:rPr>
        <w:t>reducing</w:t>
      </w:r>
      <w:r w:rsidRPr="00D42521">
        <w:rPr>
          <w:rStyle w:val="StyleUnderline"/>
        </w:rPr>
        <w:t xml:space="preserve"> the risk of hegemonic </w:t>
      </w:r>
      <w:r w:rsidRPr="00643EE1">
        <w:rPr>
          <w:rStyle w:val="StyleUnderline"/>
          <w:highlight w:val="green"/>
        </w:rPr>
        <w:t>wars</w:t>
      </w:r>
      <w:r w:rsidRPr="00D42521">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t xml:space="preserve"> the </w:t>
      </w:r>
      <w:r w:rsidRPr="00D42521">
        <w:rPr>
          <w:rStyle w:val="StyleUnderline"/>
        </w:rPr>
        <w:t>concentration of wealth in 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make the rise of</w:t>
      </w:r>
      <w:r w:rsidRPr="00D42521">
        <w:t xml:space="preserve"> </w:t>
      </w:r>
      <w:r w:rsidRPr="00D42521">
        <w:rPr>
          <w:rStyle w:val="Emphasis"/>
        </w:rPr>
        <w:t>new great powers</w:t>
      </w:r>
      <w:r w:rsidRPr="00D42521">
        <w:t xml:space="preserve"> </w:t>
      </w:r>
      <w:r w:rsidRPr="00D42521">
        <w:rPr>
          <w:rStyle w:val="StyleUnderline"/>
        </w:rPr>
        <w:t>unlikely</w:t>
      </w:r>
      <w:r w:rsidRPr="00D42521">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t xml:space="preserve"> </w:t>
      </w:r>
      <w:r w:rsidRPr="00D42521">
        <w:rPr>
          <w:rStyle w:val="Emphasis"/>
        </w:rPr>
        <w:t>lack the strength</w:t>
      </w:r>
      <w:r w:rsidRPr="00D42521">
        <w:t xml:space="preserve"> </w:t>
      </w:r>
      <w:r w:rsidRPr="00D42521">
        <w:rPr>
          <w:rStyle w:val="StyleUnderline"/>
        </w:rPr>
        <w:t>to overrun Eurasia quickly</w:t>
      </w:r>
      <w:r w:rsidRPr="00D42521">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3B19C11F" w14:textId="77777777" w:rsidR="00605C57" w:rsidRPr="00D42521" w:rsidRDefault="00605C57" w:rsidP="00605C57">
      <w:r w:rsidRPr="00643EE1">
        <w:rPr>
          <w:rStyle w:val="Emphasis"/>
          <w:sz w:val="24"/>
          <w:highlight w:val="green"/>
        </w:rPr>
        <w:t>But right now</w:t>
      </w:r>
      <w:r w:rsidRPr="00D42521">
        <w:t xml:space="preserve">, several </w:t>
      </w:r>
      <w:r w:rsidRPr="00643EE1">
        <w:rPr>
          <w:rStyle w:val="StyleUnderline"/>
          <w:highlight w:val="green"/>
        </w:rPr>
        <w:t>threats loom</w:t>
      </w:r>
      <w:r w:rsidRPr="00D42521">
        <w:t xml:space="preserve">. </w:t>
      </w:r>
      <w:r w:rsidRPr="00D42521">
        <w:rPr>
          <w:rStyle w:val="StyleUnderline"/>
        </w:rPr>
        <w:t>Declining powers</w:t>
      </w:r>
      <w:r w:rsidRPr="00D42521">
        <w:t xml:space="preserve"> may </w:t>
      </w:r>
      <w:r w:rsidRPr="00643EE1">
        <w:rPr>
          <w:rStyle w:val="StyleUnderline"/>
          <w:highlight w:val="green"/>
        </w:rPr>
        <w:t>resort to</w:t>
      </w:r>
      <w:r w:rsidRPr="00D42521">
        <w:t xml:space="preserve"> </w:t>
      </w:r>
      <w:r w:rsidRPr="00D42521">
        <w:rPr>
          <w:rStyle w:val="Emphasis"/>
        </w:rPr>
        <w:t xml:space="preserve">desperate wars of </w:t>
      </w:r>
      <w:r w:rsidRPr="00643EE1">
        <w:rPr>
          <w:rStyle w:val="Emphasis"/>
          <w:highlight w:val="green"/>
        </w:rPr>
        <w:t>irredentism</w:t>
      </w:r>
      <w:r w:rsidRPr="00D42521">
        <w:t xml:space="preserve"> </w:t>
      </w:r>
      <w:r w:rsidRPr="00D42521">
        <w:rPr>
          <w:rStyle w:val="StyleUnderline"/>
        </w:rPr>
        <w:t>to reclaim what they believe are</w:t>
      </w:r>
      <w:r w:rsidRPr="00D42521">
        <w:t xml:space="preserve"> </w:t>
      </w:r>
      <w:r w:rsidRPr="00D42521">
        <w:rPr>
          <w:rStyle w:val="Emphasis"/>
        </w:rPr>
        <w:t>“lost” territories</w:t>
      </w:r>
      <w:r w:rsidRPr="00D42521">
        <w:t xml:space="preserve"> </w:t>
      </w:r>
      <w:r w:rsidRPr="00D42521">
        <w:rPr>
          <w:rStyle w:val="StyleUnderline"/>
        </w:rPr>
        <w:t>and avoid</w:t>
      </w:r>
      <w:r w:rsidRPr="00D42521">
        <w:t xml:space="preserve"> </w:t>
      </w:r>
      <w:r w:rsidRPr="00D42521">
        <w:rPr>
          <w:rStyle w:val="Emphasis"/>
        </w:rPr>
        <w:t>slipping permanently</w:t>
      </w:r>
      <w:r w:rsidRPr="00D42521">
        <w:t xml:space="preserve"> </w:t>
      </w:r>
      <w:r w:rsidRPr="00D42521">
        <w:rPr>
          <w:rStyle w:val="StyleUnderline"/>
        </w:rPr>
        <w:t>into</w:t>
      </w:r>
      <w:r w:rsidRPr="00D42521">
        <w:t xml:space="preserve"> </w:t>
      </w:r>
      <w:r w:rsidRPr="00D42521">
        <w:rPr>
          <w:rStyle w:val="Emphasis"/>
        </w:rPr>
        <w:t>second-tier</w:t>
      </w:r>
      <w:r w:rsidRPr="00D42521">
        <w:t xml:space="preserve"> </w:t>
      </w:r>
      <w:r w:rsidRPr="00D42521">
        <w:rPr>
          <w:rStyle w:val="StyleUnderline"/>
        </w:rPr>
        <w:t>status</w:t>
      </w:r>
      <w:r w:rsidRPr="00D42521">
        <w:t xml:space="preserve">. </w:t>
      </w:r>
      <w:r w:rsidRPr="00643EE1">
        <w:rPr>
          <w:rStyle w:val="Emphasis"/>
          <w:highlight w:val="green"/>
        </w:rPr>
        <w:t>Russia</w:t>
      </w:r>
      <w:r w:rsidRPr="00D42521">
        <w:t xml:space="preserve"> has already done this </w:t>
      </w:r>
      <w:r w:rsidRPr="00643EE1">
        <w:rPr>
          <w:rStyle w:val="StyleUnderline"/>
          <w:highlight w:val="green"/>
        </w:rPr>
        <w:t>in</w:t>
      </w:r>
      <w:r w:rsidRPr="00643EE1">
        <w:rPr>
          <w:highlight w:val="green"/>
        </w:rPr>
        <w:t xml:space="preserve"> </w:t>
      </w:r>
      <w:r w:rsidRPr="00643EE1">
        <w:rPr>
          <w:rStyle w:val="Emphasis"/>
          <w:highlight w:val="green"/>
        </w:rPr>
        <w:t>Ukraine</w:t>
      </w:r>
      <w:r w:rsidRPr="00D42521">
        <w:t xml:space="preserve">, </w:t>
      </w:r>
      <w:r w:rsidRPr="00D42521">
        <w:rPr>
          <w:rStyle w:val="StyleUnderline"/>
        </w:rPr>
        <w:t>and</w:t>
      </w:r>
      <w:r w:rsidRPr="00D42521">
        <w:t xml:space="preserve"> </w:t>
      </w:r>
      <w:r w:rsidRPr="00643EE1">
        <w:rPr>
          <w:rStyle w:val="Emphasis"/>
          <w:highlight w:val="green"/>
        </w:rPr>
        <w:t>China</w:t>
      </w:r>
      <w:r w:rsidRPr="00D42521">
        <w:t xml:space="preserve"> </w:t>
      </w:r>
      <w:r w:rsidRPr="00D42521">
        <w:rPr>
          <w:rStyle w:val="StyleUnderline"/>
        </w:rPr>
        <w:t>might take</w:t>
      </w:r>
      <w:r w:rsidRPr="00D42521">
        <w:t xml:space="preserve"> similar </w:t>
      </w:r>
      <w:r w:rsidRPr="00D42521">
        <w:rPr>
          <w:rStyle w:val="StyleUnderline"/>
        </w:rPr>
        <w:t>actions in</w:t>
      </w:r>
      <w:r w:rsidRPr="00D42521">
        <w:t xml:space="preserve"> </w:t>
      </w:r>
      <w:r w:rsidRPr="00643EE1">
        <w:rPr>
          <w:rStyle w:val="Emphasis"/>
          <w:highlight w:val="green"/>
        </w:rPr>
        <w:t>Taiwan</w:t>
      </w:r>
      <w:r w:rsidRPr="00643EE1">
        <w:rPr>
          <w:highlight w:val="green"/>
        </w:rPr>
        <w:t xml:space="preserve"> </w:t>
      </w:r>
      <w:r w:rsidRPr="00643EE1">
        <w:rPr>
          <w:rStyle w:val="StyleUnderline"/>
          <w:highlight w:val="green"/>
        </w:rPr>
        <w:t>or</w:t>
      </w:r>
      <w:r w:rsidRPr="00D42521">
        <w:t xml:space="preserve"> against the Philippines in </w:t>
      </w:r>
      <w:r w:rsidRPr="00D42521">
        <w:rPr>
          <w:rStyle w:val="StyleUnderline"/>
        </w:rPr>
        <w:t>the</w:t>
      </w:r>
      <w:r w:rsidRPr="00D42521">
        <w:t xml:space="preserve"> </w:t>
      </w:r>
      <w:r w:rsidRPr="00643EE1">
        <w:rPr>
          <w:rStyle w:val="Emphasis"/>
          <w:highlight w:val="green"/>
        </w:rPr>
        <w:t>S</w:t>
      </w:r>
      <w:r w:rsidRPr="00D42521">
        <w:t xml:space="preserve">outh </w:t>
      </w:r>
      <w:r w:rsidRPr="00643EE1">
        <w:rPr>
          <w:rStyle w:val="Emphasis"/>
          <w:highlight w:val="green"/>
        </w:rPr>
        <w:t>C</w:t>
      </w:r>
      <w:r w:rsidRPr="00D42521">
        <w:t xml:space="preserve">hina </w:t>
      </w:r>
      <w:r w:rsidRPr="00643EE1">
        <w:rPr>
          <w:rStyle w:val="Emphasis"/>
          <w:highlight w:val="green"/>
        </w:rPr>
        <w:t>S</w:t>
      </w:r>
      <w:r w:rsidRPr="00D42521">
        <w:t xml:space="preserve">ea. Although these </w:t>
      </w:r>
      <w:r w:rsidRPr="00D42521">
        <w:rPr>
          <w:rStyle w:val="StyleUnderline"/>
        </w:rPr>
        <w:t>conflicts</w:t>
      </w:r>
      <w:r w:rsidRPr="00D42521">
        <w:t xml:space="preserve"> may not match World War II’s scale, they </w:t>
      </w:r>
      <w:r w:rsidRPr="00D42521">
        <w:rPr>
          <w:rStyle w:val="StyleUnderline"/>
        </w:rPr>
        <w:t>could</w:t>
      </w:r>
      <w:r w:rsidRPr="00D42521">
        <w:t xml:space="preserve"> still </w:t>
      </w:r>
      <w:r w:rsidRPr="00D42521">
        <w:rPr>
          <w:rStyle w:val="StyleUnderline"/>
        </w:rPr>
        <w:t xml:space="preserve">be ghastly, </w:t>
      </w:r>
      <w:r w:rsidRPr="00643EE1">
        <w:rPr>
          <w:rStyle w:val="StyleUnderline"/>
          <w:highlight w:val="green"/>
        </w:rPr>
        <w:t>involv</w:t>
      </w:r>
      <w:r w:rsidRPr="00D42521">
        <w:rPr>
          <w:rStyle w:val="StyleUnderline"/>
        </w:rPr>
        <w:t>ing</w:t>
      </w:r>
      <w:r w:rsidRPr="00D42521">
        <w:t xml:space="preserve"> </w:t>
      </w:r>
      <w:r w:rsidRPr="00643EE1">
        <w:rPr>
          <w:rStyle w:val="Emphasis"/>
          <w:highlight w:val="green"/>
        </w:rPr>
        <w:t>nuc</w:t>
      </w:r>
      <w:r w:rsidRPr="00D42521">
        <w:rPr>
          <w:rStyle w:val="Emphasis"/>
        </w:rPr>
        <w:t>lear</w:t>
      </w:r>
      <w:r w:rsidRPr="00D42521">
        <w:t xml:space="preserve"> threats and </w:t>
      </w:r>
      <w:r w:rsidRPr="00D42521">
        <w:rPr>
          <w:rStyle w:val="Emphasis"/>
        </w:rPr>
        <w:t>attack</w:t>
      </w:r>
      <w:r w:rsidRPr="00643EE1">
        <w:rPr>
          <w:rStyle w:val="Emphasis"/>
          <w:highlight w:val="green"/>
        </w:rPr>
        <w:t>s</w:t>
      </w:r>
      <w:r w:rsidRPr="00D42521">
        <w:t xml:space="preserve"> on critical infrastructure. </w:t>
      </w:r>
      <w:r w:rsidRPr="00D42521">
        <w:rPr>
          <w:rStyle w:val="Emphasis"/>
        </w:rPr>
        <w:t>China</w:t>
      </w:r>
      <w:r w:rsidRPr="00D42521">
        <w:t xml:space="preserve">, </w:t>
      </w:r>
      <w:r w:rsidRPr="00D42521">
        <w:rPr>
          <w:rStyle w:val="Emphasis"/>
        </w:rPr>
        <w:t>No</w:t>
      </w:r>
      <w:r w:rsidRPr="00D42521">
        <w:t xml:space="preserve">rth </w:t>
      </w:r>
      <w:r w:rsidRPr="00D42521">
        <w:rPr>
          <w:rStyle w:val="Emphasis"/>
        </w:rPr>
        <w:t>Ko</w:t>
      </w:r>
      <w:r w:rsidRPr="00D42521">
        <w:t xml:space="preserve">rea, </w:t>
      </w:r>
      <w:r w:rsidRPr="00D42521">
        <w:rPr>
          <w:rStyle w:val="StyleUnderline"/>
        </w:rPr>
        <w:t>and</w:t>
      </w:r>
      <w:r w:rsidRPr="00D42521">
        <w:t xml:space="preserve"> </w:t>
      </w:r>
      <w:r w:rsidRPr="00D42521">
        <w:rPr>
          <w:rStyle w:val="Emphasis"/>
        </w:rPr>
        <w:t>Russia</w:t>
      </w:r>
      <w:r w:rsidRPr="00D42521">
        <w:t xml:space="preserve"> </w:t>
      </w:r>
      <w:r w:rsidRPr="00643EE1">
        <w:rPr>
          <w:rStyle w:val="StyleUnderline"/>
          <w:highlight w:val="green"/>
        </w:rPr>
        <w:t>face</w:t>
      </w:r>
      <w:r w:rsidRPr="00D42521">
        <w:rPr>
          <w:rStyle w:val="StyleUnderline"/>
        </w:rPr>
        <w:t xml:space="preserve"> economic and demographic </w:t>
      </w:r>
      <w:r w:rsidRPr="00643EE1">
        <w:rPr>
          <w:rStyle w:val="StyleUnderline"/>
          <w:highlight w:val="green"/>
        </w:rPr>
        <w:t>decline, but so do</w:t>
      </w:r>
      <w:r w:rsidRPr="00D42521">
        <w:rPr>
          <w:rStyle w:val="StyleUnderline"/>
        </w:rPr>
        <w:t xml:space="preserve"> their most likely </w:t>
      </w:r>
      <w:r w:rsidRPr="00643EE1">
        <w:rPr>
          <w:rStyle w:val="StyleUnderline"/>
          <w:highlight w:val="green"/>
        </w:rPr>
        <w:t>targets</w:t>
      </w:r>
      <w:r w:rsidRPr="00D42521">
        <w:t>—</w:t>
      </w:r>
      <w:r w:rsidRPr="00D42521">
        <w:rPr>
          <w:rStyle w:val="Emphasis"/>
        </w:rPr>
        <w:t>So</w:t>
      </w:r>
      <w:r w:rsidRPr="00D42521">
        <w:t xml:space="preserve">uth </w:t>
      </w:r>
      <w:r w:rsidRPr="00D42521">
        <w:rPr>
          <w:rStyle w:val="Emphasis"/>
        </w:rPr>
        <w:t>Ko</w:t>
      </w:r>
      <w:r w:rsidRPr="00D42521">
        <w:t xml:space="preserve">rea, </w:t>
      </w:r>
      <w:r w:rsidRPr="00D42521">
        <w:rPr>
          <w:rStyle w:val="Emphasis"/>
        </w:rPr>
        <w:t>Taiwan</w:t>
      </w:r>
      <w:r w:rsidRPr="00D42521">
        <w:t xml:space="preserve">, </w:t>
      </w:r>
      <w:r w:rsidRPr="00D42521">
        <w:rPr>
          <w:rStyle w:val="StyleUnderline"/>
        </w:rPr>
        <w:t>and the</w:t>
      </w:r>
      <w:r w:rsidRPr="00D42521">
        <w:t xml:space="preserve"> </w:t>
      </w:r>
      <w:r w:rsidRPr="00D42521">
        <w:rPr>
          <w:rStyle w:val="Emphasis"/>
        </w:rPr>
        <w:t>Baltic</w:t>
      </w:r>
      <w:r w:rsidRPr="00D42521">
        <w:t xml:space="preserve"> state</w:t>
      </w:r>
      <w:r w:rsidRPr="00D42521">
        <w:rPr>
          <w:rStyle w:val="Emphasis"/>
        </w:rPr>
        <w:t>s</w:t>
      </w:r>
      <w:r w:rsidRPr="00D42521">
        <w:t>—</w:t>
      </w:r>
      <w:r w:rsidRPr="00643EE1">
        <w:rPr>
          <w:rStyle w:val="StyleUnderline"/>
          <w:highlight w:val="green"/>
        </w:rPr>
        <w:t>ensuring</w:t>
      </w:r>
      <w:r w:rsidRPr="00D42521">
        <w:t xml:space="preserve"> that </w:t>
      </w:r>
      <w:r w:rsidRPr="00D42521">
        <w:rPr>
          <w:rStyle w:val="StyleUnderline"/>
        </w:rPr>
        <w:t xml:space="preserve">Eurasia’s military </w:t>
      </w:r>
      <w:r w:rsidRPr="00643EE1">
        <w:rPr>
          <w:rStyle w:val="StyleUnderline"/>
          <w:highlight w:val="green"/>
        </w:rPr>
        <w:t>balance</w:t>
      </w:r>
      <w:r w:rsidRPr="00D42521">
        <w:rPr>
          <w:rStyle w:val="StyleUnderline"/>
        </w:rPr>
        <w:t xml:space="preserve">s will </w:t>
      </w:r>
      <w:r w:rsidRPr="00643EE1">
        <w:rPr>
          <w:rStyle w:val="StyleUnderline"/>
          <w:highlight w:val="green"/>
        </w:rPr>
        <w:t>remain</w:t>
      </w:r>
      <w:r w:rsidRPr="00D42521">
        <w:t xml:space="preserve"> </w:t>
      </w:r>
      <w:r w:rsidRPr="00D42521">
        <w:rPr>
          <w:rStyle w:val="Emphasis"/>
        </w:rPr>
        <w:t xml:space="preserve">hotly </w:t>
      </w:r>
      <w:r w:rsidRPr="00643EE1">
        <w:rPr>
          <w:rStyle w:val="Emphasis"/>
          <w:highlight w:val="green"/>
        </w:rPr>
        <w:t>contested</w:t>
      </w:r>
      <w:r w:rsidRPr="00D42521">
        <w:t xml:space="preserve">. </w:t>
      </w:r>
      <w:r w:rsidRPr="00D42521">
        <w:rPr>
          <w:rStyle w:val="StyleUnderline"/>
        </w:rPr>
        <w:t>Even</w:t>
      </w:r>
      <w:r w:rsidRPr="00D42521">
        <w:t xml:space="preserve"> </w:t>
      </w:r>
      <w:r w:rsidRPr="00D42521">
        <w:rPr>
          <w:rStyle w:val="Emphasis"/>
        </w:rPr>
        <w:t>without</w:t>
      </w:r>
      <w:r w:rsidRPr="00D42521">
        <w:t xml:space="preserve"> sparking </w:t>
      </w:r>
      <w:r w:rsidRPr="00D42521">
        <w:rPr>
          <w:rStyle w:val="StyleUnderline"/>
        </w:rPr>
        <w:t>massive wars</w:t>
      </w:r>
      <w:r w:rsidRPr="00D42521">
        <w:t xml:space="preserve">, </w:t>
      </w:r>
      <w:r w:rsidRPr="00D42521">
        <w:rPr>
          <w:rStyle w:val="Emphasis"/>
        </w:rPr>
        <w:t>China</w:t>
      </w:r>
      <w:r w:rsidRPr="00D42521">
        <w:t xml:space="preserve"> </w:t>
      </w:r>
      <w:r w:rsidRPr="00D42521">
        <w:rPr>
          <w:rStyle w:val="StyleUnderline"/>
        </w:rPr>
        <w:t>and</w:t>
      </w:r>
      <w:r w:rsidRPr="00D42521">
        <w:t xml:space="preserve"> </w:t>
      </w:r>
      <w:r w:rsidRPr="00D42521">
        <w:rPr>
          <w:rStyle w:val="Emphasis"/>
        </w:rPr>
        <w:t>Russia</w:t>
      </w:r>
      <w:r w:rsidRPr="00D42521">
        <w:t xml:space="preserve"> </w:t>
      </w:r>
      <w:r w:rsidRPr="00D42521">
        <w:rPr>
          <w:rStyle w:val="StyleUnderline"/>
        </w:rPr>
        <w:t>could gradually transform</w:t>
      </w:r>
      <w:r w:rsidRPr="00D42521">
        <w:t xml:space="preserve"> into gigantic North Koreas, </w:t>
      </w:r>
      <w:r w:rsidRPr="00643EE1">
        <w:rPr>
          <w:rStyle w:val="StyleUnderline"/>
          <w:highlight w:val="green"/>
        </w:rPr>
        <w:t>rely</w:t>
      </w:r>
      <w:r w:rsidRPr="00D42521">
        <w:rPr>
          <w:rStyle w:val="StyleUnderline"/>
        </w:rPr>
        <w:t xml:space="preserve">ing increasingly </w:t>
      </w:r>
      <w:r w:rsidRPr="00643EE1">
        <w:rPr>
          <w:rStyle w:val="StyleUnderline"/>
          <w:highlight w:val="green"/>
        </w:rPr>
        <w:t>on</w:t>
      </w:r>
      <w:r w:rsidRPr="00643EE1">
        <w:rPr>
          <w:highlight w:val="green"/>
        </w:rPr>
        <w:t xml:space="preserve"> </w:t>
      </w:r>
      <w:r w:rsidRPr="00643EE1">
        <w:rPr>
          <w:rStyle w:val="Emphasis"/>
          <w:highlight w:val="green"/>
        </w:rPr>
        <w:t>totalitarianism</w:t>
      </w:r>
      <w:r w:rsidRPr="00D42521">
        <w:t xml:space="preserve"> </w:t>
      </w:r>
      <w:r w:rsidRPr="00872521">
        <w:rPr>
          <w:szCs w:val="16"/>
        </w:rPr>
        <w:t>and military extortion</w:t>
      </w:r>
      <w:r w:rsidRPr="00D42521">
        <w:t xml:space="preserve"> </w:t>
      </w:r>
      <w:r w:rsidRPr="00D42521">
        <w:rPr>
          <w:rStyle w:val="StyleUnderline"/>
        </w:rPr>
        <w:t>to undermine an international order they can no longer hope to dominate</w:t>
      </w:r>
      <w:r w:rsidRPr="00D42521">
        <w:t>.</w:t>
      </w:r>
    </w:p>
    <w:p w14:paraId="6612931B" w14:textId="77777777" w:rsidR="00605C57" w:rsidRPr="00D42521" w:rsidRDefault="00605C57" w:rsidP="00605C57">
      <w:r w:rsidRPr="00D42521">
        <w:t xml:space="preserve">Another </w:t>
      </w:r>
      <w:r w:rsidRPr="00D42521">
        <w:rPr>
          <w:rStyle w:val="StyleUnderline"/>
        </w:rPr>
        <w:t>threat is</w:t>
      </w:r>
      <w:r w:rsidRPr="00D42521">
        <w:t xml:space="preserve"> </w:t>
      </w:r>
      <w:r w:rsidRPr="00D42521">
        <w:rPr>
          <w:rStyle w:val="Emphasis"/>
        </w:rPr>
        <w:t>rampant state failure</w:t>
      </w:r>
      <w:r w:rsidRPr="00D42521">
        <w:t xml:space="preserve">, </w:t>
      </w:r>
      <w:r w:rsidRPr="00D42521">
        <w:rPr>
          <w:rStyle w:val="StyleUnderline"/>
        </w:rPr>
        <w:t>particularly in</w:t>
      </w:r>
      <w:r w:rsidRPr="00D42521">
        <w:t xml:space="preserve"> </w:t>
      </w:r>
      <w:r w:rsidRPr="00D42521">
        <w:rPr>
          <w:rStyle w:val="Emphasis"/>
        </w:rPr>
        <w:t>debt-ridden</w:t>
      </w:r>
      <w:r w:rsidRPr="00D42521">
        <w:t xml:space="preserve"> </w:t>
      </w:r>
      <w:r w:rsidRPr="00D42521">
        <w:rPr>
          <w:rStyle w:val="StyleUnderline"/>
        </w:rPr>
        <w:t>countries with rapidly growing populations</w:t>
      </w:r>
      <w:r w:rsidRPr="00D42521">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71A272A2" w14:textId="77777777" w:rsidR="00605C57" w:rsidRPr="00872521" w:rsidRDefault="00605C57" w:rsidP="00605C57">
      <w:r w:rsidRPr="00D42521">
        <w:rPr>
          <w:rStyle w:val="StyleUnderline"/>
        </w:rPr>
        <w:t>A</w:t>
      </w:r>
      <w:r w:rsidRPr="00D42521">
        <w:t xml:space="preserve"> </w:t>
      </w:r>
      <w:r w:rsidRPr="00D42521">
        <w:rPr>
          <w:rStyle w:val="Emphasis"/>
        </w:rPr>
        <w:t>spiral of state failure</w:t>
      </w:r>
      <w:r w:rsidRPr="00D42521">
        <w:t xml:space="preserve"> </w:t>
      </w:r>
      <w:r w:rsidRPr="00D42521">
        <w:rPr>
          <w:rStyle w:val="StyleUnderline"/>
        </w:rPr>
        <w:t xml:space="preserve">could </w:t>
      </w:r>
      <w:r w:rsidRPr="00643EE1">
        <w:rPr>
          <w:rStyle w:val="StyleUnderline"/>
          <w:highlight w:val="green"/>
        </w:rPr>
        <w:t>magnify</w:t>
      </w:r>
      <w:r w:rsidRPr="00D42521">
        <w:t xml:space="preserve"> a third threat: </w:t>
      </w:r>
      <w:r w:rsidRPr="00D42521">
        <w:rPr>
          <w:rStyle w:val="StyleUnderline"/>
        </w:rPr>
        <w:t>the</w:t>
      </w:r>
      <w:r w:rsidRPr="00D42521">
        <w:t xml:space="preserve"> continued </w:t>
      </w:r>
      <w:r w:rsidRPr="00D42521">
        <w:rPr>
          <w:rStyle w:val="Emphasis"/>
        </w:rPr>
        <w:t xml:space="preserve">rise of </w:t>
      </w:r>
      <w:r w:rsidRPr="00643EE1">
        <w:rPr>
          <w:rStyle w:val="Emphasis"/>
          <w:highlight w:val="green"/>
        </w:rPr>
        <w:t>antiliberalism</w:t>
      </w:r>
      <w:r w:rsidRPr="00D42521">
        <w:t xml:space="preserve"> </w:t>
      </w:r>
      <w:r w:rsidRPr="00D42521">
        <w:rPr>
          <w:rStyle w:val="StyleUnderline"/>
        </w:rPr>
        <w:t>in democratic countries</w:t>
      </w:r>
      <w:r w:rsidRPr="00D42521">
        <w:t xml:space="preserve">. </w:t>
      </w:r>
      <w:r w:rsidRPr="00D42521">
        <w:rPr>
          <w:rStyle w:val="StyleUnderline"/>
        </w:rPr>
        <w:t>Many</w:t>
      </w:r>
      <w:r w:rsidRPr="00D42521">
        <w:t xml:space="preserve"> democracies are </w:t>
      </w:r>
      <w:r w:rsidRPr="00D42521">
        <w:rPr>
          <w:rStyle w:val="StyleUnderline"/>
        </w:rPr>
        <w:t>already</w:t>
      </w:r>
      <w:r w:rsidRPr="00D42521">
        <w:t xml:space="preserve"> </w:t>
      </w:r>
      <w:r w:rsidRPr="00D42521">
        <w:rPr>
          <w:rStyle w:val="Emphasis"/>
        </w:rPr>
        <w:t>struggling</w:t>
      </w:r>
      <w:r w:rsidRPr="00D42521">
        <w:t xml:space="preserve"> </w:t>
      </w:r>
      <w:r w:rsidRPr="00D42521">
        <w:rPr>
          <w:rStyle w:val="StyleUnderline"/>
        </w:rPr>
        <w:t>with demographic decline, sluggish economic growth, soaring debt, and ascendant extremist parties</w:t>
      </w:r>
      <w:r w:rsidRPr="00D42521">
        <w:t xml:space="preserve">. A </w:t>
      </w:r>
      <w:r w:rsidRPr="00D42521">
        <w:rPr>
          <w:rStyle w:val="StyleUnderline"/>
        </w:rPr>
        <w:t>surge of</w:t>
      </w:r>
      <w:r w:rsidRPr="00D42521">
        <w:t xml:space="preserve"> </w:t>
      </w:r>
      <w:r w:rsidRPr="00643EE1">
        <w:rPr>
          <w:rStyle w:val="Emphasis"/>
          <w:highlight w:val="green"/>
        </w:rPr>
        <w:t>refugees</w:t>
      </w:r>
      <w:r w:rsidRPr="00D42521">
        <w:t xml:space="preserve"> </w:t>
      </w:r>
      <w:r w:rsidRPr="00D42521">
        <w:rPr>
          <w:rStyle w:val="StyleUnderline"/>
        </w:rPr>
        <w:t>from failing states could</w:t>
      </w:r>
      <w:r w:rsidRPr="00D42521">
        <w:t xml:space="preserve"> </w:t>
      </w:r>
      <w:r w:rsidRPr="00643EE1">
        <w:rPr>
          <w:rStyle w:val="Emphasis"/>
          <w:highlight w:val="green"/>
        </w:rPr>
        <w:t>further strengthen</w:t>
      </w:r>
      <w:r w:rsidRPr="00D42521">
        <w:t xml:space="preserve"> these </w:t>
      </w:r>
      <w:r w:rsidRPr="00D42521">
        <w:rPr>
          <w:rStyle w:val="StyleUnderline"/>
        </w:rPr>
        <w:t>antidemocratic movements</w:t>
      </w:r>
      <w:r w:rsidRPr="00D42521">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0014AC6A" w14:textId="77777777" w:rsidR="00605C57" w:rsidRPr="00872521" w:rsidRDefault="00605C57" w:rsidP="00605C57">
      <w:r w:rsidRPr="00872521">
        <w:rPr>
          <w:rStyle w:val="StyleUnderline"/>
        </w:rPr>
        <w:t>The</w:t>
      </w:r>
      <w:r w:rsidRPr="00872521">
        <w:t xml:space="preserve"> </w:t>
      </w:r>
      <w:r w:rsidRPr="00643EE1">
        <w:rPr>
          <w:rStyle w:val="Emphasis"/>
          <w:highlight w:val="green"/>
        </w:rPr>
        <w:t>U</w:t>
      </w:r>
      <w:r w:rsidRPr="00872521">
        <w:t xml:space="preserve">nited </w:t>
      </w:r>
      <w:r w:rsidRPr="00643EE1">
        <w:rPr>
          <w:rStyle w:val="Emphasis"/>
          <w:highlight w:val="green"/>
        </w:rPr>
        <w:t>S</w:t>
      </w:r>
      <w:r w:rsidRPr="00872521">
        <w:t xml:space="preserve">tates </w:t>
      </w:r>
      <w:r w:rsidRPr="00643EE1">
        <w:rPr>
          <w:rStyle w:val="StyleUnderline"/>
          <w:highlight w:val="green"/>
        </w:rPr>
        <w:t>must</w:t>
      </w:r>
      <w:r w:rsidRPr="00643EE1">
        <w:rPr>
          <w:highlight w:val="green"/>
        </w:rPr>
        <w:t xml:space="preserve"> </w:t>
      </w:r>
      <w:r w:rsidRPr="00643EE1">
        <w:rPr>
          <w:rStyle w:val="Emphasis"/>
          <w:highlight w:val="green"/>
        </w:rPr>
        <w:t>contain</w:t>
      </w:r>
      <w:r w:rsidRPr="00872521">
        <w:t xml:space="preserve"> these </w:t>
      </w:r>
      <w:r w:rsidRPr="00643EE1">
        <w:rPr>
          <w:rStyle w:val="Emphasis"/>
          <w:highlight w:val="green"/>
        </w:rPr>
        <w:t>threats</w:t>
      </w:r>
      <w:r w:rsidRPr="00872521">
        <w:t xml:space="preserve"> </w:t>
      </w:r>
      <w:r w:rsidRPr="00872521">
        <w:rPr>
          <w:rStyle w:val="StyleUnderline"/>
        </w:rPr>
        <w:t>while continuing to harness its</w:t>
      </w:r>
      <w:r w:rsidRPr="00872521">
        <w:t xml:space="preserve"> geographic, demographic, and institutional </w:t>
      </w:r>
      <w:r w:rsidRPr="00872521">
        <w:rPr>
          <w:rStyle w:val="StyleUnderline"/>
        </w:rPr>
        <w:t>advantages</w:t>
      </w:r>
      <w:r w:rsidRPr="00872521">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t xml:space="preserve"> already </w:t>
      </w:r>
      <w:r w:rsidRPr="00872521">
        <w:rPr>
          <w:rStyle w:val="StyleUnderline"/>
        </w:rPr>
        <w:t xml:space="preserve">starting </w:t>
      </w:r>
      <w:r w:rsidRPr="00A748A7">
        <w:rPr>
          <w:rStyle w:val="StyleUnderline"/>
        </w:rPr>
        <w:t>to</w:t>
      </w:r>
      <w:r w:rsidRPr="00A748A7">
        <w:t xml:space="preserve"> </w:t>
      </w:r>
      <w:r w:rsidRPr="00A748A7">
        <w:rPr>
          <w:rStyle w:val="Emphasis"/>
        </w:rPr>
        <w:t>destabilize democracy</w:t>
      </w:r>
      <w:r w:rsidRPr="00A748A7">
        <w:t xml:space="preserve">, </w:t>
      </w:r>
      <w:r w:rsidRPr="00A748A7">
        <w:rPr>
          <w:rStyle w:val="StyleUnderline"/>
        </w:rPr>
        <w:t>as</w:t>
      </w:r>
      <w:r w:rsidRPr="00A748A7">
        <w:t xml:space="preserve"> some </w:t>
      </w:r>
      <w:r w:rsidRPr="00A748A7">
        <w:rPr>
          <w:rStyle w:val="StyleUnderline"/>
        </w:rPr>
        <w:t>Americans</w:t>
      </w:r>
      <w:r w:rsidRPr="00A748A7">
        <w:t xml:space="preserve"> </w:t>
      </w:r>
      <w:r w:rsidRPr="00A748A7">
        <w:rPr>
          <w:rStyle w:val="Emphasis"/>
        </w:rPr>
        <w:t>lose faith</w:t>
      </w:r>
      <w:r w:rsidRPr="00A748A7">
        <w:t xml:space="preserve"> </w:t>
      </w:r>
      <w:r w:rsidRPr="00A748A7">
        <w:rPr>
          <w:rStyle w:val="StyleUnderline"/>
        </w:rPr>
        <w:t>in the system and turn to</w:t>
      </w:r>
      <w:r w:rsidRPr="00A748A7">
        <w:t xml:space="preserve"> </w:t>
      </w:r>
      <w:r w:rsidRPr="00A748A7">
        <w:rPr>
          <w:rStyle w:val="Emphasis"/>
        </w:rPr>
        <w:t>antiliberal</w:t>
      </w:r>
      <w:r w:rsidRPr="00A748A7">
        <w:t xml:space="preserve"> </w:t>
      </w:r>
      <w:r w:rsidRPr="00A748A7">
        <w:rPr>
          <w:rStyle w:val="StyleUnderline"/>
        </w:rPr>
        <w:t>solutions</w:t>
      </w:r>
      <w:r w:rsidRPr="00A748A7">
        <w:t>.</w:t>
      </w:r>
      <w:r w:rsidRPr="00872521">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t xml:space="preserve"> have </w:t>
      </w:r>
      <w:r w:rsidRPr="00872521">
        <w:rPr>
          <w:rStyle w:val="StyleUnderline"/>
        </w:rPr>
        <w:t xml:space="preserve">fostered </w:t>
      </w:r>
      <w:r w:rsidRPr="00643EE1">
        <w:rPr>
          <w:rStyle w:val="StyleUnderline"/>
          <w:highlight w:val="green"/>
        </w:rPr>
        <w:t>harmful policies</w:t>
      </w:r>
      <w:r w:rsidRPr="00872521">
        <w:t xml:space="preserve">, such as defunding the police or mass deportations, </w:t>
      </w:r>
      <w:r w:rsidRPr="00643EE1">
        <w:rPr>
          <w:rStyle w:val="Emphasis"/>
          <w:highlight w:val="green"/>
        </w:rPr>
        <w:t>eroding</w:t>
      </w:r>
      <w:r w:rsidRPr="00872521">
        <w:t xml:space="preserve"> trust in </w:t>
      </w:r>
      <w:r w:rsidRPr="00643EE1">
        <w:rPr>
          <w:rStyle w:val="Emphasis"/>
          <w:highlight w:val="green"/>
        </w:rPr>
        <w:t>democracy</w:t>
      </w:r>
      <w:r w:rsidRPr="00643EE1">
        <w:rPr>
          <w:highlight w:val="green"/>
        </w:rPr>
        <w:t xml:space="preserve"> </w:t>
      </w:r>
      <w:r w:rsidRPr="00643EE1">
        <w:rPr>
          <w:rStyle w:val="StyleUnderline"/>
          <w:highlight w:val="green"/>
        </w:rPr>
        <w:t>and</w:t>
      </w:r>
      <w:r w:rsidRPr="00872521">
        <w:t xml:space="preserve"> potentially </w:t>
      </w:r>
      <w:r w:rsidRPr="00643EE1">
        <w:rPr>
          <w:rStyle w:val="StyleUnderline"/>
          <w:highlight w:val="green"/>
        </w:rPr>
        <w:t>enabling demagogues to</w:t>
      </w:r>
      <w:r w:rsidRPr="00643EE1">
        <w:rPr>
          <w:highlight w:val="green"/>
        </w:rPr>
        <w:t xml:space="preserve"> </w:t>
      </w:r>
      <w:r w:rsidRPr="00643EE1">
        <w:rPr>
          <w:rStyle w:val="Emphasis"/>
          <w:highlight w:val="green"/>
        </w:rPr>
        <w:t>dismantle</w:t>
      </w:r>
      <w:r w:rsidRPr="00872521">
        <w:t xml:space="preserve"> </w:t>
      </w:r>
      <w:r w:rsidRPr="00872521">
        <w:rPr>
          <w:rStyle w:val="StyleUnderline"/>
        </w:rPr>
        <w:t xml:space="preserve">the republic’s </w:t>
      </w:r>
      <w:r w:rsidRPr="00643EE1">
        <w:rPr>
          <w:rStyle w:val="StyleUnderline"/>
          <w:highlight w:val="green"/>
        </w:rPr>
        <w:t>checks and balances</w:t>
      </w:r>
      <w:r w:rsidRPr="00872521">
        <w:t>.</w:t>
      </w:r>
    </w:p>
    <w:p w14:paraId="3426FFDA" w14:textId="77777777" w:rsidR="00605C57" w:rsidRPr="00D42521" w:rsidRDefault="00605C57" w:rsidP="00605C57">
      <w:r w:rsidRPr="00D42521">
        <w:t xml:space="preserve">Fearing decline, </w:t>
      </w:r>
      <w:r w:rsidRPr="00D42521">
        <w:rPr>
          <w:rStyle w:val="StyleUnderline"/>
        </w:rPr>
        <w:t>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might</w:t>
      </w:r>
      <w:r w:rsidRPr="00D42521">
        <w:t xml:space="preserve"> lean toward protectionism and xenophobia, </w:t>
      </w:r>
      <w:r w:rsidRPr="00643EE1">
        <w:rPr>
          <w:rStyle w:val="Emphasis"/>
          <w:highlight w:val="green"/>
        </w:rPr>
        <w:t>wall</w:t>
      </w:r>
      <w:r w:rsidRPr="00D42521">
        <w:t xml:space="preserve">ing </w:t>
      </w:r>
      <w:r w:rsidRPr="00D42521">
        <w:rPr>
          <w:rStyle w:val="Emphasis"/>
        </w:rPr>
        <w:t xml:space="preserve">itself </w:t>
      </w:r>
      <w:r w:rsidRPr="00643EE1">
        <w:rPr>
          <w:rStyle w:val="Emphasis"/>
          <w:highlight w:val="green"/>
        </w:rPr>
        <w:t>off</w:t>
      </w:r>
      <w:r w:rsidRPr="00643EE1">
        <w:rPr>
          <w:highlight w:val="green"/>
        </w:rPr>
        <w:t xml:space="preserve"> </w:t>
      </w:r>
      <w:r w:rsidRPr="00643EE1">
        <w:rPr>
          <w:rStyle w:val="StyleUnderline"/>
          <w:highlight w:val="green"/>
        </w:rPr>
        <w:t>rather than</w:t>
      </w:r>
      <w:r w:rsidRPr="00643EE1">
        <w:rPr>
          <w:highlight w:val="green"/>
        </w:rPr>
        <w:t xml:space="preserve"> </w:t>
      </w:r>
      <w:r w:rsidRPr="00643EE1">
        <w:rPr>
          <w:rStyle w:val="Emphasis"/>
          <w:highlight w:val="green"/>
        </w:rPr>
        <w:t xml:space="preserve">competing </w:t>
      </w:r>
      <w:r w:rsidRPr="00D42521">
        <w:rPr>
          <w:rStyle w:val="Emphasis"/>
        </w:rPr>
        <w:t>internationally</w:t>
      </w:r>
      <w:r w:rsidRPr="00D42521">
        <w:t xml:space="preserve">, </w:t>
      </w:r>
      <w:r w:rsidRPr="00D42521">
        <w:rPr>
          <w:rStyle w:val="StyleUnderline"/>
        </w:rPr>
        <w:t xml:space="preserve">which would </w:t>
      </w:r>
      <w:r w:rsidRPr="00643EE1">
        <w:rPr>
          <w:rStyle w:val="StyleUnderline"/>
          <w:highlight w:val="green"/>
        </w:rPr>
        <w:t>undermine</w:t>
      </w:r>
      <w:r w:rsidRPr="00D42521">
        <w:rPr>
          <w:rStyle w:val="StyleUnderline"/>
        </w:rPr>
        <w:t xml:space="preserve"> its core </w:t>
      </w:r>
      <w:r w:rsidRPr="00643EE1">
        <w:rPr>
          <w:rStyle w:val="StyleUnderline"/>
          <w:highlight w:val="green"/>
        </w:rPr>
        <w:t>strength</w:t>
      </w:r>
      <w:r w:rsidRPr="00872521">
        <w:rPr>
          <w:rStyle w:val="StyleUnderline"/>
        </w:rPr>
        <w:t>s</w:t>
      </w:r>
      <w:r w:rsidRPr="00D42521">
        <w:t xml:space="preserve">. </w:t>
      </w:r>
      <w:r w:rsidRPr="00872521">
        <w:rPr>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t xml:space="preserve">nd military threats </w:t>
      </w:r>
      <w:r w:rsidRPr="005E2137">
        <w:rPr>
          <w:sz w:val="14"/>
          <w:szCs w:val="14"/>
        </w:rPr>
        <w:t>could replace diplomacy and</w:t>
      </w:r>
      <w:r w:rsidRPr="00D42521">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t xml:space="preserve"> </w:t>
      </w:r>
      <w:r w:rsidRPr="00D42521">
        <w:rPr>
          <w:rStyle w:val="StyleUnderline"/>
        </w:rPr>
        <w:t>and</w:t>
      </w:r>
      <w:r w:rsidRPr="00D42521">
        <w:t xml:space="preserve"> </w:t>
      </w:r>
      <w:r w:rsidRPr="00D42521">
        <w:rPr>
          <w:rStyle w:val="Emphasis"/>
        </w:rPr>
        <w:t xml:space="preserve">security </w:t>
      </w:r>
      <w:r w:rsidRPr="00643EE1">
        <w:rPr>
          <w:rStyle w:val="Emphasis"/>
          <w:highlight w:val="green"/>
        </w:rPr>
        <w:t>networks</w:t>
      </w:r>
      <w:r w:rsidRPr="00D42521">
        <w:t xml:space="preserve"> </w:t>
      </w:r>
      <w:r w:rsidRPr="00D42521">
        <w:rPr>
          <w:rStyle w:val="StyleUnderline"/>
        </w:rPr>
        <w:t xml:space="preserve">could </w:t>
      </w:r>
      <w:r w:rsidRPr="00643EE1">
        <w:rPr>
          <w:rStyle w:val="StyleUnderline"/>
          <w:highlight w:val="green"/>
        </w:rPr>
        <w:t>collapse, spark</w:t>
      </w:r>
      <w:r w:rsidRPr="00D42521">
        <w:rPr>
          <w:rStyle w:val="StyleUnderline"/>
        </w:rPr>
        <w:t>ing</w:t>
      </w:r>
      <w:r w:rsidRPr="00D42521">
        <w:t xml:space="preserve"> </w:t>
      </w:r>
      <w:r w:rsidRPr="00643EE1">
        <w:rPr>
          <w:rStyle w:val="Emphasis"/>
          <w:highlight w:val="green"/>
        </w:rPr>
        <w:t>resource-driven conflicts</w:t>
      </w:r>
      <w:r w:rsidRPr="00643EE1">
        <w:rPr>
          <w:highlight w:val="green"/>
        </w:rPr>
        <w:t xml:space="preserve"> </w:t>
      </w:r>
      <w:r w:rsidRPr="00643EE1">
        <w:rPr>
          <w:rStyle w:val="StyleUnderline"/>
          <w:highlight w:val="green"/>
        </w:rPr>
        <w:t>and</w:t>
      </w:r>
      <w:r w:rsidRPr="00D42521">
        <w:rPr>
          <w:rStyle w:val="StyleUnderline"/>
        </w:rPr>
        <w:t xml:space="preserve"> killing off any possibility for</w:t>
      </w:r>
      <w:r w:rsidRPr="00D42521">
        <w:t xml:space="preserve"> </w:t>
      </w:r>
      <w:r w:rsidRPr="00643EE1">
        <w:rPr>
          <w:rStyle w:val="Emphasis"/>
          <w:highlight w:val="green"/>
        </w:rPr>
        <w:t>coop</w:t>
      </w:r>
      <w:r w:rsidRPr="00D42521">
        <w:rPr>
          <w:rStyle w:val="Emphasis"/>
        </w:rPr>
        <w:t xml:space="preserve">eration </w:t>
      </w:r>
      <w:r w:rsidRPr="00643EE1">
        <w:rPr>
          <w:rStyle w:val="Emphasis"/>
          <w:highlight w:val="green"/>
        </w:rPr>
        <w:t>on nuc</w:t>
      </w:r>
      <w:r w:rsidRPr="00D42521">
        <w:rPr>
          <w:rStyle w:val="Emphasis"/>
        </w:rPr>
        <w:t xml:space="preserve">lear </w:t>
      </w:r>
      <w:r w:rsidRPr="00643EE1">
        <w:rPr>
          <w:rStyle w:val="Emphasis"/>
          <w:highlight w:val="green"/>
        </w:rPr>
        <w:t>nonprolif</w:t>
      </w:r>
      <w:r w:rsidRPr="00D42521">
        <w:t xml:space="preserve">eration, </w:t>
      </w:r>
      <w:r w:rsidRPr="00872521">
        <w:rPr>
          <w:rStyle w:val="Emphasis"/>
        </w:rPr>
        <w:t>climate change</w:t>
      </w:r>
      <w:r w:rsidRPr="00872521">
        <w:t xml:space="preserve">, </w:t>
      </w:r>
      <w:r w:rsidRPr="00872521">
        <w:rPr>
          <w:rStyle w:val="Emphasis"/>
        </w:rPr>
        <w:t>pandemics</w:t>
      </w:r>
      <w:r w:rsidRPr="00872521">
        <w:t xml:space="preserve">, </w:t>
      </w:r>
      <w:r w:rsidRPr="00643EE1">
        <w:rPr>
          <w:rStyle w:val="StyleUnderline"/>
          <w:highlight w:val="green"/>
        </w:rPr>
        <w:t>and</w:t>
      </w:r>
      <w:r w:rsidRPr="00643EE1">
        <w:rPr>
          <w:highlight w:val="green"/>
        </w:rPr>
        <w:t xml:space="preserve"> </w:t>
      </w:r>
      <w:r w:rsidRPr="00643EE1">
        <w:rPr>
          <w:rStyle w:val="Emphasis"/>
          <w:highlight w:val="green"/>
        </w:rPr>
        <w:t>other</w:t>
      </w:r>
      <w:r w:rsidRPr="00D42521">
        <w:rPr>
          <w:rStyle w:val="Emphasis"/>
        </w:rPr>
        <w:t xml:space="preserve"> global challenge</w:t>
      </w:r>
      <w:r w:rsidRPr="00643EE1">
        <w:rPr>
          <w:rStyle w:val="Emphasis"/>
          <w:highlight w:val="green"/>
        </w:rPr>
        <w:t>s</w:t>
      </w:r>
      <w:r w:rsidRPr="00643EE1">
        <w:rPr>
          <w:highlight w:val="green"/>
        </w:rPr>
        <w:t>—</w:t>
      </w:r>
      <w:r w:rsidRPr="00643EE1">
        <w:rPr>
          <w:rStyle w:val="StyleUnderline"/>
          <w:highlight w:val="green"/>
        </w:rPr>
        <w:t>accelerating</w:t>
      </w:r>
      <w:r w:rsidRPr="00D42521">
        <w:rPr>
          <w:rStyle w:val="StyleUnderline"/>
        </w:rPr>
        <w:t xml:space="preserve"> a</w:t>
      </w:r>
      <w:r w:rsidRPr="00D42521">
        <w:t xml:space="preserve"> </w:t>
      </w:r>
      <w:r w:rsidRPr="00D42521">
        <w:rPr>
          <w:rStyle w:val="Emphasis"/>
        </w:rPr>
        <w:t>descent</w:t>
      </w:r>
      <w:r w:rsidRPr="00D42521">
        <w:t xml:space="preserve"> </w:t>
      </w:r>
      <w:r w:rsidRPr="00D42521">
        <w:rPr>
          <w:rStyle w:val="StyleUnderline"/>
        </w:rPr>
        <w:t xml:space="preserve">into </w:t>
      </w:r>
      <w:r w:rsidRPr="00643EE1">
        <w:rPr>
          <w:rStyle w:val="StyleUnderline"/>
          <w:highlight w:val="green"/>
        </w:rPr>
        <w:t>anarchy</w:t>
      </w:r>
      <w:r w:rsidRPr="00D42521">
        <w:t>.</w:t>
      </w:r>
    </w:p>
    <w:p w14:paraId="57322184" w14:textId="77777777" w:rsidR="00605C57" w:rsidRPr="00D42521" w:rsidRDefault="00605C57" w:rsidP="00605C57">
      <w:r w:rsidRPr="00D42521">
        <w:rPr>
          <w:rStyle w:val="StyleUnderline"/>
        </w:rPr>
        <w:t>The</w:t>
      </w:r>
      <w:r w:rsidRPr="00D42521">
        <w:t xml:space="preserve"> </w:t>
      </w:r>
      <w:r w:rsidRPr="00D42521">
        <w:rPr>
          <w:rStyle w:val="Emphasis"/>
        </w:rPr>
        <w:t xml:space="preserve">most </w:t>
      </w:r>
      <w:r w:rsidRPr="00643EE1">
        <w:rPr>
          <w:rStyle w:val="Emphasis"/>
          <w:highlight w:val="green"/>
        </w:rPr>
        <w:t>immediate danger</w:t>
      </w:r>
      <w:r w:rsidRPr="00643EE1">
        <w:rPr>
          <w:highlight w:val="green"/>
        </w:rPr>
        <w:t xml:space="preserve"> </w:t>
      </w:r>
      <w:r w:rsidRPr="00643EE1">
        <w:rPr>
          <w:rStyle w:val="StyleUnderline"/>
          <w:highlight w:val="green"/>
        </w:rPr>
        <w:t>is</w:t>
      </w:r>
      <w:r w:rsidRPr="00D42521">
        <w:t xml:space="preserve"> that </w:t>
      </w:r>
      <w:r w:rsidRPr="00D42521">
        <w:rPr>
          <w:rStyle w:val="StyleUnderline"/>
        </w:rPr>
        <w:t>the</w:t>
      </w:r>
      <w:r w:rsidRPr="00D42521">
        <w:t xml:space="preserve"> </w:t>
      </w:r>
      <w:r w:rsidRPr="00643EE1">
        <w:rPr>
          <w:rStyle w:val="Emphasis"/>
          <w:highlight w:val="green"/>
        </w:rPr>
        <w:t>U</w:t>
      </w:r>
      <w:r w:rsidRPr="00D42521">
        <w:t xml:space="preserve">nited </w:t>
      </w:r>
      <w:r w:rsidRPr="00643EE1">
        <w:rPr>
          <w:rStyle w:val="Emphasis"/>
          <w:highlight w:val="green"/>
        </w:rPr>
        <w:t>S</w:t>
      </w:r>
      <w:r w:rsidRPr="00D42521">
        <w:t xml:space="preserve">tates </w:t>
      </w:r>
      <w:r w:rsidRPr="00D42521">
        <w:rPr>
          <w:rStyle w:val="StyleUnderline"/>
        </w:rPr>
        <w:t xml:space="preserve">will </w:t>
      </w:r>
      <w:r w:rsidRPr="00643EE1">
        <w:rPr>
          <w:rStyle w:val="StyleUnderline"/>
          <w:highlight w:val="green"/>
        </w:rPr>
        <w:t>convince</w:t>
      </w:r>
      <w:r w:rsidRPr="00D42521">
        <w:rPr>
          <w:rStyle w:val="StyleUnderline"/>
        </w:rPr>
        <w:t xml:space="preserve"> itself—and its </w:t>
      </w:r>
      <w:r w:rsidRPr="00643EE1">
        <w:rPr>
          <w:rStyle w:val="StyleUnderline"/>
          <w:highlight w:val="green"/>
        </w:rPr>
        <w:t>adversaries</w:t>
      </w:r>
      <w:r w:rsidRPr="00D42521">
        <w:t xml:space="preserve">—that </w:t>
      </w:r>
      <w:r w:rsidRPr="00643EE1">
        <w:rPr>
          <w:rStyle w:val="StyleUnderline"/>
          <w:highlight w:val="green"/>
        </w:rPr>
        <w:t>it</w:t>
      </w:r>
      <w:r w:rsidRPr="00643EE1">
        <w:rPr>
          <w:highlight w:val="green"/>
        </w:rPr>
        <w:t xml:space="preserve"> </w:t>
      </w:r>
      <w:r w:rsidRPr="00643EE1">
        <w:rPr>
          <w:rStyle w:val="Emphasis"/>
          <w:highlight w:val="green"/>
        </w:rPr>
        <w:t>lacks the will</w:t>
      </w:r>
      <w:r w:rsidRPr="00D42521">
        <w:rPr>
          <w:szCs w:val="16"/>
        </w:rPr>
        <w:t xml:space="preserve"> or</w:t>
      </w:r>
      <w:r w:rsidRPr="00D42521">
        <w:t xml:space="preserve"> </w:t>
      </w:r>
      <w:r w:rsidRPr="00872521">
        <w:rPr>
          <w:szCs w:val="16"/>
        </w:rPr>
        <w:t>the capacity</w:t>
      </w:r>
      <w:r w:rsidRPr="00D42521">
        <w:t xml:space="preserve"> </w:t>
      </w:r>
      <w:r w:rsidRPr="00D42521">
        <w:rPr>
          <w:rStyle w:val="StyleUnderline"/>
        </w:rPr>
        <w:t>to counter large-scale aggression</w:t>
      </w:r>
      <w:r w:rsidRPr="00D42521">
        <w:t>. To avoid asserting its interests without backing them up (</w:t>
      </w:r>
      <w:r w:rsidRPr="00D42521">
        <w:rPr>
          <w:rStyle w:val="StyleUnderline"/>
        </w:rPr>
        <w:t>thereby</w:t>
      </w:r>
      <w:r w:rsidRPr="00D42521">
        <w:t xml:space="preserve"> </w:t>
      </w:r>
      <w:r w:rsidRPr="00643EE1">
        <w:rPr>
          <w:rStyle w:val="Emphasis"/>
          <w:highlight w:val="green"/>
        </w:rPr>
        <w:t>provoking</w:t>
      </w:r>
      <w:r w:rsidRPr="00643EE1">
        <w:rPr>
          <w:highlight w:val="green"/>
        </w:rPr>
        <w:t xml:space="preserve"> </w:t>
      </w:r>
      <w:r w:rsidRPr="00643EE1">
        <w:rPr>
          <w:rStyle w:val="StyleUnderline"/>
          <w:highlight w:val="green"/>
        </w:rPr>
        <w:t>aggressors</w:t>
      </w:r>
      <w:r w:rsidRPr="00D42521">
        <w:rPr>
          <w:rStyle w:val="StyleUnderline"/>
        </w:rPr>
        <w:t xml:space="preserve"> without deterring them) or</w:t>
      </w:r>
      <w:r w:rsidRPr="00D42521">
        <w:t xml:space="preserve"> prematurely withdrawing from regions (</w:t>
      </w:r>
      <w:r w:rsidRPr="00D42521">
        <w:rPr>
          <w:rStyle w:val="StyleUnderline"/>
        </w:rPr>
        <w:t>forcing</w:t>
      </w:r>
      <w:r w:rsidRPr="00D42521">
        <w:t xml:space="preserve"> a </w:t>
      </w:r>
      <w:r w:rsidRPr="00D42521">
        <w:rPr>
          <w:rStyle w:val="Emphasis"/>
        </w:rPr>
        <w:t>rushed</w:t>
      </w:r>
      <w:r w:rsidRPr="00D42521">
        <w:t xml:space="preserve"> </w:t>
      </w:r>
      <w:r w:rsidRPr="00D42521">
        <w:rPr>
          <w:rStyle w:val="StyleUnderline"/>
        </w:rPr>
        <w:t>and</w:t>
      </w:r>
      <w:r w:rsidRPr="00D42521">
        <w:t xml:space="preserve"> </w:t>
      </w:r>
      <w:r w:rsidRPr="00D42521">
        <w:rPr>
          <w:rStyle w:val="Emphasis"/>
        </w:rPr>
        <w:t>costly</w:t>
      </w:r>
      <w:r w:rsidRPr="00D42521">
        <w:t xml:space="preserve"> </w:t>
      </w:r>
      <w:r w:rsidRPr="00D42521">
        <w:rPr>
          <w:rStyle w:val="StyleUnderline"/>
        </w:rPr>
        <w:t>reentry</w:t>
      </w:r>
      <w:r w:rsidRPr="00D42521">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t xml:space="preserve"> </w:t>
      </w:r>
      <w:r w:rsidRPr="00D42521">
        <w:rPr>
          <w:rStyle w:val="Emphasis"/>
        </w:rPr>
        <w:t>powerful revisionist</w:t>
      </w:r>
      <w:r w:rsidRPr="00D42521">
        <w:t xml:space="preserve"> tyrannie</w:t>
      </w:r>
      <w:r w:rsidRPr="00D42521">
        <w:rPr>
          <w:rStyle w:val="Emphasis"/>
        </w:rPr>
        <w:t>s</w:t>
      </w:r>
      <w:r w:rsidRPr="00D42521">
        <w:t xml:space="preserve"> </w:t>
      </w:r>
      <w:r w:rsidRPr="00D42521">
        <w:rPr>
          <w:rStyle w:val="StyleUnderline"/>
        </w:rPr>
        <w:t>should be contained—is as straightforward as it is hard learned</w:t>
      </w:r>
      <w:r w:rsidRPr="00D42521">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t xml:space="preserve"> </w:t>
      </w:r>
      <w:r w:rsidRPr="00643EE1">
        <w:rPr>
          <w:rStyle w:val="Emphasis"/>
          <w:highlight w:val="green"/>
        </w:rPr>
        <w:t>key</w:t>
      </w:r>
      <w:r w:rsidRPr="00D42521">
        <w:t xml:space="preserve"> </w:t>
      </w:r>
      <w:r w:rsidRPr="00D42521">
        <w:rPr>
          <w:rStyle w:val="StyleUnderline"/>
        </w:rPr>
        <w:t>to success</w:t>
      </w:r>
      <w:r w:rsidRPr="00D42521">
        <w:t xml:space="preserve">, then as now, </w:t>
      </w:r>
      <w:r w:rsidRPr="00643EE1">
        <w:rPr>
          <w:rStyle w:val="StyleUnderline"/>
          <w:highlight w:val="green"/>
        </w:rPr>
        <w:t>is</w:t>
      </w:r>
      <w:r w:rsidRPr="00D42521">
        <w:t xml:space="preserve"> </w:t>
      </w:r>
      <w:r w:rsidRPr="00872521">
        <w:rPr>
          <w:szCs w:val="16"/>
        </w:rPr>
        <w:t>blending strength with</w:t>
      </w:r>
      <w:r w:rsidRPr="00D42521">
        <w:t xml:space="preserve"> </w:t>
      </w:r>
      <w:r w:rsidRPr="00643EE1">
        <w:rPr>
          <w:rStyle w:val="Emphasis"/>
          <w:highlight w:val="green"/>
        </w:rPr>
        <w:t>diplomacy</w:t>
      </w:r>
      <w:r w:rsidRPr="00872521">
        <w:rPr>
          <w:szCs w:val="16"/>
        </w:rPr>
        <w:t xml:space="preserve">: building a credible military presence to deter aggression while </w:t>
      </w:r>
      <w:r w:rsidRPr="00872521">
        <w:rPr>
          <w:rStyle w:val="StyleUnderline"/>
        </w:rPr>
        <w:t>offering revisionist powers a</w:t>
      </w:r>
      <w:r w:rsidRPr="00D42521">
        <w:rPr>
          <w:szCs w:val="16"/>
        </w:rPr>
        <w:t xml:space="preserve"> </w:t>
      </w:r>
      <w:r w:rsidRPr="00872521">
        <w:rPr>
          <w:rStyle w:val="Emphasis"/>
        </w:rPr>
        <w:t>path to</w:t>
      </w:r>
      <w:r w:rsidRPr="00D42521">
        <w:rPr>
          <w:szCs w:val="16"/>
        </w:rPr>
        <w:t xml:space="preserve"> re</w:t>
      </w:r>
      <w:r w:rsidRPr="00872521">
        <w:rPr>
          <w:rStyle w:val="Emphasis"/>
        </w:rPr>
        <w:t>integration</w:t>
      </w:r>
      <w:r w:rsidRPr="00D42521">
        <w:rPr>
          <w:szCs w:val="16"/>
        </w:rPr>
        <w:t xml:space="preserve"> </w:t>
      </w:r>
      <w:r w:rsidRPr="00872521">
        <w:rPr>
          <w:rStyle w:val="StyleUnderline"/>
        </w:rPr>
        <w:t>with the West</w:t>
      </w:r>
      <w:r w:rsidRPr="00D42521">
        <w:t xml:space="preserve"> if they renounce military conquest.</w:t>
      </w:r>
    </w:p>
    <w:p w14:paraId="393CABD5" w14:textId="77777777" w:rsidR="00605C57" w:rsidRPr="00D42521" w:rsidRDefault="00605C57" w:rsidP="00605C57">
      <w:pPr>
        <w:rPr>
          <w:szCs w:val="16"/>
        </w:rPr>
      </w:pPr>
      <w:r w:rsidRPr="00D42521">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doesn’t need to</w:t>
      </w:r>
      <w:r w:rsidRPr="00D42521">
        <w:t xml:space="preserve"> </w:t>
      </w:r>
      <w:r w:rsidRPr="00D42521">
        <w:rPr>
          <w:rStyle w:val="Emphasis"/>
        </w:rPr>
        <w:t>contain</w:t>
      </w:r>
      <w:r w:rsidRPr="00D42521">
        <w:t xml:space="preserve"> their </w:t>
      </w:r>
      <w:r w:rsidRPr="00D42521">
        <w:rPr>
          <w:rStyle w:val="Emphasis"/>
        </w:rPr>
        <w:t>regimes indefinitely</w:t>
      </w:r>
      <w:r w:rsidRPr="00D42521">
        <w:t>—</w:t>
      </w:r>
      <w:r w:rsidRPr="00D42521">
        <w:rPr>
          <w:rStyle w:val="StyleUnderline"/>
        </w:rPr>
        <w:t>perhaps just long enough for current trends to play out</w:t>
      </w:r>
      <w:r w:rsidRPr="00D42521">
        <w:t xml:space="preserve">. As their power declines, </w:t>
      </w:r>
      <w:r w:rsidRPr="00D42521">
        <w:rPr>
          <w:rStyle w:val="StyleUnderline"/>
        </w:rPr>
        <w:t>their imperial dreams may seem</w:t>
      </w:r>
      <w:r w:rsidRPr="00D42521">
        <w:t xml:space="preserve"> </w:t>
      </w:r>
      <w:r w:rsidRPr="00D42521">
        <w:rPr>
          <w:rStyle w:val="Emphasis"/>
        </w:rPr>
        <w:t>increasingly unattainable</w:t>
      </w:r>
      <w:r w:rsidRPr="00D42521">
        <w:t>, potentially prompting successor</w:t>
      </w:r>
      <w:r w:rsidRPr="00D42521">
        <w:rPr>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6798CCEA" w14:textId="77777777" w:rsidR="00605C57" w:rsidRPr="00B31BA2" w:rsidRDefault="00605C57" w:rsidP="00605C57">
      <w:r w:rsidRPr="00D42521">
        <w:t xml:space="preserve">China, Iran, North Korea, and Russia, however, are unlikely to mellow overnight. </w:t>
      </w:r>
      <w:r w:rsidRPr="00D42521">
        <w:rPr>
          <w:rStyle w:val="StyleUnderline"/>
        </w:rPr>
        <w:t>The</w:t>
      </w:r>
      <w:r w:rsidRPr="00D42521">
        <w:t xml:space="preserve"> </w:t>
      </w:r>
      <w:r w:rsidRPr="00D42521">
        <w:rPr>
          <w:rStyle w:val="Emphasis"/>
        </w:rPr>
        <w:t>U</w:t>
      </w:r>
      <w:r w:rsidRPr="00D42521">
        <w:t xml:space="preserve">nited </w:t>
      </w:r>
      <w:r w:rsidRPr="00D42521">
        <w:rPr>
          <w:rStyle w:val="Emphasis"/>
        </w:rPr>
        <w:t>S</w:t>
      </w:r>
      <w:r w:rsidRPr="00D42521">
        <w:t xml:space="preserve">tates’ </w:t>
      </w:r>
      <w:r w:rsidRPr="00D42521">
        <w:rPr>
          <w:rStyle w:val="StyleUnderline"/>
        </w:rPr>
        <w:t>struggle against these countries</w:t>
      </w:r>
      <w:r w:rsidRPr="00D42521">
        <w:t xml:space="preserve"> may </w:t>
      </w:r>
      <w:r w:rsidRPr="00D42521">
        <w:rPr>
          <w:rStyle w:val="StyleUnderline"/>
        </w:rPr>
        <w:t>not last</w:t>
      </w:r>
      <w:r w:rsidRPr="00D42521">
        <w:t xml:space="preserve"> </w:t>
      </w:r>
      <w:r w:rsidRPr="00D42521">
        <w:rPr>
          <w:rStyle w:val="Emphasis"/>
        </w:rPr>
        <w:t>forever</w:t>
      </w:r>
      <w:r w:rsidRPr="00D42521">
        <w:t xml:space="preserve">, </w:t>
      </w:r>
      <w:r w:rsidRPr="00D42521">
        <w:rPr>
          <w:rStyle w:val="StyleUnderline"/>
        </w:rPr>
        <w:t>but Washington must</w:t>
      </w:r>
      <w:r w:rsidRPr="00D42521">
        <w:t xml:space="preserve"> </w:t>
      </w:r>
      <w:r w:rsidRPr="00D42521">
        <w:rPr>
          <w:rStyle w:val="Emphasis"/>
        </w:rPr>
        <w:t>prepare for a contest</w:t>
      </w:r>
      <w:r w:rsidRPr="00D42521">
        <w:t xml:space="preserve"> </w:t>
      </w:r>
      <w:r w:rsidRPr="00D42521">
        <w:rPr>
          <w:rStyle w:val="StyleUnderline"/>
        </w:rPr>
        <w:t>that could last years</w:t>
      </w:r>
      <w:r w:rsidRPr="00D42521">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643EE1">
        <w:rPr>
          <w:rStyle w:val="StyleUnderline"/>
          <w:highlight w:val="green"/>
        </w:rPr>
        <w:t>stand up</w:t>
      </w:r>
      <w:r w:rsidRPr="00D42521">
        <w:rPr>
          <w:rStyle w:val="StyleUnderline"/>
        </w:rPr>
        <w:t xml:space="preserve"> to autocratic aggression doesn’t mean</w:t>
      </w:r>
      <w:r w:rsidRPr="00D42521">
        <w:t xml:space="preserve"> rushing into </w:t>
      </w:r>
      <w:r w:rsidRPr="00D42521">
        <w:rPr>
          <w:rStyle w:val="Emphasis"/>
        </w:rPr>
        <w:t>war</w:t>
      </w:r>
      <w:r w:rsidRPr="00D42521">
        <w:t xml:space="preserve">; </w:t>
      </w:r>
      <w:r w:rsidRPr="00D42521">
        <w:rPr>
          <w:rStyle w:val="StyleUnderline"/>
        </w:rPr>
        <w:t xml:space="preserve">it means creating a future in which peace is secured </w:t>
      </w:r>
      <w:r w:rsidRPr="00643EE1">
        <w:rPr>
          <w:rStyle w:val="StyleUnderline"/>
          <w:highlight w:val="green"/>
        </w:rPr>
        <w:t>through</w:t>
      </w:r>
      <w:r w:rsidRPr="00643EE1">
        <w:rPr>
          <w:highlight w:val="green"/>
        </w:rPr>
        <w:t xml:space="preserve"> </w:t>
      </w:r>
      <w:r w:rsidRPr="00643EE1">
        <w:rPr>
          <w:rStyle w:val="Emphasis"/>
          <w:highlight w:val="green"/>
        </w:rPr>
        <w:t>sustained investment</w:t>
      </w:r>
      <w:r w:rsidRPr="00D42521">
        <w:rPr>
          <w:rStyle w:val="Emphasis"/>
        </w:rPr>
        <w:t xml:space="preserve">s </w:t>
      </w:r>
      <w:r w:rsidRPr="00643EE1">
        <w:rPr>
          <w:rStyle w:val="Emphasis"/>
          <w:highlight w:val="green"/>
        </w:rPr>
        <w:t>in</w:t>
      </w:r>
      <w:r w:rsidRPr="00872521">
        <w:rPr>
          <w:szCs w:val="16"/>
        </w:rPr>
        <w:t xml:space="preserve"> military strength and</w:t>
      </w:r>
      <w:r w:rsidRPr="00872521">
        <w:t xml:space="preserve"> </w:t>
      </w:r>
      <w:r w:rsidRPr="00643EE1">
        <w:rPr>
          <w:rStyle w:val="Emphasis"/>
          <w:highlight w:val="green"/>
        </w:rPr>
        <w:t>diplomatic outreach</w:t>
      </w:r>
      <w:r w:rsidRPr="00D42521">
        <w:rPr>
          <w:szCs w:val="16"/>
        </w:rPr>
        <w:t>. It</w:t>
      </w:r>
      <w:r w:rsidRPr="00D42521">
        <w:t xml:space="preserve"> means rallying a nation to recognize its immense power and accept the responsibility to wield it, not in frenzied reaction but before the storm—with purpose and prudence.</w:t>
      </w:r>
    </w:p>
    <w:p w14:paraId="58C9E871" w14:textId="786399B1" w:rsidR="00F93A6C" w:rsidRPr="00BD0597" w:rsidRDefault="00605C57" w:rsidP="00F93A6C">
      <w:pPr>
        <w:pStyle w:val="Heading4"/>
        <w:rPr>
          <w:rFonts w:cstheme="minorHAnsi"/>
        </w:rPr>
      </w:pPr>
      <w:r>
        <w:rPr>
          <w:rFonts w:cstheme="minorHAnsi"/>
        </w:rPr>
        <w:t>No disads--d</w:t>
      </w:r>
      <w:r w:rsidR="00F93A6C" w:rsidRPr="00BF6CB0">
        <w:rPr>
          <w:rFonts w:cstheme="minorHAnsi"/>
        </w:rPr>
        <w:t xml:space="preserve">emocracy </w:t>
      </w:r>
      <w:r w:rsidR="00F93A6C" w:rsidRPr="00BD0597">
        <w:rPr>
          <w:rFonts w:cstheme="minorHAnsi"/>
        </w:rPr>
        <w:t>is a conflict dampener—it solves all impacts</w:t>
      </w:r>
    </w:p>
    <w:p w14:paraId="54E70C65" w14:textId="77777777" w:rsidR="00F93A6C" w:rsidRPr="00BF6CB0" w:rsidRDefault="00F93A6C" w:rsidP="00F93A6C">
      <w:pPr>
        <w:rPr>
          <w:rFonts w:cstheme="minorHAnsi"/>
        </w:rPr>
      </w:pPr>
      <w:r w:rsidRPr="00BF6CB0">
        <w:rPr>
          <w:rStyle w:val="Style13ptBold"/>
        </w:rPr>
        <w:t>Twining 21</w:t>
      </w:r>
      <w:r w:rsidRPr="00BF6CB0">
        <w:rPr>
          <w:rFonts w:cstheme="minorHAnsi"/>
        </w:rPr>
        <w:t xml:space="preserve">, PhD, president of the International Republican Institute, former director of the Asia Program at the German Marshall Fund. (Daniel, 10-10-2021, "America must double down on democracy", </w:t>
      </w:r>
      <w:r w:rsidRPr="00BF6CB0">
        <w:rPr>
          <w:rFonts w:cstheme="minorHAnsi"/>
          <w:i/>
          <w:iCs/>
        </w:rPr>
        <w:t>The Hill</w:t>
      </w:r>
      <w:r w:rsidRPr="00BF6CB0">
        <w:rPr>
          <w:rFonts w:cstheme="minorHAnsi"/>
        </w:rPr>
        <w:t xml:space="preserve">, </w:t>
      </w:r>
      <w:hyperlink r:id="rId15" w:history="1">
        <w:r w:rsidRPr="00BF6CB0">
          <w:rPr>
            <w:rStyle w:val="Hyperlink"/>
          </w:rPr>
          <w:t>https://thehill.com/opinion/campaign/575693-america-must-double-down-on-democracy</w:t>
        </w:r>
      </w:hyperlink>
      <w:r w:rsidRPr="00BF6CB0">
        <w:t>) *language edited</w:t>
      </w:r>
      <w:r w:rsidRPr="00BF6CB0">
        <w:rPr>
          <w:rFonts w:cstheme="minorHAnsi"/>
        </w:rPr>
        <w:t xml:space="preserve"> </w:t>
      </w:r>
    </w:p>
    <w:p w14:paraId="3ED35443" w14:textId="77777777" w:rsidR="00F93A6C" w:rsidRDefault="00F93A6C" w:rsidP="00F93A6C">
      <w:pPr>
        <w:rPr>
          <w:rFonts w:cstheme="minorHAnsi"/>
        </w:rPr>
      </w:pPr>
      <w:r w:rsidRPr="00BF6CB0">
        <w:rPr>
          <w:rFonts w:cstheme="minorHAnsi"/>
        </w:rPr>
        <w:t xml:space="preserve">The hard truth is that </w:t>
      </w:r>
      <w:r w:rsidRPr="00BF6CB0">
        <w:rPr>
          <w:rStyle w:val="StyleUnderline"/>
        </w:rPr>
        <w:t xml:space="preserve">a world that is </w:t>
      </w:r>
      <w:r w:rsidRPr="00BF6CB0">
        <w:rPr>
          <w:rStyle w:val="Emphasis"/>
          <w:rFonts w:cstheme="minorHAnsi"/>
        </w:rPr>
        <w:t>less free</w:t>
      </w:r>
      <w:r w:rsidRPr="00BF6CB0">
        <w:rPr>
          <w:rStyle w:val="StyleUnderline"/>
        </w:rPr>
        <w:t xml:space="preserve"> is one that is </w:t>
      </w:r>
      <w:r w:rsidRPr="00BF6CB0">
        <w:rPr>
          <w:rStyle w:val="Emphasis"/>
          <w:rFonts w:cstheme="minorHAnsi"/>
        </w:rPr>
        <w:t>less</w:t>
      </w:r>
      <w:r w:rsidRPr="00BF6CB0">
        <w:rPr>
          <w:rFonts w:cstheme="minorHAnsi"/>
        </w:rPr>
        <w:t xml:space="preserve"> secure, </w:t>
      </w:r>
      <w:r w:rsidRPr="00BF6CB0">
        <w:rPr>
          <w:rStyle w:val="Emphasis"/>
          <w:rFonts w:cstheme="minorHAnsi"/>
        </w:rPr>
        <w:t>stable</w:t>
      </w:r>
      <w:r w:rsidRPr="00BF6CB0">
        <w:rPr>
          <w:rFonts w:cstheme="minorHAnsi"/>
        </w:rPr>
        <w:t xml:space="preserve"> and prosperous. </w:t>
      </w:r>
      <w:r w:rsidRPr="00BF6CB0">
        <w:rPr>
          <w:rStyle w:val="StyleUnderline"/>
        </w:rPr>
        <w:t xml:space="preserve">The </w:t>
      </w:r>
      <w:r w:rsidRPr="00BF6CB0">
        <w:rPr>
          <w:rStyle w:val="Emphasis"/>
          <w:rFonts w:cstheme="minorHAnsi"/>
        </w:rPr>
        <w:t>greatest dangers</w:t>
      </w:r>
      <w:r w:rsidRPr="00BF6CB0">
        <w:rPr>
          <w:rStyle w:val="StyleUnderline"/>
        </w:rPr>
        <w:t xml:space="preserve"> to the American way of life emanate from </w:t>
      </w:r>
      <w:r w:rsidRPr="00BF6CB0">
        <w:rPr>
          <w:rStyle w:val="Emphasis"/>
          <w:rFonts w:cstheme="minorHAnsi"/>
        </w:rPr>
        <w:t>hostile autocracies</w:t>
      </w:r>
      <w:r w:rsidRPr="00BF6CB0">
        <w:rPr>
          <w:rFonts w:cstheme="minorHAnsi"/>
        </w:rPr>
        <w:t xml:space="preserve">. There are no quick fixes, but </w:t>
      </w:r>
      <w:r w:rsidRPr="00643EE1">
        <w:rPr>
          <w:rStyle w:val="StyleUnderline"/>
          <w:highlight w:val="green"/>
        </w:rPr>
        <w:t xml:space="preserve">the </w:t>
      </w:r>
      <w:r w:rsidRPr="00643EE1">
        <w:rPr>
          <w:rStyle w:val="Emphasis"/>
          <w:rFonts w:cstheme="minorHAnsi"/>
          <w:highlight w:val="green"/>
        </w:rPr>
        <w:t>best antidotes</w:t>
      </w:r>
      <w:r w:rsidRPr="00643EE1">
        <w:rPr>
          <w:rStyle w:val="StyleUnderline"/>
          <w:highlight w:val="green"/>
        </w:rPr>
        <w:t xml:space="preserve"> to</w:t>
      </w:r>
      <w:r w:rsidRPr="00BF6CB0">
        <w:rPr>
          <w:rFonts w:cstheme="minorHAnsi"/>
        </w:rPr>
        <w:t xml:space="preserve"> the challenges of </w:t>
      </w:r>
      <w:r w:rsidRPr="00643EE1">
        <w:rPr>
          <w:rStyle w:val="Emphasis"/>
          <w:rFonts w:cstheme="minorHAnsi"/>
          <w:highlight w:val="green"/>
        </w:rPr>
        <w:t>great-power conflict</w:t>
      </w:r>
      <w:r w:rsidRPr="00BF6CB0">
        <w:rPr>
          <w:rStyle w:val="StyleUnderline"/>
        </w:rPr>
        <w:t xml:space="preserve">, </w:t>
      </w:r>
      <w:r w:rsidRPr="00643EE1">
        <w:rPr>
          <w:rStyle w:val="Emphasis"/>
          <w:rFonts w:cstheme="minorHAnsi"/>
          <w:highlight w:val="green"/>
        </w:rPr>
        <w:t>terrori</w:t>
      </w:r>
      <w:r w:rsidRPr="00BF6CB0">
        <w:rPr>
          <w:rStyle w:val="Emphasis"/>
          <w:rFonts w:cstheme="minorHAnsi"/>
        </w:rPr>
        <w:t>sm</w:t>
      </w:r>
      <w:r w:rsidRPr="00BF6CB0">
        <w:rPr>
          <w:rStyle w:val="StyleUnderline"/>
        </w:rPr>
        <w:t xml:space="preserve"> </w:t>
      </w:r>
      <w:r w:rsidRPr="00643EE1">
        <w:rPr>
          <w:rStyle w:val="StyleUnderline"/>
          <w:highlight w:val="green"/>
        </w:rPr>
        <w:t xml:space="preserve">and </w:t>
      </w:r>
      <w:r w:rsidRPr="00643EE1">
        <w:rPr>
          <w:rStyle w:val="Emphasis"/>
          <w:rFonts w:cstheme="minorHAnsi"/>
          <w:highlight w:val="green"/>
        </w:rPr>
        <w:t>mass migration</w:t>
      </w:r>
      <w:r w:rsidRPr="00BF6CB0">
        <w:rPr>
          <w:rFonts w:cstheme="minorHAnsi"/>
        </w:rPr>
        <w:t xml:space="preserve"> of desperate refugees </w:t>
      </w:r>
      <w:r w:rsidRPr="00643EE1">
        <w:rPr>
          <w:rStyle w:val="StyleUnderline"/>
          <w:highlight w:val="green"/>
        </w:rPr>
        <w:t>lie in</w:t>
      </w:r>
      <w:r w:rsidRPr="00BF6CB0">
        <w:rPr>
          <w:rFonts w:cstheme="minorHAnsi"/>
        </w:rPr>
        <w:t xml:space="preserve"> the </w:t>
      </w:r>
      <w:r w:rsidRPr="00BF6CB0">
        <w:rPr>
          <w:rStyle w:val="Emphasis"/>
          <w:rFonts w:cstheme="minorHAnsi"/>
        </w:rPr>
        <w:t>building</w:t>
      </w:r>
      <w:r w:rsidRPr="00BF6CB0">
        <w:rPr>
          <w:rFonts w:cstheme="minorHAnsi"/>
        </w:rPr>
        <w:t xml:space="preserve"> of inclusive </w:t>
      </w:r>
      <w:r w:rsidRPr="00643EE1">
        <w:rPr>
          <w:rStyle w:val="Emphasis"/>
          <w:rFonts w:cstheme="minorHAnsi"/>
          <w:highlight w:val="green"/>
        </w:rPr>
        <w:t>democratic institutions</w:t>
      </w:r>
      <w:r w:rsidRPr="00BF6CB0">
        <w:rPr>
          <w:rFonts w:cstheme="minorHAnsi"/>
        </w:rPr>
        <w:t xml:space="preserve"> — and working with allied democracies to sustain the free and open order that China, in particular, wishes to replace with a world that’s safe for autocracy. The conventional wisdom that authoritarianism has popular momentum is wrong. No one anywhere is taking to the street to demand more corrupt governance, the adoption of one-man rule, a stronger surveillance state, or greater intervention by malign foreign powers. </w:t>
      </w:r>
      <w:r w:rsidRPr="00BF6CB0">
        <w:rPr>
          <w:rStyle w:val="StyleUnderline"/>
        </w:rPr>
        <w:t>Democratic freedoms are</w:t>
      </w:r>
      <w:r w:rsidRPr="00BF6CB0">
        <w:rPr>
          <w:rFonts w:cstheme="minorHAnsi"/>
        </w:rPr>
        <w:t xml:space="preserve"> unquestionably </w:t>
      </w:r>
      <w:r w:rsidRPr="00BF6CB0">
        <w:rPr>
          <w:rStyle w:val="StyleUnderline"/>
        </w:rPr>
        <w:t>under assault in many nations</w:t>
      </w:r>
      <w:r w:rsidRPr="00BF6CB0">
        <w:rPr>
          <w:rFonts w:cstheme="minorHAnsi"/>
        </w:rPr>
        <w:t xml:space="preserve">. Autocrats are aggressive precisely because of the growing demands for change in their more modern, connected societies — and the rising risk that middle classes in nations such as China and Russia will not be willing forever to forfeit political rights for prosperity. </w:t>
      </w:r>
      <w:r w:rsidRPr="00643EE1">
        <w:rPr>
          <w:rStyle w:val="StyleUnderline"/>
          <w:highlight w:val="green"/>
        </w:rPr>
        <w:t>American</w:t>
      </w:r>
      <w:r w:rsidRPr="00BF6CB0">
        <w:rPr>
          <w:rFonts w:cstheme="minorHAnsi"/>
        </w:rPr>
        <w:t xml:space="preserve"> retrenchment and </w:t>
      </w:r>
      <w:r w:rsidRPr="00643EE1">
        <w:rPr>
          <w:rStyle w:val="StyleUnderline"/>
          <w:highlight w:val="green"/>
        </w:rPr>
        <w:t xml:space="preserve">isolationism </w:t>
      </w:r>
      <w:r w:rsidRPr="00643EE1">
        <w:rPr>
          <w:rStyle w:val="Emphasis"/>
          <w:rFonts w:cstheme="minorHAnsi"/>
          <w:highlight w:val="green"/>
        </w:rPr>
        <w:t>compound the danger</w:t>
      </w:r>
      <w:r w:rsidRPr="00BF6CB0">
        <w:rPr>
          <w:rFonts w:cstheme="minorHAnsi"/>
        </w:rPr>
        <w:t xml:space="preserve">. It would be nice to live in a world where failed states and dictatorships were a problem for someone else to worry about. But rather than producing stability, </w:t>
      </w:r>
      <w:r w:rsidRPr="00BF6CB0">
        <w:t xml:space="preserve">Western retreat only emboldens autocrats in ways that amplify dangers to American national security. </w:t>
      </w:r>
      <w:r w:rsidRPr="00BF6CB0">
        <w:rPr>
          <w:rFonts w:cstheme="minorHAnsi"/>
        </w:rPr>
        <w:t xml:space="preserve">We know that </w:t>
      </w:r>
      <w:r w:rsidRPr="00BF6CB0">
        <w:rPr>
          <w:rStyle w:val="StyleUnderline"/>
        </w:rPr>
        <w:t xml:space="preserve">violent </w:t>
      </w:r>
      <w:r w:rsidRPr="00643EE1">
        <w:rPr>
          <w:rStyle w:val="StyleUnderline"/>
          <w:highlight w:val="green"/>
        </w:rPr>
        <w:t xml:space="preserve">extremism </w:t>
      </w:r>
      <w:r w:rsidRPr="00643EE1">
        <w:rPr>
          <w:rStyle w:val="Emphasis"/>
          <w:rFonts w:cstheme="minorHAnsi"/>
          <w:highlight w:val="green"/>
        </w:rPr>
        <w:t>flourishes</w:t>
      </w:r>
      <w:r w:rsidRPr="00643EE1">
        <w:rPr>
          <w:rStyle w:val="StyleUnderline"/>
          <w:highlight w:val="green"/>
        </w:rPr>
        <w:t xml:space="preserve"> under</w:t>
      </w:r>
      <w:r w:rsidRPr="00BF6CB0">
        <w:rPr>
          <w:rFonts w:cstheme="minorHAnsi"/>
        </w:rPr>
        <w:t xml:space="preserve"> state failure and </w:t>
      </w:r>
      <w:r w:rsidRPr="00643EE1">
        <w:rPr>
          <w:rStyle w:val="Emphasis"/>
          <w:rFonts w:cstheme="minorHAnsi"/>
          <w:highlight w:val="green"/>
        </w:rPr>
        <w:t>dictatorship</w:t>
      </w:r>
      <w:r w:rsidRPr="00BF6CB0">
        <w:rPr>
          <w:rFonts w:cstheme="minorHAnsi"/>
        </w:rPr>
        <w:t xml:space="preserve">. Broken states become breeding grounds for extremist groups because they leave vacuums that terrorists are only too happy to fill. </w:t>
      </w:r>
      <w:r w:rsidRPr="00BF6CB0">
        <w:rPr>
          <w:rStyle w:val="StyleUnderline"/>
        </w:rPr>
        <w:t xml:space="preserve">In nations without </w:t>
      </w:r>
      <w:r w:rsidRPr="00BF6CB0">
        <w:rPr>
          <w:rStyle w:val="Emphasis"/>
          <w:rFonts w:cstheme="minorHAnsi"/>
        </w:rPr>
        <w:t>democratic accountability</w:t>
      </w:r>
      <w:r w:rsidRPr="00BF6CB0">
        <w:rPr>
          <w:rStyle w:val="StyleUnderline"/>
        </w:rPr>
        <w:t xml:space="preserve">, citizens become drawn to the only forms of expression available to them, which are often </w:t>
      </w:r>
      <w:r w:rsidRPr="00BF6CB0">
        <w:rPr>
          <w:rStyle w:val="Emphasis"/>
          <w:rFonts w:cstheme="minorHAnsi"/>
        </w:rPr>
        <w:t>violent</w:t>
      </w:r>
      <w:r w:rsidRPr="00BF6CB0">
        <w:rPr>
          <w:rStyle w:val="StyleUnderline"/>
        </w:rPr>
        <w:t xml:space="preserve"> and </w:t>
      </w:r>
      <w:r w:rsidRPr="00BF6CB0">
        <w:rPr>
          <w:rStyle w:val="Emphasis"/>
          <w:rFonts w:cstheme="minorHAnsi"/>
        </w:rPr>
        <w:t>extreme</w:t>
      </w:r>
      <w:r w:rsidRPr="00BF6CB0">
        <w:rPr>
          <w:rStyle w:val="StyleUnderline"/>
        </w:rPr>
        <w:t xml:space="preserve">. </w:t>
      </w:r>
      <w:r w:rsidRPr="00BF6CB0">
        <w:rPr>
          <w:rFonts w:cstheme="minorHAnsi"/>
        </w:rPr>
        <w:t xml:space="preserve">The good news is that we have billions of allies around the world: citizens on every continent chafing for greater freedom and dignity. They do not want U.S. military-led nation-building. They want peaceful support for their independent efforts to create democratic space in systems distorted by overweening government control, dangerous governance gaps and foreign malign influence. </w:t>
      </w:r>
      <w:r w:rsidRPr="00BF6CB0">
        <w:rPr>
          <w:rStyle w:val="StyleUnderline"/>
        </w:rPr>
        <w:t xml:space="preserve">The free world </w:t>
      </w:r>
      <w:r w:rsidRPr="00BF6CB0">
        <w:rPr>
          <w:rStyle w:val="Emphasis"/>
          <w:rFonts w:cstheme="minorHAnsi"/>
        </w:rPr>
        <w:t>cannot be neutral</w:t>
      </w:r>
      <w:r w:rsidRPr="00BF6CB0">
        <w:rPr>
          <w:rStyle w:val="StyleUnderline"/>
        </w:rPr>
        <w:t xml:space="preserve"> in the face of </w:t>
      </w:r>
      <w:r w:rsidRPr="00BF6CB0">
        <w:rPr>
          <w:rStyle w:val="Emphasis"/>
          <w:rFonts w:cstheme="minorHAnsi"/>
        </w:rPr>
        <w:t>autocracy’s resurgence</w:t>
      </w:r>
      <w:r w:rsidRPr="00BF6CB0">
        <w:rPr>
          <w:rFonts w:cstheme="minorHAnsi"/>
        </w:rPr>
        <w:t xml:space="preserve">. Rather, it should play to its strengths. The appeal of democratic opportunity is a strategic asset for the United States — despite our own shortcomings — because people around the world similarly aspire to live in societies that guarantee justice, rights and dignity. </w:t>
      </w:r>
      <w:r w:rsidRPr="00BF6CB0">
        <w:t>America’s closest allies are democracies.</w:t>
      </w:r>
      <w:r w:rsidRPr="00BF6CB0">
        <w:rPr>
          <w:rStyle w:val="StyleUnderline"/>
        </w:rPr>
        <w:t xml:space="preserve"> </w:t>
      </w:r>
      <w:r w:rsidRPr="00643EE1">
        <w:rPr>
          <w:rStyle w:val="StyleUnderline"/>
          <w:highlight w:val="green"/>
        </w:rPr>
        <w:t xml:space="preserve">Democracies </w:t>
      </w:r>
      <w:r w:rsidRPr="00643EE1">
        <w:rPr>
          <w:rStyle w:val="Emphasis"/>
          <w:rFonts w:cstheme="minorHAnsi"/>
          <w:highlight w:val="green"/>
        </w:rPr>
        <w:t>don’t fight each other</w:t>
      </w:r>
      <w:r w:rsidRPr="00643EE1">
        <w:rPr>
          <w:rStyle w:val="StyleUnderline"/>
          <w:highlight w:val="green"/>
        </w:rPr>
        <w:t xml:space="preserve">, </w:t>
      </w:r>
      <w:r w:rsidRPr="00643EE1">
        <w:rPr>
          <w:rStyle w:val="Emphasis"/>
          <w:rFonts w:cstheme="minorHAnsi"/>
          <w:highlight w:val="green"/>
        </w:rPr>
        <w:t>export</w:t>
      </w:r>
      <w:r w:rsidRPr="00BF6CB0">
        <w:rPr>
          <w:rStyle w:val="Emphasis"/>
          <w:rFonts w:cstheme="minorHAnsi"/>
        </w:rPr>
        <w:t xml:space="preserve"> violent </w:t>
      </w:r>
      <w:r w:rsidRPr="00643EE1">
        <w:rPr>
          <w:rStyle w:val="Emphasis"/>
          <w:rFonts w:cstheme="minorHAnsi"/>
          <w:highlight w:val="green"/>
        </w:rPr>
        <w:t>extremism</w:t>
      </w:r>
      <w:r w:rsidRPr="00BF6CB0">
        <w:rPr>
          <w:rStyle w:val="StyleUnderline"/>
        </w:rPr>
        <w:t xml:space="preserve">, </w:t>
      </w:r>
      <w:r w:rsidRPr="00643EE1">
        <w:rPr>
          <w:rStyle w:val="StyleUnderline"/>
          <w:highlight w:val="green"/>
        </w:rPr>
        <w:t xml:space="preserve">or </w:t>
      </w:r>
      <w:r w:rsidRPr="00643EE1">
        <w:rPr>
          <w:rStyle w:val="Emphasis"/>
          <w:rFonts w:cstheme="minorHAnsi"/>
          <w:highlight w:val="green"/>
        </w:rPr>
        <w:t>produce</w:t>
      </w:r>
      <w:r w:rsidRPr="00BF6CB0">
        <w:rPr>
          <w:rStyle w:val="Emphasis"/>
          <w:rFonts w:cstheme="minorHAnsi"/>
        </w:rPr>
        <w:t xml:space="preserve"> the </w:t>
      </w:r>
      <w:r w:rsidRPr="00643EE1">
        <w:rPr>
          <w:rStyle w:val="Emphasis"/>
          <w:rFonts w:cstheme="minorHAnsi"/>
          <w:highlight w:val="green"/>
        </w:rPr>
        <w:t>conflicts</w:t>
      </w:r>
      <w:r w:rsidRPr="00BF6CB0">
        <w:rPr>
          <w:rStyle w:val="StyleUnderline"/>
        </w:rPr>
        <w:t xml:space="preserve"> that drive </w:t>
      </w:r>
      <w:r w:rsidRPr="00BF6CB0">
        <w:rPr>
          <w:rStyle w:val="Emphasis"/>
          <w:rFonts w:cstheme="minorHAnsi"/>
        </w:rPr>
        <w:t>mass migration</w:t>
      </w:r>
      <w:r w:rsidRPr="00BF6CB0">
        <w:rPr>
          <w:rFonts w:cstheme="minorHAnsi"/>
        </w:rPr>
        <w:t xml:space="preserve">. </w:t>
      </w:r>
      <w:r w:rsidRPr="00643EE1">
        <w:rPr>
          <w:rStyle w:val="StyleUnderline"/>
          <w:highlight w:val="green"/>
        </w:rPr>
        <w:t xml:space="preserve">Democracies are </w:t>
      </w:r>
      <w:r w:rsidRPr="00643EE1">
        <w:rPr>
          <w:rStyle w:val="Emphasis"/>
          <w:rFonts w:cstheme="minorHAnsi"/>
          <w:highlight w:val="green"/>
        </w:rPr>
        <w:t>better partners</w:t>
      </w:r>
      <w:r w:rsidRPr="00643EE1">
        <w:rPr>
          <w:rStyle w:val="StyleUnderline"/>
          <w:highlight w:val="green"/>
        </w:rPr>
        <w:t xml:space="preserve"> in </w:t>
      </w:r>
      <w:r w:rsidRPr="00643EE1">
        <w:rPr>
          <w:rStyle w:val="Emphasis"/>
          <w:rFonts w:cstheme="minorHAnsi"/>
          <w:highlight w:val="green"/>
        </w:rPr>
        <w:t>fighting terrori</w:t>
      </w:r>
      <w:r w:rsidRPr="00BF6CB0">
        <w:rPr>
          <w:rStyle w:val="Emphasis"/>
          <w:rFonts w:cstheme="minorHAnsi"/>
        </w:rPr>
        <w:t>sm</w:t>
      </w:r>
      <w:r w:rsidRPr="00BF6CB0">
        <w:rPr>
          <w:rFonts w:cstheme="minorHAnsi"/>
        </w:rPr>
        <w:t xml:space="preserve">, human </w:t>
      </w:r>
      <w:r w:rsidRPr="00643EE1">
        <w:rPr>
          <w:rStyle w:val="Emphasis"/>
          <w:highlight w:val="green"/>
        </w:rPr>
        <w:t>trafficking</w:t>
      </w:r>
      <w:r w:rsidRPr="00643EE1">
        <w:rPr>
          <w:rStyle w:val="StyleUnderline"/>
          <w:highlight w:val="green"/>
        </w:rPr>
        <w:t xml:space="preserve"> and</w:t>
      </w:r>
      <w:r w:rsidRPr="00BF6CB0">
        <w:t xml:space="preserve"> </w:t>
      </w:r>
      <w:r w:rsidRPr="00643EE1">
        <w:rPr>
          <w:rStyle w:val="Emphasis"/>
          <w:rFonts w:cstheme="minorHAnsi"/>
          <w:highlight w:val="green"/>
        </w:rPr>
        <w:t>poverty</w:t>
      </w:r>
      <w:r w:rsidRPr="00BF6CB0">
        <w:rPr>
          <w:rFonts w:cstheme="minorHAnsi"/>
        </w:rPr>
        <w:t xml:space="preserve">, </w:t>
      </w:r>
      <w:r w:rsidRPr="00643EE1">
        <w:rPr>
          <w:rStyle w:val="StyleUnderline"/>
          <w:highlight w:val="green"/>
        </w:rPr>
        <w:t>as well as establishing</w:t>
      </w:r>
      <w:r w:rsidRPr="00BF6CB0">
        <w:rPr>
          <w:rStyle w:val="StyleUnderline"/>
        </w:rPr>
        <w:t xml:space="preserve"> reliable </w:t>
      </w:r>
      <w:r w:rsidRPr="00643EE1">
        <w:rPr>
          <w:rStyle w:val="Emphasis"/>
          <w:rFonts w:cstheme="minorHAnsi"/>
          <w:highlight w:val="green"/>
        </w:rPr>
        <w:t>trad</w:t>
      </w:r>
      <w:r w:rsidRPr="00BF6CB0">
        <w:rPr>
          <w:rFonts w:cstheme="minorHAnsi"/>
        </w:rPr>
        <w:t xml:space="preserve">ing relationships. </w:t>
      </w:r>
      <w:r w:rsidRPr="00643EE1">
        <w:rPr>
          <w:rStyle w:val="StyleUnderline"/>
          <w:highlight w:val="green"/>
        </w:rPr>
        <w:t xml:space="preserve">Open societies </w:t>
      </w:r>
      <w:r w:rsidRPr="00643EE1">
        <w:rPr>
          <w:rStyle w:val="Emphasis"/>
          <w:rFonts w:cstheme="minorHAnsi"/>
          <w:highlight w:val="green"/>
        </w:rPr>
        <w:t>incubate the tech</w:t>
      </w:r>
      <w:r w:rsidRPr="00BF6CB0">
        <w:rPr>
          <w:rStyle w:val="StyleUnderline"/>
        </w:rPr>
        <w:t xml:space="preserve">nologies </w:t>
      </w:r>
      <w:r w:rsidRPr="00643EE1">
        <w:rPr>
          <w:rStyle w:val="StyleUnderline"/>
          <w:highlight w:val="green"/>
        </w:rPr>
        <w:t>that will</w:t>
      </w:r>
      <w:r w:rsidRPr="00BF6CB0">
        <w:rPr>
          <w:rStyle w:val="StyleUnderline"/>
        </w:rPr>
        <w:t xml:space="preserve"> help </w:t>
      </w:r>
      <w:r w:rsidRPr="00643EE1">
        <w:rPr>
          <w:rStyle w:val="Emphasis"/>
          <w:rFonts w:cstheme="minorHAnsi"/>
          <w:highlight w:val="green"/>
        </w:rPr>
        <w:t>solve</w:t>
      </w:r>
      <w:r w:rsidRPr="00BF6CB0">
        <w:rPr>
          <w:rStyle w:val="StyleUnderline"/>
        </w:rPr>
        <w:t xml:space="preserve"> the world’s </w:t>
      </w:r>
      <w:r w:rsidRPr="00BF6CB0">
        <w:rPr>
          <w:rStyle w:val="Emphasis"/>
          <w:rFonts w:cstheme="minorHAnsi"/>
        </w:rPr>
        <w:t>most pressing problems</w:t>
      </w:r>
      <w:r w:rsidRPr="00BF6CB0">
        <w:rPr>
          <w:rStyle w:val="StyleUnderline"/>
        </w:rPr>
        <w:t xml:space="preserve">, including </w:t>
      </w:r>
      <w:r w:rsidRPr="00643EE1">
        <w:rPr>
          <w:rStyle w:val="Emphasis"/>
          <w:rFonts w:cstheme="minorHAnsi"/>
          <w:highlight w:val="green"/>
        </w:rPr>
        <w:t>climate change</w:t>
      </w:r>
      <w:r w:rsidRPr="00BF6CB0">
        <w:rPr>
          <w:rStyle w:val="StyleUnderline"/>
        </w:rPr>
        <w:t xml:space="preserve">. Citizens can </w:t>
      </w:r>
      <w:r w:rsidRPr="00BF6CB0">
        <w:rPr>
          <w:rStyle w:val="Emphasis"/>
          <w:rFonts w:cstheme="minorHAnsi"/>
        </w:rPr>
        <w:t>hold leaders accountable</w:t>
      </w:r>
      <w:r w:rsidRPr="00BF6CB0">
        <w:rPr>
          <w:rStyle w:val="StyleUnderline"/>
        </w:rPr>
        <w:t xml:space="preserve"> when they fall short, and democratic </w:t>
      </w:r>
      <w:r w:rsidRPr="00BF6CB0">
        <w:rPr>
          <w:rStyle w:val="Emphasis"/>
          <w:rFonts w:cstheme="minorHAnsi"/>
        </w:rPr>
        <w:t>institutions</w:t>
      </w:r>
      <w:r w:rsidRPr="00BF6CB0">
        <w:rPr>
          <w:rStyle w:val="StyleUnderline"/>
        </w:rPr>
        <w:t xml:space="preserve"> are </w:t>
      </w:r>
      <w:r w:rsidRPr="00BF6CB0">
        <w:rPr>
          <w:rStyle w:val="Emphasis"/>
          <w:rFonts w:cstheme="minorHAnsi"/>
        </w:rPr>
        <w:t>stronger than any</w:t>
      </w:r>
      <w:r w:rsidRPr="00BF6CB0">
        <w:rPr>
          <w:rFonts w:cstheme="minorHAnsi"/>
        </w:rPr>
        <w:t xml:space="preserve"> [</w:t>
      </w:r>
      <w:r w:rsidRPr="00BF6CB0">
        <w:rPr>
          <w:rStyle w:val="Emphasis"/>
          <w:rFonts w:cstheme="minorHAnsi"/>
        </w:rPr>
        <w:t>individual</w:t>
      </w:r>
      <w:r w:rsidRPr="00BF6CB0">
        <w:rPr>
          <w:rFonts w:cstheme="minorHAnsi"/>
        </w:rPr>
        <w:t xml:space="preserve">] </w:t>
      </w:r>
      <w:r w:rsidRPr="00BF6CB0">
        <w:rPr>
          <w:rFonts w:cstheme="minorHAnsi"/>
          <w:strike/>
        </w:rPr>
        <w:t>man</w:t>
      </w:r>
      <w:r w:rsidRPr="00BF6CB0">
        <w:rPr>
          <w:rFonts w:cstheme="minorHAnsi"/>
        </w:rPr>
        <w:t xml:space="preserve"> — as America itself witnessed after the assault on the U.S. Capitol on Jan. 6. </w:t>
      </w:r>
    </w:p>
    <w:p w14:paraId="35D016E4" w14:textId="77777777" w:rsidR="00B668FA" w:rsidRDefault="00B668FA" w:rsidP="00B668FA"/>
    <w:p w14:paraId="42C462F4" w14:textId="2A9C46E6" w:rsidR="00AB78AB" w:rsidRDefault="00AB78AB" w:rsidP="00AB78AB">
      <w:pPr>
        <w:pStyle w:val="Heading4"/>
      </w:pPr>
      <w:r>
        <w:t>Majority opinion ignores the clear and comprehensive delegation of authority to the NLRB by Congress</w:t>
      </w:r>
      <w:r w:rsidR="00203FFA">
        <w:t xml:space="preserve"> to reappropriate </w:t>
      </w:r>
      <w:r w:rsidR="00CA16BE">
        <w:t xml:space="preserve">the authority to courts </w:t>
      </w:r>
      <w:r>
        <w:t xml:space="preserve"> </w:t>
      </w:r>
    </w:p>
    <w:p w14:paraId="543085DE" w14:textId="36F2503F" w:rsidR="00AB78AB" w:rsidRDefault="00AB78AB" w:rsidP="00AB78AB">
      <w:r w:rsidRPr="00AB78AB">
        <w:rPr>
          <w:rStyle w:val="Style13ptBold"/>
        </w:rPr>
        <w:t>Press, 2024</w:t>
      </w:r>
      <w:r>
        <w:t xml:space="preserve"> (Alex N.,</w:t>
      </w:r>
      <w:r w:rsidRPr="00AB78AB">
        <w:t xml:space="preserve"> 6-18-2024, "The Supreme Court Struck a Blow Against Workers’ Rights", No Publication, </w:t>
      </w:r>
      <w:hyperlink r:id="rId16" w:history="1">
        <w:r w:rsidRPr="004A2698">
          <w:rPr>
            <w:rStyle w:val="Hyperlink"/>
          </w:rPr>
          <w:t>https://jacobin.com/2024/06/scotus-starbucks-v-mckinney-nlrb-unions</w:t>
        </w:r>
      </w:hyperlink>
      <w:r>
        <w:t xml:space="preserve">, DoA 9/15/2025, DVOG) </w:t>
      </w:r>
    </w:p>
    <w:p w14:paraId="78CAF053" w14:textId="77777777" w:rsidR="00AB78AB" w:rsidRPr="00AB78AB" w:rsidRDefault="00AB78AB" w:rsidP="00AB78AB">
      <w:r w:rsidRPr="00AB78AB">
        <w:t>The Supreme Court judges disagree. Starbucks’s argument was that federal judges have different standards for granting injunctions to reinstate workers: some courts only require the NLRB to show that there is “reasonable cause” to believe an employer has violated labor law, while others make the board prove that not reinstating workers would cause “irreparable harm,” and that the board will likely prevail in its legal case. The NLRB called the difference semantic, arguing that there is no discrepancy in need of intervention by the Supreme Court.</w:t>
      </w:r>
    </w:p>
    <w:p w14:paraId="1C7289BB" w14:textId="77777777" w:rsidR="00AB78AB" w:rsidRPr="00AB78AB" w:rsidRDefault="00AB78AB" w:rsidP="00AB78AB">
      <w:r w:rsidRPr="00AB78AB">
        <w:t>Eight of the court’s nine judges agreed with Starbucks’s argument, ruling in favor of the stricter standard. As Justice Clarence Thomas wrote for the majority opinion, “But, the reasonable-cause standard goes far beyond simply fine tuning the traditional criteria . . . it substantively lowers the bar for securing a preliminary injunction.” Justice Thomas noted that the stricter standard is usually applied in cases where other laws allow a judge to issue a preliminary injunction.</w:t>
      </w:r>
    </w:p>
    <w:p w14:paraId="711A7BDC" w14:textId="77777777" w:rsidR="00AB78AB" w:rsidRPr="00AB78AB" w:rsidRDefault="00AB78AB" w:rsidP="00AB78AB">
      <w:r w:rsidRPr="001709D8">
        <w:rPr>
          <w:b/>
          <w:bCs/>
          <w:u w:val="single"/>
        </w:rPr>
        <w:t xml:space="preserve">Justice Ketanji Brown </w:t>
      </w:r>
      <w:r w:rsidRPr="00643EE1">
        <w:rPr>
          <w:b/>
          <w:bCs/>
          <w:highlight w:val="green"/>
          <w:u w:val="single"/>
        </w:rPr>
        <w:t>Jackson</w:t>
      </w:r>
      <w:r w:rsidRPr="001709D8">
        <w:rPr>
          <w:b/>
          <w:bCs/>
          <w:u w:val="single"/>
        </w:rPr>
        <w:t xml:space="preserve"> wrote a separate opinion that </w:t>
      </w:r>
      <w:r w:rsidRPr="00643EE1">
        <w:rPr>
          <w:b/>
          <w:bCs/>
          <w:highlight w:val="green"/>
          <w:u w:val="single"/>
        </w:rPr>
        <w:t>concurred with the overall judgment</w:t>
      </w:r>
      <w:r w:rsidRPr="001709D8">
        <w:rPr>
          <w:b/>
          <w:bCs/>
          <w:u w:val="single"/>
        </w:rPr>
        <w:t xml:space="preserve"> but stated that it’s easy to show irreparable harm to workers who have been terminated and will have to wait years for reinstatement as a case makes its way through the legal process. </w:t>
      </w:r>
      <w:r w:rsidRPr="00643EE1">
        <w:rPr>
          <w:b/>
          <w:bCs/>
          <w:highlight w:val="green"/>
          <w:u w:val="single"/>
        </w:rPr>
        <w:t>Thomas’s opinion</w:t>
      </w:r>
      <w:r w:rsidRPr="00AB78AB">
        <w:t>, wrote Justice Jackson</w:t>
      </w:r>
      <w:r w:rsidRPr="00643EE1">
        <w:rPr>
          <w:highlight w:val="green"/>
        </w:rPr>
        <w:t xml:space="preserve">, </w:t>
      </w:r>
      <w:r w:rsidRPr="00643EE1">
        <w:rPr>
          <w:b/>
          <w:bCs/>
          <w:highlight w:val="green"/>
          <w:u w:val="single"/>
        </w:rPr>
        <w:t>ignores Congress’s “clear and comprehensive” directives in the</w:t>
      </w:r>
      <w:r w:rsidRPr="001709D8">
        <w:rPr>
          <w:b/>
          <w:bCs/>
          <w:u w:val="single"/>
        </w:rPr>
        <w:t xml:space="preserve"> National Labor Relations Act (</w:t>
      </w:r>
      <w:r w:rsidRPr="00643EE1">
        <w:rPr>
          <w:b/>
          <w:bCs/>
          <w:highlight w:val="green"/>
          <w:u w:val="single"/>
        </w:rPr>
        <w:t>NLRA) as to how courts should exercise discretion</w:t>
      </w:r>
      <w:r w:rsidRPr="00AB78AB">
        <w:t xml:space="preserve"> when it comes to the Board’s authority over labor disputes.</w:t>
      </w:r>
    </w:p>
    <w:p w14:paraId="4D3C18C3" w14:textId="4654FC40" w:rsidR="00986161" w:rsidRDefault="00AB78AB" w:rsidP="0016249F">
      <w:r w:rsidRPr="00AB78AB">
        <w:t xml:space="preserve">“Unfortunately, </w:t>
      </w:r>
      <w:r w:rsidRPr="00643EE1">
        <w:rPr>
          <w:b/>
          <w:bCs/>
          <w:highlight w:val="green"/>
          <w:u w:val="single"/>
        </w:rPr>
        <w:t>today’s decision appears to be another</w:t>
      </w:r>
      <w:r w:rsidRPr="001709D8">
        <w:rPr>
          <w:b/>
          <w:bCs/>
          <w:u w:val="single"/>
        </w:rPr>
        <w:t xml:space="preserve"> installment in a series of labor cases </w:t>
      </w:r>
      <w:r w:rsidRPr="00643EE1">
        <w:rPr>
          <w:b/>
          <w:bCs/>
          <w:highlight w:val="green"/>
          <w:u w:val="single"/>
        </w:rPr>
        <w:t>in which this Court has failed ‘to heed Congress’s intent,’</w:t>
      </w:r>
      <w:r w:rsidRPr="001709D8">
        <w:rPr>
          <w:b/>
          <w:bCs/>
          <w:u w:val="single"/>
        </w:rPr>
        <w:t xml:space="preserve">” she wrote. “I </w:t>
      </w:r>
      <w:r w:rsidRPr="00643EE1">
        <w:rPr>
          <w:b/>
          <w:bCs/>
          <w:highlight w:val="green"/>
          <w:u w:val="single"/>
        </w:rPr>
        <w:t>am loath to bless this aggrandizement of judicial power where Congress has so plainly limited the discretion of the courts, and where it so clearly intends for the expert agency it has created to make the primary determinations.”</w:t>
      </w:r>
    </w:p>
    <w:p w14:paraId="23318559" w14:textId="77777777" w:rsidR="00AB78AB" w:rsidRDefault="00AB78AB" w:rsidP="00986161"/>
    <w:p w14:paraId="0621D40C" w14:textId="21022CE4" w:rsidR="00D4057E" w:rsidRDefault="00E2193D" w:rsidP="00B27B3F">
      <w:pPr>
        <w:pStyle w:val="Heading4"/>
      </w:pPr>
      <w:r>
        <w:t>Reversing Starbucks restores the judiciary to its appropriate place in the federal system</w:t>
      </w:r>
      <w:r w:rsidR="00B27B3F">
        <w:t>—solves rule by judge.</w:t>
      </w:r>
    </w:p>
    <w:p w14:paraId="0B0E298C" w14:textId="54D8032B" w:rsidR="00D4057E" w:rsidRDefault="000E6EB9" w:rsidP="00D4057E">
      <w:r w:rsidRPr="00986161">
        <w:rPr>
          <w:rStyle w:val="Style13ptBold"/>
        </w:rPr>
        <w:t>Coleman, 2024</w:t>
      </w:r>
      <w:r>
        <w:t xml:space="preserve"> (Molly, </w:t>
      </w:r>
      <w:r w:rsidRPr="00986161">
        <w:t xml:space="preserve">Balls &amp; Strikes, 6-24-2024, "Starbucks v McKinney: The Supreme Court’s War on Working People Just Got a Little Worse", Balls and Strikes, </w:t>
      </w:r>
      <w:hyperlink r:id="rId17" w:history="1">
        <w:r w:rsidRPr="004A2698">
          <w:rPr>
            <w:rStyle w:val="Hyperlink"/>
          </w:rPr>
          <w:t>https://ballsandstrikes.org/scotus/starbucks-v-mckinney-supreme-court-working-people-power/</w:t>
        </w:r>
      </w:hyperlink>
      <w:r>
        <w:t xml:space="preserve">, DoA 9/15/2025, DVOG) </w:t>
      </w:r>
    </w:p>
    <w:p w14:paraId="2751DA30" w14:textId="5AD07B11" w:rsidR="00D4057E" w:rsidRDefault="00D4057E" w:rsidP="00D4057E">
      <w:r>
        <w:t xml:space="preserve">In a new report from the People’s Parity Project, Jenny Hunter shows that </w:t>
      </w:r>
      <w:r w:rsidRPr="00643EE1">
        <w:rPr>
          <w:b/>
          <w:bCs/>
          <w:highlight w:val="green"/>
          <w:u w:val="single"/>
        </w:rPr>
        <w:t>workers getting screwed by the Supreme Court</w:t>
      </w:r>
      <w:r w:rsidRPr="00A7270C">
        <w:rPr>
          <w:b/>
          <w:bCs/>
          <w:u w:val="single"/>
        </w:rPr>
        <w:t xml:space="preserve"> isn’t the exception—</w:t>
      </w:r>
      <w:r w:rsidRPr="00643EE1">
        <w:rPr>
          <w:b/>
          <w:bCs/>
          <w:highlight w:val="green"/>
          <w:u w:val="single"/>
        </w:rPr>
        <w:t>it’s the rule</w:t>
      </w:r>
      <w:r>
        <w:t xml:space="preserve">. With the exception of one very brief moment during the New Deal era, </w:t>
      </w:r>
      <w:r w:rsidRPr="00643EE1">
        <w:rPr>
          <w:b/>
          <w:bCs/>
          <w:highlight w:val="green"/>
          <w:u w:val="single"/>
        </w:rPr>
        <w:t>federal courts have weakened congressionally enacted protections for worker</w:t>
      </w:r>
      <w:r w:rsidRPr="00A7270C">
        <w:rPr>
          <w:b/>
          <w:bCs/>
          <w:u w:val="single"/>
        </w:rPr>
        <w:t xml:space="preserve"> organizing, expanded employers’ ability to use coercive tools to strip workers’ rights, attacked public sector unions, and impeded unions’ ability to organize seasonal workers. Whether with a wrecking ball or a chisel, the Supreme Court is coming for workers</w:t>
      </w:r>
      <w:r>
        <w:t xml:space="preserve"> and their ability to build lives with dignity.</w:t>
      </w:r>
    </w:p>
    <w:p w14:paraId="68480AEE" w14:textId="0A2C24EE" w:rsidR="00C03DAB" w:rsidRDefault="00D4057E" w:rsidP="00D4057E">
      <w:r>
        <w:t xml:space="preserve">Whatever their reasons, Sotomayor’s and Kagan’s decisions not to join Jackson’s dissent demonstrates that </w:t>
      </w:r>
      <w:r w:rsidRPr="00643EE1">
        <w:rPr>
          <w:b/>
          <w:bCs/>
          <w:highlight w:val="green"/>
          <w:u w:val="single"/>
        </w:rPr>
        <w:t>putting power in the hands of justices</w:t>
      </w:r>
      <w:r w:rsidRPr="00A7270C">
        <w:rPr>
          <w:b/>
          <w:bCs/>
          <w:u w:val="single"/>
        </w:rPr>
        <w:t xml:space="preserve">, no matter which president appointed them, </w:t>
      </w:r>
      <w:r w:rsidRPr="00643EE1">
        <w:rPr>
          <w:b/>
          <w:bCs/>
          <w:highlight w:val="green"/>
          <w:u w:val="single"/>
        </w:rPr>
        <w:t>is</w:t>
      </w:r>
      <w:r w:rsidRPr="00A7270C">
        <w:rPr>
          <w:b/>
          <w:bCs/>
          <w:u w:val="single"/>
        </w:rPr>
        <w:t xml:space="preserve"> a </w:t>
      </w:r>
      <w:r w:rsidRPr="00643EE1">
        <w:rPr>
          <w:b/>
          <w:bCs/>
          <w:highlight w:val="green"/>
          <w:u w:val="single"/>
        </w:rPr>
        <w:t>dangerous</w:t>
      </w:r>
      <w:r w:rsidRPr="00A7270C">
        <w:rPr>
          <w:b/>
          <w:bCs/>
          <w:u w:val="single"/>
        </w:rPr>
        <w:t xml:space="preserve"> exercise. Research from the Constitutional Accountability Center shows that </w:t>
      </w:r>
      <w:r w:rsidRPr="00643EE1">
        <w:rPr>
          <w:b/>
          <w:bCs/>
          <w:highlight w:val="green"/>
          <w:u w:val="single"/>
        </w:rPr>
        <w:t>the Court sides with corporations about 70 percent of the time</w:t>
      </w:r>
      <w:r w:rsidRPr="00A7270C">
        <w:rPr>
          <w:b/>
          <w:bCs/>
          <w:u w:val="single"/>
        </w:rPr>
        <w:t xml:space="preserve">, and that in the most recent term, every single justice on the Court—liberals and conservatives— sided with corporate America at least half the time. </w:t>
      </w:r>
      <w:r>
        <w:t>This reflects, in part, the fact that Democratic presidents and senators haven’t made economic justice a central issue in judicial nominations and confirmations. Far too few judges from either political party come from working-class backgrounds or have experience fighting for working people as lawyers.</w:t>
      </w:r>
    </w:p>
    <w:p w14:paraId="1847AE00" w14:textId="77777777" w:rsidR="00CC711F" w:rsidRPr="00CC711F" w:rsidRDefault="00CC711F" w:rsidP="00CC711F">
      <w:pPr>
        <w:rPr>
          <w:b/>
          <w:bCs/>
          <w:u w:val="single"/>
        </w:rPr>
      </w:pPr>
      <w:r w:rsidRPr="00643EE1">
        <w:rPr>
          <w:b/>
          <w:bCs/>
          <w:highlight w:val="green"/>
          <w:u w:val="single"/>
        </w:rPr>
        <w:t>An anti-worker judiciary might not be such a monumental problem if the federal courts played an appropriately sized role in our democracy.</w:t>
      </w:r>
      <w:r w:rsidRPr="00CC711F">
        <w:rPr>
          <w:b/>
          <w:bCs/>
          <w:u w:val="single"/>
        </w:rPr>
        <w:t xml:space="preserve"> Jackson’s dissent shows what that world might look like: </w:t>
      </w:r>
      <w:r w:rsidRPr="00B21D96">
        <w:rPr>
          <w:b/>
          <w:bCs/>
          <w:u w:val="single"/>
        </w:rPr>
        <w:t>Courts would have a role to play in enforcing laws as enacted by Congress, but would not have the ability to reassign power from the legislative and executive branches to the judiciary.</w:t>
      </w:r>
      <w:r w:rsidRPr="00CC711F">
        <w:rPr>
          <w:b/>
          <w:bCs/>
          <w:u w:val="single"/>
        </w:rPr>
        <w:t> </w:t>
      </w:r>
    </w:p>
    <w:p w14:paraId="10EAE330" w14:textId="53FD651D" w:rsidR="00CC711F" w:rsidRDefault="00CC711F" w:rsidP="00CC711F">
      <w:pPr>
        <w:rPr>
          <w:b/>
          <w:bCs/>
          <w:u w:val="single"/>
        </w:rPr>
      </w:pPr>
      <w:r w:rsidRPr="00643EE1">
        <w:rPr>
          <w:b/>
          <w:bCs/>
          <w:highlight w:val="green"/>
          <w:u w:val="single"/>
        </w:rPr>
        <w:t>Instead, we have a system of rule-by-judge</w:t>
      </w:r>
      <w:r w:rsidRPr="00CC711F">
        <w:rPr>
          <w:b/>
          <w:bCs/>
          <w:u w:val="single"/>
        </w:rPr>
        <w:t>, in which life-tenured judges need only a moment to undo hard-fought wins</w:t>
      </w:r>
      <w:r w:rsidRPr="00CC711F">
        <w:t xml:space="preserve"> for working people. This means that workers have to win not only in the workplace and in the halls of Congress, but in front of elite, pro-corporate judges predisposed to side against them. </w:t>
      </w:r>
      <w:r w:rsidRPr="00643EE1">
        <w:rPr>
          <w:b/>
          <w:bCs/>
          <w:highlight w:val="green"/>
          <w:u w:val="single"/>
        </w:rPr>
        <w:t xml:space="preserve">Until the rest of the federal judiciary joins Jackson </w:t>
      </w:r>
      <w:r w:rsidRPr="00B21D96">
        <w:rPr>
          <w:b/>
          <w:bCs/>
          <w:u w:val="single"/>
        </w:rPr>
        <w:t>in rejecting the ongoing accumulation of power by the courts, for the courts—or until Cong</w:t>
      </w:r>
      <w:r w:rsidRPr="00CC711F">
        <w:rPr>
          <w:b/>
          <w:bCs/>
          <w:u w:val="single"/>
        </w:rPr>
        <w:t>ress forces the courts into their rightful role in a democracy—</w:t>
      </w:r>
      <w:r w:rsidRPr="00643EE1">
        <w:rPr>
          <w:b/>
          <w:bCs/>
          <w:highlight w:val="green"/>
          <w:u w:val="single"/>
        </w:rPr>
        <w:t>corporations will continue to win, and workers will continue to lose.</w:t>
      </w:r>
    </w:p>
    <w:p w14:paraId="0AD3F109" w14:textId="77777777" w:rsidR="00AA78EF" w:rsidRDefault="00AA78EF" w:rsidP="00CC711F">
      <w:pPr>
        <w:rPr>
          <w:b/>
          <w:bCs/>
          <w:u w:val="single"/>
        </w:rPr>
      </w:pPr>
    </w:p>
    <w:p w14:paraId="4BA37A1B" w14:textId="77777777" w:rsidR="00AA78EF" w:rsidRDefault="00AA78EF" w:rsidP="00CC711F">
      <w:pPr>
        <w:rPr>
          <w:b/>
          <w:bCs/>
          <w:u w:val="single"/>
        </w:rPr>
      </w:pPr>
    </w:p>
    <w:p w14:paraId="2163B054" w14:textId="77777777" w:rsidR="00AA78EF" w:rsidRDefault="00AA78EF" w:rsidP="00AA78EF">
      <w:pPr>
        <w:pStyle w:val="Heading1"/>
      </w:pPr>
      <w:r>
        <w:t>2ac --- r2 --- Kentucky</w:t>
      </w:r>
    </w:p>
    <w:p w14:paraId="08705C89" w14:textId="77777777" w:rsidR="00AA78EF" w:rsidRDefault="00AA78EF" w:rsidP="00AA78EF">
      <w:pPr>
        <w:pStyle w:val="Heading3"/>
      </w:pPr>
      <w:r>
        <w:t>2ac --- t --- cbr</w:t>
      </w:r>
    </w:p>
    <w:p w14:paraId="599ABB53" w14:textId="77777777" w:rsidR="00AA78EF" w:rsidRDefault="00AA78EF" w:rsidP="00AA78EF">
      <w:pPr>
        <w:pStyle w:val="Heading4"/>
      </w:pPr>
      <w:r>
        <w:t>We meet.</w:t>
      </w:r>
    </w:p>
    <w:p w14:paraId="20114AE7" w14:textId="77777777" w:rsidR="00AA78EF" w:rsidRPr="00A957EF" w:rsidRDefault="00AA78EF" w:rsidP="00AA78EF"/>
    <w:p w14:paraId="52733B09" w14:textId="77777777" w:rsidR="00AA78EF" w:rsidRPr="00EB6B1C" w:rsidRDefault="00AA78EF" w:rsidP="00AA78EF">
      <w:pPr>
        <w:pStyle w:val="Heading4"/>
        <w:rPr>
          <w:u w:val="single"/>
        </w:rPr>
      </w:pPr>
      <w:r>
        <w:rPr>
          <w:u w:val="single"/>
        </w:rPr>
        <w:t>A</w:t>
      </w:r>
    </w:p>
    <w:p w14:paraId="29ACAE2C" w14:textId="77777777" w:rsidR="00AA78EF" w:rsidRPr="00E91509" w:rsidRDefault="00AA78EF" w:rsidP="00AA78EF">
      <w:r w:rsidRPr="00E91509">
        <w:t xml:space="preserve">Esa </w:t>
      </w:r>
      <w:r w:rsidRPr="00E91509">
        <w:rPr>
          <w:rStyle w:val="Style13ptBold"/>
        </w:rPr>
        <w:t>Mykkänen 17</w:t>
      </w:r>
      <w:r w:rsidRPr="00E91509">
        <w:t xml:space="preserve">, Masters in Law, University of Helsinki, 2017, “EXPULSION TO TORTURE – THE PRINCIPLE OF NON-REFOULEMENT AND INTERNATIONAL HUMAN RIGHTS LAW,” https://core.ac.uk/download/pdf/84364852.pdf </w:t>
      </w:r>
    </w:p>
    <w:p w14:paraId="60A2A905" w14:textId="77777777" w:rsidR="00AA78EF" w:rsidRPr="00EB6B1C" w:rsidRDefault="00AA78EF" w:rsidP="00AA78EF">
      <w:pPr>
        <w:rPr>
          <w:sz w:val="16"/>
        </w:rPr>
      </w:pPr>
      <w:r w:rsidRPr="00EB6B1C">
        <w:rPr>
          <w:sz w:val="16"/>
        </w:rPr>
        <w:t xml:space="preserve">The Convention against Torture and Other Cruel, Inhuman or Degrading Treatment or Punishment (later referred to as CAT) was adopted by the United Nations on 1984 and came into force on 1987. Currently there are 159 States Parties to CAT.175 According to the preamble of </w:t>
      </w:r>
      <w:r w:rsidRPr="00EB6B1C">
        <w:rPr>
          <w:rStyle w:val="StyleUnderline"/>
          <w:highlight w:val="yellow"/>
        </w:rPr>
        <w:t>CAT</w:t>
      </w:r>
      <w:r w:rsidRPr="00EB6B1C">
        <w:rPr>
          <w:sz w:val="16"/>
        </w:rPr>
        <w:t xml:space="preserve"> its </w:t>
      </w:r>
      <w:r w:rsidRPr="00EB6B1C">
        <w:rPr>
          <w:rStyle w:val="StyleUnderline"/>
          <w:highlight w:val="yellow"/>
        </w:rPr>
        <w:t xml:space="preserve">aim is to </w:t>
      </w:r>
      <w:r w:rsidRPr="00EB6B1C">
        <w:rPr>
          <w:rStyle w:val="Emphasis"/>
          <w:highlight w:val="yellow"/>
        </w:rPr>
        <w:t>strengthen</w:t>
      </w:r>
      <w:r w:rsidRPr="00EB6B1C">
        <w:rPr>
          <w:rStyle w:val="StyleUnderline"/>
        </w:rPr>
        <w:t xml:space="preserve"> the </w:t>
      </w:r>
      <w:r w:rsidRPr="00EB6B1C">
        <w:rPr>
          <w:rStyle w:val="StyleUnderline"/>
          <w:highlight w:val="yellow"/>
        </w:rPr>
        <w:t>struggle against torture</w:t>
      </w:r>
      <w:r w:rsidRPr="00EB6B1C">
        <w:rPr>
          <w:sz w:val="16"/>
        </w:rPr>
        <w:t xml:space="preserve"> and other cruel, inhuman or degrading treatment or punishment throughout the world. </w:t>
      </w:r>
      <w:r w:rsidRPr="00EB6B1C">
        <w:rPr>
          <w:rStyle w:val="StyleUnderline"/>
        </w:rPr>
        <w:t xml:space="preserve">The </w:t>
      </w:r>
      <w:r w:rsidRPr="00EB6B1C">
        <w:rPr>
          <w:rStyle w:val="StyleUnderline"/>
          <w:highlight w:val="yellow"/>
        </w:rPr>
        <w:t>term “</w:t>
      </w:r>
      <w:r w:rsidRPr="00200027">
        <w:rPr>
          <w:rStyle w:val="StyleUnderline"/>
          <w:highlight w:val="green"/>
        </w:rPr>
        <w:t>strengthen</w:t>
      </w:r>
      <w:r w:rsidRPr="00EB6B1C">
        <w:rPr>
          <w:rStyle w:val="StyleUnderline"/>
          <w:highlight w:val="yellow"/>
        </w:rPr>
        <w:t xml:space="preserve">” </w:t>
      </w:r>
      <w:r w:rsidRPr="00EB6B1C">
        <w:rPr>
          <w:rStyle w:val="Emphasis"/>
          <w:highlight w:val="yellow"/>
        </w:rPr>
        <w:t>clearly indicates</w:t>
      </w:r>
      <w:r w:rsidRPr="00EB6B1C">
        <w:rPr>
          <w:sz w:val="16"/>
        </w:rPr>
        <w:t xml:space="preserve"> that </w:t>
      </w:r>
      <w:r w:rsidRPr="00EB6B1C">
        <w:rPr>
          <w:rStyle w:val="Emphasis"/>
          <w:highlight w:val="yellow"/>
        </w:rPr>
        <w:t xml:space="preserve">torture </w:t>
      </w:r>
      <w:r w:rsidRPr="00200027">
        <w:rPr>
          <w:rStyle w:val="Emphasis"/>
          <w:highlight w:val="green"/>
        </w:rPr>
        <w:t>is already outlawed</w:t>
      </w:r>
      <w:r w:rsidRPr="00EB6B1C">
        <w:rPr>
          <w:sz w:val="16"/>
        </w:rPr>
        <w:t xml:space="preserve"> and fought against </w:t>
      </w:r>
      <w:r w:rsidRPr="00EB6B1C">
        <w:rPr>
          <w:rStyle w:val="StyleUnderline"/>
          <w:highlight w:val="yellow"/>
        </w:rPr>
        <w:t>in</w:t>
      </w:r>
      <w:r w:rsidRPr="00EB6B1C">
        <w:rPr>
          <w:rStyle w:val="StyleUnderline"/>
        </w:rPr>
        <w:t xml:space="preserve"> international </w:t>
      </w:r>
      <w:r w:rsidRPr="00EB6B1C">
        <w:rPr>
          <w:rStyle w:val="StyleUnderline"/>
          <w:highlight w:val="yellow"/>
        </w:rPr>
        <w:t xml:space="preserve">law but </w:t>
      </w:r>
      <w:r w:rsidRPr="00EB6B1C">
        <w:rPr>
          <w:rStyle w:val="Emphasis"/>
          <w:highlight w:val="yellow"/>
        </w:rPr>
        <w:t>not sufficiently</w:t>
      </w:r>
      <w:r w:rsidRPr="00EB6B1C">
        <w:rPr>
          <w:sz w:val="16"/>
        </w:rPr>
        <w:t>176 . CAT consists of three parts and 33 articles, of which articles 1 – 16 contain a definition of torture and obligations for States parties. The second part (articles 17 – 24) concerns rules regarding implementation of the Convention and its supervisory mechanism while the final part (articles 25 – 33) consists of final treaty clauses. Like the Refugee Convention and ECHR, CAT is a human rights treaty that formulates obligations for States parties to it, and those obligations can be seen as the rights of an individual177 . CAT is a universal treaty that is not regionally limited.</w:t>
      </w:r>
    </w:p>
    <w:p w14:paraId="5B3B1941" w14:textId="77777777" w:rsidR="00AA78EF" w:rsidRDefault="00AA78EF" w:rsidP="00AA78EF">
      <w:pPr>
        <w:pStyle w:val="Heading4"/>
      </w:pPr>
      <w:r>
        <w:t>B</w:t>
      </w:r>
    </w:p>
    <w:p w14:paraId="0544B6CC" w14:textId="77777777" w:rsidR="00AA78EF" w:rsidRPr="004E6E14" w:rsidRDefault="00AA78EF" w:rsidP="00AA78EF">
      <w:r>
        <w:t xml:space="preserve">Ayesha Bell </w:t>
      </w:r>
      <w:r w:rsidRPr="00ED16D3">
        <w:rPr>
          <w:rStyle w:val="Style13ptBold"/>
        </w:rPr>
        <w:t>Hardaway 19</w:t>
      </w:r>
      <w:r>
        <w:t>, Assistant Professor of Law, Case Western Reserve University, 2019, “Time is Not on Our Side: Why Specious Claims of Collective Bargaining Rights Should Not Be Allowed to Delay Police Reform Efforts,” Stanford Journal of Civil Rights &amp; Civil Liberties, Vol. XV, pp. 137-199</w:t>
      </w:r>
    </w:p>
    <w:p w14:paraId="38255DF7" w14:textId="77777777" w:rsidR="00AA78EF" w:rsidRPr="009B12E8" w:rsidRDefault="00AA78EF" w:rsidP="00AA78EF">
      <w:pPr>
        <w:rPr>
          <w:sz w:val="16"/>
        </w:rPr>
      </w:pPr>
      <w:r w:rsidRPr="009B12E8">
        <w:rPr>
          <w:sz w:val="16"/>
        </w:rPr>
        <w:t xml:space="preserve">Union membership has afforded officers, as public sector employees, important employment protections. While there is no federal statute conferring collective bargaining rights to government employees at the municipal and state levels,229 approximately thirty-three states provide some form of collective bargaining rights to law enforcement personnel. 230 </w:t>
      </w:r>
      <w:r w:rsidRPr="004D0248">
        <w:rPr>
          <w:rStyle w:val="StyleUnderline"/>
        </w:rPr>
        <w:t>General principles from the</w:t>
      </w:r>
      <w:r w:rsidRPr="009B12E8">
        <w:rPr>
          <w:sz w:val="16"/>
        </w:rPr>
        <w:t xml:space="preserve"> National Labor Relations Act (</w:t>
      </w:r>
      <w:r w:rsidRPr="004D0248">
        <w:rPr>
          <w:rStyle w:val="Emphasis"/>
        </w:rPr>
        <w:t>NLRA</w:t>
      </w:r>
      <w:r w:rsidRPr="004D0248">
        <w:rPr>
          <w:rStyle w:val="StyleUnderline"/>
        </w:rPr>
        <w:t xml:space="preserve">) inform public </w:t>
      </w:r>
      <w:r w:rsidRPr="007327BF">
        <w:rPr>
          <w:rStyle w:val="StyleUnderline"/>
          <w:highlight w:val="yellow"/>
        </w:rPr>
        <w:t>employees'</w:t>
      </w:r>
      <w:r w:rsidRPr="004D0248">
        <w:rPr>
          <w:rStyle w:val="StyleUnderline"/>
        </w:rPr>
        <w:t xml:space="preserve"> state statutory rights</w:t>
      </w:r>
      <w:r w:rsidRPr="009B12E8">
        <w:rPr>
          <w:sz w:val="16"/>
        </w:rPr>
        <w:t xml:space="preserve">. 231 </w:t>
      </w:r>
      <w:r w:rsidRPr="004D0248">
        <w:rPr>
          <w:rStyle w:val="StyleUnderline"/>
        </w:rPr>
        <w:t>Those</w:t>
      </w:r>
      <w:r w:rsidRPr="009B12E8">
        <w:rPr>
          <w:sz w:val="16"/>
        </w:rPr>
        <w:t xml:space="preserve"> principles </w:t>
      </w:r>
      <w:r w:rsidRPr="004D0248">
        <w:rPr>
          <w:rStyle w:val="StyleUnderline"/>
        </w:rPr>
        <w:t>include the rights to organize, to form and participate in labor organizations, to choose their own representatives</w:t>
      </w:r>
      <w:r w:rsidRPr="009B12E8">
        <w:rPr>
          <w:sz w:val="16"/>
        </w:rPr>
        <w:t xml:space="preserve"> through whom to bargain collectively, and </w:t>
      </w:r>
      <w:r w:rsidRPr="004D0248">
        <w:rPr>
          <w:rStyle w:val="StyleUnderline"/>
        </w:rPr>
        <w:t>to choose not to engage m organizing efforts</w:t>
      </w:r>
      <w:r w:rsidRPr="009B12E8">
        <w:rPr>
          <w:sz w:val="16"/>
        </w:rPr>
        <w:t xml:space="preserve">. 232 </w:t>
      </w:r>
      <w:r w:rsidRPr="004D0248">
        <w:rPr>
          <w:rStyle w:val="StyleUnderline"/>
        </w:rPr>
        <w:t xml:space="preserve">What </w:t>
      </w:r>
      <w:r w:rsidRPr="009B12E8">
        <w:rPr>
          <w:rStyle w:val="StyleUnderline"/>
        </w:rPr>
        <w:t xml:space="preserve">the </w:t>
      </w:r>
      <w:r w:rsidRPr="007327BF">
        <w:rPr>
          <w:rStyle w:val="Emphasis"/>
          <w:highlight w:val="yellow"/>
        </w:rPr>
        <w:t>right to bargain collectively</w:t>
      </w:r>
      <w:r w:rsidRPr="004D0248">
        <w:rPr>
          <w:rStyle w:val="Emphasis"/>
        </w:rPr>
        <w:t xml:space="preserve"> means</w:t>
      </w:r>
      <w:r w:rsidRPr="004D0248">
        <w:rPr>
          <w:rStyle w:val="StyleUnderline"/>
        </w:rPr>
        <w:t xml:space="preserve"> for any one group varies by state. It </w:t>
      </w:r>
      <w:r w:rsidRPr="007327BF">
        <w:rPr>
          <w:rStyle w:val="StyleUnderline"/>
        </w:rPr>
        <w:t xml:space="preserve">is </w:t>
      </w:r>
      <w:r w:rsidRPr="007327BF">
        <w:rPr>
          <w:rStyle w:val="Emphasis"/>
          <w:highlight w:val="yellow"/>
        </w:rPr>
        <w:t>most commonly understood</w:t>
      </w:r>
      <w:r w:rsidRPr="009B12E8">
        <w:rPr>
          <w:sz w:val="16"/>
        </w:rPr>
        <w:t xml:space="preserve"> that </w:t>
      </w:r>
      <w:r w:rsidRPr="004D0248">
        <w:rPr>
          <w:rStyle w:val="StyleUnderline"/>
        </w:rPr>
        <w:t xml:space="preserve">the right </w:t>
      </w:r>
      <w:r w:rsidRPr="007327BF">
        <w:rPr>
          <w:rStyle w:val="StyleUnderline"/>
          <w:highlight w:val="yellow"/>
        </w:rPr>
        <w:t>provides</w:t>
      </w:r>
      <w:r w:rsidRPr="004D0248">
        <w:rPr>
          <w:rStyle w:val="StyleUnderline"/>
        </w:rPr>
        <w:t xml:space="preserve"> unions the </w:t>
      </w:r>
      <w:r w:rsidRPr="00200027">
        <w:rPr>
          <w:rStyle w:val="Emphasis"/>
          <w:highlight w:val="green"/>
        </w:rPr>
        <w:t>power to negotiate</w:t>
      </w:r>
      <w:r w:rsidRPr="004D0248">
        <w:rPr>
          <w:rStyle w:val="Emphasis"/>
        </w:rPr>
        <w:t xml:space="preserve"> regarding "</w:t>
      </w:r>
      <w:r w:rsidRPr="007327BF">
        <w:rPr>
          <w:rStyle w:val="Emphasis"/>
          <w:highlight w:val="yellow"/>
        </w:rPr>
        <w:t>wages, hours</w:t>
      </w:r>
      <w:r w:rsidRPr="004D0248">
        <w:rPr>
          <w:rStyle w:val="Emphasis"/>
        </w:rPr>
        <w:t xml:space="preserve">, and other </w:t>
      </w:r>
      <w:r w:rsidRPr="00200027">
        <w:rPr>
          <w:rStyle w:val="Emphasis"/>
          <w:highlight w:val="green"/>
        </w:rPr>
        <w:t>terms and conditions of employment</w:t>
      </w:r>
      <w:r w:rsidRPr="009B12E8">
        <w:rPr>
          <w:sz w:val="16"/>
        </w:rPr>
        <w:t>." 233</w:t>
      </w:r>
    </w:p>
    <w:p w14:paraId="0C92ACDE" w14:textId="77777777" w:rsidR="00AA78EF" w:rsidRPr="009B12E8" w:rsidRDefault="00AA78EF" w:rsidP="00AA78EF">
      <w:pPr>
        <w:rPr>
          <w:sz w:val="16"/>
        </w:rPr>
      </w:pPr>
      <w:r w:rsidRPr="009B12E8">
        <w:rPr>
          <w:sz w:val="16"/>
        </w:rPr>
        <w:t xml:space="preserve">Securing and protecting this right is understandably of great importance to officers considering the arduous and oppressive work conditions endured by those in law enforcement during the early 1900s.234 Contemporary societal norms and laws recognize the need for employees to work a reasonable number of hours per week while earning fair compensation for that work. </w:t>
      </w:r>
      <w:r w:rsidRPr="0007205D">
        <w:rPr>
          <w:rStyle w:val="StyleUnderline"/>
        </w:rPr>
        <w:t>As a result, in most jurisdictions public- and private-sector union employees have the right to negotiate terms and conditions of employment</w:t>
      </w:r>
      <w:r w:rsidRPr="009B12E8">
        <w:rPr>
          <w:sz w:val="16"/>
        </w:rPr>
        <w:t>. 235</w:t>
      </w:r>
    </w:p>
    <w:p w14:paraId="71FE75D8" w14:textId="77777777" w:rsidR="00AA78EF" w:rsidRDefault="00AA78EF" w:rsidP="00AA78EF">
      <w:pPr>
        <w:pStyle w:val="Heading3"/>
      </w:pPr>
      <w:r>
        <w:t>2ac --- t --- aspec</w:t>
      </w:r>
    </w:p>
    <w:p w14:paraId="49FBDE52" w14:textId="77777777" w:rsidR="00AA78EF" w:rsidRPr="00B731A5" w:rsidRDefault="00AA78EF" w:rsidP="00AA78EF">
      <w:pPr>
        <w:pStyle w:val="Heading4"/>
      </w:pPr>
      <w:r w:rsidRPr="00B731A5">
        <w:t xml:space="preserve">Aspec. It’s the court which is clear in the entire aff. Asking solves their offense and reasonable assumption is that we use the courts. </w:t>
      </w:r>
    </w:p>
    <w:p w14:paraId="5E8CDD8F" w14:textId="77777777" w:rsidR="00AA78EF" w:rsidRDefault="00AA78EF" w:rsidP="00AA78EF">
      <w:pPr>
        <w:pStyle w:val="Heading3"/>
      </w:pPr>
      <w:r>
        <w:t>2ac --- cp --- states</w:t>
      </w:r>
    </w:p>
    <w:p w14:paraId="5D1C94C2" w14:textId="77777777" w:rsidR="00AA78EF" w:rsidRPr="00BC1346" w:rsidRDefault="00AA78EF" w:rsidP="00AA78EF">
      <w:pPr>
        <w:pStyle w:val="Heading4"/>
        <w:rPr>
          <w:rStyle w:val="Heading4Char"/>
        </w:rPr>
      </w:pPr>
      <w:r>
        <w:t xml:space="preserve"> </w:t>
      </w:r>
      <w:r w:rsidRPr="000C21B5">
        <w:t xml:space="preserve">Permutation: do the </w:t>
      </w:r>
      <w:r w:rsidRPr="000C21B5">
        <w:rPr>
          <w:u w:val="single"/>
        </w:rPr>
        <w:t>counterplan</w:t>
      </w:r>
      <w:r w:rsidRPr="000C21B5">
        <w:t>.</w:t>
      </w:r>
    </w:p>
    <w:p w14:paraId="2C83C034" w14:textId="77777777" w:rsidR="00AA78EF" w:rsidRPr="00BC1346" w:rsidRDefault="00AA78EF" w:rsidP="00AA78EF">
      <w:pPr>
        <w:rPr>
          <w:rStyle w:val="Heading4Char"/>
        </w:rPr>
      </w:pPr>
      <w:r>
        <w:t xml:space="preserve">Lewis S. </w:t>
      </w:r>
      <w:r w:rsidRPr="00F074B2">
        <w:rPr>
          <w:rStyle w:val="Style13ptBold"/>
        </w:rPr>
        <w:t>Eisen 20</w:t>
      </w:r>
      <w:r>
        <w:t>. Policy drafting expert at Perfect Policies, L.L.M. from the University of Toronto, B.A. in linguistics from the University of Toronto. "Antiquated Policy Wording: Part 4 -- The Problem with "Should." Arma Magazine. 4/26/2020. magazine.arma.org/2020/04/antiquated-policy-wording-part-4-the-problem-with-should</w:t>
      </w:r>
    </w:p>
    <w:p w14:paraId="557149AE" w14:textId="77777777" w:rsidR="00AA78EF" w:rsidRPr="00BC1346" w:rsidRDefault="00AA78EF" w:rsidP="00AA78EF">
      <w:pPr>
        <w:rPr>
          <w:rStyle w:val="Heading4Char"/>
        </w:rPr>
      </w:pPr>
      <w:r w:rsidRPr="00F074B2">
        <w:rPr>
          <w:rStyle w:val="StyleUnderline"/>
          <w:highlight w:val="cyan"/>
        </w:rPr>
        <w:t xml:space="preserve">In </w:t>
      </w:r>
      <w:r w:rsidRPr="00F074B2">
        <w:rPr>
          <w:rStyle w:val="Emphasis"/>
          <w:highlight w:val="cyan"/>
        </w:rPr>
        <w:t>traditional policy</w:t>
      </w:r>
      <w:r w:rsidRPr="00F074B2">
        <w:rPr>
          <w:rStyle w:val="Emphasis"/>
        </w:rPr>
        <w:t xml:space="preserve"> wording</w:t>
      </w:r>
      <w:r w:rsidRPr="00F074B2">
        <w:rPr>
          <w:rStyle w:val="StyleUnderline"/>
          <w:highlight w:val="cyan"/>
        </w:rPr>
        <w:t>, writers use “should” to</w:t>
      </w:r>
      <w:r w:rsidRPr="00F074B2">
        <w:rPr>
          <w:rStyle w:val="StyleUnderline"/>
        </w:rPr>
        <w:t xml:space="preserve"> indicate a </w:t>
      </w:r>
      <w:r w:rsidRPr="00F074B2">
        <w:rPr>
          <w:rStyle w:val="Emphasis"/>
        </w:rPr>
        <w:t xml:space="preserve">strong </w:t>
      </w:r>
      <w:r w:rsidRPr="00F074B2">
        <w:rPr>
          <w:rStyle w:val="Emphasis"/>
          <w:highlight w:val="cyan"/>
        </w:rPr>
        <w:t>recommend</w:t>
      </w:r>
      <w:r w:rsidRPr="00F074B2">
        <w:rPr>
          <w:rStyle w:val="Emphasis"/>
        </w:rPr>
        <w:t>ation</w:t>
      </w:r>
      <w:r w:rsidRPr="00E0084B">
        <w:t>.</w:t>
      </w:r>
    </w:p>
    <w:p w14:paraId="76247A4A" w14:textId="77777777" w:rsidR="00AA78EF" w:rsidRPr="00BC1346" w:rsidRDefault="00AA78EF" w:rsidP="00AA78EF">
      <w:pPr>
        <w:rPr>
          <w:rStyle w:val="Heading4Char"/>
        </w:rPr>
      </w:pPr>
      <w:r w:rsidRPr="00E0084B">
        <w:t>Consider the sentence:</w:t>
      </w:r>
    </w:p>
    <w:p w14:paraId="7074602B" w14:textId="77777777" w:rsidR="00AA78EF" w:rsidRPr="00BC1346" w:rsidRDefault="00AA78EF" w:rsidP="00AA78EF">
      <w:pPr>
        <w:rPr>
          <w:rStyle w:val="Heading4Char"/>
        </w:rPr>
      </w:pPr>
      <w:r w:rsidRPr="00F074B2">
        <w:rPr>
          <w:rStyle w:val="StyleUnderline"/>
        </w:rPr>
        <w:t xml:space="preserve">Employees </w:t>
      </w:r>
      <w:r w:rsidRPr="00F074B2">
        <w:rPr>
          <w:rStyle w:val="Emphasis"/>
        </w:rPr>
        <w:t>should</w:t>
      </w:r>
      <w:r w:rsidRPr="00F074B2">
        <w:rPr>
          <w:rStyle w:val="StyleUnderline"/>
        </w:rPr>
        <w:t xml:space="preserve"> stay home</w:t>
      </w:r>
      <w:r w:rsidRPr="00E0084B">
        <w:t xml:space="preserve"> when they are sick.</w:t>
      </w:r>
    </w:p>
    <w:p w14:paraId="3B9A320E" w14:textId="77777777" w:rsidR="00AA78EF" w:rsidRPr="00BC1346" w:rsidRDefault="00AA78EF" w:rsidP="00AA78EF">
      <w:pPr>
        <w:rPr>
          <w:rStyle w:val="Heading4Char"/>
        </w:rPr>
      </w:pPr>
      <w:r w:rsidRPr="00E0084B">
        <w:t xml:space="preserve">It </w:t>
      </w:r>
      <w:r w:rsidRPr="00F074B2">
        <w:rPr>
          <w:rStyle w:val="StyleUnderline"/>
        </w:rPr>
        <w:t>could be</w:t>
      </w:r>
      <w:r w:rsidRPr="00E0084B">
        <w:t xml:space="preserve"> recast as:</w:t>
      </w:r>
    </w:p>
    <w:p w14:paraId="257F143C" w14:textId="77777777" w:rsidR="00AA78EF" w:rsidRPr="00BC1346" w:rsidRDefault="00AA78EF" w:rsidP="00AA78EF">
      <w:pPr>
        <w:rPr>
          <w:rStyle w:val="Heading4Char"/>
        </w:rPr>
      </w:pPr>
      <w:r w:rsidRPr="00F074B2">
        <w:rPr>
          <w:rStyle w:val="StyleUnderline"/>
        </w:rPr>
        <w:t xml:space="preserve">It is </w:t>
      </w:r>
      <w:r w:rsidRPr="00F074B2">
        <w:rPr>
          <w:rStyle w:val="Emphasis"/>
        </w:rPr>
        <w:t>strongly recommended</w:t>
      </w:r>
      <w:r w:rsidRPr="00F074B2">
        <w:rPr>
          <w:rStyle w:val="StyleUnderline"/>
        </w:rPr>
        <w:t xml:space="preserve"> that employees stay home</w:t>
      </w:r>
      <w:r w:rsidRPr="00E0084B">
        <w:t xml:space="preserve"> when they are sick.</w:t>
      </w:r>
    </w:p>
    <w:p w14:paraId="173810C6" w14:textId="77777777" w:rsidR="00AA78EF" w:rsidRPr="00BC1346" w:rsidRDefault="00AA78EF" w:rsidP="00AA78EF">
      <w:pPr>
        <w:rPr>
          <w:rStyle w:val="Heading4Char"/>
        </w:rPr>
      </w:pPr>
      <w:r w:rsidRPr="00E0084B">
        <w:t xml:space="preserve">The practical problem with </w:t>
      </w:r>
      <w:r w:rsidRPr="00F074B2">
        <w:rPr>
          <w:rStyle w:val="StyleUnderline"/>
          <w:highlight w:val="cyan"/>
        </w:rPr>
        <w:t>“</w:t>
      </w:r>
      <w:r w:rsidRPr="00F074B2">
        <w:rPr>
          <w:rStyle w:val="Emphasis"/>
          <w:highlight w:val="cyan"/>
        </w:rPr>
        <w:t>should</w:t>
      </w:r>
      <w:r w:rsidRPr="00F074B2">
        <w:rPr>
          <w:rStyle w:val="StyleUnderline"/>
          <w:highlight w:val="cyan"/>
        </w:rPr>
        <w:t>”</w:t>
      </w:r>
      <w:r w:rsidRPr="00E0084B">
        <w:t xml:space="preserve"> is that it </w:t>
      </w:r>
      <w:r w:rsidRPr="00F074B2">
        <w:rPr>
          <w:rStyle w:val="StyleUnderline"/>
          <w:highlight w:val="cyan"/>
        </w:rPr>
        <w:t>turns the statement into</w:t>
      </w:r>
      <w:r w:rsidRPr="00F074B2">
        <w:rPr>
          <w:rStyle w:val="StyleUnderline"/>
        </w:rPr>
        <w:t xml:space="preserve"> a </w:t>
      </w:r>
      <w:r w:rsidRPr="00F074B2">
        <w:rPr>
          <w:rStyle w:val="Emphasis"/>
        </w:rPr>
        <w:t xml:space="preserve">piece of </w:t>
      </w:r>
      <w:r w:rsidRPr="00F074B2">
        <w:rPr>
          <w:rStyle w:val="Emphasis"/>
          <w:highlight w:val="cyan"/>
        </w:rPr>
        <w:t>advice</w:t>
      </w:r>
      <w:r w:rsidRPr="00F074B2">
        <w:rPr>
          <w:rStyle w:val="StyleUnderline"/>
          <w:highlight w:val="cyan"/>
        </w:rPr>
        <w:t xml:space="preserve"> rather than a rule</w:t>
      </w:r>
      <w:r w:rsidRPr="00E0084B">
        <w:t>.</w:t>
      </w:r>
    </w:p>
    <w:p w14:paraId="5CE840A3" w14:textId="77777777" w:rsidR="00AA78EF" w:rsidRPr="00BC1346" w:rsidRDefault="00AA78EF" w:rsidP="00AA78EF">
      <w:pPr>
        <w:rPr>
          <w:rStyle w:val="Heading4Char"/>
        </w:rPr>
      </w:pPr>
      <w:r w:rsidRPr="00E0084B">
        <w:t xml:space="preserve">We talked in the previous parts about the need for clarity. One of our goals in creating rules is to draw a line in the sand that clearly lets people know when they are on- or off-side. But </w:t>
      </w:r>
      <w:r w:rsidRPr="00F074B2">
        <w:rPr>
          <w:rStyle w:val="StyleUnderline"/>
        </w:rPr>
        <w:t xml:space="preserve">we can </w:t>
      </w:r>
      <w:r w:rsidRPr="00F074B2">
        <w:rPr>
          <w:rStyle w:val="Emphasis"/>
        </w:rPr>
        <w:t>never</w:t>
      </w:r>
      <w:r w:rsidRPr="00F074B2">
        <w:rPr>
          <w:rStyle w:val="StyleUnderline"/>
        </w:rPr>
        <w:t xml:space="preserve"> be off-side with a “should” statement</w:t>
      </w:r>
      <w:r w:rsidRPr="00E0084B">
        <w:t>.</w:t>
      </w:r>
    </w:p>
    <w:p w14:paraId="55049CB5" w14:textId="77777777" w:rsidR="00AA78EF" w:rsidRPr="00BC1346" w:rsidRDefault="00AA78EF" w:rsidP="00AA78EF">
      <w:pPr>
        <w:rPr>
          <w:rStyle w:val="Heading4Char"/>
        </w:rPr>
      </w:pPr>
      <w:r w:rsidRPr="00E0084B">
        <w:t xml:space="preserve">I’m sick. If I stay home, I’m complying with the policy. If I come to work, </w:t>
      </w:r>
      <w:r w:rsidRPr="00F074B2">
        <w:rPr>
          <w:rStyle w:val="StyleUnderline"/>
        </w:rPr>
        <w:t xml:space="preserve">I’m still </w:t>
      </w:r>
      <w:r w:rsidRPr="00F074B2">
        <w:rPr>
          <w:rStyle w:val="Emphasis"/>
        </w:rPr>
        <w:t>complying</w:t>
      </w:r>
      <w:r w:rsidRPr="00F074B2">
        <w:rPr>
          <w:rStyle w:val="StyleUnderline"/>
        </w:rPr>
        <w:t xml:space="preserve"> with the policy, since it doesn’t </w:t>
      </w:r>
      <w:r w:rsidRPr="00F074B2">
        <w:rPr>
          <w:rStyle w:val="Emphasis"/>
        </w:rPr>
        <w:t>require</w:t>
      </w:r>
      <w:r w:rsidRPr="00F074B2">
        <w:rPr>
          <w:rStyle w:val="StyleUnderline"/>
        </w:rPr>
        <w:t xml:space="preserve"> me to stay home</w:t>
      </w:r>
      <w:r w:rsidRPr="00E0084B">
        <w:t xml:space="preserve">. In other words, </w:t>
      </w:r>
      <w:r w:rsidRPr="00F074B2">
        <w:rPr>
          <w:rStyle w:val="Emphasis"/>
        </w:rPr>
        <w:t>no matter</w:t>
      </w:r>
      <w:r w:rsidRPr="00F074B2">
        <w:rPr>
          <w:rStyle w:val="StyleUnderline"/>
        </w:rPr>
        <w:t xml:space="preserve"> what I do, I am </w:t>
      </w:r>
      <w:r w:rsidRPr="00F074B2">
        <w:rPr>
          <w:rStyle w:val="Emphasis"/>
        </w:rPr>
        <w:t>complying</w:t>
      </w:r>
      <w:r w:rsidRPr="00F074B2">
        <w:rPr>
          <w:rStyle w:val="StyleUnderline"/>
        </w:rPr>
        <w:t xml:space="preserve"> with the policy</w:t>
      </w:r>
      <w:r w:rsidRPr="00E0084B">
        <w:t>.</w:t>
      </w:r>
    </w:p>
    <w:p w14:paraId="2CFCB062" w14:textId="77777777" w:rsidR="00AA78EF" w:rsidRPr="00BC1346" w:rsidRDefault="00AA78EF" w:rsidP="00AA78EF">
      <w:pPr>
        <w:pStyle w:val="Heading4"/>
        <w:rPr>
          <w:rStyle w:val="Heading4Char"/>
        </w:rPr>
      </w:pPr>
      <w:r>
        <w:t xml:space="preserve"> </w:t>
      </w:r>
      <w:r w:rsidRPr="000C21B5">
        <w:t>Permutation: do the</w:t>
      </w:r>
      <w:r>
        <w:t xml:space="preserve"> plan through their </w:t>
      </w:r>
      <w:r>
        <w:rPr>
          <w:u w:val="single"/>
        </w:rPr>
        <w:t>process</w:t>
      </w:r>
      <w:r>
        <w:t>. It’s certain but not immediate.</w:t>
      </w:r>
    </w:p>
    <w:p w14:paraId="75077744" w14:textId="77777777" w:rsidR="00AA78EF" w:rsidRPr="00BC1346" w:rsidRDefault="00AA78EF" w:rsidP="00AA78EF">
      <w:pPr>
        <w:rPr>
          <w:rStyle w:val="Heading4Char"/>
        </w:rPr>
      </w:pPr>
      <w:r w:rsidRPr="00BA4CCE">
        <w:t xml:space="preserve">Mary Ann </w:t>
      </w:r>
      <w:r w:rsidRPr="00846E7F">
        <w:rPr>
          <w:rStyle w:val="Style13ptBold"/>
        </w:rPr>
        <w:t>Brown 8</w:t>
      </w:r>
      <w:r w:rsidRPr="00BA4CCE">
        <w:t xml:space="preserve">. Judge on the Court of Appeals of Iowa. “In re Est. of Guthrie.” Westlaw. </w:t>
      </w:r>
      <w:r w:rsidRPr="00BA4CCE">
        <w:rPr>
          <w:rFonts w:cstheme="minorHAnsi"/>
        </w:rPr>
        <w:t>75 2 N.W.2d 452.</w:t>
      </w:r>
    </w:p>
    <w:p w14:paraId="3A775979" w14:textId="77777777" w:rsidR="00AA78EF" w:rsidRPr="00BC1346" w:rsidRDefault="00AA78EF" w:rsidP="00AA78EF">
      <w:pPr>
        <w:rPr>
          <w:rStyle w:val="Heading4Char"/>
        </w:rPr>
      </w:pPr>
      <w:r w:rsidRPr="00E0084B">
        <w:rPr>
          <w:rFonts w:cstheme="minorHAnsi"/>
        </w:rPr>
        <w:t xml:space="preserve">Brock and Kaitlyn look to </w:t>
      </w:r>
      <w:r w:rsidRPr="00BA4CCE">
        <w:rPr>
          <w:rFonts w:cstheme="minorHAnsi"/>
          <w:u w:val="single"/>
        </w:rPr>
        <w:t xml:space="preserve">the </w:t>
      </w:r>
      <w:r w:rsidRPr="002403B1">
        <w:rPr>
          <w:rStyle w:val="Emphasis"/>
        </w:rPr>
        <w:t>word</w:t>
      </w:r>
      <w:r w:rsidRPr="00CD4CB8">
        <w:rPr>
          <w:rFonts w:cstheme="minorHAnsi"/>
          <w:highlight w:val="cyan"/>
          <w:u w:val="single"/>
        </w:rPr>
        <w:t xml:space="preserve"> “should”</w:t>
      </w:r>
      <w:r w:rsidRPr="00BA4CCE">
        <w:rPr>
          <w:rFonts w:cstheme="minorHAnsi"/>
          <w:u w:val="single"/>
        </w:rPr>
        <w:t xml:space="preserve"> in the phrase</w:t>
      </w:r>
      <w:r w:rsidRPr="00E0084B">
        <w:rPr>
          <w:rFonts w:cstheme="minorHAnsi"/>
        </w:rPr>
        <w:t xml:space="preserve"> “in the event any of my children should predecease me” and claim the district court improperly found the word </w:t>
      </w:r>
      <w:r w:rsidRPr="00BA4CCE">
        <w:rPr>
          <w:rFonts w:cstheme="minorHAnsi"/>
          <w:highlight w:val="cyan"/>
          <w:u w:val="single"/>
        </w:rPr>
        <w:t>look</w:t>
      </w:r>
      <w:r w:rsidRPr="00BA4CCE">
        <w:rPr>
          <w:rFonts w:cstheme="minorHAnsi"/>
          <w:u w:val="single"/>
        </w:rPr>
        <w:t xml:space="preserve">ed </w:t>
      </w:r>
      <w:r w:rsidRPr="00BA4CCE">
        <w:rPr>
          <w:rFonts w:cstheme="minorHAnsi"/>
          <w:highlight w:val="cyan"/>
          <w:u w:val="single"/>
        </w:rPr>
        <w:t xml:space="preserve">to the </w:t>
      </w:r>
      <w:r w:rsidRPr="002403B1">
        <w:rPr>
          <w:rStyle w:val="Emphasis"/>
          <w:highlight w:val="cyan"/>
        </w:rPr>
        <w:t>future</w:t>
      </w:r>
      <w:r w:rsidRPr="00BA4CCE">
        <w:rPr>
          <w:rFonts w:cstheme="minorHAnsi"/>
          <w:u w:val="single"/>
        </w:rPr>
        <w:t xml:space="preserve">. They claim the word should be interpreted as the </w:t>
      </w:r>
      <w:r w:rsidRPr="002403B1">
        <w:rPr>
          <w:rStyle w:val="Emphasis"/>
        </w:rPr>
        <w:t>past tense</w:t>
      </w:r>
      <w:r w:rsidRPr="00BA4CCE">
        <w:rPr>
          <w:rFonts w:cstheme="minorHAnsi"/>
          <w:u w:val="single"/>
        </w:rPr>
        <w:t xml:space="preserve"> of “shall” to imply a duty or obligation</w:t>
      </w:r>
      <w:r w:rsidRPr="00E0084B">
        <w:rPr>
          <w:rFonts w:cstheme="minorHAnsi"/>
        </w:rPr>
        <w:t xml:space="preserve">. See Black's Law Dictionary 1379 (6th ed.1990). </w:t>
      </w:r>
      <w:r w:rsidRPr="00BA4CCE">
        <w:rPr>
          <w:rFonts w:cstheme="minorHAnsi"/>
          <w:u w:val="single"/>
        </w:rPr>
        <w:t xml:space="preserve">Looking at </w:t>
      </w:r>
      <w:r w:rsidRPr="002403B1">
        <w:rPr>
          <w:rStyle w:val="Emphasis"/>
        </w:rPr>
        <w:t>the phrase as a whole</w:t>
      </w:r>
      <w:r w:rsidRPr="00BA4CCE">
        <w:rPr>
          <w:u w:val="single"/>
        </w:rPr>
        <w:t xml:space="preserve">, </w:t>
      </w:r>
      <w:r w:rsidRPr="002403B1">
        <w:rPr>
          <w:rStyle w:val="Emphasis"/>
        </w:rPr>
        <w:t>however</w:t>
      </w:r>
      <w:r w:rsidRPr="00BA4CCE">
        <w:rPr>
          <w:rFonts w:cstheme="minorHAnsi"/>
          <w:u w:val="single"/>
        </w:rPr>
        <w:t xml:space="preserve">, rather than at a </w:t>
      </w:r>
      <w:r w:rsidRPr="002403B1">
        <w:rPr>
          <w:rStyle w:val="Emphasis"/>
        </w:rPr>
        <w:t>single word</w:t>
      </w:r>
      <w:r w:rsidRPr="00BA4CCE">
        <w:rPr>
          <w:rFonts w:cstheme="minorHAnsi"/>
          <w:u w:val="single"/>
        </w:rPr>
        <w:t xml:space="preserve">, we determine the phrase is considering </w:t>
      </w:r>
      <w:r w:rsidRPr="002403B1">
        <w:rPr>
          <w:rStyle w:val="Emphasis"/>
        </w:rPr>
        <w:t>possible future events</w:t>
      </w:r>
      <w:r w:rsidRPr="00E0084B">
        <w:rPr>
          <w:rFonts w:cstheme="minorHAnsi"/>
        </w:rPr>
        <w:t>. See In re Estate of Grulke, 546 N.W.2d 626, 627 (Iowa Ct.App.1996) (noting we must ascertain a testator's intent from the entire will).</w:t>
      </w:r>
    </w:p>
    <w:p w14:paraId="0FB054D8" w14:textId="77777777" w:rsidR="00AA78EF" w:rsidRPr="00BC1346" w:rsidRDefault="00AA78EF" w:rsidP="00AA78EF">
      <w:pPr>
        <w:rPr>
          <w:rStyle w:val="Heading4Char"/>
        </w:rPr>
      </w:pPr>
    </w:p>
    <w:p w14:paraId="7AB3ACCB" w14:textId="77777777" w:rsidR="00AA78EF" w:rsidRPr="00BC1346" w:rsidRDefault="00AA78EF" w:rsidP="00AA78EF">
      <w:pPr>
        <w:pStyle w:val="Heading4"/>
        <w:rPr>
          <w:rStyle w:val="Heading4Char"/>
        </w:rPr>
      </w:pPr>
      <w:r w:rsidRPr="009603ED">
        <w:rPr>
          <w:u w:val="single"/>
        </w:rPr>
        <w:t>Funding</w:t>
      </w:r>
      <w:r>
        <w:t xml:space="preserve">. </w:t>
      </w:r>
      <w:r>
        <w:rPr>
          <w:b w:val="0"/>
          <w:bCs/>
        </w:rPr>
        <w:t xml:space="preserve">States are </w:t>
      </w:r>
      <w:r>
        <w:rPr>
          <w:b w:val="0"/>
          <w:bCs/>
          <w:u w:val="single"/>
        </w:rPr>
        <w:t>too shy</w:t>
      </w:r>
      <w:r>
        <w:rPr>
          <w:b w:val="0"/>
          <w:bCs/>
        </w:rPr>
        <w:t xml:space="preserve"> to experiment.</w:t>
      </w:r>
    </w:p>
    <w:p w14:paraId="59F8EF24" w14:textId="77777777" w:rsidR="00AA78EF" w:rsidRPr="00BC1346" w:rsidRDefault="00AA78EF" w:rsidP="00AA78EF">
      <w:pPr>
        <w:rPr>
          <w:rStyle w:val="Heading4Char"/>
        </w:rPr>
      </w:pPr>
      <w:r w:rsidRPr="00BA4CCE">
        <w:t xml:space="preserve">Chayenne </w:t>
      </w:r>
      <w:r w:rsidRPr="00846E7F">
        <w:rPr>
          <w:rStyle w:val="Style13ptBold"/>
        </w:rPr>
        <w:t>Polimedio 18</w:t>
      </w:r>
      <w:r w:rsidRPr="00BA4CCE">
        <w:t xml:space="preserve">. </w:t>
      </w:r>
      <w:r w:rsidRPr="00BA4CCE">
        <w:rPr>
          <w:rFonts w:asciiTheme="minorHAnsi" w:hAnsiTheme="minorHAnsi" w:cstheme="minorHAnsi"/>
        </w:rPr>
        <w:t>Fellow with the Political Reform program at New America. “Why federalism is hard.” Vox. 2/27/2018. https://www.vox.com/polyarchy/2018/2/27/17058498/federalism-hard</w:t>
      </w:r>
    </w:p>
    <w:p w14:paraId="3DFB1A9C" w14:textId="77777777" w:rsidR="00AA78EF" w:rsidRPr="00BC1346" w:rsidRDefault="00AA78EF" w:rsidP="00AA78EF">
      <w:pPr>
        <w:rPr>
          <w:rStyle w:val="Heading4Char"/>
        </w:rPr>
      </w:pPr>
      <w:r w:rsidRPr="00BA4CCE">
        <w:rPr>
          <w:rFonts w:asciiTheme="minorHAnsi" w:hAnsiTheme="minorHAnsi" w:cstheme="minorHAnsi"/>
          <w:sz w:val="16"/>
        </w:rPr>
        <w:t xml:space="preserve">The </w:t>
      </w:r>
      <w:r w:rsidRPr="00BA4CCE">
        <w:rPr>
          <w:rFonts w:asciiTheme="minorHAnsi" w:hAnsiTheme="minorHAnsi" w:cstheme="minorHAnsi"/>
          <w:u w:val="single"/>
        </w:rPr>
        <w:t xml:space="preserve">threat of losing </w:t>
      </w:r>
      <w:r w:rsidRPr="002403B1">
        <w:rPr>
          <w:rStyle w:val="Emphasis"/>
        </w:rPr>
        <w:t xml:space="preserve">federal </w:t>
      </w:r>
      <w:r w:rsidRPr="002403B1">
        <w:rPr>
          <w:rStyle w:val="Emphasis"/>
          <w:highlight w:val="cyan"/>
        </w:rPr>
        <w:t>funding</w:t>
      </w:r>
      <w:r w:rsidRPr="00CE6410">
        <w:rPr>
          <w:rFonts w:asciiTheme="minorHAnsi" w:hAnsiTheme="minorHAnsi" w:cstheme="minorHAnsi"/>
          <w:highlight w:val="cyan"/>
          <w:u w:val="single"/>
        </w:rPr>
        <w:t xml:space="preserve"> can make states </w:t>
      </w:r>
      <w:r w:rsidRPr="002403B1">
        <w:rPr>
          <w:rStyle w:val="Emphasis"/>
        </w:rPr>
        <w:t>reform-</w:t>
      </w:r>
      <w:r w:rsidRPr="002403B1">
        <w:rPr>
          <w:rStyle w:val="Emphasis"/>
          <w:highlight w:val="cyan"/>
        </w:rPr>
        <w:t>shy</w:t>
      </w:r>
    </w:p>
    <w:p w14:paraId="6538A70A" w14:textId="77777777" w:rsidR="00AA78EF" w:rsidRPr="00BC1346" w:rsidRDefault="00AA78EF" w:rsidP="00AA78EF">
      <w:pPr>
        <w:rPr>
          <w:rStyle w:val="Heading4Char"/>
        </w:rPr>
      </w:pPr>
      <w:r w:rsidRPr="00BA4CCE">
        <w:rPr>
          <w:rFonts w:asciiTheme="minorHAnsi" w:hAnsiTheme="minorHAnsi" w:cstheme="minorHAnsi"/>
          <w:u w:val="single"/>
        </w:rPr>
        <w:t>Despite</w:t>
      </w:r>
      <w:r w:rsidRPr="00BA4CCE">
        <w:rPr>
          <w:rFonts w:asciiTheme="minorHAnsi" w:hAnsiTheme="minorHAnsi" w:cstheme="minorHAnsi"/>
          <w:sz w:val="16"/>
        </w:rPr>
        <w:t xml:space="preserve"> the </w:t>
      </w:r>
      <w:r w:rsidRPr="00BA4CCE">
        <w:rPr>
          <w:rFonts w:asciiTheme="minorHAnsi" w:hAnsiTheme="minorHAnsi" w:cstheme="minorHAnsi"/>
          <w:u w:val="single"/>
        </w:rPr>
        <w:t xml:space="preserve">autonomy </w:t>
      </w:r>
      <w:r w:rsidRPr="00BA4CCE">
        <w:rPr>
          <w:rFonts w:asciiTheme="minorHAnsi" w:hAnsiTheme="minorHAnsi" w:cstheme="minorHAnsi"/>
          <w:highlight w:val="cyan"/>
          <w:u w:val="single"/>
        </w:rPr>
        <w:t>states</w:t>
      </w:r>
      <w:r w:rsidRPr="00BA4CCE">
        <w:rPr>
          <w:rFonts w:asciiTheme="minorHAnsi" w:hAnsiTheme="minorHAnsi" w:cstheme="minorHAnsi"/>
          <w:u w:val="single"/>
        </w:rPr>
        <w:t xml:space="preserve"> enjoy</w:t>
      </w:r>
      <w:r w:rsidRPr="00BA4CCE">
        <w:rPr>
          <w:rFonts w:asciiTheme="minorHAnsi" w:hAnsiTheme="minorHAnsi" w:cstheme="minorHAnsi"/>
          <w:sz w:val="16"/>
        </w:rPr>
        <w:t xml:space="preserve"> due to decentralized government, </w:t>
      </w:r>
      <w:r w:rsidRPr="00BA4CCE">
        <w:rPr>
          <w:rFonts w:asciiTheme="minorHAnsi" w:hAnsiTheme="minorHAnsi" w:cstheme="minorHAnsi"/>
          <w:u w:val="single"/>
        </w:rPr>
        <w:t>they</w:t>
      </w:r>
      <w:r w:rsidRPr="00CE6410">
        <w:rPr>
          <w:rFonts w:asciiTheme="minorHAnsi" w:hAnsiTheme="minorHAnsi" w:cstheme="minorHAnsi"/>
          <w:highlight w:val="cyan"/>
          <w:u w:val="single"/>
        </w:rPr>
        <w:t>’re not</w:t>
      </w:r>
      <w:r w:rsidRPr="00BA4CCE">
        <w:rPr>
          <w:rFonts w:asciiTheme="minorHAnsi" w:hAnsiTheme="minorHAnsi" w:cstheme="minorHAnsi"/>
          <w:sz w:val="16"/>
        </w:rPr>
        <w:t xml:space="preserve"> always </w:t>
      </w:r>
      <w:r w:rsidRPr="00BA4CCE">
        <w:rPr>
          <w:rFonts w:asciiTheme="minorHAnsi" w:hAnsiTheme="minorHAnsi" w:cstheme="minorHAnsi"/>
          <w:highlight w:val="cyan"/>
          <w:u w:val="single"/>
        </w:rPr>
        <w:t>immune</w:t>
      </w:r>
      <w:r w:rsidRPr="00BA4CCE">
        <w:rPr>
          <w:rFonts w:asciiTheme="minorHAnsi" w:hAnsiTheme="minorHAnsi" w:cstheme="minorHAnsi"/>
          <w:u w:val="single"/>
        </w:rPr>
        <w:t xml:space="preserve"> to retaliation </w:t>
      </w:r>
      <w:r w:rsidRPr="00BA4CCE">
        <w:rPr>
          <w:rFonts w:asciiTheme="minorHAnsi" w:hAnsiTheme="minorHAnsi" w:cstheme="minorHAnsi"/>
          <w:highlight w:val="cyan"/>
          <w:u w:val="single"/>
        </w:rPr>
        <w:t>if</w:t>
      </w:r>
      <w:r w:rsidRPr="00CE6410">
        <w:rPr>
          <w:rFonts w:asciiTheme="minorHAnsi" w:hAnsiTheme="minorHAnsi" w:cstheme="minorHAnsi"/>
          <w:highlight w:val="cyan"/>
          <w:u w:val="single"/>
        </w:rPr>
        <w:t xml:space="preserve"> they </w:t>
      </w:r>
      <w:r w:rsidRPr="002403B1">
        <w:rPr>
          <w:rStyle w:val="Emphasis"/>
        </w:rPr>
        <w:t xml:space="preserve">choose to </w:t>
      </w:r>
      <w:r w:rsidRPr="002403B1">
        <w:rPr>
          <w:rStyle w:val="Emphasis"/>
          <w:highlight w:val="cyan"/>
        </w:rPr>
        <w:t>go against</w:t>
      </w:r>
      <w:r w:rsidRPr="00CE6410">
        <w:rPr>
          <w:rFonts w:asciiTheme="minorHAnsi" w:hAnsiTheme="minorHAnsi" w:cstheme="minorHAnsi"/>
          <w:highlight w:val="cyan"/>
          <w:u w:val="single"/>
        </w:rPr>
        <w:t xml:space="preserve"> the</w:t>
      </w:r>
      <w:r w:rsidRPr="00BA4CCE">
        <w:rPr>
          <w:rFonts w:asciiTheme="minorHAnsi" w:hAnsiTheme="minorHAnsi" w:cstheme="minorHAnsi"/>
          <w:u w:val="single"/>
        </w:rPr>
        <w:t xml:space="preserve"> </w:t>
      </w:r>
      <w:r w:rsidRPr="00CE6410">
        <w:rPr>
          <w:rFonts w:asciiTheme="minorHAnsi" w:hAnsiTheme="minorHAnsi" w:cstheme="minorHAnsi"/>
          <w:u w:val="single"/>
        </w:rPr>
        <w:t xml:space="preserve">federal </w:t>
      </w:r>
      <w:r w:rsidRPr="00BA4CCE">
        <w:rPr>
          <w:rFonts w:asciiTheme="minorHAnsi" w:hAnsiTheme="minorHAnsi" w:cstheme="minorHAnsi"/>
          <w:highlight w:val="cyan"/>
          <w:u w:val="single"/>
        </w:rPr>
        <w:t>government</w:t>
      </w:r>
      <w:r w:rsidRPr="00BA4CCE">
        <w:rPr>
          <w:rFonts w:asciiTheme="minorHAnsi" w:hAnsiTheme="minorHAnsi" w:cstheme="minorHAnsi"/>
          <w:u w:val="single"/>
        </w:rPr>
        <w:t>. States’ refusal to comply with</w:t>
      </w:r>
      <w:r w:rsidRPr="00BA4CCE">
        <w:rPr>
          <w:rFonts w:asciiTheme="minorHAnsi" w:hAnsiTheme="minorHAnsi" w:cstheme="minorHAnsi"/>
          <w:sz w:val="16"/>
        </w:rPr>
        <w:t xml:space="preserve"> and direct challenges at </w:t>
      </w:r>
      <w:r w:rsidRPr="00BA4CCE">
        <w:rPr>
          <w:rFonts w:asciiTheme="minorHAnsi" w:hAnsiTheme="minorHAnsi" w:cstheme="minorHAnsi"/>
          <w:u w:val="single"/>
        </w:rPr>
        <w:t xml:space="preserve">federal law can have </w:t>
      </w:r>
      <w:r w:rsidRPr="002403B1">
        <w:rPr>
          <w:rStyle w:val="Emphasis"/>
        </w:rPr>
        <w:t>serious and lasting</w:t>
      </w:r>
      <w:r w:rsidRPr="00BA4CCE">
        <w:rPr>
          <w:rFonts w:asciiTheme="minorHAnsi" w:hAnsiTheme="minorHAnsi" w:cstheme="minorHAnsi"/>
          <w:u w:val="single"/>
        </w:rPr>
        <w:t xml:space="preserve"> consequences for states. Sanctuary cities</w:t>
      </w:r>
      <w:r w:rsidRPr="00BA4CCE">
        <w:rPr>
          <w:rFonts w:asciiTheme="minorHAnsi" w:hAnsiTheme="minorHAnsi" w:cstheme="minorHAnsi"/>
          <w:sz w:val="16"/>
        </w:rPr>
        <w:t xml:space="preserve">, for example, have been </w:t>
      </w:r>
      <w:r w:rsidRPr="00CE6410">
        <w:rPr>
          <w:rFonts w:asciiTheme="minorHAnsi" w:hAnsiTheme="minorHAnsi" w:cstheme="minorHAnsi"/>
          <w:u w:val="single"/>
        </w:rPr>
        <w:t xml:space="preserve">threatened with losing </w:t>
      </w:r>
      <w:r w:rsidRPr="002403B1">
        <w:rPr>
          <w:rStyle w:val="Emphasis"/>
        </w:rPr>
        <w:t>crucial federal funding</w:t>
      </w:r>
      <w:r w:rsidRPr="00BA4CCE">
        <w:rPr>
          <w:rFonts w:asciiTheme="minorHAnsi" w:hAnsiTheme="minorHAnsi" w:cstheme="minorHAnsi"/>
          <w:u w:val="single"/>
        </w:rPr>
        <w:t xml:space="preserve"> if they don’t comply</w:t>
      </w:r>
      <w:r w:rsidRPr="00BA4CCE">
        <w:rPr>
          <w:rFonts w:asciiTheme="minorHAnsi" w:hAnsiTheme="minorHAnsi" w:cstheme="minorHAnsi"/>
          <w:sz w:val="16"/>
        </w:rPr>
        <w:t xml:space="preserve"> with immigration guidelines.</w:t>
      </w:r>
    </w:p>
    <w:p w14:paraId="496D18B4" w14:textId="77777777" w:rsidR="00AA78EF" w:rsidRPr="00BC1346" w:rsidRDefault="00AA78EF" w:rsidP="00AA78EF">
      <w:pPr>
        <w:rPr>
          <w:rStyle w:val="Heading4Char"/>
        </w:rPr>
      </w:pPr>
      <w:r w:rsidRPr="00BA4CCE">
        <w:rPr>
          <w:rFonts w:asciiTheme="minorHAnsi" w:hAnsiTheme="minorHAnsi" w:cstheme="minorHAnsi"/>
          <w:sz w:val="16"/>
        </w:rPr>
        <w:t xml:space="preserve">Another unique aspect of American federalism is the difference between state and federal budgeting and funding. </w:t>
      </w:r>
      <w:r w:rsidRPr="00BA4CCE">
        <w:rPr>
          <w:rFonts w:asciiTheme="minorHAnsi" w:hAnsiTheme="minorHAnsi" w:cstheme="minorHAnsi"/>
          <w:u w:val="single"/>
        </w:rPr>
        <w:t>While the federal government can operate in a deficit</w:t>
      </w:r>
      <w:r w:rsidRPr="00BA4CCE">
        <w:rPr>
          <w:rFonts w:asciiTheme="minorHAnsi" w:hAnsiTheme="minorHAnsi" w:cstheme="minorHAnsi"/>
          <w:sz w:val="16"/>
        </w:rPr>
        <w:t xml:space="preserve">, 49 </w:t>
      </w:r>
      <w:r w:rsidRPr="00BA4CCE">
        <w:rPr>
          <w:rFonts w:asciiTheme="minorHAnsi" w:hAnsiTheme="minorHAnsi" w:cstheme="minorHAnsi"/>
          <w:u w:val="single"/>
        </w:rPr>
        <w:t>state governments can’t</w:t>
      </w:r>
      <w:r w:rsidRPr="00BA4CCE">
        <w:rPr>
          <w:rFonts w:asciiTheme="minorHAnsi" w:hAnsiTheme="minorHAnsi" w:cstheme="minorHAnsi"/>
          <w:sz w:val="16"/>
        </w:rPr>
        <w:t xml:space="preserve"> (Vermont is the only clear exception). Additionally, </w:t>
      </w:r>
      <w:r w:rsidRPr="002403B1">
        <w:rPr>
          <w:rStyle w:val="Emphasis"/>
          <w:highlight w:val="cyan"/>
        </w:rPr>
        <w:t>unfunded mandates</w:t>
      </w:r>
      <w:r w:rsidRPr="00BA4CCE">
        <w:rPr>
          <w:rFonts w:asciiTheme="minorHAnsi" w:hAnsiTheme="minorHAnsi" w:cstheme="minorHAnsi"/>
          <w:u w:val="single"/>
        </w:rPr>
        <w:t xml:space="preserve"> from the national level </w:t>
      </w:r>
      <w:r w:rsidRPr="00BA4CCE">
        <w:rPr>
          <w:rFonts w:asciiTheme="minorHAnsi" w:hAnsiTheme="minorHAnsi" w:cstheme="minorHAnsi"/>
          <w:highlight w:val="cyan"/>
          <w:u w:val="single"/>
        </w:rPr>
        <w:t>put</w:t>
      </w:r>
      <w:r w:rsidRPr="00BA4CCE">
        <w:rPr>
          <w:rFonts w:asciiTheme="minorHAnsi" w:hAnsiTheme="minorHAnsi" w:cstheme="minorHAnsi"/>
          <w:u w:val="single"/>
        </w:rPr>
        <w:t xml:space="preserve"> financial </w:t>
      </w:r>
      <w:r w:rsidRPr="00BA4CCE">
        <w:rPr>
          <w:rFonts w:asciiTheme="minorHAnsi" w:hAnsiTheme="minorHAnsi" w:cstheme="minorHAnsi"/>
          <w:highlight w:val="cyan"/>
          <w:u w:val="single"/>
        </w:rPr>
        <w:t>pressure on states,</w:t>
      </w:r>
      <w:r w:rsidRPr="00BA4CCE">
        <w:rPr>
          <w:rFonts w:asciiTheme="minorHAnsi" w:hAnsiTheme="minorHAnsi" w:cstheme="minorHAnsi"/>
          <w:u w:val="single"/>
        </w:rPr>
        <w:t xml:space="preserve"> and new tax reforms could have </w:t>
      </w:r>
      <w:r w:rsidRPr="002403B1">
        <w:rPr>
          <w:rStyle w:val="Emphasis"/>
        </w:rPr>
        <w:t>major consequences</w:t>
      </w:r>
      <w:r w:rsidRPr="00BA4CCE">
        <w:rPr>
          <w:rFonts w:asciiTheme="minorHAnsi" w:hAnsiTheme="minorHAnsi" w:cstheme="minorHAnsi"/>
          <w:sz w:val="16"/>
        </w:rPr>
        <w:t xml:space="preserve"> for high-tax states like California, Connecticut, New Jersey, and New York.</w:t>
      </w:r>
    </w:p>
    <w:p w14:paraId="795984B5" w14:textId="77777777" w:rsidR="00AA78EF" w:rsidRPr="00BC1346" w:rsidRDefault="00AA78EF" w:rsidP="00AA78EF">
      <w:pPr>
        <w:rPr>
          <w:rStyle w:val="Heading4Char"/>
        </w:rPr>
      </w:pPr>
      <w:r w:rsidRPr="00BA4CCE">
        <w:rPr>
          <w:rFonts w:asciiTheme="minorHAnsi" w:hAnsiTheme="minorHAnsi" w:cstheme="minorHAnsi"/>
          <w:sz w:val="16"/>
        </w:rPr>
        <w:t xml:space="preserve">Already, as Harold Meyerson at the American Prospect explains, </w:t>
      </w:r>
      <w:r w:rsidRPr="00BA4CCE">
        <w:rPr>
          <w:rFonts w:asciiTheme="minorHAnsi" w:hAnsiTheme="minorHAnsi" w:cstheme="minorHAnsi"/>
          <w:u w:val="single"/>
        </w:rPr>
        <w:t>states are</w:t>
      </w:r>
      <w:r w:rsidRPr="00BA4CCE">
        <w:rPr>
          <w:rFonts w:asciiTheme="minorHAnsi" w:hAnsiTheme="minorHAnsi" w:cstheme="minorHAnsi"/>
          <w:sz w:val="16"/>
        </w:rPr>
        <w:t xml:space="preserve"> the “</w:t>
      </w:r>
      <w:r w:rsidRPr="002403B1">
        <w:rPr>
          <w:rStyle w:val="Emphasis"/>
        </w:rPr>
        <w:t>primary funders</w:t>
      </w:r>
      <w:r w:rsidRPr="00BA4CCE">
        <w:rPr>
          <w:rFonts w:asciiTheme="minorHAnsi" w:hAnsiTheme="minorHAnsi" w:cstheme="minorHAnsi"/>
          <w:u w:val="single"/>
        </w:rPr>
        <w:t xml:space="preserve"> of education, transportation, local infrastructure, and public safety</w:t>
      </w:r>
      <w:r w:rsidRPr="00BA4CCE">
        <w:rPr>
          <w:rFonts w:asciiTheme="minorHAnsi" w:hAnsiTheme="minorHAnsi" w:cstheme="minorHAnsi"/>
          <w:sz w:val="16"/>
        </w:rPr>
        <w:t xml:space="preserve">.” As a result, </w:t>
      </w:r>
      <w:r w:rsidRPr="00BA4CCE">
        <w:rPr>
          <w:rFonts w:asciiTheme="minorHAnsi" w:hAnsiTheme="minorHAnsi" w:cstheme="minorHAnsi"/>
          <w:u w:val="single"/>
        </w:rPr>
        <w:t xml:space="preserve">states quickly feel </w:t>
      </w:r>
      <w:r w:rsidRPr="002403B1">
        <w:rPr>
          <w:rStyle w:val="Emphasis"/>
        </w:rPr>
        <w:t>economic strain</w:t>
      </w:r>
      <w:r w:rsidRPr="00BA4CCE">
        <w:rPr>
          <w:rFonts w:asciiTheme="minorHAnsi" w:hAnsiTheme="minorHAnsi" w:cstheme="minorHAnsi"/>
          <w:u w:val="single"/>
        </w:rPr>
        <w:t>, meaning</w:t>
      </w:r>
      <w:r w:rsidRPr="00BA4CCE">
        <w:rPr>
          <w:rFonts w:asciiTheme="minorHAnsi" w:hAnsiTheme="minorHAnsi" w:cstheme="minorHAnsi"/>
          <w:sz w:val="16"/>
        </w:rPr>
        <w:t xml:space="preserve"> that </w:t>
      </w:r>
      <w:r w:rsidRPr="00BA4CCE">
        <w:rPr>
          <w:rFonts w:asciiTheme="minorHAnsi" w:hAnsiTheme="minorHAnsi" w:cstheme="minorHAnsi"/>
          <w:u w:val="single"/>
        </w:rPr>
        <w:t xml:space="preserve">any </w:t>
      </w:r>
      <w:r w:rsidRPr="002403B1">
        <w:rPr>
          <w:rStyle w:val="Emphasis"/>
        </w:rPr>
        <w:t>tough decisions</w:t>
      </w:r>
      <w:r w:rsidRPr="00BA4CCE">
        <w:rPr>
          <w:rFonts w:asciiTheme="minorHAnsi" w:hAnsiTheme="minorHAnsi" w:cstheme="minorHAnsi"/>
          <w:sz w:val="16"/>
        </w:rPr>
        <w:t xml:space="preserve"> could target new reforms like public financing first.</w:t>
      </w:r>
    </w:p>
    <w:p w14:paraId="7A45135B" w14:textId="77777777" w:rsidR="00AA78EF" w:rsidRPr="00BC1346" w:rsidRDefault="00AA78EF" w:rsidP="00AA78EF">
      <w:pPr>
        <w:rPr>
          <w:rStyle w:val="Heading4Char"/>
        </w:rPr>
      </w:pPr>
    </w:p>
    <w:p w14:paraId="470470C9" w14:textId="77777777" w:rsidR="00AA78EF" w:rsidRPr="00BC1346" w:rsidRDefault="00AA78EF" w:rsidP="00AA78EF">
      <w:pPr>
        <w:keepNext/>
        <w:keepLines/>
        <w:spacing w:before="40" w:after="0"/>
        <w:outlineLvl w:val="3"/>
        <w:rPr>
          <w:rStyle w:val="Heading4Char"/>
        </w:rPr>
      </w:pPr>
      <w:r w:rsidRPr="006E507A">
        <w:rPr>
          <w:rFonts w:eastAsiaTheme="majorEastAsia" w:cstheme="majorBidi"/>
          <w:b/>
          <w:iCs/>
          <w:sz w:val="26"/>
        </w:rPr>
        <w:t xml:space="preserve">The counterplan can’t </w:t>
      </w:r>
      <w:r w:rsidRPr="006E507A">
        <w:rPr>
          <w:rFonts w:eastAsiaTheme="majorEastAsia" w:cstheme="majorBidi"/>
          <w:b/>
          <w:iCs/>
          <w:sz w:val="26"/>
          <w:u w:val="single"/>
        </w:rPr>
        <w:t>clarify doctrine</w:t>
      </w:r>
      <w:r w:rsidRPr="006E507A">
        <w:rPr>
          <w:rFonts w:eastAsiaTheme="majorEastAsia" w:cstheme="majorBidi"/>
          <w:b/>
          <w:iCs/>
          <w:sz w:val="26"/>
        </w:rPr>
        <w:t xml:space="preserve"> or solve creep.</w:t>
      </w:r>
    </w:p>
    <w:p w14:paraId="1067AA10" w14:textId="77777777" w:rsidR="00AA78EF" w:rsidRPr="00BC1346" w:rsidRDefault="00AA78EF" w:rsidP="00AA78EF">
      <w:pPr>
        <w:rPr>
          <w:rStyle w:val="Heading4Char"/>
        </w:rPr>
      </w:pPr>
      <w:r w:rsidRPr="006E507A">
        <w:t xml:space="preserve">Jack </w:t>
      </w:r>
      <w:r w:rsidRPr="006E507A">
        <w:rPr>
          <w:b/>
          <w:bCs/>
          <w:sz w:val="26"/>
        </w:rPr>
        <w:t>McCarthy 24</w:t>
      </w:r>
      <w:r w:rsidRPr="006E507A">
        <w:t xml:space="preserve">. J.D. from the University of Arizona James E. Rogers College of Law. "Winning is Secondary: Secondary Boycotts in the United States and Denmark." </w:t>
      </w:r>
      <w:r w:rsidRPr="006E507A">
        <w:rPr>
          <w:i/>
          <w:iCs/>
        </w:rPr>
        <w:t>Arizona Journal of International &amp; Comparative Law</w:t>
      </w:r>
      <w:r w:rsidRPr="006E507A">
        <w:t>, 41.108, 132-133.</w:t>
      </w:r>
    </w:p>
    <w:p w14:paraId="73F3CF86" w14:textId="77777777" w:rsidR="00AA78EF" w:rsidRPr="00BC1346" w:rsidRDefault="00AA78EF" w:rsidP="00AA78EF">
      <w:pPr>
        <w:rPr>
          <w:rStyle w:val="Heading4Char"/>
        </w:rPr>
      </w:pPr>
      <w:r w:rsidRPr="00E0084B">
        <w:t>V. CONCLUSION</w:t>
      </w:r>
    </w:p>
    <w:p w14:paraId="6B6D2BDB" w14:textId="77777777" w:rsidR="00AA78EF" w:rsidRPr="00BC1346" w:rsidRDefault="00AA78EF" w:rsidP="00AA78EF">
      <w:pPr>
        <w:rPr>
          <w:rStyle w:val="Heading4Char"/>
        </w:rPr>
      </w:pPr>
      <w:r w:rsidRPr="00E0084B">
        <w:t xml:space="preserve">If a sweeping labor bill is not politically feasible, then other </w:t>
      </w:r>
      <w:r w:rsidRPr="006E507A">
        <w:rPr>
          <w:highlight w:val="cyan"/>
          <w:u w:val="single"/>
        </w:rPr>
        <w:t>changes need to</w:t>
      </w:r>
      <w:r w:rsidRPr="00E0084B">
        <w:t xml:space="preserve"> be made to </w:t>
      </w:r>
      <w:r w:rsidRPr="006E507A">
        <w:rPr>
          <w:highlight w:val="cyan"/>
          <w:u w:val="single"/>
        </w:rPr>
        <w:t xml:space="preserve">add </w:t>
      </w:r>
      <w:r w:rsidRPr="00342523">
        <w:rPr>
          <w:rStyle w:val="Emphasis"/>
          <w:highlight w:val="cyan"/>
        </w:rPr>
        <w:t>clarity</w:t>
      </w:r>
      <w:r w:rsidRPr="00342523">
        <w:rPr>
          <w:rStyle w:val="Emphasis"/>
        </w:rPr>
        <w:t xml:space="preserve"> on the law</w:t>
      </w:r>
      <w:r w:rsidRPr="00342523">
        <w:rPr>
          <w:highlight w:val="cyan"/>
          <w:u w:val="single"/>
        </w:rPr>
        <w:t xml:space="preserve">. One </w:t>
      </w:r>
      <w:r w:rsidRPr="006E507A">
        <w:rPr>
          <w:highlight w:val="cyan"/>
          <w:u w:val="single"/>
        </w:rPr>
        <w:t>way</w:t>
      </w:r>
      <w:r w:rsidRPr="00E0084B">
        <w:t xml:space="preserve"> to do this </w:t>
      </w:r>
      <w:r w:rsidRPr="006E507A">
        <w:rPr>
          <w:highlight w:val="cyan"/>
          <w:u w:val="single"/>
        </w:rPr>
        <w:t>is for the</w:t>
      </w:r>
      <w:r w:rsidRPr="006E507A">
        <w:rPr>
          <w:u w:val="single"/>
        </w:rPr>
        <w:t xml:space="preserve"> Supreme </w:t>
      </w:r>
      <w:r w:rsidRPr="006E507A">
        <w:rPr>
          <w:highlight w:val="cyan"/>
          <w:u w:val="single"/>
        </w:rPr>
        <w:t xml:space="preserve">Court to </w:t>
      </w:r>
      <w:r w:rsidRPr="006E507A">
        <w:rPr>
          <w:rStyle w:val="Emphasis"/>
          <w:highlight w:val="cyan"/>
        </w:rPr>
        <w:t>take</w:t>
      </w:r>
      <w:r w:rsidRPr="006E507A">
        <w:rPr>
          <w:rStyle w:val="Emphasis"/>
        </w:rPr>
        <w:t xml:space="preserve"> up</w:t>
      </w:r>
      <w:r w:rsidRPr="006E507A">
        <w:rPr>
          <w:highlight w:val="cyan"/>
          <w:u w:val="single"/>
        </w:rPr>
        <w:t xml:space="preserve"> a</w:t>
      </w:r>
      <w:r w:rsidRPr="006E507A">
        <w:rPr>
          <w:u w:val="single"/>
        </w:rPr>
        <w:t xml:space="preserve"> secondary boycott </w:t>
      </w:r>
      <w:r w:rsidRPr="006E507A">
        <w:rPr>
          <w:highlight w:val="cyan"/>
          <w:u w:val="single"/>
        </w:rPr>
        <w:t xml:space="preserve">case and </w:t>
      </w:r>
      <w:r w:rsidRPr="006E507A">
        <w:rPr>
          <w:rStyle w:val="Emphasis"/>
        </w:rPr>
        <w:t xml:space="preserve">directly </w:t>
      </w:r>
      <w:r w:rsidRPr="006E507A">
        <w:rPr>
          <w:rStyle w:val="Emphasis"/>
          <w:highlight w:val="cyan"/>
        </w:rPr>
        <w:t>deal</w:t>
      </w:r>
      <w:r w:rsidRPr="006E507A">
        <w:rPr>
          <w:highlight w:val="cyan"/>
          <w:u w:val="single"/>
        </w:rPr>
        <w:t xml:space="preserve"> with the</w:t>
      </w:r>
      <w:r w:rsidRPr="006E507A">
        <w:rPr>
          <w:u w:val="single"/>
        </w:rPr>
        <w:t xml:space="preserve"> First Amendment </w:t>
      </w:r>
      <w:r w:rsidRPr="006E507A">
        <w:rPr>
          <w:highlight w:val="cyan"/>
          <w:u w:val="single"/>
        </w:rPr>
        <w:t>issues</w:t>
      </w:r>
      <w:r w:rsidRPr="00E0084B">
        <w:t xml:space="preserve"> presented. This would be the first time since 1951 that the Court has directly dealt with the issue.283 Currently, § 8(b)(4) seems to go against the developments in First Amendment law since 1951. </w:t>
      </w:r>
      <w:r w:rsidRPr="00342523">
        <w:rPr>
          <w:highlight w:val="cyan"/>
          <w:u w:val="single"/>
        </w:rPr>
        <w:t xml:space="preserve">Whether the Court </w:t>
      </w:r>
      <w:r w:rsidRPr="00342523">
        <w:rPr>
          <w:rStyle w:val="Emphasis"/>
          <w:highlight w:val="cyan"/>
        </w:rPr>
        <w:t>upholds</w:t>
      </w:r>
      <w:r w:rsidRPr="00342523">
        <w:rPr>
          <w:u w:val="single"/>
        </w:rPr>
        <w:t xml:space="preserve"> it </w:t>
      </w:r>
      <w:r w:rsidRPr="00342523">
        <w:rPr>
          <w:highlight w:val="cyan"/>
          <w:u w:val="single"/>
        </w:rPr>
        <w:t xml:space="preserve">is not relevant; </w:t>
      </w:r>
      <w:r w:rsidRPr="006E507A">
        <w:rPr>
          <w:highlight w:val="cyan"/>
          <w:u w:val="single"/>
        </w:rPr>
        <w:t xml:space="preserve">what </w:t>
      </w:r>
      <w:r w:rsidRPr="006E507A">
        <w:rPr>
          <w:rStyle w:val="Emphasis"/>
          <w:highlight w:val="cyan"/>
        </w:rPr>
        <w:t>matters</w:t>
      </w:r>
      <w:r w:rsidRPr="006E507A">
        <w:rPr>
          <w:highlight w:val="cyan"/>
          <w:u w:val="single"/>
        </w:rPr>
        <w:t xml:space="preserve"> is</w:t>
      </w:r>
      <w:r w:rsidRPr="006E507A">
        <w:rPr>
          <w:u w:val="single"/>
        </w:rPr>
        <w:t xml:space="preserve"> the </w:t>
      </w:r>
      <w:r w:rsidRPr="00342523">
        <w:rPr>
          <w:rStyle w:val="StyleUnderline"/>
          <w:highlight w:val="cyan"/>
        </w:rPr>
        <w:t>clarity</w:t>
      </w:r>
      <w:r w:rsidRPr="00E0084B">
        <w:t xml:space="preserve"> the Court would provide </w:t>
      </w:r>
      <w:r w:rsidRPr="006E507A">
        <w:rPr>
          <w:highlight w:val="cyan"/>
          <w:u w:val="single"/>
        </w:rPr>
        <w:t>regarding</w:t>
      </w:r>
      <w:r w:rsidRPr="00E0084B">
        <w:t xml:space="preserve"> how it interacts with </w:t>
      </w:r>
      <w:r w:rsidRPr="006E507A">
        <w:rPr>
          <w:u w:val="single"/>
        </w:rPr>
        <w:t xml:space="preserve">First Amendment </w:t>
      </w:r>
      <w:r w:rsidRPr="006E507A">
        <w:rPr>
          <w:highlight w:val="cyan"/>
          <w:u w:val="single"/>
        </w:rPr>
        <w:t>doctrine</w:t>
      </w:r>
      <w:r w:rsidRPr="00E0084B">
        <w:t>.</w:t>
      </w:r>
    </w:p>
    <w:p w14:paraId="56386B37" w14:textId="77777777" w:rsidR="00AA78EF" w:rsidRPr="00BC1346" w:rsidRDefault="00AA78EF" w:rsidP="00AA78EF">
      <w:pPr>
        <w:rPr>
          <w:rStyle w:val="Heading4Char"/>
        </w:rPr>
      </w:pPr>
    </w:p>
    <w:p w14:paraId="4D760428" w14:textId="77777777" w:rsidR="00AA78EF" w:rsidRPr="00BC1346" w:rsidRDefault="00AA78EF" w:rsidP="00AA78EF">
      <w:pPr>
        <w:pStyle w:val="Heading4"/>
        <w:rPr>
          <w:rStyle w:val="Heading4Char"/>
        </w:rPr>
      </w:pPr>
      <w:r w:rsidRPr="006E507A">
        <w:t xml:space="preserve">Also, court </w:t>
      </w:r>
      <w:r w:rsidRPr="006E507A">
        <w:rPr>
          <w:u w:val="single"/>
        </w:rPr>
        <w:t>politics</w:t>
      </w:r>
      <w:r w:rsidRPr="006E507A">
        <w:t xml:space="preserve"> makes it impossible.</w:t>
      </w:r>
    </w:p>
    <w:p w14:paraId="438A50F1" w14:textId="77777777" w:rsidR="00AA78EF" w:rsidRPr="00BC1346" w:rsidRDefault="00AA78EF" w:rsidP="00AA78EF">
      <w:pPr>
        <w:rPr>
          <w:rStyle w:val="Heading4Char"/>
        </w:rPr>
      </w:pPr>
      <w:r w:rsidRPr="006E507A">
        <w:t xml:space="preserve">Seth </w:t>
      </w:r>
      <w:r w:rsidRPr="006E507A">
        <w:rPr>
          <w:rStyle w:val="Style13ptBold"/>
        </w:rPr>
        <w:t>Kennedy 15</w:t>
      </w:r>
      <w:r w:rsidRPr="006E507A">
        <w:t xml:space="preserve">. J.D. from the Chicago-Kent College of Law, Illinois Institute of Technology. "Free Speech for Some: The NLRA, Secondary Boycotts, and the First Amendment." </w:t>
      </w:r>
      <w:r w:rsidRPr="006E507A">
        <w:rPr>
          <w:i/>
          <w:iCs/>
        </w:rPr>
        <w:t>Louis Jackson National Student Writing Competition</w:t>
      </w:r>
      <w:r w:rsidRPr="006E507A">
        <w:t>, 52.1, 30-32.</w:t>
      </w:r>
    </w:p>
    <w:p w14:paraId="2C50024C" w14:textId="77777777" w:rsidR="00AA78EF" w:rsidRPr="00BC1346" w:rsidRDefault="00AA78EF" w:rsidP="00AA78EF">
      <w:pPr>
        <w:rPr>
          <w:rStyle w:val="Heading4Char"/>
        </w:rPr>
      </w:pPr>
      <w:r w:rsidRPr="00E0084B">
        <w:t xml:space="preserve">Of course, </w:t>
      </w:r>
      <w:r w:rsidRPr="006E507A">
        <w:rPr>
          <w:rStyle w:val="StyleUnderline"/>
          <w:highlight w:val="cyan"/>
        </w:rPr>
        <w:t xml:space="preserve">one must remain </w:t>
      </w:r>
      <w:r w:rsidRPr="006E507A">
        <w:rPr>
          <w:rStyle w:val="Emphasis"/>
          <w:highlight w:val="cyan"/>
        </w:rPr>
        <w:t>cognizant</w:t>
      </w:r>
      <w:r w:rsidRPr="006E507A">
        <w:rPr>
          <w:rStyle w:val="StyleUnderline"/>
          <w:highlight w:val="cyan"/>
        </w:rPr>
        <w:t xml:space="preserve"> of</w:t>
      </w:r>
      <w:r w:rsidRPr="006E507A">
        <w:rPr>
          <w:rStyle w:val="StyleUnderline"/>
        </w:rPr>
        <w:t xml:space="preserve"> the Court’s </w:t>
      </w:r>
      <w:r w:rsidRPr="006E507A">
        <w:rPr>
          <w:rStyle w:val="Emphasis"/>
        </w:rPr>
        <w:t xml:space="preserve">political </w:t>
      </w:r>
      <w:r w:rsidRPr="006E507A">
        <w:rPr>
          <w:rStyle w:val="Emphasis"/>
          <w:highlight w:val="cyan"/>
        </w:rPr>
        <w:t>realities</w:t>
      </w:r>
      <w:r w:rsidRPr="006E507A">
        <w:rPr>
          <w:rStyle w:val="StyleUnderline"/>
        </w:rPr>
        <w:t xml:space="preserve">. The </w:t>
      </w:r>
      <w:r w:rsidRPr="006E507A">
        <w:rPr>
          <w:rStyle w:val="StyleUnderline"/>
          <w:highlight w:val="cyan"/>
        </w:rPr>
        <w:t>Roberts</w:t>
      </w:r>
      <w:r w:rsidRPr="006E507A">
        <w:rPr>
          <w:rStyle w:val="StyleUnderline"/>
        </w:rPr>
        <w:t xml:space="preserve"> Court </w:t>
      </w:r>
      <w:r w:rsidRPr="006E507A">
        <w:rPr>
          <w:rStyle w:val="StyleUnderline"/>
          <w:highlight w:val="cyan"/>
        </w:rPr>
        <w:t>has</w:t>
      </w:r>
      <w:r w:rsidRPr="00E0084B">
        <w:t xml:space="preserve">, like many Courts before it, </w:t>
      </w:r>
      <w:r w:rsidRPr="006E507A">
        <w:rPr>
          <w:rStyle w:val="StyleUnderline"/>
        </w:rPr>
        <w:t xml:space="preserve">routinely </w:t>
      </w:r>
      <w:r w:rsidRPr="006E507A">
        <w:rPr>
          <w:rStyle w:val="StyleUnderline"/>
          <w:highlight w:val="cyan"/>
        </w:rPr>
        <w:t xml:space="preserve">proven </w:t>
      </w:r>
      <w:r w:rsidRPr="006E507A">
        <w:rPr>
          <w:rStyle w:val="Emphasis"/>
          <w:highlight w:val="cyan"/>
        </w:rPr>
        <w:t>hostile</w:t>
      </w:r>
      <w:r w:rsidRPr="006E507A">
        <w:rPr>
          <w:rStyle w:val="StyleUnderline"/>
          <w:highlight w:val="cyan"/>
        </w:rPr>
        <w:t xml:space="preserve"> to labor</w:t>
      </w:r>
      <w:r w:rsidRPr="006E507A">
        <w:rPr>
          <w:rStyle w:val="StyleUnderline"/>
        </w:rPr>
        <w:t xml:space="preserve"> interests</w:t>
      </w:r>
      <w:r w:rsidRPr="00E0084B">
        <w:t xml:space="preserve">, and that tendency is not out of line with the Court’s historical position. Historically, </w:t>
      </w:r>
      <w:r w:rsidRPr="006E507A">
        <w:rPr>
          <w:rStyle w:val="Emphasis"/>
        </w:rPr>
        <w:t>Supreme Court</w:t>
      </w:r>
      <w:r w:rsidRPr="006E507A">
        <w:rPr>
          <w:rStyle w:val="StyleUnderline"/>
        </w:rPr>
        <w:t xml:space="preserve"> decisions</w:t>
      </w:r>
      <w:r w:rsidRPr="00E0084B">
        <w:t xml:space="preserve"> on labor issues </w:t>
      </w:r>
      <w:r w:rsidRPr="006E507A">
        <w:rPr>
          <w:rStyle w:val="StyleUnderline"/>
        </w:rPr>
        <w:t>have been based</w:t>
      </w:r>
      <w:r w:rsidRPr="00E0084B">
        <w:t xml:space="preserve"> “not on statutory language or legislative history, but instead </w:t>
      </w:r>
      <w:r w:rsidRPr="006E507A">
        <w:rPr>
          <w:rStyle w:val="StyleUnderline"/>
        </w:rPr>
        <w:t>on</w:t>
      </w:r>
      <w:r w:rsidRPr="00E0084B">
        <w:t xml:space="preserve"> frequently </w:t>
      </w:r>
      <w:r w:rsidRPr="006E507A">
        <w:rPr>
          <w:rStyle w:val="Emphasis"/>
        </w:rPr>
        <w:t>unstated</w:t>
      </w:r>
      <w:r w:rsidRPr="00E0084B">
        <w:t xml:space="preserve"> assumptions and </w:t>
      </w:r>
      <w:r w:rsidRPr="006E507A">
        <w:rPr>
          <w:rStyle w:val="Emphasis"/>
        </w:rPr>
        <w:t>values</w:t>
      </w:r>
      <w:r w:rsidRPr="006E507A">
        <w:rPr>
          <w:rStyle w:val="StyleUnderline"/>
        </w:rPr>
        <w:t xml:space="preserve"> about the economic system</w:t>
      </w:r>
      <w:r w:rsidRPr="00E0084B">
        <w:t xml:space="preserve"> and the prerogatives of capital, and corollary assumptions about the rights and obligations of employees.”106 </w:t>
      </w:r>
      <w:r w:rsidRPr="006E507A">
        <w:rPr>
          <w:rStyle w:val="StyleUnderline"/>
          <w:highlight w:val="cyan"/>
        </w:rPr>
        <w:t xml:space="preserve">The </w:t>
      </w:r>
      <w:r w:rsidRPr="006E507A">
        <w:rPr>
          <w:rStyle w:val="Emphasis"/>
          <w:highlight w:val="cyan"/>
        </w:rPr>
        <w:t>Court</w:t>
      </w:r>
      <w:r w:rsidRPr="006E507A">
        <w:rPr>
          <w:rStyle w:val="StyleUnderline"/>
        </w:rPr>
        <w:t xml:space="preserve"> typically </w:t>
      </w:r>
      <w:r w:rsidRPr="006E507A">
        <w:rPr>
          <w:rStyle w:val="StyleUnderline"/>
          <w:highlight w:val="cyan"/>
        </w:rPr>
        <w:t>privileges</w:t>
      </w:r>
      <w:r w:rsidRPr="00E0084B">
        <w:t xml:space="preserve"> continuity of </w:t>
      </w:r>
      <w:r w:rsidRPr="00580A23">
        <w:rPr>
          <w:rStyle w:val="StyleUnderline"/>
          <w:highlight w:val="cyan"/>
        </w:rPr>
        <w:t>production</w:t>
      </w:r>
      <w:r w:rsidRPr="00E0084B">
        <w:t xml:space="preserve"> and economic activity </w:t>
      </w:r>
      <w:r w:rsidRPr="006E507A">
        <w:rPr>
          <w:rStyle w:val="StyleUnderline"/>
        </w:rPr>
        <w:t xml:space="preserve">over workers’ </w:t>
      </w:r>
      <w:r w:rsidRPr="006E507A">
        <w:rPr>
          <w:rStyle w:val="Emphasis"/>
        </w:rPr>
        <w:t>NLRA rights</w:t>
      </w:r>
      <w:r w:rsidRPr="006E507A">
        <w:rPr>
          <w:rStyle w:val="StyleUnderline"/>
          <w:highlight w:val="cyan"/>
        </w:rPr>
        <w:t xml:space="preserve">. Rather than defer to </w:t>
      </w:r>
      <w:r w:rsidRPr="006E507A">
        <w:rPr>
          <w:rStyle w:val="Emphasis"/>
        </w:rPr>
        <w:t xml:space="preserve">free </w:t>
      </w:r>
      <w:r w:rsidRPr="006E507A">
        <w:rPr>
          <w:rStyle w:val="Emphasis"/>
          <w:highlight w:val="cyan"/>
        </w:rPr>
        <w:t>speech</w:t>
      </w:r>
      <w:r w:rsidRPr="00E0084B">
        <w:t xml:space="preserve"> rights except in the face of explicit language restricting them, as the Court typically does, </w:t>
      </w:r>
      <w:r w:rsidRPr="006E507A">
        <w:rPr>
          <w:rStyle w:val="StyleUnderline"/>
          <w:highlight w:val="cyan"/>
        </w:rPr>
        <w:t>the Court</w:t>
      </w:r>
      <w:r w:rsidRPr="00E0084B">
        <w:t xml:space="preserve"> typically </w:t>
      </w:r>
      <w:r w:rsidRPr="006E507A">
        <w:rPr>
          <w:rStyle w:val="StyleUnderline"/>
          <w:highlight w:val="cyan"/>
        </w:rPr>
        <w:t xml:space="preserve">does the </w:t>
      </w:r>
      <w:r w:rsidRPr="006E507A">
        <w:rPr>
          <w:rStyle w:val="Emphasis"/>
          <w:highlight w:val="cyan"/>
        </w:rPr>
        <w:t>opposite</w:t>
      </w:r>
      <w:r w:rsidRPr="006E507A">
        <w:rPr>
          <w:rStyle w:val="StyleUnderline"/>
        </w:rPr>
        <w:t xml:space="preserve"> in the labor context</w:t>
      </w:r>
      <w:r w:rsidRPr="00E0084B">
        <w:t>; economic productivity and continuity are to be maintained from interference, even at the cost of employee speech rights, unless Congress explicitly codifies the right to interfere.107</w:t>
      </w:r>
    </w:p>
    <w:p w14:paraId="1474E1CC" w14:textId="77777777" w:rsidR="00AA78EF" w:rsidRPr="00BC1346" w:rsidRDefault="00AA78EF" w:rsidP="00AA78EF">
      <w:pPr>
        <w:rPr>
          <w:rStyle w:val="Heading4Char"/>
        </w:rPr>
      </w:pPr>
      <w:r w:rsidRPr="00E0084B">
        <w:t xml:space="preserve">It is not difficult to imagine how the Roberts Court would decide a case calling §8(b)(4)(ii)(B) into question. </w:t>
      </w:r>
      <w:r w:rsidRPr="006E507A">
        <w:rPr>
          <w:rStyle w:val="StyleUnderline"/>
          <w:highlight w:val="cyan"/>
        </w:rPr>
        <w:t xml:space="preserve">The </w:t>
      </w:r>
      <w:r w:rsidRPr="006E507A">
        <w:rPr>
          <w:rStyle w:val="Emphasis"/>
        </w:rPr>
        <w:t xml:space="preserve">majority </w:t>
      </w:r>
      <w:r w:rsidRPr="006E507A">
        <w:rPr>
          <w:rStyle w:val="Emphasis"/>
          <w:highlight w:val="cyan"/>
        </w:rPr>
        <w:t>opinion</w:t>
      </w:r>
      <w:r w:rsidRPr="00E0084B">
        <w:t xml:space="preserve"> would likely be authored by Chief Justice Roberts or Justice Scalia, Kennedy, Alito, or Thomas. The opinion </w:t>
      </w:r>
      <w:r w:rsidRPr="006E507A">
        <w:rPr>
          <w:rStyle w:val="StyleUnderline"/>
          <w:highlight w:val="cyan"/>
        </w:rPr>
        <w:t xml:space="preserve">would </w:t>
      </w:r>
      <w:r w:rsidRPr="006E507A">
        <w:rPr>
          <w:rStyle w:val="Emphasis"/>
          <w:highlight w:val="cyan"/>
        </w:rPr>
        <w:t>reiterate</w:t>
      </w:r>
      <w:r w:rsidRPr="00E0084B">
        <w:t xml:space="preserve"> that </w:t>
      </w:r>
      <w:r w:rsidRPr="006E507A">
        <w:rPr>
          <w:rStyle w:val="StyleUnderline"/>
        </w:rPr>
        <w:t xml:space="preserve">the </w:t>
      </w:r>
      <w:r w:rsidRPr="006E507A">
        <w:rPr>
          <w:rStyle w:val="StyleUnderline"/>
          <w:highlight w:val="cyan"/>
        </w:rPr>
        <w:t>labor</w:t>
      </w:r>
      <w:r w:rsidRPr="006E507A">
        <w:rPr>
          <w:rStyle w:val="StyleUnderline"/>
        </w:rPr>
        <w:t xml:space="preserve"> relations field </w:t>
      </w:r>
      <w:r w:rsidRPr="006E507A">
        <w:rPr>
          <w:rStyle w:val="StyleUnderline"/>
          <w:highlight w:val="cyan"/>
        </w:rPr>
        <w:t xml:space="preserve">has </w:t>
      </w:r>
      <w:r w:rsidRPr="006E507A">
        <w:rPr>
          <w:rStyle w:val="Emphasis"/>
        </w:rPr>
        <w:t>traditionally</w:t>
      </w:r>
      <w:r w:rsidRPr="006E507A">
        <w:rPr>
          <w:rStyle w:val="StyleUnderline"/>
          <w:highlight w:val="cyan"/>
        </w:rPr>
        <w:t xml:space="preserve"> been viewed as</w:t>
      </w:r>
      <w:r w:rsidRPr="00E0084B">
        <w:t xml:space="preserve"> purely economic and </w:t>
      </w:r>
      <w:r w:rsidRPr="006E507A">
        <w:rPr>
          <w:rStyle w:val="StyleUnderline"/>
        </w:rPr>
        <w:t xml:space="preserve">totally </w:t>
      </w:r>
      <w:r w:rsidRPr="006E507A">
        <w:rPr>
          <w:rStyle w:val="StyleUnderline"/>
          <w:highlight w:val="cyan"/>
        </w:rPr>
        <w:t>apolitical</w:t>
      </w:r>
      <w:r w:rsidRPr="00E0084B">
        <w:t xml:space="preserve">. Confronted with the language of Citizens United and its progeny, </w:t>
      </w:r>
      <w:r w:rsidRPr="006E507A">
        <w:rPr>
          <w:rStyle w:val="StyleUnderline"/>
        </w:rPr>
        <w:t xml:space="preserve">the Court would </w:t>
      </w:r>
      <w:r w:rsidRPr="006E507A">
        <w:rPr>
          <w:rStyle w:val="Emphasis"/>
        </w:rPr>
        <w:t>distinguish</w:t>
      </w:r>
      <w:r w:rsidRPr="00E0084B">
        <w:t xml:space="preserve"> the context of one-on-one </w:t>
      </w:r>
      <w:r w:rsidRPr="006E507A">
        <w:rPr>
          <w:rStyle w:val="StyleUnderline"/>
        </w:rPr>
        <w:t>bargaining</w:t>
      </w:r>
      <w:r w:rsidRPr="00E0084B">
        <w:t xml:space="preserve"> in the labor relations field </w:t>
      </w:r>
      <w:r w:rsidRPr="006E507A">
        <w:rPr>
          <w:rStyle w:val="StyleUnderline"/>
        </w:rPr>
        <w:t>from</w:t>
      </w:r>
      <w:r w:rsidRPr="00E0084B">
        <w:t xml:space="preserve"> the implications of electioneering activities for </w:t>
      </w:r>
      <w:r w:rsidRPr="006E507A">
        <w:rPr>
          <w:rStyle w:val="StyleUnderline"/>
        </w:rPr>
        <w:t xml:space="preserve">the </w:t>
      </w:r>
      <w:r w:rsidRPr="006E507A">
        <w:rPr>
          <w:rStyle w:val="Emphasis"/>
        </w:rPr>
        <w:t>public at large</w:t>
      </w:r>
      <w:r w:rsidRPr="00E0084B">
        <w:t xml:space="preserve">. A campaign expenditure or ad buy, which were the focus of Citizens United, necessarily implicates sociopolitical issues by virtue of its role in the electoral and political process. The contract between one union local and its employer, the Court would argue, has no implications beyond the relationship between the employer and the union. In fact, </w:t>
      </w:r>
      <w:r w:rsidRPr="006E507A">
        <w:rPr>
          <w:rStyle w:val="StyleUnderline"/>
          <w:highlight w:val="cyan"/>
        </w:rPr>
        <w:t xml:space="preserve">the Court would </w:t>
      </w:r>
      <w:r w:rsidRPr="006E507A">
        <w:rPr>
          <w:rStyle w:val="Emphasis"/>
        </w:rPr>
        <w:t xml:space="preserve">likely </w:t>
      </w:r>
      <w:r w:rsidRPr="006E507A">
        <w:rPr>
          <w:rStyle w:val="Emphasis"/>
          <w:highlight w:val="cyan"/>
        </w:rPr>
        <w:t>note</w:t>
      </w:r>
      <w:r w:rsidRPr="006E507A">
        <w:rPr>
          <w:rStyle w:val="StyleUnderline"/>
        </w:rPr>
        <w:t xml:space="preserve"> that </w:t>
      </w:r>
      <w:r w:rsidRPr="006E507A">
        <w:rPr>
          <w:rStyle w:val="StyleUnderline"/>
          <w:highlight w:val="cyan"/>
        </w:rPr>
        <w:t xml:space="preserve">the “union” is a </w:t>
      </w:r>
      <w:r w:rsidRPr="006E507A">
        <w:rPr>
          <w:rStyle w:val="Emphasis"/>
        </w:rPr>
        <w:t xml:space="preserve">legal </w:t>
      </w:r>
      <w:r w:rsidRPr="006E507A">
        <w:rPr>
          <w:rStyle w:val="Emphasis"/>
          <w:highlight w:val="cyan"/>
        </w:rPr>
        <w:t>fiction</w:t>
      </w:r>
      <w:r w:rsidRPr="00E0084B">
        <w:t xml:space="preserve">, existing only to collectively bargain for employment contracts on behalf of the individual members; in that framework, a collective bargaining agreement is nothing but an aggregation of many individual employment agreements. Finally, </w:t>
      </w:r>
      <w:r w:rsidRPr="006E507A">
        <w:rPr>
          <w:rStyle w:val="StyleUnderline"/>
        </w:rPr>
        <w:t>the Court would</w:t>
      </w:r>
      <w:r w:rsidRPr="00E0084B">
        <w:t xml:space="preserve"> likely </w:t>
      </w:r>
      <w:r w:rsidRPr="006E507A">
        <w:rPr>
          <w:rStyle w:val="StyleUnderline"/>
        </w:rPr>
        <w:t>articulate</w:t>
      </w:r>
      <w:r w:rsidRPr="00E0084B">
        <w:t xml:space="preserve"> once again that </w:t>
      </w:r>
      <w:r w:rsidRPr="006E507A">
        <w:rPr>
          <w:rStyle w:val="StyleUnderline"/>
        </w:rPr>
        <w:t xml:space="preserve">the state has a </w:t>
      </w:r>
      <w:r w:rsidRPr="006E507A">
        <w:rPr>
          <w:rStyle w:val="Emphasis"/>
        </w:rPr>
        <w:t>compelling interest</w:t>
      </w:r>
      <w:r w:rsidRPr="006E507A">
        <w:rPr>
          <w:rStyle w:val="StyleUnderline"/>
        </w:rPr>
        <w:t xml:space="preserve"> in preserving </w:t>
      </w:r>
      <w:r w:rsidRPr="006E507A">
        <w:rPr>
          <w:rStyle w:val="Emphasis"/>
        </w:rPr>
        <w:t>continuity</w:t>
      </w:r>
      <w:r w:rsidRPr="006E507A">
        <w:rPr>
          <w:rStyle w:val="StyleUnderline"/>
        </w:rPr>
        <w:t xml:space="preserve"> of</w:t>
      </w:r>
      <w:r w:rsidRPr="00E0084B">
        <w:t xml:space="preserve"> industrial </w:t>
      </w:r>
      <w:r w:rsidRPr="006E507A">
        <w:rPr>
          <w:rStyle w:val="StyleUnderline"/>
        </w:rPr>
        <w:t>productivity</w:t>
      </w:r>
      <w:r w:rsidRPr="00E0084B">
        <w:t xml:space="preserve">. In so doing, it would likely enumerate the proverbial “parade of horribles” that would follow from allowing unions to disrupt productivity not just of their employers but of anyone who does business with them. While the validity of using “economic weapons” in collective bargaining has long been established,108 the Roberts Court would likely articulate that their validity is confined to the direct labor dispute. To open up any and all business partners of a given employer up to vulnerability to those economic weapons would risk vast economic shutdown over what should have been a very limited labor dispute. With those arguments laid out, </w:t>
      </w:r>
      <w:r w:rsidRPr="006E507A">
        <w:rPr>
          <w:rStyle w:val="StyleUnderline"/>
          <w:highlight w:val="cyan"/>
        </w:rPr>
        <w:t>the Court would hold</w:t>
      </w:r>
      <w:r w:rsidRPr="00E0084B">
        <w:t xml:space="preserve"> that </w:t>
      </w:r>
      <w:r w:rsidRPr="006E507A">
        <w:rPr>
          <w:rStyle w:val="StyleUnderline"/>
        </w:rPr>
        <w:t>§</w:t>
      </w:r>
      <w:r w:rsidRPr="006E507A">
        <w:rPr>
          <w:rStyle w:val="StyleUnderline"/>
          <w:highlight w:val="cyan"/>
        </w:rPr>
        <w:t>8(b)(4)</w:t>
      </w:r>
      <w:r w:rsidRPr="006E507A">
        <w:rPr>
          <w:rStyle w:val="StyleUnderline"/>
        </w:rPr>
        <w:t xml:space="preserve">(ii)(B) </w:t>
      </w:r>
      <w:r w:rsidRPr="006E507A">
        <w:rPr>
          <w:rStyle w:val="StyleUnderline"/>
          <w:highlight w:val="cyan"/>
        </w:rPr>
        <w:t>is</w:t>
      </w:r>
      <w:r w:rsidRPr="006E507A">
        <w:rPr>
          <w:rStyle w:val="StyleUnderline"/>
        </w:rPr>
        <w:t xml:space="preserve"> a </w:t>
      </w:r>
      <w:r w:rsidRPr="006E507A">
        <w:rPr>
          <w:rStyle w:val="Emphasis"/>
          <w:highlight w:val="cyan"/>
        </w:rPr>
        <w:t>necessary</w:t>
      </w:r>
      <w:r w:rsidRPr="006E507A">
        <w:rPr>
          <w:rStyle w:val="Emphasis"/>
        </w:rPr>
        <w:t xml:space="preserve"> restraint</w:t>
      </w:r>
      <w:r w:rsidRPr="00E0084B">
        <w:t xml:space="preserve"> on the inherently coercive, purely commercial power of </w:t>
      </w:r>
      <w:r w:rsidRPr="006E507A">
        <w:rPr>
          <w:rStyle w:val="StyleUnderline"/>
        </w:rPr>
        <w:t>union activity</w:t>
      </w:r>
      <w:r w:rsidRPr="00E0084B">
        <w:t xml:space="preserve"> and thus justified.</w:t>
      </w:r>
    </w:p>
    <w:p w14:paraId="63070DD3" w14:textId="77777777" w:rsidR="00AA78EF" w:rsidRPr="00BC1346" w:rsidRDefault="00AA78EF" w:rsidP="00AA78EF">
      <w:pPr>
        <w:rPr>
          <w:rStyle w:val="Heading4Char"/>
        </w:rPr>
      </w:pPr>
    </w:p>
    <w:p w14:paraId="20AA32C4" w14:textId="77777777" w:rsidR="00AA78EF" w:rsidRPr="00BC1346" w:rsidRDefault="00AA78EF" w:rsidP="00AA78EF">
      <w:pPr>
        <w:pStyle w:val="Heading4"/>
        <w:rPr>
          <w:rStyle w:val="Heading4Char"/>
        </w:rPr>
      </w:pPr>
      <w:r w:rsidRPr="009603ED">
        <w:rPr>
          <w:u w:val="single"/>
        </w:rPr>
        <w:t>Empirics</w:t>
      </w:r>
      <w:r>
        <w:t>.</w:t>
      </w:r>
    </w:p>
    <w:p w14:paraId="3C6A5E3F" w14:textId="77777777" w:rsidR="00AA78EF" w:rsidRPr="00BC1346" w:rsidRDefault="00AA78EF" w:rsidP="00AA78EF">
      <w:pPr>
        <w:rPr>
          <w:rStyle w:val="Heading4Char"/>
        </w:rPr>
      </w:pPr>
      <w:r w:rsidRPr="00BA4CCE">
        <w:t xml:space="preserve">Trevor </w:t>
      </w:r>
      <w:r w:rsidRPr="00846E7F">
        <w:rPr>
          <w:rStyle w:val="Style13ptBold"/>
        </w:rPr>
        <w:t>Gardner 19</w:t>
      </w:r>
      <w:r w:rsidRPr="00BA4CCE">
        <w:t xml:space="preserve">. </w:t>
      </w:r>
      <w:r w:rsidRPr="00BA4CCE">
        <w:rPr>
          <w:rFonts w:asciiTheme="minorHAnsi" w:hAnsiTheme="minorHAnsi" w:cstheme="minorHAnsi"/>
        </w:rPr>
        <w:t>Assistant Professor of Law, University of Washington School of Law. “Right at Home: Modelling Sub-Federal Resistance as Criminal Justice Reform.” Florida State University Law Review, 46.</w:t>
      </w:r>
    </w:p>
    <w:p w14:paraId="57AE76F2" w14:textId="77777777" w:rsidR="00AA78EF" w:rsidRPr="00BC1346" w:rsidRDefault="00AA78EF" w:rsidP="00AA78EF">
      <w:pPr>
        <w:rPr>
          <w:rStyle w:val="Heading4Char"/>
        </w:rPr>
      </w:pPr>
      <w:r w:rsidRPr="00BA4CCE">
        <w:rPr>
          <w:rFonts w:asciiTheme="minorHAnsi" w:hAnsiTheme="minorHAnsi" w:cstheme="minorHAnsi"/>
          <w:sz w:val="16"/>
        </w:rPr>
        <w:t xml:space="preserve">All of this is simply to say that </w:t>
      </w:r>
      <w:r w:rsidRPr="00BA4CCE">
        <w:rPr>
          <w:rFonts w:asciiTheme="minorHAnsi" w:hAnsiTheme="minorHAnsi" w:cstheme="minorHAnsi"/>
          <w:highlight w:val="cyan"/>
          <w:u w:val="single"/>
        </w:rPr>
        <w:t>the fed</w:t>
      </w:r>
      <w:r w:rsidRPr="00BA4CCE">
        <w:rPr>
          <w:rFonts w:asciiTheme="minorHAnsi" w:hAnsiTheme="minorHAnsi" w:cstheme="minorHAnsi"/>
          <w:u w:val="single"/>
        </w:rPr>
        <w:t xml:space="preserve">eral government </w:t>
      </w:r>
      <w:r w:rsidRPr="00BA4CCE">
        <w:rPr>
          <w:rFonts w:asciiTheme="minorHAnsi" w:hAnsiTheme="minorHAnsi" w:cstheme="minorHAnsi"/>
          <w:highlight w:val="cyan"/>
          <w:u w:val="single"/>
        </w:rPr>
        <w:t xml:space="preserve">is well-positioned to </w:t>
      </w:r>
      <w:r w:rsidRPr="002403B1">
        <w:rPr>
          <w:rStyle w:val="Emphasis"/>
        </w:rPr>
        <w:t xml:space="preserve">aggressively </w:t>
      </w:r>
      <w:r w:rsidRPr="002403B1">
        <w:rPr>
          <w:rStyle w:val="Emphasis"/>
          <w:highlight w:val="cyan"/>
        </w:rPr>
        <w:t>challenge</w:t>
      </w:r>
      <w:r w:rsidRPr="00BA4CCE">
        <w:rPr>
          <w:rFonts w:asciiTheme="minorHAnsi" w:hAnsiTheme="minorHAnsi" w:cstheme="minorHAnsi"/>
          <w:sz w:val="16"/>
        </w:rPr>
        <w:t xml:space="preserve"> police </w:t>
      </w:r>
      <w:r w:rsidRPr="00BA4CCE">
        <w:rPr>
          <w:rFonts w:asciiTheme="minorHAnsi" w:hAnsiTheme="minorHAnsi" w:cstheme="minorHAnsi"/>
          <w:highlight w:val="cyan"/>
          <w:u w:val="single"/>
        </w:rPr>
        <w:t>misconduct</w:t>
      </w:r>
      <w:r w:rsidRPr="00BA4CCE">
        <w:rPr>
          <w:rFonts w:asciiTheme="minorHAnsi" w:hAnsiTheme="minorHAnsi" w:cstheme="minorHAnsi"/>
          <w:u w:val="single"/>
        </w:rPr>
        <w:t xml:space="preserve"> at the </w:t>
      </w:r>
      <w:r w:rsidRPr="002403B1">
        <w:rPr>
          <w:rStyle w:val="Emphasis"/>
        </w:rPr>
        <w:t>sub-federal level</w:t>
      </w:r>
      <w:r w:rsidRPr="00BA4CCE">
        <w:rPr>
          <w:rFonts w:asciiTheme="minorHAnsi" w:hAnsiTheme="minorHAnsi" w:cstheme="minorHAnsi"/>
          <w:u w:val="single"/>
        </w:rPr>
        <w:t xml:space="preserve"> even as local governments refuse</w:t>
      </w:r>
      <w:r w:rsidRPr="00BA4CCE">
        <w:rPr>
          <w:rFonts w:asciiTheme="minorHAnsi" w:hAnsiTheme="minorHAnsi" w:cstheme="minorHAnsi"/>
          <w:sz w:val="16"/>
        </w:rPr>
        <w:t xml:space="preserve"> to commit the administrative machinery of sub-</w:t>
      </w:r>
      <w:r w:rsidRPr="00BA4CCE">
        <w:rPr>
          <w:rFonts w:asciiTheme="minorHAnsi" w:hAnsiTheme="minorHAnsi" w:cstheme="minorHAnsi"/>
          <w:u w:val="single"/>
        </w:rPr>
        <w:t>federal government</w:t>
      </w:r>
      <w:r w:rsidRPr="00BA4CCE">
        <w:rPr>
          <w:rFonts w:asciiTheme="minorHAnsi" w:hAnsiTheme="minorHAnsi" w:cstheme="minorHAnsi"/>
          <w:sz w:val="16"/>
        </w:rPr>
        <w:t xml:space="preserve"> to controversial forms of federal criminal enforcement. The trouble with much of the current analysis of </w:t>
      </w:r>
      <w:r w:rsidRPr="00BA4CCE">
        <w:rPr>
          <w:rFonts w:asciiTheme="minorHAnsi" w:hAnsiTheme="minorHAnsi" w:cstheme="minorHAnsi"/>
          <w:u w:val="single"/>
        </w:rPr>
        <w:t>sub-federal resistance</w:t>
      </w:r>
      <w:r w:rsidRPr="00BA4CCE">
        <w:rPr>
          <w:rFonts w:asciiTheme="minorHAnsi" w:hAnsiTheme="minorHAnsi" w:cstheme="minorHAnsi"/>
          <w:sz w:val="16"/>
        </w:rPr>
        <w:t xml:space="preserve"> in pursuit of criminal justice reform is that it </w:t>
      </w:r>
      <w:r w:rsidRPr="00BA4CCE">
        <w:rPr>
          <w:rFonts w:asciiTheme="minorHAnsi" w:hAnsiTheme="minorHAnsi" w:cstheme="minorHAnsi"/>
          <w:u w:val="single"/>
        </w:rPr>
        <w:t>equates</w:t>
      </w:r>
      <w:r w:rsidRPr="00BA4CCE">
        <w:rPr>
          <w:rFonts w:asciiTheme="minorHAnsi" w:hAnsiTheme="minorHAnsi" w:cstheme="minorHAnsi"/>
          <w:sz w:val="16"/>
        </w:rPr>
        <w:t xml:space="preserve"> the </w:t>
      </w:r>
      <w:r w:rsidRPr="002403B1">
        <w:rPr>
          <w:rStyle w:val="Emphasis"/>
        </w:rPr>
        <w:t>withdrawal</w:t>
      </w:r>
      <w:r w:rsidRPr="00BA4CCE">
        <w:rPr>
          <w:rFonts w:asciiTheme="minorHAnsi" w:hAnsiTheme="minorHAnsi" w:cstheme="minorHAnsi"/>
          <w:u w:val="single"/>
        </w:rPr>
        <w:t xml:space="preserve"> of support for federal</w:t>
      </w:r>
      <w:r w:rsidRPr="00BA4CCE">
        <w:rPr>
          <w:rFonts w:asciiTheme="minorHAnsi" w:hAnsiTheme="minorHAnsi" w:cstheme="minorHAnsi"/>
          <w:sz w:val="16"/>
        </w:rPr>
        <w:t xml:space="preserve"> criminal </w:t>
      </w:r>
      <w:r w:rsidRPr="00BA4CCE">
        <w:rPr>
          <w:rFonts w:asciiTheme="minorHAnsi" w:hAnsiTheme="minorHAnsi" w:cstheme="minorHAnsi"/>
          <w:u w:val="single"/>
        </w:rPr>
        <w:t>initiatives</w:t>
      </w:r>
      <w:r w:rsidRPr="00BA4CCE">
        <w:rPr>
          <w:rFonts w:asciiTheme="minorHAnsi" w:hAnsiTheme="minorHAnsi" w:cstheme="minorHAnsi"/>
          <w:sz w:val="16"/>
        </w:rPr>
        <w:t xml:space="preserve"> with the suspension of federal oversight of state and local police departments. The </w:t>
      </w:r>
      <w:r w:rsidRPr="00BA4CCE">
        <w:rPr>
          <w:rFonts w:asciiTheme="minorHAnsi" w:hAnsiTheme="minorHAnsi" w:cstheme="minorHAnsi"/>
          <w:highlight w:val="cyan"/>
          <w:u w:val="single"/>
        </w:rPr>
        <w:t>Obama</w:t>
      </w:r>
      <w:r w:rsidRPr="00BA4CCE">
        <w:rPr>
          <w:rFonts w:asciiTheme="minorHAnsi" w:hAnsiTheme="minorHAnsi" w:cstheme="minorHAnsi"/>
          <w:sz w:val="16"/>
        </w:rPr>
        <w:t xml:space="preserve"> administration</w:t>
      </w:r>
      <w:r w:rsidRPr="00CE6410">
        <w:rPr>
          <w:rStyle w:val="StyleUnderline"/>
          <w:highlight w:val="cyan"/>
        </w:rPr>
        <w:t xml:space="preserve">'s </w:t>
      </w:r>
      <w:r w:rsidRPr="002403B1">
        <w:rPr>
          <w:rStyle w:val="Emphasis"/>
        </w:rPr>
        <w:t xml:space="preserve">successful </w:t>
      </w:r>
      <w:r w:rsidRPr="002403B1">
        <w:rPr>
          <w:rStyle w:val="Emphasis"/>
          <w:highlight w:val="cyan"/>
        </w:rPr>
        <w:t>efforts</w:t>
      </w:r>
      <w:r w:rsidRPr="00BA4CCE">
        <w:rPr>
          <w:rFonts w:asciiTheme="minorHAnsi" w:hAnsiTheme="minorHAnsi" w:cstheme="minorHAnsi"/>
          <w:highlight w:val="cyan"/>
          <w:u w:val="single"/>
        </w:rPr>
        <w:t xml:space="preserve"> to crack down</w:t>
      </w:r>
      <w:r w:rsidRPr="00CE6410">
        <w:rPr>
          <w:rFonts w:asciiTheme="minorHAnsi" w:hAnsiTheme="minorHAnsi" w:cstheme="minorHAnsi"/>
          <w:u w:val="single"/>
        </w:rPr>
        <w:t xml:space="preserve"> on</w:t>
      </w:r>
      <w:r w:rsidRPr="00CE6410">
        <w:rPr>
          <w:rFonts w:asciiTheme="minorHAnsi" w:hAnsiTheme="minorHAnsi" w:cstheme="minorHAnsi"/>
          <w:sz w:val="16"/>
        </w:rPr>
        <w:t xml:space="preserve"> police </w:t>
      </w:r>
      <w:r w:rsidRPr="00CE6410">
        <w:rPr>
          <w:rFonts w:asciiTheme="minorHAnsi" w:hAnsiTheme="minorHAnsi" w:cstheme="minorHAnsi"/>
          <w:u w:val="single"/>
        </w:rPr>
        <w:t xml:space="preserve">misconduct </w:t>
      </w:r>
      <w:r w:rsidRPr="00BA4CCE">
        <w:rPr>
          <w:rFonts w:asciiTheme="minorHAnsi" w:hAnsiTheme="minorHAnsi" w:cstheme="minorHAnsi"/>
          <w:highlight w:val="cyan"/>
          <w:u w:val="single"/>
        </w:rPr>
        <w:t>in spite of</w:t>
      </w:r>
      <w:r w:rsidRPr="00BA4CCE">
        <w:rPr>
          <w:rFonts w:asciiTheme="minorHAnsi" w:hAnsiTheme="minorHAnsi" w:cstheme="minorHAnsi"/>
          <w:sz w:val="16"/>
        </w:rPr>
        <w:t xml:space="preserve"> the </w:t>
      </w:r>
      <w:r w:rsidRPr="002403B1">
        <w:rPr>
          <w:rStyle w:val="Emphasis"/>
        </w:rPr>
        <w:t xml:space="preserve">sub-federal </w:t>
      </w:r>
      <w:r w:rsidRPr="002403B1">
        <w:rPr>
          <w:rStyle w:val="Emphasis"/>
          <w:highlight w:val="cyan"/>
        </w:rPr>
        <w:t>resistance</w:t>
      </w:r>
      <w:r w:rsidRPr="00BA4CCE">
        <w:rPr>
          <w:rFonts w:asciiTheme="minorHAnsi" w:hAnsiTheme="minorHAnsi" w:cstheme="minorHAnsi"/>
          <w:sz w:val="16"/>
        </w:rPr>
        <w:t xml:space="preserve"> profiled in this Article </w:t>
      </w:r>
      <w:r w:rsidRPr="00CE6410">
        <w:rPr>
          <w:rFonts w:asciiTheme="minorHAnsi" w:hAnsiTheme="minorHAnsi" w:cstheme="minorHAnsi"/>
          <w:highlight w:val="cyan"/>
          <w:u w:val="single"/>
        </w:rPr>
        <w:t>offer</w:t>
      </w:r>
      <w:r w:rsidRPr="00BA4CCE">
        <w:rPr>
          <w:rFonts w:asciiTheme="minorHAnsi" w:hAnsiTheme="minorHAnsi" w:cstheme="minorHAnsi"/>
          <w:sz w:val="16"/>
        </w:rPr>
        <w:t xml:space="preserve"> another piece of </w:t>
      </w:r>
      <w:r w:rsidRPr="00CE6410">
        <w:rPr>
          <w:rFonts w:asciiTheme="minorHAnsi" w:hAnsiTheme="minorHAnsi" w:cstheme="minorHAnsi"/>
          <w:highlight w:val="cyan"/>
          <w:u w:val="single"/>
        </w:rPr>
        <w:t>ev</w:t>
      </w:r>
      <w:r w:rsidRPr="00BA4CCE">
        <w:rPr>
          <w:rFonts w:asciiTheme="minorHAnsi" w:hAnsiTheme="minorHAnsi" w:cstheme="minorHAnsi"/>
          <w:u w:val="single"/>
        </w:rPr>
        <w:t>idence against this claim</w:t>
      </w:r>
      <w:r w:rsidRPr="00BA4CCE">
        <w:rPr>
          <w:rFonts w:asciiTheme="minorHAnsi" w:hAnsiTheme="minorHAnsi" w:cstheme="minorHAnsi"/>
          <w:sz w:val="16"/>
        </w:rPr>
        <w:t>.</w:t>
      </w:r>
    </w:p>
    <w:p w14:paraId="5B15F682" w14:textId="77777777" w:rsidR="00AA78EF" w:rsidRPr="00BC1346" w:rsidRDefault="00AA78EF" w:rsidP="00AA78EF">
      <w:pPr>
        <w:pStyle w:val="Heading4"/>
        <w:rPr>
          <w:rStyle w:val="Heading4Char"/>
        </w:rPr>
      </w:pPr>
      <w:r>
        <w:t xml:space="preserve">Trump has </w:t>
      </w:r>
      <w:r w:rsidRPr="00D875D0">
        <w:rPr>
          <w:u w:val="single"/>
        </w:rPr>
        <w:t>wrecked</w:t>
      </w:r>
      <w:r>
        <w:t xml:space="preserve"> federalism. </w:t>
      </w:r>
    </w:p>
    <w:p w14:paraId="749EB5D6" w14:textId="77777777" w:rsidR="00AA78EF" w:rsidRPr="00BC1346" w:rsidRDefault="00AA78EF" w:rsidP="00AA78EF">
      <w:pPr>
        <w:rPr>
          <w:rStyle w:val="Heading4Char"/>
        </w:rPr>
      </w:pPr>
      <w:r>
        <w:t xml:space="preserve">Timothy </w:t>
      </w:r>
      <w:r w:rsidRPr="00D875D0">
        <w:rPr>
          <w:rStyle w:val="Style13ptBold"/>
        </w:rPr>
        <w:t>Noah 25</w:t>
      </w:r>
      <w:r>
        <w:t xml:space="preserve">. New Republic staff writer and author of The Great Divergence: America’s Growing Inequality Crisis and What We Can Do About It. "Trump’s Version of Federalism Is a Perverse Death Trap." New Republic. 6-10-2025. </w:t>
      </w:r>
      <w:hyperlink r:id="rId18" w:history="1">
        <w:r w:rsidRPr="006151BC">
          <w:rPr>
            <w:rStyle w:val="Hyperlink"/>
          </w:rPr>
          <w:t>https://newrepublic.com/article/196331/trump-federalism-ice-marines-hurricanes</w:t>
        </w:r>
      </w:hyperlink>
    </w:p>
    <w:p w14:paraId="07B2C011" w14:textId="77777777" w:rsidR="00AA78EF" w:rsidRPr="00BC1346" w:rsidRDefault="00AA78EF" w:rsidP="00AA78EF">
      <w:pPr>
        <w:rPr>
          <w:rStyle w:val="Heading4Char"/>
        </w:rPr>
      </w:pPr>
      <w:r w:rsidRPr="00D875D0">
        <w:rPr>
          <w:sz w:val="16"/>
        </w:rPr>
        <w:t xml:space="preserve">As on many other policy questions, </w:t>
      </w:r>
      <w:r w:rsidRPr="00D875D0">
        <w:rPr>
          <w:rStyle w:val="StyleUnderline"/>
          <w:highlight w:val="cyan"/>
        </w:rPr>
        <w:t>MAGA doctrine regarding</w:t>
      </w:r>
      <w:r w:rsidRPr="00D875D0">
        <w:rPr>
          <w:rStyle w:val="StyleUnderline"/>
        </w:rPr>
        <w:t xml:space="preserve"> the proper </w:t>
      </w:r>
      <w:r w:rsidRPr="00D875D0">
        <w:rPr>
          <w:rStyle w:val="StyleUnderline"/>
          <w:highlight w:val="cyan"/>
        </w:rPr>
        <w:t>division of power between states and</w:t>
      </w:r>
      <w:r w:rsidRPr="00D875D0">
        <w:rPr>
          <w:rStyle w:val="StyleUnderline"/>
        </w:rPr>
        <w:t xml:space="preserve"> the </w:t>
      </w:r>
      <w:r w:rsidRPr="00D875D0">
        <w:rPr>
          <w:rStyle w:val="StyleUnderline"/>
          <w:highlight w:val="cyan"/>
        </w:rPr>
        <w:t>fed</w:t>
      </w:r>
      <w:r w:rsidRPr="00D875D0">
        <w:rPr>
          <w:rStyle w:val="StyleUnderline"/>
        </w:rPr>
        <w:t>eral government</w:t>
      </w:r>
      <w:r w:rsidRPr="00D875D0">
        <w:rPr>
          <w:sz w:val="16"/>
        </w:rPr>
        <w:t xml:space="preserve"> </w:t>
      </w:r>
      <w:r w:rsidRPr="00D875D0">
        <w:rPr>
          <w:rStyle w:val="Emphasis"/>
          <w:highlight w:val="cyan"/>
        </w:rPr>
        <w:t>departs from traditional</w:t>
      </w:r>
      <w:r w:rsidRPr="00D875D0">
        <w:rPr>
          <w:sz w:val="16"/>
        </w:rPr>
        <w:t xml:space="preserve"> Republican </w:t>
      </w:r>
      <w:r w:rsidRPr="00D875D0">
        <w:rPr>
          <w:rStyle w:val="Emphasis"/>
          <w:highlight w:val="cyan"/>
        </w:rPr>
        <w:t>ideology</w:t>
      </w:r>
      <w:r w:rsidRPr="00D875D0">
        <w:rPr>
          <w:sz w:val="16"/>
        </w:rPr>
        <w:t xml:space="preserve">.  </w:t>
      </w:r>
    </w:p>
    <w:p w14:paraId="6F7F0040" w14:textId="77777777" w:rsidR="00AA78EF" w:rsidRPr="00BC1346" w:rsidRDefault="00AA78EF" w:rsidP="00AA78EF">
      <w:pPr>
        <w:rPr>
          <w:rStyle w:val="Heading4Char"/>
        </w:rPr>
      </w:pPr>
      <w:r w:rsidRPr="00D875D0">
        <w:rPr>
          <w:sz w:val="16"/>
        </w:rPr>
        <w:t>For half a century after Richard Nixon declared “the New Federalism” in August 1969, Republicans echoed Nixon’s admonition that responsibility should “flow from Washington to the States and to the people.” (Nixon actually said “funds and responsibility,” but President Ronald Reagan took it one step further and killed off Nixon’s federal revenue-sharing program.) The New Federalism, later known just as federalism, said that states and cities were closer to the people and therefore ought to take the lead. In practice, federalism was simply a way for Republicans to limit the federal government’s responsibilities and, eventually, its expenses.</w:t>
      </w:r>
    </w:p>
    <w:p w14:paraId="76397A4D" w14:textId="77777777" w:rsidR="00AA78EF" w:rsidRPr="00BC1346" w:rsidRDefault="00AA78EF" w:rsidP="00AA78EF">
      <w:pPr>
        <w:rPr>
          <w:rStyle w:val="Heading4Char"/>
        </w:rPr>
      </w:pPr>
      <w:r w:rsidRPr="00D875D0">
        <w:rPr>
          <w:sz w:val="16"/>
        </w:rPr>
        <w:t xml:space="preserve">The </w:t>
      </w:r>
      <w:r w:rsidRPr="00D875D0">
        <w:rPr>
          <w:rStyle w:val="StyleUnderline"/>
        </w:rPr>
        <w:t>Trump</w:t>
      </w:r>
      <w:r w:rsidRPr="00D875D0">
        <w:rPr>
          <w:sz w:val="16"/>
        </w:rPr>
        <w:t xml:space="preserve"> administration</w:t>
      </w:r>
      <w:r w:rsidRPr="00D875D0">
        <w:rPr>
          <w:rStyle w:val="StyleUnderline"/>
        </w:rPr>
        <w:t>’s</w:t>
      </w:r>
      <w:r w:rsidRPr="00D875D0">
        <w:rPr>
          <w:sz w:val="16"/>
        </w:rPr>
        <w:t xml:space="preserve"> </w:t>
      </w:r>
      <w:r w:rsidRPr="00D875D0">
        <w:rPr>
          <w:rStyle w:val="StyleUnderline"/>
        </w:rPr>
        <w:t>view</w:t>
      </w:r>
      <w:r w:rsidRPr="00D875D0">
        <w:rPr>
          <w:sz w:val="16"/>
        </w:rPr>
        <w:t xml:space="preserve"> of the proper division of state and federal responsibility </w:t>
      </w:r>
      <w:r w:rsidRPr="00D875D0">
        <w:rPr>
          <w:rStyle w:val="StyleUnderline"/>
        </w:rPr>
        <w:t>is</w:t>
      </w:r>
      <w:r w:rsidRPr="00D875D0">
        <w:rPr>
          <w:sz w:val="16"/>
        </w:rPr>
        <w:t xml:space="preserve"> </w:t>
      </w:r>
      <w:r w:rsidRPr="00D875D0">
        <w:rPr>
          <w:rStyle w:val="Emphasis"/>
        </w:rPr>
        <w:t>less consistent</w:t>
      </w:r>
      <w:r w:rsidRPr="00D875D0">
        <w:rPr>
          <w:sz w:val="16"/>
        </w:rPr>
        <w:t xml:space="preserve"> </w:t>
      </w:r>
      <w:r w:rsidRPr="00D875D0">
        <w:rPr>
          <w:rStyle w:val="StyleUnderline"/>
        </w:rPr>
        <w:t>than traditional federalism</w:t>
      </w:r>
      <w:r w:rsidRPr="00D875D0">
        <w:rPr>
          <w:sz w:val="16"/>
        </w:rPr>
        <w:t xml:space="preserve">. </w:t>
      </w:r>
      <w:r w:rsidRPr="00D875D0">
        <w:rPr>
          <w:rStyle w:val="StyleUnderline"/>
        </w:rPr>
        <w:t>That’s amply evident from Trump’s diverging policies regarding</w:t>
      </w:r>
      <w:r w:rsidRPr="00D875D0">
        <w:rPr>
          <w:sz w:val="16"/>
        </w:rPr>
        <w:t xml:space="preserve"> </w:t>
      </w:r>
      <w:r w:rsidRPr="00D875D0">
        <w:rPr>
          <w:rStyle w:val="Emphasis"/>
        </w:rPr>
        <w:t>immigration protests</w:t>
      </w:r>
      <w:r w:rsidRPr="00D875D0">
        <w:rPr>
          <w:sz w:val="16"/>
        </w:rPr>
        <w:t xml:space="preserve"> in Los Angeles </w:t>
      </w:r>
      <w:r w:rsidRPr="00D875D0">
        <w:rPr>
          <w:rStyle w:val="StyleUnderline"/>
        </w:rPr>
        <w:t>and the start of</w:t>
      </w:r>
      <w:r w:rsidRPr="00D875D0">
        <w:rPr>
          <w:sz w:val="16"/>
        </w:rPr>
        <w:t xml:space="preserve"> </w:t>
      </w:r>
      <w:r w:rsidRPr="00D875D0">
        <w:rPr>
          <w:rStyle w:val="Emphasis"/>
        </w:rPr>
        <w:t>hurricane season</w:t>
      </w:r>
      <w:r w:rsidRPr="00D875D0">
        <w:rPr>
          <w:sz w:val="16"/>
        </w:rPr>
        <w:t xml:space="preserve"> </w:t>
      </w:r>
      <w:r w:rsidRPr="00D875D0">
        <w:rPr>
          <w:rStyle w:val="StyleUnderline"/>
        </w:rPr>
        <w:t>along the</w:t>
      </w:r>
      <w:r w:rsidRPr="00D875D0">
        <w:rPr>
          <w:sz w:val="16"/>
        </w:rPr>
        <w:t xml:space="preserve"> Atlantic and Gulf </w:t>
      </w:r>
      <w:r w:rsidRPr="00D875D0">
        <w:rPr>
          <w:rStyle w:val="StyleUnderline"/>
        </w:rPr>
        <w:t>coasts</w:t>
      </w:r>
      <w:r w:rsidRPr="00D875D0">
        <w:rPr>
          <w:sz w:val="16"/>
        </w:rPr>
        <w:t xml:space="preserve">. </w:t>
      </w:r>
      <w:r w:rsidRPr="00D875D0">
        <w:rPr>
          <w:rStyle w:val="StyleUnderline"/>
        </w:rPr>
        <w:t>The only unifying principle</w:t>
      </w:r>
      <w:r w:rsidRPr="00D875D0">
        <w:rPr>
          <w:sz w:val="16"/>
        </w:rPr>
        <w:t xml:space="preserve"> I see is “</w:t>
      </w:r>
      <w:r w:rsidRPr="00D875D0">
        <w:rPr>
          <w:rStyle w:val="StyleUnderline"/>
        </w:rPr>
        <w:t>Do whatever maximizes the likelihood of physical harm</w:t>
      </w:r>
      <w:r w:rsidRPr="00D875D0">
        <w:rPr>
          <w:sz w:val="16"/>
        </w:rPr>
        <w:t>.”</w:t>
      </w:r>
    </w:p>
    <w:p w14:paraId="1615E146" w14:textId="77777777" w:rsidR="00AA78EF" w:rsidRPr="00BC1346" w:rsidRDefault="00AA78EF" w:rsidP="00AA78EF">
      <w:pPr>
        <w:rPr>
          <w:rStyle w:val="Heading4Char"/>
        </w:rPr>
      </w:pPr>
      <w:r w:rsidRPr="00D875D0">
        <w:rPr>
          <w:sz w:val="16"/>
        </w:rPr>
        <w:t>MAGA’s vision of federalism started to come into focus for me last Friday. It was a beautiful day here in Washington, D.C., so I bought myself an Italian hoagie at Bub and Pop’s and walked over to Dupont Circle to eat it under a tree in the small grassy park situated there. But when I arrived, the Circle was barricaded. The National Park Service had done this to keep out revelers from WorldPride 2025, a celebratory LBGTQ gathering scheduled the next day—even though, as the Park Service’s own website points out, Dupont Circle has been a gathering place for gay pride celebrations for 50 years. The sight of the fencing infuriated me, and I thought: Donald Trump is trying to provoke a riot.</w:t>
      </w:r>
    </w:p>
    <w:p w14:paraId="606FF34C" w14:textId="77777777" w:rsidR="00AA78EF" w:rsidRPr="00BC1346" w:rsidRDefault="00AA78EF" w:rsidP="00AA78EF">
      <w:pPr>
        <w:rPr>
          <w:rStyle w:val="Heading4Char"/>
        </w:rPr>
      </w:pPr>
      <w:r w:rsidRPr="00D875D0">
        <w:rPr>
          <w:sz w:val="16"/>
        </w:rPr>
        <w:t xml:space="preserve">It turns out I was off by 3,000 miles. The Park Service agreed in the nick of time to take the Dupont Circle fencing down, perhaps because the Trump White House had shifted its attention to </w:t>
      </w:r>
      <w:r w:rsidRPr="00D875D0">
        <w:rPr>
          <w:rStyle w:val="Emphasis"/>
          <w:highlight w:val="cyan"/>
        </w:rPr>
        <w:t>Los Angeles</w:t>
      </w:r>
      <w:r w:rsidRPr="00D875D0">
        <w:rPr>
          <w:sz w:val="16"/>
        </w:rPr>
        <w:t xml:space="preserve">, where demonstrations began Friday against </w:t>
      </w:r>
      <w:r w:rsidRPr="00D875D0">
        <w:rPr>
          <w:rStyle w:val="Emphasis"/>
          <w:highlight w:val="cyan"/>
        </w:rPr>
        <w:t>ICE raids</w:t>
      </w:r>
      <w:r w:rsidRPr="00D875D0">
        <w:rPr>
          <w:sz w:val="16"/>
        </w:rPr>
        <w:t xml:space="preserve"> </w:t>
      </w:r>
      <w:r w:rsidRPr="00D875D0">
        <w:rPr>
          <w:rStyle w:val="StyleUnderline"/>
        </w:rPr>
        <w:t>on a Home Depot outlet and a clothing store</w:t>
      </w:r>
      <w:r w:rsidRPr="00D875D0">
        <w:rPr>
          <w:sz w:val="16"/>
        </w:rPr>
        <w:t xml:space="preserve"> called Ambience. </w:t>
      </w:r>
      <w:r w:rsidRPr="00D875D0">
        <w:rPr>
          <w:rStyle w:val="StyleUnderline"/>
        </w:rPr>
        <w:t>The raids and the counterdemonstrations spread</w:t>
      </w:r>
      <w:r w:rsidRPr="00D875D0">
        <w:rPr>
          <w:sz w:val="16"/>
        </w:rPr>
        <w:t>—</w:t>
      </w:r>
      <w:r w:rsidRPr="00D875D0">
        <w:rPr>
          <w:rStyle w:val="StyleUnderline"/>
        </w:rPr>
        <w:t>especially after ICE injured and detained</w:t>
      </w:r>
      <w:r w:rsidRPr="00D875D0">
        <w:rPr>
          <w:sz w:val="16"/>
        </w:rPr>
        <w:t xml:space="preserve"> David </w:t>
      </w:r>
      <w:r w:rsidRPr="00D875D0">
        <w:rPr>
          <w:rStyle w:val="StyleUnderline"/>
        </w:rPr>
        <w:t>Huerta</w:t>
      </w:r>
      <w:r w:rsidRPr="00D875D0">
        <w:rPr>
          <w:sz w:val="16"/>
        </w:rPr>
        <w:t xml:space="preserve">, once declared by the Obama White House a “champion of change,” who, as </w:t>
      </w:r>
      <w:r w:rsidRPr="00D875D0">
        <w:rPr>
          <w:rStyle w:val="StyleUnderline"/>
        </w:rPr>
        <w:t>president of Service Employees International Union California</w:t>
      </w:r>
      <w:r w:rsidRPr="00D875D0">
        <w:rPr>
          <w:sz w:val="16"/>
        </w:rPr>
        <w:t xml:space="preserve">, was there to observe and document one of the raids. Even after that, the Los Angeles Police Department commended protesters for remaining peaceful. </w:t>
      </w:r>
    </w:p>
    <w:p w14:paraId="41D5A5A4" w14:textId="77777777" w:rsidR="00AA78EF" w:rsidRPr="00BC1346" w:rsidRDefault="00AA78EF" w:rsidP="00AA78EF">
      <w:pPr>
        <w:rPr>
          <w:rStyle w:val="Heading4Char"/>
        </w:rPr>
      </w:pPr>
      <w:r w:rsidRPr="00D875D0">
        <w:rPr>
          <w:sz w:val="16"/>
        </w:rPr>
        <w:t xml:space="preserve">President Donald </w:t>
      </w:r>
      <w:r w:rsidRPr="00720999">
        <w:rPr>
          <w:rStyle w:val="StyleUnderline"/>
          <w:highlight w:val="cyan"/>
        </w:rPr>
        <w:t>Trump</w:t>
      </w:r>
      <w:r w:rsidRPr="00D875D0">
        <w:rPr>
          <w:rStyle w:val="StyleUnderline"/>
        </w:rPr>
        <w:t xml:space="preserve"> apparently </w:t>
      </w:r>
      <w:r w:rsidRPr="00720999">
        <w:rPr>
          <w:rStyle w:val="StyleUnderline"/>
          <w:highlight w:val="cyan"/>
        </w:rPr>
        <w:t>finds</w:t>
      </w:r>
      <w:r w:rsidRPr="00D875D0">
        <w:rPr>
          <w:rStyle w:val="StyleUnderline"/>
        </w:rPr>
        <w:t xml:space="preserve"> such </w:t>
      </w:r>
      <w:r w:rsidRPr="00720999">
        <w:rPr>
          <w:rStyle w:val="StyleUnderline"/>
          <w:highlight w:val="cyan"/>
        </w:rPr>
        <w:t>nonviolence</w:t>
      </w:r>
      <w:r w:rsidRPr="00D875D0">
        <w:rPr>
          <w:sz w:val="16"/>
        </w:rPr>
        <w:t xml:space="preserve"> </w:t>
      </w:r>
      <w:r w:rsidRPr="00720999">
        <w:rPr>
          <w:rStyle w:val="Emphasis"/>
          <w:highlight w:val="cyan"/>
        </w:rPr>
        <w:t>unacceptable</w:t>
      </w:r>
      <w:r w:rsidRPr="00D875D0">
        <w:rPr>
          <w:sz w:val="16"/>
        </w:rPr>
        <w:t xml:space="preserve">. To stir the pot, and </w:t>
      </w:r>
      <w:r w:rsidRPr="00720999">
        <w:rPr>
          <w:rStyle w:val="Emphasis"/>
          <w:highlight w:val="cyan"/>
        </w:rPr>
        <w:t>over the protest of</w:t>
      </w:r>
      <w:r w:rsidRPr="00D875D0">
        <w:rPr>
          <w:sz w:val="16"/>
        </w:rPr>
        <w:t xml:space="preserve"> California Governor Gavin </w:t>
      </w:r>
      <w:r w:rsidRPr="00720999">
        <w:rPr>
          <w:rStyle w:val="Emphasis"/>
          <w:highlight w:val="cyan"/>
        </w:rPr>
        <w:t>Newsom</w:t>
      </w:r>
      <w:r w:rsidRPr="00720999">
        <w:rPr>
          <w:sz w:val="16"/>
          <w:highlight w:val="cyan"/>
        </w:rPr>
        <w:t>,</w:t>
      </w:r>
      <w:r w:rsidRPr="00D875D0">
        <w:rPr>
          <w:sz w:val="16"/>
        </w:rPr>
        <w:t xml:space="preserve"> </w:t>
      </w:r>
      <w:r w:rsidRPr="00720999">
        <w:rPr>
          <w:rStyle w:val="StyleUnderline"/>
          <w:highlight w:val="cyan"/>
        </w:rPr>
        <w:t>Trump deployed</w:t>
      </w:r>
      <w:r w:rsidRPr="00D875D0">
        <w:rPr>
          <w:sz w:val="16"/>
        </w:rPr>
        <w:t xml:space="preserve"> up to </w:t>
      </w:r>
      <w:r w:rsidRPr="00D875D0">
        <w:rPr>
          <w:rStyle w:val="Emphasis"/>
        </w:rPr>
        <w:t xml:space="preserve">2,000 </w:t>
      </w:r>
      <w:r w:rsidRPr="00720999">
        <w:rPr>
          <w:rStyle w:val="Emphasis"/>
          <w:highlight w:val="cyan"/>
        </w:rPr>
        <w:t>National Guard</w:t>
      </w:r>
      <w:r w:rsidRPr="00D875D0">
        <w:rPr>
          <w:rStyle w:val="Emphasis"/>
        </w:rPr>
        <w:t xml:space="preserve"> troops</w:t>
      </w:r>
      <w:r w:rsidRPr="00D875D0">
        <w:rPr>
          <w:sz w:val="16"/>
        </w:rPr>
        <w:t xml:space="preserve">. </w:t>
      </w:r>
      <w:r w:rsidRPr="00D875D0">
        <w:rPr>
          <w:rStyle w:val="StyleUnderline"/>
        </w:rPr>
        <w:t>Newsom called the maneuver</w:t>
      </w:r>
      <w:r w:rsidRPr="00D875D0">
        <w:rPr>
          <w:sz w:val="16"/>
        </w:rPr>
        <w:t xml:space="preserve"> “</w:t>
      </w:r>
      <w:r w:rsidRPr="00D875D0">
        <w:rPr>
          <w:rStyle w:val="StyleUnderline"/>
        </w:rPr>
        <w:t>purposefully inflammatory</w:t>
      </w:r>
      <w:r w:rsidRPr="00D875D0">
        <w:rPr>
          <w:sz w:val="16"/>
        </w:rPr>
        <w:t xml:space="preserve">,” which it was, </w:t>
      </w:r>
      <w:r w:rsidRPr="00D875D0">
        <w:rPr>
          <w:rStyle w:val="StyleUnderline"/>
        </w:rPr>
        <w:t>and predicted that it would</w:t>
      </w:r>
      <w:r w:rsidRPr="00D875D0">
        <w:rPr>
          <w:sz w:val="16"/>
        </w:rPr>
        <w:t xml:space="preserve"> “</w:t>
      </w:r>
      <w:r w:rsidRPr="00D875D0">
        <w:rPr>
          <w:rStyle w:val="StyleUnderline"/>
        </w:rPr>
        <w:t>only escalate tensions</w:t>
      </w:r>
      <w:r w:rsidRPr="00D875D0">
        <w:rPr>
          <w:sz w:val="16"/>
        </w:rPr>
        <w:t xml:space="preserve">,” which it did. By Sunday night, there were full-on riots. On Monday, </w:t>
      </w:r>
      <w:r w:rsidRPr="00D875D0">
        <w:rPr>
          <w:rStyle w:val="StyleUnderline"/>
        </w:rPr>
        <w:t xml:space="preserve">Trump </w:t>
      </w:r>
      <w:r w:rsidRPr="00720999">
        <w:rPr>
          <w:rStyle w:val="StyleUnderline"/>
          <w:highlight w:val="cyan"/>
        </w:rPr>
        <w:t>sent in the Marines</w:t>
      </w:r>
      <w:r w:rsidRPr="00D875D0">
        <w:rPr>
          <w:sz w:val="16"/>
        </w:rPr>
        <w:t>.</w:t>
      </w:r>
    </w:p>
    <w:p w14:paraId="3C406829" w14:textId="77777777" w:rsidR="00AA78EF" w:rsidRPr="00BC1346" w:rsidRDefault="00AA78EF" w:rsidP="00AA78EF">
      <w:pPr>
        <w:rPr>
          <w:rStyle w:val="Heading4Char"/>
        </w:rPr>
      </w:pPr>
      <w:r w:rsidRPr="00D875D0">
        <w:rPr>
          <w:sz w:val="16"/>
        </w:rPr>
        <w:t xml:space="preserve">If </w:t>
      </w:r>
      <w:r w:rsidRPr="00720999">
        <w:rPr>
          <w:rStyle w:val="StyleUnderline"/>
          <w:highlight w:val="cyan"/>
        </w:rPr>
        <w:t>MAGA federalism</w:t>
      </w:r>
      <w:r w:rsidRPr="00D875D0">
        <w:rPr>
          <w:sz w:val="16"/>
        </w:rPr>
        <w:t xml:space="preserve"> dictates that federal intervention is warranted against protests well under the governor’s and the metropolitan police’s control, it </w:t>
      </w:r>
      <w:r w:rsidRPr="00D875D0">
        <w:rPr>
          <w:rStyle w:val="StyleUnderline"/>
        </w:rPr>
        <w:t xml:space="preserve">further </w:t>
      </w:r>
      <w:r w:rsidRPr="00720999">
        <w:rPr>
          <w:rStyle w:val="StyleUnderline"/>
          <w:highlight w:val="cyan"/>
        </w:rPr>
        <w:t>dictates</w:t>
      </w:r>
      <w:r w:rsidRPr="00D875D0">
        <w:rPr>
          <w:rStyle w:val="StyleUnderline"/>
        </w:rPr>
        <w:t xml:space="preserve"> that </w:t>
      </w:r>
      <w:r w:rsidRPr="00720999">
        <w:rPr>
          <w:rStyle w:val="StyleUnderline"/>
          <w:highlight w:val="cyan"/>
        </w:rPr>
        <w:t>federal intervention</w:t>
      </w:r>
      <w:r w:rsidRPr="00D875D0">
        <w:rPr>
          <w:rStyle w:val="StyleUnderline"/>
        </w:rPr>
        <w:t xml:space="preserve"> is</w:t>
      </w:r>
      <w:r w:rsidRPr="00D875D0">
        <w:rPr>
          <w:sz w:val="16"/>
        </w:rPr>
        <w:t xml:space="preserve"> </w:t>
      </w:r>
      <w:r w:rsidRPr="00720999">
        <w:rPr>
          <w:rStyle w:val="Emphasis"/>
          <w:highlight w:val="cyan"/>
        </w:rPr>
        <w:t>not warranted</w:t>
      </w:r>
      <w:r w:rsidRPr="00D875D0">
        <w:rPr>
          <w:sz w:val="16"/>
        </w:rPr>
        <w:t xml:space="preserve"> </w:t>
      </w:r>
      <w:r w:rsidRPr="00720999">
        <w:rPr>
          <w:rStyle w:val="StyleUnderline"/>
          <w:highlight w:val="cyan"/>
        </w:rPr>
        <w:t>against hurricanes</w:t>
      </w:r>
      <w:r w:rsidRPr="00D875D0">
        <w:rPr>
          <w:rStyle w:val="StyleUnderline"/>
        </w:rPr>
        <w:t xml:space="preserve"> that pretty much by definition aren’t under anybody’s control</w:t>
      </w:r>
      <w:r w:rsidRPr="00D875D0">
        <w:rPr>
          <w:sz w:val="16"/>
        </w:rPr>
        <w:t xml:space="preserve"> (except insofar as they’re worsened by man-made climate change). </w:t>
      </w:r>
    </w:p>
    <w:p w14:paraId="0DE8AFBC" w14:textId="77777777" w:rsidR="00AA78EF" w:rsidRPr="00BC1346" w:rsidRDefault="00AA78EF" w:rsidP="00AA78EF">
      <w:pPr>
        <w:rPr>
          <w:rStyle w:val="Heading4Char"/>
        </w:rPr>
      </w:pPr>
      <w:r w:rsidRPr="00D875D0">
        <w:rPr>
          <w:sz w:val="16"/>
        </w:rPr>
        <w:t xml:space="preserve">David </w:t>
      </w:r>
      <w:r w:rsidRPr="00D875D0">
        <w:rPr>
          <w:rStyle w:val="StyleUnderline"/>
        </w:rPr>
        <w:t>Richardson</w:t>
      </w:r>
      <w:r w:rsidRPr="00D875D0">
        <w:rPr>
          <w:sz w:val="16"/>
        </w:rPr>
        <w:t xml:space="preserve">, Trump’s acting administrator for the Federal Emergency Management Administration, baffled and appalled his staff on June 2 when, on being told that hurricane season had begun, he </w:t>
      </w:r>
      <w:r w:rsidRPr="00D875D0">
        <w:rPr>
          <w:rStyle w:val="StyleUnderline"/>
        </w:rPr>
        <w:t>replied that he never knew there was any such thing as a hurricane season</w:t>
      </w:r>
      <w:r w:rsidRPr="00D875D0">
        <w:rPr>
          <w:sz w:val="16"/>
        </w:rPr>
        <w:t xml:space="preserve">. Richardson’s spokesperson later tried to excuse this by saying that he was joking, but in fact </w:t>
      </w:r>
      <w:r w:rsidRPr="00D875D0">
        <w:rPr>
          <w:rStyle w:val="StyleUnderline"/>
        </w:rPr>
        <w:t>the real joke is Trump’s</w:t>
      </w:r>
      <w:r w:rsidRPr="00D875D0">
        <w:rPr>
          <w:sz w:val="16"/>
        </w:rPr>
        <w:t xml:space="preserve"> weirdly </w:t>
      </w:r>
      <w:r w:rsidRPr="00D875D0">
        <w:rPr>
          <w:rStyle w:val="Emphasis"/>
        </w:rPr>
        <w:t>indifferent approach to disaster aid</w:t>
      </w:r>
      <w:r w:rsidRPr="00D875D0">
        <w:rPr>
          <w:sz w:val="16"/>
        </w:rPr>
        <w:t xml:space="preserve">. </w:t>
      </w:r>
    </w:p>
    <w:p w14:paraId="32AA73AC" w14:textId="77777777" w:rsidR="00AA78EF" w:rsidRPr="00BC1346" w:rsidRDefault="00AA78EF" w:rsidP="00AA78EF">
      <w:pPr>
        <w:rPr>
          <w:rStyle w:val="Heading4Char"/>
        </w:rPr>
      </w:pPr>
      <w:r w:rsidRPr="00D875D0">
        <w:rPr>
          <w:sz w:val="16"/>
        </w:rPr>
        <w:t xml:space="preserve">In April, </w:t>
      </w:r>
      <w:r w:rsidRPr="00720999">
        <w:rPr>
          <w:rStyle w:val="StyleUnderline"/>
          <w:highlight w:val="cyan"/>
        </w:rPr>
        <w:t>Trump turned down</w:t>
      </w:r>
      <w:r w:rsidRPr="00D875D0">
        <w:rPr>
          <w:sz w:val="16"/>
        </w:rPr>
        <w:t xml:space="preserve"> his own former press spokesperson, </w:t>
      </w:r>
      <w:r w:rsidRPr="00720999">
        <w:rPr>
          <w:rStyle w:val="StyleUnderline"/>
          <w:highlight w:val="cyan"/>
        </w:rPr>
        <w:t>Arkansas</w:t>
      </w:r>
      <w:r w:rsidRPr="00D875D0">
        <w:rPr>
          <w:rStyle w:val="StyleUnderline"/>
        </w:rPr>
        <w:t xml:space="preserve"> Governor</w:t>
      </w:r>
      <w:r w:rsidRPr="00D875D0">
        <w:rPr>
          <w:sz w:val="16"/>
        </w:rPr>
        <w:t xml:space="preserve"> Sarah Huckabee </w:t>
      </w:r>
      <w:r w:rsidRPr="00D875D0">
        <w:rPr>
          <w:rStyle w:val="StyleUnderline"/>
        </w:rPr>
        <w:t>Sanders</w:t>
      </w:r>
      <w:r w:rsidRPr="00D875D0">
        <w:rPr>
          <w:sz w:val="16"/>
        </w:rPr>
        <w:t xml:space="preserve">, </w:t>
      </w:r>
      <w:r w:rsidRPr="00720999">
        <w:rPr>
          <w:rStyle w:val="StyleUnderline"/>
          <w:highlight w:val="cyan"/>
        </w:rPr>
        <w:t>after</w:t>
      </w:r>
      <w:r w:rsidRPr="00D875D0">
        <w:rPr>
          <w:rStyle w:val="StyleUnderline"/>
        </w:rPr>
        <w:t xml:space="preserve"> her </w:t>
      </w:r>
      <w:r w:rsidRPr="00720999">
        <w:rPr>
          <w:rStyle w:val="StyleUnderline"/>
          <w:highlight w:val="cyan"/>
        </w:rPr>
        <w:t xml:space="preserve">state was hit with </w:t>
      </w:r>
      <w:r w:rsidRPr="00720999">
        <w:rPr>
          <w:rStyle w:val="StyleUnderline"/>
        </w:rPr>
        <w:t xml:space="preserve">deadly </w:t>
      </w:r>
      <w:r w:rsidRPr="00720999">
        <w:rPr>
          <w:rStyle w:val="StyleUnderline"/>
          <w:highlight w:val="cyan"/>
        </w:rPr>
        <w:t>tornadoes</w:t>
      </w:r>
      <w:r w:rsidRPr="00D875D0">
        <w:rPr>
          <w:sz w:val="16"/>
        </w:rPr>
        <w:t xml:space="preserve">. (She later persuaded him to change his mind.) Visiting North Carolina at the end of January to gauge the state’s recovery from last September’s Hurricane Helene, </w:t>
      </w:r>
      <w:r w:rsidRPr="00D875D0">
        <w:rPr>
          <w:rStyle w:val="StyleUnderline"/>
        </w:rPr>
        <w:t>Trump talked about</w:t>
      </w:r>
      <w:r w:rsidRPr="00D875D0">
        <w:rPr>
          <w:sz w:val="16"/>
        </w:rPr>
        <w:t xml:space="preserve"> “</w:t>
      </w:r>
      <w:r w:rsidRPr="00D875D0">
        <w:rPr>
          <w:rStyle w:val="StyleUnderline"/>
        </w:rPr>
        <w:t>maybe getting rid of FEMA</w:t>
      </w:r>
      <w:r w:rsidRPr="00D875D0">
        <w:rPr>
          <w:sz w:val="16"/>
        </w:rPr>
        <w:t xml:space="preserve">.” Richardson’s predecessor as acting FEMA administrator, Cameron Hamilton, contradicted Trump last month by telling the House Appropriations Committee that FEMA should not be eliminated. In response, Trump fired him. </w:t>
      </w:r>
    </w:p>
    <w:p w14:paraId="5024660D" w14:textId="77777777" w:rsidR="00AA78EF" w:rsidRPr="00BC1346" w:rsidRDefault="00AA78EF" w:rsidP="00AA78EF">
      <w:pPr>
        <w:rPr>
          <w:rStyle w:val="Heading4Char"/>
        </w:rPr>
      </w:pPr>
      <w:r w:rsidRPr="00720999">
        <w:rPr>
          <w:rStyle w:val="StyleUnderline"/>
          <w:highlight w:val="cyan"/>
        </w:rPr>
        <w:t>FEMA’s still there</w:t>
      </w:r>
      <w:r w:rsidRPr="00D875D0">
        <w:rPr>
          <w:sz w:val="16"/>
        </w:rPr>
        <w:t xml:space="preserve">, </w:t>
      </w:r>
      <w:r w:rsidRPr="00720999">
        <w:rPr>
          <w:rStyle w:val="Emphasis"/>
          <w:highlight w:val="cyan"/>
        </w:rPr>
        <w:t>but just barely</w:t>
      </w:r>
      <w:r w:rsidRPr="00D875D0">
        <w:rPr>
          <w:sz w:val="16"/>
        </w:rPr>
        <w:t xml:space="preserve">; it’s still reeling from hundreds of staff cuts in February by the White House Office of Personnel Management. Eleven requests to declare this or that state a disaster area have yet to be answered, including two from April; in late May, the backlog was 17 requests. </w:t>
      </w:r>
      <w:r w:rsidRPr="00D875D0">
        <w:rPr>
          <w:rStyle w:val="StyleUnderline"/>
        </w:rPr>
        <w:t>Most of the pending requests</w:t>
      </w:r>
      <w:r w:rsidRPr="00D875D0">
        <w:rPr>
          <w:sz w:val="16"/>
        </w:rPr>
        <w:t xml:space="preserve">, weirdly, </w:t>
      </w:r>
      <w:r w:rsidRPr="00D875D0">
        <w:rPr>
          <w:rStyle w:val="StyleUnderline"/>
        </w:rPr>
        <w:t>are from red states</w:t>
      </w:r>
      <w:r w:rsidRPr="00D875D0">
        <w:rPr>
          <w:sz w:val="16"/>
        </w:rPr>
        <w:t xml:space="preserve">—severe storms and flooding in </w:t>
      </w:r>
      <w:r w:rsidRPr="00D875D0">
        <w:rPr>
          <w:rStyle w:val="StyleUnderline"/>
        </w:rPr>
        <w:t>Tennessee</w:t>
      </w:r>
      <w:r w:rsidRPr="00D875D0">
        <w:rPr>
          <w:sz w:val="16"/>
        </w:rPr>
        <w:t xml:space="preserve">, </w:t>
      </w:r>
      <w:r w:rsidRPr="00D875D0">
        <w:rPr>
          <w:rStyle w:val="StyleUnderline"/>
        </w:rPr>
        <w:t>Missouri</w:t>
      </w:r>
      <w:r w:rsidRPr="00D875D0">
        <w:rPr>
          <w:sz w:val="16"/>
        </w:rPr>
        <w:t xml:space="preserve">, </w:t>
      </w:r>
      <w:r w:rsidRPr="00D875D0">
        <w:rPr>
          <w:rStyle w:val="StyleUnderline"/>
        </w:rPr>
        <w:t>Indiana</w:t>
      </w:r>
      <w:r w:rsidRPr="00D875D0">
        <w:rPr>
          <w:sz w:val="16"/>
        </w:rPr>
        <w:t xml:space="preserve">, </w:t>
      </w:r>
      <w:r w:rsidRPr="00D875D0">
        <w:rPr>
          <w:rStyle w:val="StyleUnderline"/>
        </w:rPr>
        <w:t>Kentucky</w:t>
      </w:r>
      <w:r w:rsidRPr="00D875D0">
        <w:rPr>
          <w:sz w:val="16"/>
        </w:rPr>
        <w:t>—</w:t>
      </w:r>
      <w:r w:rsidRPr="00D875D0">
        <w:rPr>
          <w:rStyle w:val="StyleUnderline"/>
        </w:rPr>
        <w:t>so you can’t accuse Trump of playing favorites</w:t>
      </w:r>
      <w:r w:rsidRPr="00D875D0">
        <w:rPr>
          <w:sz w:val="16"/>
        </w:rPr>
        <w:t xml:space="preserve">. Citing an internal memo, Scott Dance and Brady Dennis of The Washington Post reported this weekend that those </w:t>
      </w:r>
      <w:r w:rsidRPr="00D875D0">
        <w:rPr>
          <w:rStyle w:val="StyleUnderline"/>
        </w:rPr>
        <w:t>FEMA staffers who remain will no longer go door-to-door</w:t>
      </w:r>
      <w:r w:rsidRPr="00D875D0">
        <w:rPr>
          <w:sz w:val="16"/>
        </w:rPr>
        <w:t xml:space="preserve"> after disasters to find victims who might need aid. </w:t>
      </w:r>
      <w:r w:rsidRPr="00D875D0">
        <w:rPr>
          <w:rStyle w:val="StyleUnderline"/>
        </w:rPr>
        <w:t>That job will be left instead to state governments</w:t>
      </w:r>
      <w:r w:rsidRPr="00D875D0">
        <w:rPr>
          <w:sz w:val="16"/>
        </w:rPr>
        <w:t>—those little laboratories of democracy.</w:t>
      </w:r>
    </w:p>
    <w:p w14:paraId="1F6BCF06" w14:textId="77777777" w:rsidR="00AA78EF" w:rsidRPr="00BC1346" w:rsidRDefault="00AA78EF" w:rsidP="00AA78EF">
      <w:pPr>
        <w:rPr>
          <w:rStyle w:val="Heading4Char"/>
        </w:rPr>
      </w:pPr>
      <w:r w:rsidRPr="00720999">
        <w:rPr>
          <w:rStyle w:val="Emphasis"/>
          <w:highlight w:val="cyan"/>
        </w:rPr>
        <w:t>MAGA health care</w:t>
      </w:r>
      <w:r w:rsidRPr="00D875D0">
        <w:rPr>
          <w:sz w:val="16"/>
        </w:rPr>
        <w:t xml:space="preserve"> has a </w:t>
      </w:r>
      <w:r w:rsidRPr="00720999">
        <w:rPr>
          <w:rStyle w:val="StyleUnderline"/>
          <w:highlight w:val="cyan"/>
        </w:rPr>
        <w:t>skewed federalism</w:t>
      </w:r>
      <w:r w:rsidRPr="00D875D0">
        <w:rPr>
          <w:sz w:val="16"/>
        </w:rPr>
        <w:t xml:space="preserve"> angle </w:t>
      </w:r>
      <w:r w:rsidRPr="00D875D0">
        <w:rPr>
          <w:rStyle w:val="StyleUnderline"/>
        </w:rPr>
        <w:t>too</w:t>
      </w:r>
      <w:r w:rsidRPr="00D875D0">
        <w:rPr>
          <w:sz w:val="16"/>
        </w:rPr>
        <w:t xml:space="preserve">. </w:t>
      </w:r>
      <w:r w:rsidRPr="00D875D0">
        <w:rPr>
          <w:rStyle w:val="StyleUnderline"/>
        </w:rPr>
        <w:t>The</w:t>
      </w:r>
      <w:r w:rsidRPr="00D875D0">
        <w:rPr>
          <w:sz w:val="16"/>
        </w:rPr>
        <w:t xml:space="preserve"> “big, beautiful” </w:t>
      </w:r>
      <w:r w:rsidRPr="00720999">
        <w:rPr>
          <w:rStyle w:val="StyleUnderline"/>
          <w:highlight w:val="cyan"/>
        </w:rPr>
        <w:t>budget bill</w:t>
      </w:r>
      <w:r w:rsidRPr="00D875D0">
        <w:rPr>
          <w:rStyle w:val="StyleUnderline"/>
        </w:rPr>
        <w:t xml:space="preserve"> currently before the Senate would </w:t>
      </w:r>
      <w:r w:rsidRPr="00720999">
        <w:rPr>
          <w:rStyle w:val="StyleUnderline"/>
        </w:rPr>
        <w:t>cut Medicaid</w:t>
      </w:r>
      <w:r w:rsidRPr="00D875D0">
        <w:rPr>
          <w:sz w:val="16"/>
        </w:rPr>
        <w:t>, mostly by screwing around with eligibility—in addition to its spurious work requirement, the bill would repeal a Biden regulation intended to simplify the process of establishing and renewing Medicaid eligibility—</w:t>
      </w:r>
      <w:r w:rsidRPr="00D875D0">
        <w:rPr>
          <w:rStyle w:val="StyleUnderline"/>
        </w:rPr>
        <w:t xml:space="preserve">but it would also </w:t>
      </w:r>
      <w:r w:rsidRPr="00720999">
        <w:rPr>
          <w:rStyle w:val="StyleUnderline"/>
          <w:highlight w:val="cyan"/>
        </w:rPr>
        <w:t>require states to contribute</w:t>
      </w:r>
      <w:r w:rsidRPr="00D875D0">
        <w:rPr>
          <w:sz w:val="16"/>
        </w:rPr>
        <w:t xml:space="preserve"> </w:t>
      </w:r>
      <w:r w:rsidRPr="00720999">
        <w:rPr>
          <w:rStyle w:val="Emphasis"/>
          <w:highlight w:val="cyan"/>
        </w:rPr>
        <w:t>$72 billion more</w:t>
      </w:r>
      <w:r w:rsidRPr="00D875D0">
        <w:rPr>
          <w:sz w:val="16"/>
        </w:rPr>
        <w:t xml:space="preserve"> </w:t>
      </w:r>
      <w:r w:rsidRPr="00720999">
        <w:rPr>
          <w:rStyle w:val="StyleUnderline"/>
          <w:highlight w:val="cyan"/>
        </w:rPr>
        <w:t>to pay for coverage</w:t>
      </w:r>
      <w:r w:rsidRPr="00D875D0">
        <w:rPr>
          <w:sz w:val="16"/>
        </w:rPr>
        <w:t xml:space="preserve">. </w:t>
      </w:r>
      <w:r w:rsidRPr="00D875D0">
        <w:rPr>
          <w:rStyle w:val="StyleUnderline"/>
        </w:rPr>
        <w:t>That’s consistent with Trump’s telling the states</w:t>
      </w:r>
      <w:r w:rsidRPr="00D875D0">
        <w:rPr>
          <w:sz w:val="16"/>
        </w:rPr>
        <w:t xml:space="preserve">, during his first term, </w:t>
      </w:r>
      <w:r w:rsidRPr="00D875D0">
        <w:rPr>
          <w:rStyle w:val="StyleUnderline"/>
        </w:rPr>
        <w:t>that they</w:t>
      </w:r>
      <w:r w:rsidRPr="00D875D0">
        <w:rPr>
          <w:sz w:val="16"/>
        </w:rPr>
        <w:t xml:space="preserve"> </w:t>
      </w:r>
      <w:r w:rsidRPr="00D875D0">
        <w:rPr>
          <w:rStyle w:val="Emphasis"/>
        </w:rPr>
        <w:t>were on their own</w:t>
      </w:r>
      <w:r w:rsidRPr="00D875D0">
        <w:rPr>
          <w:sz w:val="16"/>
        </w:rPr>
        <w:t xml:space="preserve"> </w:t>
      </w:r>
      <w:r w:rsidRPr="00D875D0">
        <w:rPr>
          <w:rStyle w:val="StyleUnderline"/>
        </w:rPr>
        <w:t>in dealing with the Covid pandemic</w:t>
      </w:r>
      <w:r w:rsidRPr="00D875D0">
        <w:rPr>
          <w:sz w:val="16"/>
        </w:rPr>
        <w:t xml:space="preserve">. They were, too—but </w:t>
      </w:r>
      <w:r w:rsidRPr="00720999">
        <w:rPr>
          <w:rStyle w:val="StyleUnderline"/>
          <w:highlight w:val="cyan"/>
        </w:rPr>
        <w:t>Trump</w:t>
      </w:r>
      <w:r w:rsidRPr="00D875D0">
        <w:rPr>
          <w:rStyle w:val="StyleUnderline"/>
        </w:rPr>
        <w:t xml:space="preserve"> has since </w:t>
      </w:r>
      <w:r w:rsidRPr="00720999">
        <w:rPr>
          <w:rStyle w:val="StyleUnderline"/>
          <w:highlight w:val="cyan"/>
        </w:rPr>
        <w:t>threatened to</w:t>
      </w:r>
      <w:r w:rsidRPr="00720999">
        <w:rPr>
          <w:sz w:val="16"/>
        </w:rPr>
        <w:t xml:space="preserve"> </w:t>
      </w:r>
      <w:r w:rsidRPr="00720999">
        <w:rPr>
          <w:rStyle w:val="Emphasis"/>
          <w:highlight w:val="cyan"/>
        </w:rPr>
        <w:t>defund local schools</w:t>
      </w:r>
      <w:r w:rsidRPr="00D875D0">
        <w:rPr>
          <w:sz w:val="16"/>
        </w:rPr>
        <w:t xml:space="preserve"> </w:t>
      </w:r>
      <w:r w:rsidRPr="00720999">
        <w:rPr>
          <w:rStyle w:val="StyleUnderline"/>
          <w:highlight w:val="cyan"/>
        </w:rPr>
        <w:t>should they require vaccinations</w:t>
      </w:r>
      <w:r w:rsidRPr="00D875D0">
        <w:rPr>
          <w:rStyle w:val="StyleUnderline"/>
        </w:rPr>
        <w:t xml:space="preserve">. </w:t>
      </w:r>
    </w:p>
    <w:p w14:paraId="05F1EBE8" w14:textId="77777777" w:rsidR="00AA78EF" w:rsidRPr="00BC1346" w:rsidRDefault="00AA78EF" w:rsidP="00AA78EF">
      <w:pPr>
        <w:rPr>
          <w:rStyle w:val="Heading4Char"/>
        </w:rPr>
      </w:pPr>
      <w:r w:rsidRPr="00D875D0">
        <w:rPr>
          <w:sz w:val="16"/>
        </w:rPr>
        <w:t xml:space="preserve">Intermittently and ineffectually, </w:t>
      </w:r>
      <w:r w:rsidRPr="00D875D0">
        <w:rPr>
          <w:rStyle w:val="StyleUnderline"/>
        </w:rPr>
        <w:t>Trump opposed state Covid mask mandates during his first term</w:t>
      </w:r>
      <w:r w:rsidRPr="00D875D0">
        <w:rPr>
          <w:sz w:val="16"/>
        </w:rPr>
        <w:t xml:space="preserve">. </w:t>
      </w:r>
      <w:r w:rsidRPr="00D875D0">
        <w:rPr>
          <w:rStyle w:val="StyleUnderline"/>
        </w:rPr>
        <w:t>During his second term, he opposes them for protesters</w:t>
      </w:r>
      <w:r w:rsidRPr="00D875D0">
        <w:rPr>
          <w:sz w:val="16"/>
        </w:rPr>
        <w:t xml:space="preserve">. </w:t>
      </w:r>
      <w:r w:rsidRPr="00D875D0">
        <w:rPr>
          <w:rStyle w:val="StyleUnderline"/>
        </w:rPr>
        <w:t>But he’s copacetic with masks worn by federal ICE</w:t>
      </w:r>
      <w:r w:rsidRPr="00D875D0">
        <w:rPr>
          <w:sz w:val="16"/>
        </w:rPr>
        <w:t xml:space="preserve"> enforcers.</w:t>
      </w:r>
    </w:p>
    <w:p w14:paraId="2CF3C4C7" w14:textId="77777777" w:rsidR="00AA78EF" w:rsidRPr="00BC1346" w:rsidRDefault="00AA78EF" w:rsidP="00AA78EF">
      <w:pPr>
        <w:rPr>
          <w:rStyle w:val="Heading4Char"/>
        </w:rPr>
      </w:pPr>
      <w:r w:rsidRPr="00D875D0">
        <w:rPr>
          <w:rStyle w:val="StyleUnderline"/>
        </w:rPr>
        <w:t>Then there’s nutrition</w:t>
      </w:r>
      <w:r w:rsidRPr="00D875D0">
        <w:rPr>
          <w:sz w:val="16"/>
        </w:rPr>
        <w:t xml:space="preserve">. </w:t>
      </w:r>
      <w:r w:rsidRPr="00720999">
        <w:rPr>
          <w:rStyle w:val="StyleUnderline"/>
          <w:highlight w:val="cyan"/>
        </w:rPr>
        <w:t>BBB</w:t>
      </w:r>
      <w:r w:rsidRPr="00D875D0">
        <w:rPr>
          <w:rStyle w:val="StyleUnderline"/>
        </w:rPr>
        <w:t xml:space="preserve"> </w:t>
      </w:r>
      <w:r w:rsidRPr="00720999">
        <w:rPr>
          <w:rStyle w:val="StyleUnderline"/>
        </w:rPr>
        <w:t>would</w:t>
      </w:r>
      <w:r w:rsidRPr="00D875D0">
        <w:rPr>
          <w:rStyle w:val="StyleUnderline"/>
        </w:rPr>
        <w:t xml:space="preserve"> </w:t>
      </w:r>
      <w:r w:rsidRPr="00720999">
        <w:rPr>
          <w:rStyle w:val="StyleUnderline"/>
          <w:highlight w:val="cyan"/>
        </w:rPr>
        <w:t>impose the</w:t>
      </w:r>
      <w:r w:rsidRPr="00D875D0">
        <w:rPr>
          <w:sz w:val="16"/>
        </w:rPr>
        <w:t xml:space="preserve"> </w:t>
      </w:r>
      <w:r w:rsidRPr="00720999">
        <w:rPr>
          <w:rStyle w:val="Emphasis"/>
          <w:highlight w:val="cyan"/>
        </w:rPr>
        <w:t>largest cut</w:t>
      </w:r>
      <w:r w:rsidRPr="00D875D0">
        <w:rPr>
          <w:sz w:val="16"/>
        </w:rPr>
        <w:t xml:space="preserve">  ($300 billion) </w:t>
      </w:r>
      <w:r w:rsidRPr="00720999">
        <w:rPr>
          <w:rStyle w:val="StyleUnderline"/>
          <w:highlight w:val="cyan"/>
        </w:rPr>
        <w:t>in the</w:t>
      </w:r>
      <w:r w:rsidRPr="00D875D0">
        <w:rPr>
          <w:rStyle w:val="StyleUnderline"/>
        </w:rPr>
        <w:t xml:space="preserve"> 86-year </w:t>
      </w:r>
      <w:r w:rsidRPr="00720999">
        <w:rPr>
          <w:rStyle w:val="StyleUnderline"/>
          <w:highlight w:val="cyan"/>
        </w:rPr>
        <w:t>history of</w:t>
      </w:r>
      <w:r w:rsidRPr="00D875D0">
        <w:rPr>
          <w:rStyle w:val="StyleUnderline"/>
        </w:rPr>
        <w:t xml:space="preserve"> the </w:t>
      </w:r>
      <w:r w:rsidRPr="00720999">
        <w:rPr>
          <w:rStyle w:val="StyleUnderline"/>
          <w:highlight w:val="cyan"/>
        </w:rPr>
        <w:t>food stamps</w:t>
      </w:r>
      <w:r w:rsidRPr="00D875D0">
        <w:rPr>
          <w:rStyle w:val="StyleUnderline"/>
        </w:rPr>
        <w:t xml:space="preserve"> program</w:t>
      </w:r>
      <w:r w:rsidRPr="00D875D0">
        <w:rPr>
          <w:sz w:val="16"/>
        </w:rPr>
        <w:t xml:space="preserve">, </w:t>
      </w:r>
      <w:r w:rsidRPr="00D875D0">
        <w:rPr>
          <w:rStyle w:val="StyleUnderline"/>
        </w:rPr>
        <w:t>which is funded by the federal government and administered by the states</w:t>
      </w:r>
      <w:r w:rsidRPr="00D875D0">
        <w:rPr>
          <w:sz w:val="16"/>
        </w:rPr>
        <w:t xml:space="preserve">. But </w:t>
      </w:r>
      <w:r w:rsidRPr="00D875D0">
        <w:rPr>
          <w:rStyle w:val="StyleUnderline"/>
        </w:rPr>
        <w:t xml:space="preserve">the </w:t>
      </w:r>
      <w:r w:rsidRPr="00720999">
        <w:rPr>
          <w:rStyle w:val="StyleUnderline"/>
          <w:highlight w:val="cyan"/>
        </w:rPr>
        <w:t>bill</w:t>
      </w:r>
      <w:r w:rsidRPr="00D875D0">
        <w:rPr>
          <w:sz w:val="16"/>
        </w:rPr>
        <w:t xml:space="preserve"> </w:t>
      </w:r>
      <w:r w:rsidRPr="00720999">
        <w:rPr>
          <w:rStyle w:val="Emphasis"/>
          <w:highlight w:val="cyan"/>
        </w:rPr>
        <w:t>micromanages state work requirements</w:t>
      </w:r>
      <w:r w:rsidRPr="00D875D0">
        <w:rPr>
          <w:sz w:val="16"/>
        </w:rPr>
        <w:t xml:space="preserve">, </w:t>
      </w:r>
      <w:r w:rsidRPr="00D875D0">
        <w:rPr>
          <w:rStyle w:val="StyleUnderline"/>
        </w:rPr>
        <w:t>raising the maximum age up to which food stamp recipients must work from 54 to 64</w:t>
      </w:r>
      <w:r w:rsidRPr="00D875D0">
        <w:rPr>
          <w:sz w:val="16"/>
        </w:rPr>
        <w:t xml:space="preserve">. (Trump also wants to cut $1.3 billion from the Special Supplemental Nutrition Program for Women, Infants, and Children.) </w:t>
      </w:r>
    </w:p>
    <w:p w14:paraId="1ED0C130" w14:textId="77777777" w:rsidR="00AA78EF" w:rsidRPr="00BC1346" w:rsidRDefault="00AA78EF" w:rsidP="00AA78EF">
      <w:pPr>
        <w:rPr>
          <w:rStyle w:val="Heading4Char"/>
        </w:rPr>
      </w:pPr>
      <w:r w:rsidRPr="00D875D0">
        <w:rPr>
          <w:sz w:val="16"/>
        </w:rPr>
        <w:t xml:space="preserve">In state and local affairs, </w:t>
      </w:r>
      <w:r w:rsidRPr="00D875D0">
        <w:rPr>
          <w:rStyle w:val="StyleUnderline"/>
        </w:rPr>
        <w:t>MAGA federalism doesn’t favor large federal intervention or small federal intervention</w:t>
      </w:r>
      <w:r w:rsidRPr="00D875D0">
        <w:rPr>
          <w:sz w:val="16"/>
        </w:rPr>
        <w:t xml:space="preserve">. Rather, </w:t>
      </w:r>
      <w:r w:rsidRPr="00D875D0">
        <w:rPr>
          <w:rStyle w:val="StyleUnderline"/>
        </w:rPr>
        <w:t>it favors</w:t>
      </w:r>
      <w:r w:rsidRPr="00D875D0">
        <w:rPr>
          <w:sz w:val="16"/>
        </w:rPr>
        <w:t xml:space="preserve"> </w:t>
      </w:r>
      <w:r w:rsidRPr="00D875D0">
        <w:rPr>
          <w:rStyle w:val="Emphasis"/>
        </w:rPr>
        <w:t>federal intervention</w:t>
      </w:r>
      <w:r w:rsidRPr="00D875D0">
        <w:rPr>
          <w:sz w:val="16"/>
        </w:rPr>
        <w:t xml:space="preserve"> </w:t>
      </w:r>
      <w:r w:rsidRPr="00D875D0">
        <w:rPr>
          <w:rStyle w:val="StyleUnderline"/>
        </w:rPr>
        <w:t>that will worsen safety and health</w:t>
      </w:r>
      <w:r w:rsidRPr="00D875D0">
        <w:rPr>
          <w:sz w:val="16"/>
        </w:rPr>
        <w:t>. This applies both to red states and to blue ones; Trump’s only partisan loyalty in this area is to the Grim Reaper. Poor nutrition is good. Ineligibility for hospital care is better. Injury or death are best of all. Perhaps, instead of MAGA, we should call Trump’s variety of federalism MADA, for Make America Dead Again.</w:t>
      </w:r>
    </w:p>
    <w:p w14:paraId="49901F6F" w14:textId="77777777" w:rsidR="00AA78EF" w:rsidRDefault="00AA78EF" w:rsidP="00AA78EF">
      <w:pPr>
        <w:pStyle w:val="Heading3"/>
      </w:pPr>
      <w:r>
        <w:t>2ac --- da --- mqd</w:t>
      </w:r>
    </w:p>
    <w:p w14:paraId="3912CCBA" w14:textId="77777777" w:rsidR="00AA78EF" w:rsidRDefault="00AA78EF" w:rsidP="00AA78EF">
      <w:pPr>
        <w:pStyle w:val="Heading4"/>
      </w:pPr>
      <w:r>
        <w:t>The disad is AI regulation bad. We defer to congress who can’t regulate AI which turns the DA.</w:t>
      </w:r>
    </w:p>
    <w:p w14:paraId="2144C886" w14:textId="77777777" w:rsidR="00AA78EF" w:rsidRDefault="00AA78EF" w:rsidP="00AA78EF"/>
    <w:p w14:paraId="66CD850F" w14:textId="77777777" w:rsidR="00AA78EF" w:rsidRPr="005B1DBA" w:rsidRDefault="00AA78EF" w:rsidP="00AA78EF">
      <w:pPr>
        <w:pStyle w:val="Heading4"/>
      </w:pPr>
      <w:r>
        <w:t>Read this.</w:t>
      </w:r>
    </w:p>
    <w:p w14:paraId="75767C1E" w14:textId="77777777" w:rsidR="00AA78EF" w:rsidRDefault="00AA78EF" w:rsidP="00AA78EF">
      <w:r>
        <w:t xml:space="preserve">Blair </w:t>
      </w:r>
      <w:r w:rsidRPr="00D72DBF">
        <w:rPr>
          <w:rStyle w:val="Style13ptBold"/>
        </w:rPr>
        <w:t xml:space="preserve">Levin </w:t>
      </w:r>
      <w:r>
        <w:rPr>
          <w:rStyle w:val="Style13ptBold"/>
        </w:rPr>
        <w:t>&amp;</w:t>
      </w:r>
      <w:r>
        <w:t xml:space="preserve"> Tom </w:t>
      </w:r>
      <w:r w:rsidRPr="00D72DBF">
        <w:rPr>
          <w:rStyle w:val="Style13ptBold"/>
        </w:rPr>
        <w:t>Wheeler 23</w:t>
      </w:r>
      <w:r>
        <w:t xml:space="preserve">, Policy Advisor to New Street Research; Visiting fellow in Governance Studies at Brookings, 9/6/23, “The Supreme Court’s major questions doctrine and AI regulation.”, https://www.brookings.edu/articles/the-supreme-courts-major-questions-doctrine-and-ai-regulation/ </w:t>
      </w:r>
    </w:p>
    <w:p w14:paraId="5D848BC6" w14:textId="77777777" w:rsidR="00AA78EF" w:rsidRPr="009E36AF" w:rsidRDefault="00AA78EF" w:rsidP="00AA78EF">
      <w:pPr>
        <w:rPr>
          <w:sz w:val="16"/>
        </w:rPr>
      </w:pPr>
      <w:r w:rsidRPr="009E36AF">
        <w:rPr>
          <w:sz w:val="16"/>
        </w:rPr>
        <w:t xml:space="preserve">Our purpose is not to address the merits of the doctrine. Rather, we seek to analyze the </w:t>
      </w:r>
      <w:r w:rsidRPr="00B80F77">
        <w:rPr>
          <w:rStyle w:val="Emphasis"/>
        </w:rPr>
        <w:t>implications</w:t>
      </w:r>
      <w:r w:rsidRPr="00B80F77">
        <w:rPr>
          <w:rStyle w:val="StyleUnderline"/>
        </w:rPr>
        <w:t xml:space="preserve"> of the </w:t>
      </w:r>
      <w:r w:rsidRPr="00B80F77">
        <w:rPr>
          <w:rStyle w:val="Emphasis"/>
        </w:rPr>
        <w:t>doctrine</w:t>
      </w:r>
      <w:r w:rsidRPr="00B80F77">
        <w:rPr>
          <w:sz w:val="16"/>
        </w:rPr>
        <w:t xml:space="preserve"> </w:t>
      </w:r>
      <w:r w:rsidRPr="00B80F77">
        <w:rPr>
          <w:rStyle w:val="StyleUnderline"/>
        </w:rPr>
        <w:t>to the</w:t>
      </w:r>
      <w:r w:rsidRPr="00B80F77">
        <w:rPr>
          <w:sz w:val="16"/>
        </w:rPr>
        <w:t xml:space="preserve"> fledging </w:t>
      </w:r>
      <w:r w:rsidRPr="00B80F77">
        <w:rPr>
          <w:rStyle w:val="StyleUnderline"/>
        </w:rPr>
        <w:t xml:space="preserve">efforts to </w:t>
      </w:r>
      <w:r w:rsidRPr="00B80F77">
        <w:rPr>
          <w:rStyle w:val="Emphasis"/>
        </w:rPr>
        <w:t>regulate AI</w:t>
      </w:r>
      <w:r w:rsidRPr="00B80F77">
        <w:rPr>
          <w:rStyle w:val="StyleUnderline"/>
        </w:rPr>
        <w:t>.</w:t>
      </w:r>
    </w:p>
    <w:p w14:paraId="40F314F4" w14:textId="77777777" w:rsidR="00AA78EF" w:rsidRPr="009E36AF" w:rsidRDefault="00AA78EF" w:rsidP="00AA78EF">
      <w:pPr>
        <w:rPr>
          <w:sz w:val="16"/>
        </w:rPr>
      </w:pPr>
      <w:r w:rsidRPr="009E36AF">
        <w:rPr>
          <w:sz w:val="16"/>
        </w:rPr>
        <w:t>Consider, for example, Senators Graham and Warren’s recently introduced legislation to create a Digital Consumer Protection Commission designed to, as they wrote in a New York Times op-ed, “prevent online harm, promote free speech and competition, guard Americans’ privacy and protect national security.”</w:t>
      </w:r>
    </w:p>
    <w:p w14:paraId="4877AF4E" w14:textId="77777777" w:rsidR="00AA78EF" w:rsidRPr="009E36AF" w:rsidRDefault="00AA78EF" w:rsidP="00AA78EF">
      <w:pPr>
        <w:rPr>
          <w:sz w:val="16"/>
        </w:rPr>
      </w:pPr>
      <w:r w:rsidRPr="009E36AF">
        <w:rPr>
          <w:sz w:val="16"/>
        </w:rPr>
        <w:t>Noting, “For more than a century, Congress has established regulatory agencies to preserve innovation while minimizing harm presented by emerging industries,” they justified creating such a commission on the grounds that “</w:t>
      </w:r>
      <w:r w:rsidRPr="005B1DBA">
        <w:rPr>
          <w:rStyle w:val="StyleUnderline"/>
          <w:highlight w:val="green"/>
        </w:rPr>
        <w:t xml:space="preserve">Congress is </w:t>
      </w:r>
      <w:r w:rsidRPr="005B1DBA">
        <w:rPr>
          <w:rStyle w:val="Emphasis"/>
          <w:highlight w:val="green"/>
        </w:rPr>
        <w:t>too slow</w:t>
      </w:r>
      <w:r w:rsidRPr="00D72DBF">
        <w:rPr>
          <w:rStyle w:val="StyleUnderline"/>
        </w:rPr>
        <w:t xml:space="preserve">, it </w:t>
      </w:r>
      <w:r w:rsidRPr="005B1DBA">
        <w:rPr>
          <w:rStyle w:val="StyleUnderline"/>
          <w:highlight w:val="green"/>
        </w:rPr>
        <w:t xml:space="preserve">lacks the </w:t>
      </w:r>
      <w:r w:rsidRPr="005B1DBA">
        <w:rPr>
          <w:rStyle w:val="Emphasis"/>
          <w:highlight w:val="green"/>
        </w:rPr>
        <w:t>tech expertise</w:t>
      </w:r>
      <w:r w:rsidRPr="005B1DBA">
        <w:rPr>
          <w:rStyle w:val="StyleUnderline"/>
          <w:highlight w:val="green"/>
        </w:rPr>
        <w:t>, and</w:t>
      </w:r>
      <w:r w:rsidRPr="00D72DBF">
        <w:rPr>
          <w:rStyle w:val="StyleUnderline"/>
        </w:rPr>
        <w:t xml:space="preserve"> the army of </w:t>
      </w:r>
      <w:r w:rsidRPr="005B1DBA">
        <w:rPr>
          <w:rStyle w:val="Emphasis"/>
          <w:highlight w:val="green"/>
        </w:rPr>
        <w:t>Big Tech lobbyists</w:t>
      </w:r>
      <w:r w:rsidRPr="005B1DBA">
        <w:rPr>
          <w:rStyle w:val="StyleUnderline"/>
          <w:highlight w:val="green"/>
        </w:rPr>
        <w:t xml:space="preserve"> can pick off</w:t>
      </w:r>
      <w:r w:rsidRPr="00D72DBF">
        <w:rPr>
          <w:rStyle w:val="StyleUnderline"/>
        </w:rPr>
        <w:t xml:space="preserve"> </w:t>
      </w:r>
      <w:r w:rsidRPr="00D72DBF">
        <w:rPr>
          <w:rStyle w:val="Emphasis"/>
        </w:rPr>
        <w:t xml:space="preserve">individual </w:t>
      </w:r>
      <w:r w:rsidRPr="005B1DBA">
        <w:rPr>
          <w:rStyle w:val="Emphasis"/>
          <w:highlight w:val="green"/>
        </w:rPr>
        <w:t>efforts</w:t>
      </w:r>
      <w:r w:rsidRPr="005B1DBA">
        <w:rPr>
          <w:rStyle w:val="StyleUnderline"/>
          <w:highlight w:val="green"/>
        </w:rPr>
        <w:t xml:space="preserve"> easier than </w:t>
      </w:r>
      <w:r w:rsidRPr="005B1DBA">
        <w:rPr>
          <w:rStyle w:val="Emphasis"/>
          <w:sz w:val="26"/>
          <w:szCs w:val="26"/>
          <w:highlight w:val="green"/>
        </w:rPr>
        <w:t>shooting fish in a barrel</w:t>
      </w:r>
      <w:r w:rsidRPr="009E36AF">
        <w:rPr>
          <w:sz w:val="16"/>
        </w:rPr>
        <w:t>.”</w:t>
      </w:r>
    </w:p>
    <w:p w14:paraId="328D14EF" w14:textId="77777777" w:rsidR="00AA78EF" w:rsidRPr="009E36AF" w:rsidRDefault="00AA78EF" w:rsidP="00AA78EF">
      <w:pPr>
        <w:rPr>
          <w:sz w:val="16"/>
        </w:rPr>
      </w:pPr>
      <w:r w:rsidRPr="009E36AF">
        <w:rPr>
          <w:sz w:val="16"/>
        </w:rPr>
        <w:t>The proposed legislation, 158 pages long, mandates that the new agency undertake a wide spectrum of tasks, such as related to transparency, competition, privacy, and national security, among other topics. We generally support the legislation’s direction, as well as a similar proposal for a new agency introduced by Senators Bennet and Welch, as we think, just as with previous such commissions, the country needs an expert agency to balance the need to incent private investment and innovation with a need to protect the public.</w:t>
      </w:r>
    </w:p>
    <w:p w14:paraId="6968E73E" w14:textId="77777777" w:rsidR="00AA78EF" w:rsidRPr="009E36AF" w:rsidRDefault="00AA78EF" w:rsidP="00AA78EF">
      <w:pPr>
        <w:rPr>
          <w:sz w:val="16"/>
        </w:rPr>
      </w:pPr>
      <w:r w:rsidRPr="009E36AF">
        <w:rPr>
          <w:sz w:val="16"/>
        </w:rPr>
        <w:t>But would the commission’s important actions under the law survive a major questions challenge?</w:t>
      </w:r>
    </w:p>
    <w:p w14:paraId="787C2E3B" w14:textId="77777777" w:rsidR="00AA78EF" w:rsidRPr="009E36AF" w:rsidRDefault="00AA78EF" w:rsidP="00AA78EF">
      <w:pPr>
        <w:rPr>
          <w:sz w:val="16"/>
        </w:rPr>
      </w:pPr>
      <w:r w:rsidRPr="009E36AF">
        <w:rPr>
          <w:sz w:val="16"/>
        </w:rPr>
        <w:t>The truth is we don’t know.</w:t>
      </w:r>
    </w:p>
    <w:p w14:paraId="4F067F2D" w14:textId="77777777" w:rsidR="00AA78EF" w:rsidRPr="009E36AF" w:rsidRDefault="00AA78EF" w:rsidP="00AA78EF">
      <w:pPr>
        <w:rPr>
          <w:sz w:val="16"/>
        </w:rPr>
      </w:pPr>
      <w:r w:rsidRPr="009E36AF">
        <w:rPr>
          <w:sz w:val="16"/>
        </w:rPr>
        <w:t>The more important truth is nobody knows.</w:t>
      </w:r>
    </w:p>
    <w:p w14:paraId="4749B0FF" w14:textId="77777777" w:rsidR="00AA78EF" w:rsidRPr="005B1DBA" w:rsidRDefault="00AA78EF" w:rsidP="00AA78EF">
      <w:pPr>
        <w:rPr>
          <w:sz w:val="16"/>
        </w:rPr>
      </w:pPr>
      <w:r w:rsidRPr="009E36AF">
        <w:rPr>
          <w:sz w:val="16"/>
        </w:rPr>
        <w:t xml:space="preserve">No one knows because, in its decision, </w:t>
      </w:r>
      <w:r w:rsidRPr="00D72DBF">
        <w:rPr>
          <w:rStyle w:val="StyleUnderline"/>
        </w:rPr>
        <w:t xml:space="preserve">the </w:t>
      </w:r>
      <w:r w:rsidRPr="005B1DBA">
        <w:rPr>
          <w:rStyle w:val="Emphasis"/>
        </w:rPr>
        <w:t>Court</w:t>
      </w:r>
      <w:r w:rsidRPr="005B1DBA">
        <w:rPr>
          <w:rStyle w:val="StyleUnderline"/>
        </w:rPr>
        <w:t xml:space="preserve"> offered </w:t>
      </w:r>
      <w:r w:rsidRPr="005B1DBA">
        <w:rPr>
          <w:rStyle w:val="Emphasis"/>
        </w:rPr>
        <w:t>vague standards</w:t>
      </w:r>
      <w:r w:rsidRPr="005B1DBA">
        <w:rPr>
          <w:rStyle w:val="StyleUnderline"/>
        </w:rPr>
        <w:t xml:space="preserve"> for what constitutes a </w:t>
      </w:r>
      <w:r w:rsidRPr="005B1DBA">
        <w:rPr>
          <w:rStyle w:val="Emphasis"/>
        </w:rPr>
        <w:t>major question</w:t>
      </w:r>
      <w:r w:rsidRPr="005B1DBA">
        <w:rPr>
          <w:sz w:val="16"/>
        </w:rPr>
        <w:t>. The majority opinion, written by Chief Justice Roberts, said the doctrine should only be used in “extraordinary cases.” Yet, in the only 18 months since the decision, the Court majority used the doctrine to override agency actions related to housing, vaccinations, and student loans.</w:t>
      </w:r>
    </w:p>
    <w:p w14:paraId="711803B2" w14:textId="77777777" w:rsidR="00AA78EF" w:rsidRPr="005B1DBA" w:rsidRDefault="00AA78EF" w:rsidP="00AA78EF">
      <w:pPr>
        <w:rPr>
          <w:rStyle w:val="StyleUnderline"/>
        </w:rPr>
      </w:pPr>
      <w:r w:rsidRPr="005B1DBA">
        <w:rPr>
          <w:sz w:val="16"/>
        </w:rPr>
        <w:t xml:space="preserve">In our years of government service at the Federal Communications Commission (FCC), we often had the task of informing a party to a proceeding that, </w:t>
      </w:r>
      <w:r w:rsidRPr="005B1DBA">
        <w:rPr>
          <w:rStyle w:val="StyleUnderline"/>
        </w:rPr>
        <w:t xml:space="preserve">based on </w:t>
      </w:r>
      <w:r w:rsidRPr="005B1DBA">
        <w:rPr>
          <w:rStyle w:val="Emphasis"/>
        </w:rPr>
        <w:t>FCC precedent</w:t>
      </w:r>
      <w:r w:rsidRPr="005B1DBA">
        <w:rPr>
          <w:rStyle w:val="StyleUnderline"/>
        </w:rPr>
        <w:t xml:space="preserve">, they were </w:t>
      </w:r>
      <w:r w:rsidRPr="005B1DBA">
        <w:rPr>
          <w:rStyle w:val="Emphasis"/>
        </w:rPr>
        <w:t>likely to lose</w:t>
      </w:r>
      <w:r w:rsidRPr="005B1DBA">
        <w:rPr>
          <w:sz w:val="16"/>
        </w:rPr>
        <w:t xml:space="preserve">. Inevitably, they responded by countering that their case was extraordinary. </w:t>
      </w:r>
      <w:r w:rsidRPr="005B1DBA">
        <w:rPr>
          <w:rStyle w:val="StyleUnderline"/>
        </w:rPr>
        <w:t xml:space="preserve">We expect </w:t>
      </w:r>
      <w:r w:rsidRPr="005B1DBA">
        <w:rPr>
          <w:rStyle w:val="Emphasis"/>
        </w:rPr>
        <w:t>multitudes of litigants</w:t>
      </w:r>
      <w:r w:rsidRPr="005B1DBA">
        <w:rPr>
          <w:rStyle w:val="StyleUnderline"/>
        </w:rPr>
        <w:t xml:space="preserve"> seeking to </w:t>
      </w:r>
      <w:r w:rsidRPr="005B1DBA">
        <w:rPr>
          <w:rStyle w:val="Emphasis"/>
        </w:rPr>
        <w:t>overturn agency actions</w:t>
      </w:r>
      <w:r w:rsidRPr="005B1DBA">
        <w:rPr>
          <w:sz w:val="16"/>
        </w:rPr>
        <w:t xml:space="preserve"> to argue their case meets those criteria, </w:t>
      </w:r>
      <w:r w:rsidRPr="005B1DBA">
        <w:rPr>
          <w:rStyle w:val="StyleUnderline"/>
        </w:rPr>
        <w:t xml:space="preserve">with a clearer judicial standard arriving, </w:t>
      </w:r>
      <w:r w:rsidRPr="005B1DBA">
        <w:rPr>
          <w:rStyle w:val="Emphasis"/>
        </w:rPr>
        <w:t>if ever</w:t>
      </w:r>
      <w:r w:rsidRPr="005B1DBA">
        <w:rPr>
          <w:rStyle w:val="StyleUnderline"/>
        </w:rPr>
        <w:t xml:space="preserve">, after </w:t>
      </w:r>
      <w:r w:rsidRPr="005B1DBA">
        <w:rPr>
          <w:rStyle w:val="Emphasis"/>
        </w:rPr>
        <w:t>decades of litigation</w:t>
      </w:r>
      <w:r w:rsidRPr="005B1DBA">
        <w:rPr>
          <w:rStyle w:val="StyleUnderline"/>
        </w:rPr>
        <w:t>.</w:t>
      </w:r>
    </w:p>
    <w:p w14:paraId="4152B46E" w14:textId="77777777" w:rsidR="00AA78EF" w:rsidRPr="005B1DBA" w:rsidRDefault="00AA78EF" w:rsidP="00AA78EF">
      <w:pPr>
        <w:rPr>
          <w:sz w:val="16"/>
        </w:rPr>
      </w:pPr>
      <w:r w:rsidRPr="005B1DBA">
        <w:rPr>
          <w:sz w:val="16"/>
        </w:rPr>
        <w:t>To make matters more difficult to decipher, Justice Gorsuch, in his concurring opinion, offers a different criterion, writing that the doctrine applies “when an agency claims the power to resolve a matter of great ‘</w:t>
      </w:r>
      <w:r w:rsidRPr="005B1DBA">
        <w:rPr>
          <w:rStyle w:val="Emphasis"/>
        </w:rPr>
        <w:t>political significance</w:t>
      </w:r>
      <w:r w:rsidRPr="005B1DBA">
        <w:rPr>
          <w:sz w:val="16"/>
        </w:rPr>
        <w:t>,’” that affects “a significant portion of the American economy,” or requires “billions of dollars in spending by private persons or entities.”</w:t>
      </w:r>
    </w:p>
    <w:p w14:paraId="1CE0C80A" w14:textId="77777777" w:rsidR="00AA78EF" w:rsidRPr="009E36AF" w:rsidRDefault="00AA78EF" w:rsidP="00AA78EF">
      <w:pPr>
        <w:rPr>
          <w:sz w:val="16"/>
        </w:rPr>
      </w:pPr>
      <w:r w:rsidRPr="005B1DBA">
        <w:rPr>
          <w:sz w:val="16"/>
        </w:rPr>
        <w:t xml:space="preserve">Certainly, that </w:t>
      </w:r>
      <w:r w:rsidRPr="005B1DBA">
        <w:rPr>
          <w:rStyle w:val="StyleUnderline"/>
        </w:rPr>
        <w:t xml:space="preserve">would apply to many actions </w:t>
      </w:r>
      <w:r w:rsidRPr="005B1DBA">
        <w:rPr>
          <w:rStyle w:val="Emphasis"/>
        </w:rPr>
        <w:t>affect</w:t>
      </w:r>
      <w:r w:rsidRPr="005B1DBA">
        <w:rPr>
          <w:rStyle w:val="StyleUnderline"/>
        </w:rPr>
        <w:t xml:space="preserve">ing how </w:t>
      </w:r>
      <w:r w:rsidRPr="005B1DBA">
        <w:rPr>
          <w:rStyle w:val="Emphasis"/>
        </w:rPr>
        <w:t>AI develops</w:t>
      </w:r>
      <w:r w:rsidRPr="005B1DBA">
        <w:rPr>
          <w:rStyle w:val="StyleUnderline"/>
        </w:rPr>
        <w:t xml:space="preserve"> and specifically</w:t>
      </w:r>
      <w:r w:rsidRPr="009E36AF">
        <w:rPr>
          <w:rStyle w:val="StyleUnderline"/>
        </w:rPr>
        <w:t xml:space="preserve"> to many decisions the new digital agency would be expected to make</w:t>
      </w:r>
      <w:r w:rsidRPr="009E36AF">
        <w:rPr>
          <w:sz w:val="16"/>
        </w:rPr>
        <w:t>.</w:t>
      </w:r>
    </w:p>
    <w:p w14:paraId="7666E692" w14:textId="77777777" w:rsidR="00AA78EF" w:rsidRPr="009E36AF" w:rsidRDefault="00AA78EF" w:rsidP="00AA78EF">
      <w:pPr>
        <w:rPr>
          <w:sz w:val="16"/>
        </w:rPr>
      </w:pPr>
      <w:r w:rsidRPr="009E36AF">
        <w:rPr>
          <w:sz w:val="16"/>
        </w:rPr>
        <w:t>Justice Kagan’s dissent in the West Virginia case also points to what would be even more true of regulating new technology: “The majority’s decision rests on one claim alone: that generation shifting is just too new and too big a deal for Congress to have authorized it in Section 111’s general terms. But that is wrong. A key reason Congress makes broad delegations like Section 111 is so an agency can respond, appropriately and commensurately, to new and big problems. Congress knows what it doesn’t and can’t know when it drafts a statute; and Congress therefore gives an expert agency the power to address issues—even significant ones—as and when they arise. That is what Congress did in enacting Section 111. The majority today overrides that legislative choice.”</w:t>
      </w:r>
    </w:p>
    <w:p w14:paraId="64A85F0E" w14:textId="77777777" w:rsidR="00AA78EF" w:rsidRPr="005B1DBA" w:rsidRDefault="00AA78EF" w:rsidP="00AA78EF">
      <w:pPr>
        <w:rPr>
          <w:sz w:val="16"/>
        </w:rPr>
      </w:pPr>
      <w:r w:rsidRPr="009E36AF">
        <w:rPr>
          <w:sz w:val="16"/>
        </w:rPr>
        <w:t xml:space="preserve">In short, </w:t>
      </w:r>
      <w:r w:rsidRPr="005B1DBA">
        <w:rPr>
          <w:rStyle w:val="StyleUnderline"/>
          <w:highlight w:val="green"/>
        </w:rPr>
        <w:t xml:space="preserve">the </w:t>
      </w:r>
      <w:r w:rsidRPr="005B1DBA">
        <w:rPr>
          <w:rStyle w:val="Emphasis"/>
          <w:highlight w:val="green"/>
        </w:rPr>
        <w:t>m</w:t>
      </w:r>
      <w:r w:rsidRPr="005B1DBA">
        <w:rPr>
          <w:rStyle w:val="StyleUnderline"/>
          <w:highlight w:val="green"/>
        </w:rPr>
        <w:t xml:space="preserve">ajor </w:t>
      </w:r>
      <w:r w:rsidRPr="005B1DBA">
        <w:rPr>
          <w:rStyle w:val="Emphasis"/>
          <w:highlight w:val="green"/>
        </w:rPr>
        <w:t>q</w:t>
      </w:r>
      <w:r w:rsidRPr="005B1DBA">
        <w:rPr>
          <w:rStyle w:val="StyleUnderline"/>
          <w:highlight w:val="green"/>
        </w:rPr>
        <w:t xml:space="preserve">uestions </w:t>
      </w:r>
      <w:r w:rsidRPr="005B1DBA">
        <w:rPr>
          <w:rStyle w:val="Emphasis"/>
          <w:highlight w:val="green"/>
        </w:rPr>
        <w:t>d</w:t>
      </w:r>
      <w:r w:rsidRPr="005B1DBA">
        <w:rPr>
          <w:rStyle w:val="StyleUnderline"/>
          <w:highlight w:val="green"/>
        </w:rPr>
        <w:t xml:space="preserve">octrine would </w:t>
      </w:r>
      <w:r w:rsidRPr="005B1DBA">
        <w:rPr>
          <w:rStyle w:val="Emphasis"/>
          <w:highlight w:val="green"/>
        </w:rPr>
        <w:t>handcuff</w:t>
      </w:r>
      <w:r w:rsidRPr="005B1DBA">
        <w:rPr>
          <w:rStyle w:val="StyleUnderline"/>
          <w:highlight w:val="green"/>
        </w:rPr>
        <w:t xml:space="preserve"> an</w:t>
      </w:r>
      <w:r w:rsidRPr="009E36AF">
        <w:rPr>
          <w:sz w:val="16"/>
        </w:rPr>
        <w:t xml:space="preserve"> expert </w:t>
      </w:r>
      <w:r w:rsidRPr="005B1DBA">
        <w:rPr>
          <w:rStyle w:val="Emphasis"/>
          <w:highlight w:val="green"/>
        </w:rPr>
        <w:t>agency</w:t>
      </w:r>
      <w:r w:rsidRPr="009E36AF">
        <w:rPr>
          <w:sz w:val="16"/>
        </w:rPr>
        <w:t xml:space="preserve"> explicitly tasked by Congress </w:t>
      </w:r>
      <w:r w:rsidRPr="005B1DBA">
        <w:rPr>
          <w:rStyle w:val="StyleUnderline"/>
          <w:highlight w:val="green"/>
        </w:rPr>
        <w:t xml:space="preserve">to </w:t>
      </w:r>
      <w:r w:rsidRPr="005B1DBA">
        <w:rPr>
          <w:rStyle w:val="Emphasis"/>
          <w:highlight w:val="green"/>
        </w:rPr>
        <w:t>address</w:t>
      </w:r>
      <w:r w:rsidRPr="009E36AF">
        <w:rPr>
          <w:sz w:val="16"/>
        </w:rPr>
        <w:t xml:space="preserve"> significant and evolving issues related to </w:t>
      </w:r>
      <w:r w:rsidRPr="005B1DBA">
        <w:rPr>
          <w:rStyle w:val="Emphasis"/>
          <w:highlight w:val="green"/>
        </w:rPr>
        <w:t>AI</w:t>
      </w:r>
      <w:r w:rsidRPr="009E36AF">
        <w:rPr>
          <w:sz w:val="16"/>
        </w:rPr>
        <w:t xml:space="preserve">. In contrast to a history of expert regulatory agencies agile enough to reflect technology and marketplace changes, </w:t>
      </w:r>
      <w:r w:rsidRPr="009E36AF">
        <w:rPr>
          <w:rStyle w:val="StyleUnderline"/>
        </w:rPr>
        <w:t xml:space="preserve">the </w:t>
      </w:r>
      <w:r w:rsidRPr="009E36AF">
        <w:rPr>
          <w:rStyle w:val="Emphasis"/>
        </w:rPr>
        <w:t xml:space="preserve">Digital </w:t>
      </w:r>
      <w:r w:rsidRPr="005B1DBA">
        <w:rPr>
          <w:rStyle w:val="Emphasis"/>
        </w:rPr>
        <w:t>Commission</w:t>
      </w:r>
      <w:r w:rsidRPr="005B1DBA">
        <w:rPr>
          <w:rStyle w:val="StyleUnderline"/>
        </w:rPr>
        <w:t xml:space="preserve"> would start in a judicial environment in which </w:t>
      </w:r>
      <w:r w:rsidRPr="005B1DBA">
        <w:rPr>
          <w:rStyle w:val="Emphasis"/>
        </w:rPr>
        <w:t>no one will be certain</w:t>
      </w:r>
      <w:r w:rsidRPr="005B1DBA">
        <w:rPr>
          <w:rStyle w:val="StyleUnderline"/>
        </w:rPr>
        <w:t xml:space="preserve"> for years whether its </w:t>
      </w:r>
      <w:r w:rsidRPr="005B1DBA">
        <w:rPr>
          <w:rStyle w:val="Emphasis"/>
        </w:rPr>
        <w:t>interpretation</w:t>
      </w:r>
      <w:r w:rsidRPr="005B1DBA">
        <w:rPr>
          <w:rStyle w:val="StyleUnderline"/>
        </w:rPr>
        <w:t xml:space="preserve"> of its own powers is </w:t>
      </w:r>
      <w:r w:rsidRPr="005B1DBA">
        <w:rPr>
          <w:rStyle w:val="Emphasis"/>
        </w:rPr>
        <w:t>likely to be upheld</w:t>
      </w:r>
      <w:r w:rsidRPr="005B1DBA">
        <w:rPr>
          <w:rStyle w:val="StyleUnderline"/>
        </w:rPr>
        <w:t xml:space="preserve"> or will </w:t>
      </w:r>
      <w:r w:rsidRPr="005B1DBA">
        <w:rPr>
          <w:rStyle w:val="Emphasis"/>
        </w:rPr>
        <w:t>fall victim</w:t>
      </w:r>
      <w:r w:rsidRPr="005B1DBA">
        <w:rPr>
          <w:rStyle w:val="StyleUnderline"/>
        </w:rPr>
        <w:t xml:space="preserve"> to a single judge</w:t>
      </w:r>
      <w:r w:rsidRPr="005B1DBA">
        <w:rPr>
          <w:sz w:val="16"/>
        </w:rPr>
        <w:t>, or panel of judges, who disagreed with the agency’s judgement.</w:t>
      </w:r>
    </w:p>
    <w:p w14:paraId="2A538B35" w14:textId="77777777" w:rsidR="00AA78EF" w:rsidRPr="005B1DBA" w:rsidRDefault="00AA78EF" w:rsidP="00AA78EF">
      <w:pPr>
        <w:rPr>
          <w:rStyle w:val="StyleUnderline"/>
        </w:rPr>
      </w:pPr>
      <w:r w:rsidRPr="005B1DBA">
        <w:rPr>
          <w:sz w:val="16"/>
        </w:rPr>
        <w:t xml:space="preserve">Sadly, </w:t>
      </w:r>
      <w:r w:rsidRPr="005B1DBA">
        <w:rPr>
          <w:rStyle w:val="StyleUnderline"/>
        </w:rPr>
        <w:t xml:space="preserve">the same vulnerability would apply to </w:t>
      </w:r>
      <w:r w:rsidRPr="005B1DBA">
        <w:rPr>
          <w:rStyle w:val="Emphasis"/>
        </w:rPr>
        <w:t>any FTC efforts</w:t>
      </w:r>
      <w:r w:rsidRPr="005B1DBA">
        <w:rPr>
          <w:rStyle w:val="StyleUnderline"/>
        </w:rPr>
        <w:t xml:space="preserve"> to enforce the </w:t>
      </w:r>
      <w:r w:rsidRPr="005B1DBA">
        <w:rPr>
          <w:rStyle w:val="Emphasis"/>
        </w:rPr>
        <w:t>voluntary commitments</w:t>
      </w:r>
      <w:r w:rsidRPr="005B1DBA">
        <w:rPr>
          <w:sz w:val="16"/>
        </w:rPr>
        <w:t xml:space="preserve">. While we would disagree with the jurisprudence, </w:t>
      </w:r>
      <w:r w:rsidRPr="005B1DBA">
        <w:rPr>
          <w:rStyle w:val="StyleUnderline"/>
        </w:rPr>
        <w:t xml:space="preserve">it is </w:t>
      </w:r>
      <w:r w:rsidRPr="005B1DBA">
        <w:rPr>
          <w:rStyle w:val="Emphasis"/>
        </w:rPr>
        <w:t>easy</w:t>
      </w:r>
      <w:r w:rsidRPr="005B1DBA">
        <w:rPr>
          <w:rStyle w:val="StyleUnderline"/>
        </w:rPr>
        <w:t xml:space="preserve"> to see how a </w:t>
      </w:r>
      <w:r w:rsidRPr="005B1DBA">
        <w:rPr>
          <w:rStyle w:val="Emphasis"/>
        </w:rPr>
        <w:t>judge</w:t>
      </w:r>
      <w:r w:rsidRPr="005B1DBA">
        <w:rPr>
          <w:rStyle w:val="StyleUnderline"/>
        </w:rPr>
        <w:t xml:space="preserve">, relying on the Supreme Court’s </w:t>
      </w:r>
      <w:r w:rsidRPr="005B1DBA">
        <w:rPr>
          <w:rStyle w:val="Emphasis"/>
        </w:rPr>
        <w:t>loose standards</w:t>
      </w:r>
      <w:r w:rsidRPr="005B1DBA">
        <w:rPr>
          <w:rStyle w:val="StyleUnderline"/>
        </w:rPr>
        <w:t xml:space="preserve">, could view </w:t>
      </w:r>
      <w:r w:rsidRPr="005B1DBA">
        <w:rPr>
          <w:rStyle w:val="Emphasis"/>
        </w:rPr>
        <w:t>any FTC enforcement</w:t>
      </w:r>
      <w:r w:rsidRPr="005B1DBA">
        <w:rPr>
          <w:rStyle w:val="StyleUnderline"/>
        </w:rPr>
        <w:t xml:space="preserve"> as an effort to address a </w:t>
      </w:r>
      <w:r w:rsidRPr="005B1DBA">
        <w:rPr>
          <w:rStyle w:val="Emphasis"/>
        </w:rPr>
        <w:t>major question</w:t>
      </w:r>
      <w:r w:rsidRPr="005B1DBA">
        <w:rPr>
          <w:rStyle w:val="StyleUnderline"/>
        </w:rPr>
        <w:t xml:space="preserve"> that </w:t>
      </w:r>
      <w:r w:rsidRPr="005B1DBA">
        <w:rPr>
          <w:rStyle w:val="Emphasis"/>
        </w:rPr>
        <w:t>only Congress</w:t>
      </w:r>
      <w:r w:rsidRPr="005B1DBA">
        <w:rPr>
          <w:rStyle w:val="StyleUnderline"/>
        </w:rPr>
        <w:t xml:space="preserve"> is entitled to do.</w:t>
      </w:r>
    </w:p>
    <w:p w14:paraId="6210320A" w14:textId="77777777" w:rsidR="00AA78EF" w:rsidRPr="009E36AF" w:rsidRDefault="00AA78EF" w:rsidP="00AA78EF">
      <w:pPr>
        <w:rPr>
          <w:sz w:val="16"/>
        </w:rPr>
      </w:pPr>
      <w:r w:rsidRPr="005B1DBA">
        <w:rPr>
          <w:sz w:val="16"/>
        </w:rPr>
        <w:t xml:space="preserve">That is more than a legal problem. As we both know from our stints in governments, </w:t>
      </w:r>
      <w:r w:rsidRPr="005B1DBA">
        <w:rPr>
          <w:rStyle w:val="Emphasis"/>
        </w:rPr>
        <w:t>law</w:t>
      </w:r>
      <w:r w:rsidRPr="005B1DBA">
        <w:rPr>
          <w:rStyle w:val="StyleUnderline"/>
        </w:rPr>
        <w:t xml:space="preserve"> and regulation have a </w:t>
      </w:r>
      <w:r w:rsidRPr="005B1DBA">
        <w:rPr>
          <w:rStyle w:val="Emphasis"/>
        </w:rPr>
        <w:t>huge impact</w:t>
      </w:r>
      <w:r w:rsidRPr="005B1DBA">
        <w:rPr>
          <w:rStyle w:val="StyleUnderline"/>
        </w:rPr>
        <w:t xml:space="preserve"> on </w:t>
      </w:r>
      <w:r w:rsidRPr="005B1DBA">
        <w:rPr>
          <w:rStyle w:val="Emphasis"/>
        </w:rPr>
        <w:t>driving capital investments</w:t>
      </w:r>
      <w:r w:rsidRPr="005B1DBA">
        <w:rPr>
          <w:sz w:val="16"/>
        </w:rPr>
        <w:t xml:space="preserve"> to</w:t>
      </w:r>
      <w:r w:rsidRPr="009E36AF">
        <w:rPr>
          <w:sz w:val="16"/>
        </w:rPr>
        <w:t xml:space="preserve"> some enterprises and away from others.</w:t>
      </w:r>
    </w:p>
    <w:p w14:paraId="225C95E8" w14:textId="77777777" w:rsidR="00AA78EF" w:rsidRDefault="00AA78EF" w:rsidP="00AA78EF">
      <w:pPr>
        <w:pStyle w:val="Heading4"/>
      </w:pPr>
      <w:r>
        <w:t>No ai impact from case extend it here</w:t>
      </w:r>
    </w:p>
    <w:p w14:paraId="54EFAAD0" w14:textId="77777777" w:rsidR="00AA78EF" w:rsidRDefault="00AA78EF" w:rsidP="00AA78EF">
      <w:pPr>
        <w:pStyle w:val="Heading3"/>
      </w:pPr>
      <w:r>
        <w:t>2ac --- da --- federalism</w:t>
      </w:r>
    </w:p>
    <w:p w14:paraId="0978DCFC" w14:textId="77777777" w:rsidR="00AA78EF" w:rsidRPr="00E14C71" w:rsidRDefault="00AA78EF" w:rsidP="00AA78EF">
      <w:pPr>
        <w:pStyle w:val="Heading4"/>
      </w:pPr>
      <w:r>
        <w:t xml:space="preserve">The decision would overturn a previous court decision that effects federal courts doesn’t infringe on states. </w:t>
      </w:r>
    </w:p>
    <w:p w14:paraId="7CC266D7" w14:textId="77777777" w:rsidR="00AA78EF" w:rsidRDefault="00AA78EF" w:rsidP="00AA78EF">
      <w:pPr>
        <w:pStyle w:val="Heading3"/>
      </w:pPr>
      <w:r>
        <w:t>2ac --- da --- ptx</w:t>
      </w:r>
    </w:p>
    <w:p w14:paraId="48F04841" w14:textId="77777777" w:rsidR="00AA78EF" w:rsidRDefault="00AA78EF" w:rsidP="00AA78EF">
      <w:pPr>
        <w:pStyle w:val="Heading4"/>
      </w:pPr>
      <w:r>
        <w:t xml:space="preserve">No link it’s a court action which is political. </w:t>
      </w:r>
    </w:p>
    <w:p w14:paraId="4510D315" w14:textId="77777777" w:rsidR="00AA78EF" w:rsidRPr="001D7F45" w:rsidRDefault="00AA78EF" w:rsidP="00AA78EF"/>
    <w:p w14:paraId="317EB4EE" w14:textId="77777777" w:rsidR="00AA78EF" w:rsidRPr="00D95C9A" w:rsidRDefault="00AA78EF" w:rsidP="00AA78EF">
      <w:pPr>
        <w:pStyle w:val="Heading4"/>
      </w:pPr>
      <w:r>
        <w:t>NDAA collective bargaining thumps.</w:t>
      </w:r>
    </w:p>
    <w:p w14:paraId="64EFE24E" w14:textId="77777777" w:rsidR="00AA78EF" w:rsidRPr="00D95C9A" w:rsidRDefault="00AA78EF" w:rsidP="00AA78EF">
      <w:r w:rsidRPr="00D95C9A">
        <w:rPr>
          <w:b/>
          <w:bCs/>
          <w:sz w:val="24"/>
          <w:szCs w:val="24"/>
        </w:rPr>
        <w:t>AFGE 25</w:t>
      </w:r>
      <w:r w:rsidRPr="00D95C9A">
        <w:rPr>
          <w:sz w:val="24"/>
          <w:szCs w:val="24"/>
        </w:rPr>
        <w:t xml:space="preserve"> </w:t>
      </w:r>
      <w:r w:rsidRPr="00D95C9A">
        <w:t>[AFGE proudly represents 820,000 federal and D.C. government workers across the United States and the world. Members of the American Federation of Government Employees (AFGE) can be found in almost every federal agency and every function of government. We work for America.]“House-Passed NDAA Restores Union Rights for Defense Civilians; Senate Debate Still Underway.” Afge.org, 15 Sept. 2025, www.afge.org/article/housepassed-ndaa-restores-union-rights-for-defense-civilians-senate-debate-still-underway/. Accessed 27 Sept. 2025.</w:t>
      </w:r>
    </w:p>
    <w:p w14:paraId="61C9ADFD" w14:textId="77777777" w:rsidR="00AA78EF" w:rsidRPr="00D95C9A" w:rsidRDefault="00AA78EF" w:rsidP="00AA78EF">
      <w:pPr>
        <w:rPr>
          <w:sz w:val="16"/>
        </w:rPr>
      </w:pPr>
      <w:r w:rsidRPr="00D95C9A">
        <w:rPr>
          <w:sz w:val="16"/>
        </w:rPr>
        <w:t xml:space="preserve">The </w:t>
      </w:r>
      <w:r w:rsidRPr="00D95C9A">
        <w:rPr>
          <w:rStyle w:val="StyleUnderline"/>
        </w:rPr>
        <w:t xml:space="preserve">fiscal </w:t>
      </w:r>
      <w:r w:rsidRPr="00D95C9A">
        <w:rPr>
          <w:rStyle w:val="Emphasis"/>
          <w:highlight w:val="green"/>
        </w:rPr>
        <w:t>2026</w:t>
      </w:r>
      <w:r w:rsidRPr="00D95C9A">
        <w:rPr>
          <w:rStyle w:val="StyleUnderline"/>
          <w:highlight w:val="green"/>
        </w:rPr>
        <w:t xml:space="preserve"> National Defense Authorization Act</w:t>
      </w:r>
      <w:r w:rsidRPr="00D95C9A">
        <w:rPr>
          <w:sz w:val="16"/>
        </w:rPr>
        <w:t xml:space="preserve"> that </w:t>
      </w:r>
      <w:r w:rsidRPr="00E82731">
        <w:rPr>
          <w:rStyle w:val="StyleUnderline"/>
          <w:highlight w:val="green"/>
        </w:rPr>
        <w:t>passed</w:t>
      </w:r>
      <w:r w:rsidRPr="00D95C9A">
        <w:rPr>
          <w:rStyle w:val="StyleUnderline"/>
        </w:rPr>
        <w:t xml:space="preserve"> the House Sept. 10 retains a </w:t>
      </w:r>
      <w:r w:rsidRPr="00E82731">
        <w:rPr>
          <w:rStyle w:val="Emphasis"/>
          <w:highlight w:val="green"/>
        </w:rPr>
        <w:t>provision</w:t>
      </w:r>
      <w:r w:rsidRPr="00E82731">
        <w:rPr>
          <w:rStyle w:val="StyleUnderline"/>
          <w:highlight w:val="green"/>
        </w:rPr>
        <w:t xml:space="preserve"> that </w:t>
      </w:r>
      <w:r w:rsidRPr="00E82731">
        <w:rPr>
          <w:rStyle w:val="Emphasis"/>
          <w:highlight w:val="green"/>
        </w:rPr>
        <w:t>would overturn</w:t>
      </w:r>
      <w:r w:rsidRPr="00D95C9A">
        <w:rPr>
          <w:sz w:val="16"/>
        </w:rPr>
        <w:t xml:space="preserve"> </w:t>
      </w:r>
      <w:r w:rsidRPr="00D95C9A">
        <w:rPr>
          <w:rStyle w:val="StyleUnderline"/>
        </w:rPr>
        <w:t>President</w:t>
      </w:r>
      <w:r w:rsidRPr="00D95C9A">
        <w:rPr>
          <w:sz w:val="16"/>
        </w:rPr>
        <w:t xml:space="preserve"> </w:t>
      </w:r>
      <w:r w:rsidRPr="00E82731">
        <w:rPr>
          <w:rStyle w:val="Emphasis"/>
          <w:highlight w:val="green"/>
        </w:rPr>
        <w:t>Trump’s</w:t>
      </w:r>
      <w:r w:rsidRPr="00E82731">
        <w:rPr>
          <w:sz w:val="16"/>
          <w:highlight w:val="green"/>
        </w:rPr>
        <w:t xml:space="preserve"> </w:t>
      </w:r>
      <w:r w:rsidRPr="00E82731">
        <w:rPr>
          <w:rStyle w:val="Emphasis"/>
          <w:highlight w:val="green"/>
        </w:rPr>
        <w:t>executive order</w:t>
      </w:r>
      <w:r w:rsidRPr="00D95C9A">
        <w:rPr>
          <w:rStyle w:val="StyleUnderline"/>
        </w:rPr>
        <w:t xml:space="preserve"> </w:t>
      </w:r>
      <w:r w:rsidRPr="00E82731">
        <w:rPr>
          <w:rStyle w:val="Emphasis"/>
          <w:highlight w:val="green"/>
        </w:rPr>
        <w:t>stripping</w:t>
      </w:r>
      <w:r w:rsidRPr="00D95C9A">
        <w:rPr>
          <w:rStyle w:val="StyleUnderline"/>
        </w:rPr>
        <w:t xml:space="preserve"> nearly all </w:t>
      </w:r>
      <w:r w:rsidRPr="00E82731">
        <w:rPr>
          <w:rStyle w:val="Emphasis"/>
          <w:highlight w:val="green"/>
        </w:rPr>
        <w:t>Department of Defense civilian</w:t>
      </w:r>
      <w:r w:rsidRPr="00E82731">
        <w:rPr>
          <w:sz w:val="16"/>
          <w:highlight w:val="green"/>
        </w:rPr>
        <w:t xml:space="preserve"> </w:t>
      </w:r>
      <w:r w:rsidRPr="00E82731">
        <w:rPr>
          <w:rStyle w:val="StyleUnderline"/>
          <w:highlight w:val="green"/>
        </w:rPr>
        <w:t>employees of</w:t>
      </w:r>
      <w:r w:rsidRPr="00D95C9A">
        <w:rPr>
          <w:rStyle w:val="StyleUnderline"/>
        </w:rPr>
        <w:t xml:space="preserve"> their </w:t>
      </w:r>
      <w:r w:rsidRPr="00E82731">
        <w:rPr>
          <w:rStyle w:val="Emphasis"/>
          <w:highlight w:val="green"/>
        </w:rPr>
        <w:t>collective bargaining rights</w:t>
      </w:r>
      <w:r w:rsidRPr="00D95C9A">
        <w:rPr>
          <w:sz w:val="16"/>
        </w:rPr>
        <w:t>.</w:t>
      </w:r>
    </w:p>
    <w:p w14:paraId="1124B315" w14:textId="77777777" w:rsidR="00AA78EF" w:rsidRPr="00D95C9A" w:rsidRDefault="00AA78EF" w:rsidP="00AA78EF">
      <w:pPr>
        <w:rPr>
          <w:sz w:val="16"/>
        </w:rPr>
      </w:pPr>
      <w:r w:rsidRPr="00D95C9A">
        <w:rPr>
          <w:sz w:val="16"/>
        </w:rPr>
        <w:t xml:space="preserve">On March 27, President Trump excluded about 1 million federal employees from their collective bargaining rights through Executive Order 14251. In response, a </w:t>
      </w:r>
      <w:r w:rsidRPr="00E82731">
        <w:rPr>
          <w:rStyle w:val="Emphasis"/>
          <w:highlight w:val="green"/>
        </w:rPr>
        <w:t>bipartisan</w:t>
      </w:r>
      <w:r w:rsidRPr="00E82731">
        <w:rPr>
          <w:sz w:val="16"/>
          <w:highlight w:val="green"/>
        </w:rPr>
        <w:t xml:space="preserve"> </w:t>
      </w:r>
      <w:r w:rsidRPr="00E82731">
        <w:rPr>
          <w:rStyle w:val="StyleUnderline"/>
          <w:highlight w:val="green"/>
        </w:rPr>
        <w:t xml:space="preserve">group of lawmakers </w:t>
      </w:r>
      <w:r w:rsidRPr="00E82731">
        <w:rPr>
          <w:rStyle w:val="Emphasis"/>
          <w:highlight w:val="green"/>
        </w:rPr>
        <w:t>approved</w:t>
      </w:r>
      <w:r w:rsidRPr="00D95C9A">
        <w:rPr>
          <w:rStyle w:val="StyleUnderline"/>
        </w:rPr>
        <w:t xml:space="preserve"> an </w:t>
      </w:r>
      <w:r w:rsidRPr="00E82731">
        <w:rPr>
          <w:rStyle w:val="Emphasis"/>
          <w:highlight w:val="green"/>
        </w:rPr>
        <w:t>amendment</w:t>
      </w:r>
      <w:r w:rsidRPr="00E82731">
        <w:rPr>
          <w:sz w:val="16"/>
          <w:highlight w:val="green"/>
        </w:rPr>
        <w:t xml:space="preserve"> </w:t>
      </w:r>
      <w:r w:rsidRPr="00E82731">
        <w:rPr>
          <w:rStyle w:val="StyleUnderline"/>
          <w:highlight w:val="green"/>
        </w:rPr>
        <w:t>to the</w:t>
      </w:r>
      <w:r w:rsidRPr="00E82731">
        <w:rPr>
          <w:sz w:val="16"/>
          <w:highlight w:val="green"/>
        </w:rPr>
        <w:t xml:space="preserve"> </w:t>
      </w:r>
      <w:r w:rsidRPr="00E82731">
        <w:rPr>
          <w:rStyle w:val="Emphasis"/>
          <w:highlight w:val="green"/>
        </w:rPr>
        <w:t>NDAA</w:t>
      </w:r>
      <w:r w:rsidRPr="00D95C9A">
        <w:rPr>
          <w:sz w:val="16"/>
        </w:rPr>
        <w:t xml:space="preserve"> in July introduced by Rep. Donald Norcross of New Jersey, co-chair of the Congressional Labor Caucus, that </w:t>
      </w:r>
      <w:r w:rsidRPr="00D95C9A">
        <w:rPr>
          <w:rStyle w:val="StyleUnderline"/>
        </w:rPr>
        <w:t xml:space="preserve">would restore collective bargaining rights for DoD </w:t>
      </w:r>
      <w:r w:rsidRPr="00D95C9A">
        <w:rPr>
          <w:rStyle w:val="Emphasis"/>
        </w:rPr>
        <w:t>civilian</w:t>
      </w:r>
      <w:r w:rsidRPr="00D95C9A">
        <w:rPr>
          <w:rStyle w:val="StyleUnderline"/>
        </w:rPr>
        <w:t xml:space="preserve"> </w:t>
      </w:r>
      <w:r w:rsidRPr="00D95C9A">
        <w:rPr>
          <w:rStyle w:val="Emphasis"/>
        </w:rPr>
        <w:t>employees</w:t>
      </w:r>
      <w:r w:rsidRPr="00D95C9A">
        <w:rPr>
          <w:sz w:val="16"/>
        </w:rPr>
        <w:t>.</w:t>
      </w:r>
    </w:p>
    <w:p w14:paraId="47F6DCE2" w14:textId="77777777" w:rsidR="00AA78EF" w:rsidRPr="00D95C9A" w:rsidRDefault="00AA78EF" w:rsidP="00AA78EF"/>
    <w:p w14:paraId="6484A30A" w14:textId="77777777" w:rsidR="00AA78EF" w:rsidRPr="00BC1346" w:rsidRDefault="00AA78EF" w:rsidP="00AA78EF">
      <w:pPr>
        <w:pStyle w:val="Heading4"/>
        <w:rPr>
          <w:rStyle w:val="Heading4Char"/>
        </w:rPr>
      </w:pPr>
      <w:r>
        <w:t xml:space="preserve">Military operations </w:t>
      </w:r>
      <w:r w:rsidRPr="00DA4884">
        <w:rPr>
          <w:u w:val="single"/>
        </w:rPr>
        <w:t>remain</w:t>
      </w:r>
      <w:r>
        <w:t xml:space="preserve"> after shutdown.</w:t>
      </w:r>
    </w:p>
    <w:p w14:paraId="4F6FA7C6" w14:textId="77777777" w:rsidR="00AA78EF" w:rsidRPr="00BC1346" w:rsidRDefault="00AA78EF" w:rsidP="00AA78EF">
      <w:pPr>
        <w:rPr>
          <w:rStyle w:val="Heading4Char"/>
        </w:rPr>
      </w:pPr>
      <w:r>
        <w:t xml:space="preserve">Seamus P. </w:t>
      </w:r>
      <w:r w:rsidRPr="00DA4884">
        <w:rPr>
          <w:rStyle w:val="Style13ptBold"/>
        </w:rPr>
        <w:t>Daniels 25</w:t>
      </w:r>
      <w:r>
        <w:t>. 3-13-2025. Seamus P. Daniels is a fellow for Defense Budget Analysis in the International Security Program at the Center for Strategic and International Studies (CSIS). "What a Government Shutdown Would Mean for Defense Funding in FY 2025". Center for Strategic and International Studies. https://www.csis.org/analysis/what-government-shutdown-would-mean-defense-funding-fy-2025</w:t>
      </w:r>
    </w:p>
    <w:p w14:paraId="09843B6A" w14:textId="77777777" w:rsidR="00AA78EF" w:rsidRPr="00BC1346" w:rsidRDefault="00AA78EF" w:rsidP="00AA78EF">
      <w:pPr>
        <w:rPr>
          <w:rStyle w:val="Heading4Char"/>
        </w:rPr>
      </w:pPr>
      <w:r w:rsidRPr="00DA4884">
        <w:rPr>
          <w:u w:val="single"/>
        </w:rPr>
        <w:t xml:space="preserve">A3: </w:t>
      </w:r>
      <w:r w:rsidRPr="001553BF">
        <w:rPr>
          <w:highlight w:val="cyan"/>
          <w:u w:val="single"/>
        </w:rPr>
        <w:t>In the event of</w:t>
      </w:r>
      <w:r w:rsidRPr="00DA4884">
        <w:rPr>
          <w:u w:val="single"/>
        </w:rPr>
        <w:t xml:space="preserve"> a </w:t>
      </w:r>
      <w:r w:rsidRPr="001553BF">
        <w:rPr>
          <w:highlight w:val="cyan"/>
          <w:u w:val="single"/>
        </w:rPr>
        <w:t xml:space="preserve">shutdown, </w:t>
      </w:r>
      <w:r w:rsidRPr="001553BF">
        <w:rPr>
          <w:rStyle w:val="Emphasis"/>
          <w:highlight w:val="cyan"/>
        </w:rPr>
        <w:t>DOD</w:t>
      </w:r>
      <w:r w:rsidRPr="001553BF">
        <w:rPr>
          <w:highlight w:val="cyan"/>
          <w:u w:val="single"/>
        </w:rPr>
        <w:t xml:space="preserve"> would continue</w:t>
      </w:r>
      <w:r w:rsidRPr="00DA4884">
        <w:rPr>
          <w:u w:val="single"/>
        </w:rPr>
        <w:t xml:space="preserve"> to perform </w:t>
      </w:r>
      <w:r w:rsidRPr="001553BF">
        <w:rPr>
          <w:rStyle w:val="Emphasis"/>
          <w:highlight w:val="cyan"/>
        </w:rPr>
        <w:t>essential operations</w:t>
      </w:r>
      <w:r w:rsidRPr="00DA4884">
        <w:rPr>
          <w:u w:val="single"/>
        </w:rPr>
        <w:t xml:space="preserve"> to “defend the nation and conduct ongoing military operations” in addition to other “excepted” activities that are “</w:t>
      </w:r>
      <w:r w:rsidRPr="000F59E4">
        <w:rPr>
          <w:rStyle w:val="Emphasis"/>
        </w:rPr>
        <w:t>necessary</w:t>
      </w:r>
      <w:r w:rsidRPr="00DA4884">
        <w:rPr>
          <w:u w:val="single"/>
        </w:rPr>
        <w:t xml:space="preserve"> for the </w:t>
      </w:r>
      <w:r w:rsidRPr="000F59E4">
        <w:rPr>
          <w:rStyle w:val="Emphasis"/>
        </w:rPr>
        <w:t>safety of human life</w:t>
      </w:r>
      <w:r w:rsidRPr="00DA4884">
        <w:rPr>
          <w:u w:val="single"/>
        </w:rPr>
        <w:t xml:space="preserve"> and the protection of property.”</w:t>
      </w:r>
      <w:r>
        <w:t xml:space="preserve"> The military department secretaries and heads of DOD components, including the combatant commanders, determine which activities are excepted while the secretary of defense may except additional activities. DOD provided examples of excepted activities in their biennial shutdown planning guidance last released in November 2023.</w:t>
      </w:r>
    </w:p>
    <w:p w14:paraId="30E7F4E0" w14:textId="77777777" w:rsidR="00AA78EF" w:rsidRPr="00BC1346" w:rsidRDefault="00AA78EF" w:rsidP="00AA78EF">
      <w:pPr>
        <w:rPr>
          <w:rStyle w:val="Heading4Char"/>
        </w:rPr>
      </w:pPr>
      <w:r w:rsidRPr="001553BF">
        <w:rPr>
          <w:rStyle w:val="Emphasis"/>
          <w:highlight w:val="cyan"/>
        </w:rPr>
        <w:t>Defense activities</w:t>
      </w:r>
      <w:r w:rsidRPr="000F59E4">
        <w:rPr>
          <w:rStyle w:val="Emphasis"/>
        </w:rPr>
        <w:t xml:space="preserve"> </w:t>
      </w:r>
      <w:r w:rsidRPr="00DA4884">
        <w:rPr>
          <w:u w:val="single"/>
        </w:rPr>
        <w:t>funded in accounts where “budgetary resources that have not lapsed” and</w:t>
      </w:r>
      <w:r w:rsidRPr="000F59E4">
        <w:rPr>
          <w:rStyle w:val="Emphasis"/>
        </w:rPr>
        <w:t xml:space="preserve"> </w:t>
      </w:r>
      <w:r w:rsidRPr="001553BF">
        <w:rPr>
          <w:rStyle w:val="Emphasis"/>
          <w:highlight w:val="cyan"/>
        </w:rPr>
        <w:t>remain available over multiple fiscal years</w:t>
      </w:r>
      <w:r w:rsidRPr="00DA4884">
        <w:rPr>
          <w:u w:val="single"/>
        </w:rPr>
        <w:t xml:space="preserve"> (including </w:t>
      </w:r>
      <w:r w:rsidRPr="000F59E4">
        <w:rPr>
          <w:rStyle w:val="Emphasis"/>
        </w:rPr>
        <w:t>procurement</w:t>
      </w:r>
      <w:r w:rsidRPr="00DA4884">
        <w:rPr>
          <w:u w:val="single"/>
        </w:rPr>
        <w:t xml:space="preserve">; </w:t>
      </w:r>
      <w:r w:rsidRPr="000F59E4">
        <w:rPr>
          <w:rStyle w:val="Emphasis"/>
        </w:rPr>
        <w:t>research</w:t>
      </w:r>
      <w:r w:rsidRPr="00DA4884">
        <w:rPr>
          <w:u w:val="single"/>
        </w:rPr>
        <w:t xml:space="preserve">, </w:t>
      </w:r>
      <w:r w:rsidRPr="000F59E4">
        <w:rPr>
          <w:rStyle w:val="Emphasis"/>
        </w:rPr>
        <w:t>development</w:t>
      </w:r>
      <w:r w:rsidRPr="00DA4884">
        <w:rPr>
          <w:u w:val="single"/>
        </w:rPr>
        <w:t xml:space="preserve">, test and </w:t>
      </w:r>
      <w:r w:rsidRPr="000F59E4">
        <w:rPr>
          <w:rStyle w:val="Emphasis"/>
        </w:rPr>
        <w:t>evaluation</w:t>
      </w:r>
      <w:r w:rsidRPr="00DA4884">
        <w:rPr>
          <w:u w:val="single"/>
        </w:rPr>
        <w:t xml:space="preserve">; and </w:t>
      </w:r>
      <w:r w:rsidRPr="000F59E4">
        <w:rPr>
          <w:rStyle w:val="Emphasis"/>
        </w:rPr>
        <w:t>military construction</w:t>
      </w:r>
      <w:r w:rsidRPr="00DA4884">
        <w:rPr>
          <w:u w:val="single"/>
        </w:rPr>
        <w:t>) may continue, per guidance from DOD</w:t>
      </w:r>
      <w:r>
        <w:t>. Any activities not considered excepted that are funded out of accounts where funds have lapsed must cease.</w:t>
      </w:r>
    </w:p>
    <w:p w14:paraId="4DAA0506" w14:textId="77777777" w:rsidR="00AA78EF" w:rsidRPr="00BC1346" w:rsidRDefault="00AA78EF" w:rsidP="00AA78EF">
      <w:pPr>
        <w:rPr>
          <w:rStyle w:val="Heading4Char"/>
        </w:rPr>
      </w:pPr>
      <w:r w:rsidRPr="00F70EA4">
        <w:rPr>
          <w:u w:val="single"/>
        </w:rPr>
        <w:t xml:space="preserve">Active-duty </w:t>
      </w:r>
      <w:r w:rsidRPr="001553BF">
        <w:rPr>
          <w:rStyle w:val="Emphasis"/>
          <w:highlight w:val="cyan"/>
        </w:rPr>
        <w:t>military personnel</w:t>
      </w:r>
      <w:r w:rsidRPr="00F70EA4">
        <w:rPr>
          <w:u w:val="single"/>
        </w:rPr>
        <w:t xml:space="preserve"> must </w:t>
      </w:r>
      <w:r w:rsidRPr="001553BF">
        <w:rPr>
          <w:highlight w:val="cyan"/>
          <w:u w:val="single"/>
        </w:rPr>
        <w:t xml:space="preserve">continue to </w:t>
      </w:r>
      <w:r w:rsidRPr="001553BF">
        <w:rPr>
          <w:rStyle w:val="Emphasis"/>
          <w:highlight w:val="cyan"/>
        </w:rPr>
        <w:t>report</w:t>
      </w:r>
      <w:r w:rsidRPr="001553BF">
        <w:rPr>
          <w:highlight w:val="cyan"/>
          <w:u w:val="single"/>
        </w:rPr>
        <w:t xml:space="preserve"> an</w:t>
      </w:r>
      <w:r w:rsidRPr="00F70EA4">
        <w:rPr>
          <w:u w:val="single"/>
        </w:rPr>
        <w:t>d carry out assigned duties, including excepted activities and non-excepted tasks provided they can be conducted without any additional costs.</w:t>
      </w:r>
      <w:r>
        <w:t xml:space="preserve"> However, military personnel will not receive pay during a government shutdown. Congress could choose to pass legislation to pay servicemembers during a shutdown as it did in 2013.</w:t>
      </w:r>
    </w:p>
    <w:p w14:paraId="0E8F943E" w14:textId="77777777" w:rsidR="00AA78EF" w:rsidRPr="00BC1346" w:rsidRDefault="00AA78EF" w:rsidP="00AA78EF">
      <w:pPr>
        <w:rPr>
          <w:rStyle w:val="Heading4Char"/>
        </w:rPr>
      </w:pPr>
      <w:r w:rsidRPr="001553BF">
        <w:rPr>
          <w:rStyle w:val="Emphasis"/>
          <w:highlight w:val="cyan"/>
        </w:rPr>
        <w:t>Civilian personnel</w:t>
      </w:r>
      <w:r w:rsidRPr="00F70EA4">
        <w:rPr>
          <w:u w:val="single"/>
        </w:rPr>
        <w:t xml:space="preserve"> who carry out excepted activities </w:t>
      </w:r>
      <w:r w:rsidRPr="001553BF">
        <w:rPr>
          <w:highlight w:val="cyan"/>
          <w:u w:val="single"/>
        </w:rPr>
        <w:t>must</w:t>
      </w:r>
      <w:r w:rsidRPr="00F70EA4">
        <w:rPr>
          <w:u w:val="single"/>
        </w:rPr>
        <w:t xml:space="preserve"> also </w:t>
      </w:r>
      <w:r w:rsidRPr="001553BF">
        <w:rPr>
          <w:rStyle w:val="Emphasis"/>
          <w:highlight w:val="cyan"/>
        </w:rPr>
        <w:t>continue to work</w:t>
      </w:r>
      <w:r w:rsidRPr="00F70EA4">
        <w:rPr>
          <w:u w:val="single"/>
        </w:rPr>
        <w:t xml:space="preserve"> without being paid, while those who do not support excepted activities will be furloughed.</w:t>
      </w:r>
      <w:r>
        <w:t xml:space="preserve"> Civilians performing work in accounts with budgetary resources that have not lapsed may not be furloughed. DOD’s 2023 guidance estimated that in a shutdown the department would retain approximately 167,000 civilian employees whose compensation is not financed by annual appropriations and nearly 200,000 who are “necessary to protect life and property” out of a total civilian workforce of just over 800,000 at the time. All government employees will automatically receive back pay following the end of a shutdown based on the terms of the Government Employee Fair Treatment Act of 2019. </w:t>
      </w:r>
    </w:p>
    <w:p w14:paraId="3536D8EE" w14:textId="77777777" w:rsidR="00AA78EF" w:rsidRPr="00BC1346" w:rsidRDefault="00AA78EF" w:rsidP="00AA78EF">
      <w:pPr>
        <w:pStyle w:val="Heading4"/>
        <w:rPr>
          <w:rStyle w:val="Heading4Char"/>
        </w:rPr>
      </w:pPr>
      <w:r w:rsidRPr="00F17F05">
        <w:rPr>
          <w:rFonts w:cs="Times New Roman"/>
        </w:rPr>
        <w:t xml:space="preserve">PC </w:t>
      </w:r>
      <w:r w:rsidRPr="00F17F05">
        <w:rPr>
          <w:rFonts w:cs="Times New Roman"/>
          <w:u w:val="single"/>
        </w:rPr>
        <w:t>is fake</w:t>
      </w:r>
      <w:r w:rsidRPr="00F17F05">
        <w:rPr>
          <w:rFonts w:cs="Times New Roman"/>
        </w:rPr>
        <w:t xml:space="preserve"> under Trump</w:t>
      </w:r>
      <w:r>
        <w:rPr>
          <w:rFonts w:cs="Times New Roman"/>
        </w:rPr>
        <w:t xml:space="preserve">. </w:t>
      </w:r>
      <w:r w:rsidRPr="00B37EFA">
        <w:rPr>
          <w:rFonts w:cs="Times New Roman"/>
          <w:b w:val="0"/>
          <w:bCs/>
        </w:rPr>
        <w:t xml:space="preserve">Threats on </w:t>
      </w:r>
      <w:r w:rsidRPr="00B37EFA">
        <w:rPr>
          <w:rFonts w:cs="Times New Roman"/>
          <w:b w:val="0"/>
          <w:bCs/>
          <w:u w:val="single"/>
        </w:rPr>
        <w:t>party-line votes</w:t>
      </w:r>
      <w:r w:rsidRPr="00B37EFA">
        <w:rPr>
          <w:rFonts w:cs="Times New Roman"/>
          <w:b w:val="0"/>
          <w:bCs/>
        </w:rPr>
        <w:t xml:space="preserve"> explain politics </w:t>
      </w:r>
      <w:r w:rsidRPr="00B37EFA">
        <w:rPr>
          <w:rFonts w:cs="Times New Roman"/>
          <w:b w:val="0"/>
          <w:bCs/>
          <w:u w:val="single"/>
        </w:rPr>
        <w:t>better</w:t>
      </w:r>
      <w:r w:rsidRPr="00B37EFA">
        <w:rPr>
          <w:rFonts w:cs="Times New Roman"/>
          <w:b w:val="0"/>
          <w:bCs/>
        </w:rPr>
        <w:t xml:space="preserve">. </w:t>
      </w:r>
    </w:p>
    <w:p w14:paraId="142CE41A" w14:textId="77777777" w:rsidR="00AA78EF" w:rsidRPr="00BC1346" w:rsidRDefault="00AA78EF" w:rsidP="00AA78EF">
      <w:pPr>
        <w:rPr>
          <w:rStyle w:val="Heading4Char"/>
        </w:rPr>
      </w:pPr>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1937716B" w14:textId="77777777" w:rsidR="00AA78EF" w:rsidRDefault="00AA78EF" w:rsidP="00AA78EF">
      <w:pPr>
        <w:rPr>
          <w:sz w:val="16"/>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0E1F4B">
        <w:rPr>
          <w:rStyle w:val="Emphasis"/>
        </w:rPr>
        <w:t>opportunity</w:t>
      </w:r>
      <w:r w:rsidRPr="000E1F4B">
        <w:rPr>
          <w:rStyle w:val="StyleUnderline"/>
        </w:rPr>
        <w:t xml:space="preserve"> to explain how </w:t>
      </w:r>
      <w:r w:rsidRPr="000E1F4B">
        <w:rPr>
          <w:rStyle w:val="Emphasis"/>
        </w:rPr>
        <w:t>leadership</w:t>
      </w:r>
      <w:r w:rsidRPr="000E1F4B">
        <w:rPr>
          <w:sz w:val="16"/>
        </w:rPr>
        <w:t xml:space="preserve"> strategy </w:t>
      </w:r>
      <w:r w:rsidRPr="000E1F4B">
        <w:rPr>
          <w:rStyle w:val="StyleUnderline"/>
        </w:rPr>
        <w:t xml:space="preserve">on signature </w:t>
      </w:r>
      <w:r w:rsidRPr="000E1F4B">
        <w:rPr>
          <w:rStyle w:val="Emphasis"/>
        </w:rPr>
        <w:t>legislation</w:t>
      </w:r>
      <w:r w:rsidRPr="000E1F4B">
        <w:rPr>
          <w:rStyle w:val="StyleUnderline"/>
        </w:rPr>
        <w:t xml:space="preserve"> works, whether</w:t>
      </w:r>
      <w:r w:rsidRPr="00F17F05">
        <w:rPr>
          <w:rStyle w:val="StyleUnderline"/>
        </w:rPr>
        <w:t xml:space="preserve">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w:t>
      </w:r>
      <w:r w:rsidRPr="000E1F4B">
        <w:rPr>
          <w:rStyle w:val="Emphasis"/>
        </w:rPr>
        <w:t>n</w:t>
      </w:r>
      <w:r w:rsidRPr="000E1F4B">
        <w:rPr>
          <w:rStyle w:val="StyleUnderline"/>
          <w:highlight w:val="cyan"/>
        </w:rPr>
        <w:t xml:space="preserve"> leaders </w:t>
      </w:r>
      <w:r w:rsidRPr="000E1F4B">
        <w:rPr>
          <w:rStyle w:val="Emphasis"/>
          <w:highlight w:val="cyan"/>
        </w:rPr>
        <w:t>herd</w:t>
      </w:r>
      <w:r w:rsidRPr="000E1F4B">
        <w:rPr>
          <w:rStyle w:val="Emphasis"/>
        </w:rPr>
        <w:t xml:space="preserve">ing the </w:t>
      </w:r>
      <w:r w:rsidRPr="00F17F05">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0E1F4B">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0E1F4B">
        <w:rPr>
          <w:rStyle w:val="Emphasis"/>
        </w:rPr>
        <w:t>keep it moving</w:t>
      </w:r>
      <w:r w:rsidRPr="000E1F4B">
        <w:rPr>
          <w:rStyle w:val="StyleUnderline"/>
        </w:rPr>
        <w:t xml:space="preserve">. That will continue </w:t>
      </w:r>
      <w:r w:rsidRPr="000E1F4B">
        <w:rPr>
          <w:rStyle w:val="Emphasis"/>
        </w:rPr>
        <w:t>all the way</w:t>
      </w:r>
      <w:r w:rsidRPr="000E1F4B">
        <w:rPr>
          <w:rStyle w:val="StyleUnderline"/>
        </w:rPr>
        <w:t xml:space="preserve"> to the </w:t>
      </w:r>
      <w:r w:rsidRPr="000E1F4B">
        <w:rPr>
          <w:rStyle w:val="Emphasis"/>
        </w:rPr>
        <w:t>final phase</w:t>
      </w:r>
      <w:r w:rsidRPr="000E1F4B">
        <w:rPr>
          <w:rStyle w:val="StyleUnderline"/>
        </w:rPr>
        <w:t xml:space="preserve"> in the</w:t>
      </w:r>
      <w:r w:rsidRPr="00F17F05">
        <w:rPr>
          <w:rStyle w:val="StyleUnderline"/>
        </w:rPr>
        <w:t xml:space="preserv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F17F05">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w:t>
      </w:r>
      <w:r w:rsidRPr="000E1F4B">
        <w:rPr>
          <w:rStyle w:val="Emphasis"/>
        </w:rPr>
        <w:t xml:space="preserve"> for this, </w:t>
      </w:r>
      <w:r w:rsidRPr="00F17F05">
        <w:rPr>
          <w:rStyle w:val="Emphasis"/>
          <w:highlight w:val="cyan"/>
        </w:rPr>
        <w:t>or else</w:t>
      </w:r>
      <w:r w:rsidRPr="00F17F05">
        <w:rPr>
          <w:rStyle w:val="StyleUnderline"/>
        </w:rPr>
        <w:t xml:space="preserve">. So: </w:t>
      </w:r>
      <w:r w:rsidRPr="00F17F05">
        <w:rPr>
          <w:rStyle w:val="StyleUnderline"/>
          <w:highlight w:val="cyan"/>
        </w:rPr>
        <w:t>Conservatives will</w:t>
      </w:r>
      <w:r w:rsidRPr="000E1F4B">
        <w:rPr>
          <w:rStyle w:val="StyleUnderline"/>
        </w:rPr>
        <w:t xml:space="preserve">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until</w:t>
      </w:r>
      <w:r w:rsidRPr="000E1F4B">
        <w:rPr>
          <w:rStyle w:val="StyleUnderline"/>
        </w:rPr>
        <w:t xml:space="preserve">, </w:t>
      </w:r>
      <w:r w:rsidRPr="000E1F4B">
        <w:rPr>
          <w:rStyle w:val="Emphasis"/>
        </w:rPr>
        <w:t>at some point</w:t>
      </w:r>
      <w:r w:rsidRPr="000E1F4B">
        <w:rPr>
          <w:rStyle w:val="StyleUnderline"/>
        </w:rPr>
        <w:t>,</w:t>
      </w:r>
      <w:r w:rsidRPr="00F17F05">
        <w:rPr>
          <w:sz w:val="16"/>
        </w:rPr>
        <w:t xml:space="preserve"> Donald </w:t>
      </w:r>
      <w:r w:rsidRPr="00F17F05">
        <w:rPr>
          <w:rStyle w:val="StyleUnderline"/>
          <w:highlight w:val="cyan"/>
        </w:rPr>
        <w:t xml:space="preserve">Trump </w:t>
      </w:r>
      <w:r w:rsidRPr="000E1F4B">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w:t>
      </w:r>
      <w:r w:rsidRPr="000E1F4B">
        <w:rPr>
          <w:rStyle w:val="Emphasis"/>
        </w:rPr>
        <w:t xml:space="preserve"> vote</w:t>
      </w:r>
      <w:r w:rsidRPr="000E1F4B">
        <w:rPr>
          <w:rStyle w:val="StyleUnderline"/>
        </w:rPr>
        <w:t xml:space="preserve"> for the final product</w:t>
      </w:r>
      <w:r w:rsidRPr="00F17F05">
        <w:rPr>
          <w:sz w:val="16"/>
        </w:rPr>
        <w:t>. It’s a pretty good plan.</w:t>
      </w:r>
    </w:p>
    <w:p w14:paraId="0AA2C4C7" w14:textId="77777777" w:rsidR="00AA78EF" w:rsidRPr="00CC711F" w:rsidRDefault="00AA78EF" w:rsidP="00CC711F">
      <w:pPr>
        <w:rPr>
          <w:b/>
          <w:bCs/>
          <w:u w:val="single"/>
        </w:rPr>
      </w:pPr>
    </w:p>
    <w:p w14:paraId="32C0570F" w14:textId="77777777" w:rsidR="00D4057E" w:rsidRDefault="00D4057E" w:rsidP="00D4057E"/>
    <w:sectPr w:rsidR="00D4057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232B4" w14:textId="77777777" w:rsidR="008D3C44" w:rsidRDefault="008D3C44" w:rsidP="00066D2C">
      <w:pPr>
        <w:spacing w:after="0" w:line="240" w:lineRule="auto"/>
      </w:pPr>
      <w:r>
        <w:separator/>
      </w:r>
    </w:p>
  </w:endnote>
  <w:endnote w:type="continuationSeparator" w:id="0">
    <w:p w14:paraId="41FAC5E4" w14:textId="77777777" w:rsidR="008D3C44" w:rsidRDefault="008D3C4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Verdana">
    <w:panose1 w:val="020B0604030504040204"/>
    <w:charset w:val="00"/>
    <w:family w:val="swiss"/>
    <w:pitch w:val="variable"/>
    <w:sig w:usb0="A00006FF" w:usb1="4000205B" w:usb2="00000010" w:usb3="00000000" w:csb0="000001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4D"/>
    <w:family w:val="roman"/>
    <w:notTrueType/>
    <w:pitch w:val="default"/>
    <w:sig w:usb0="00000003" w:usb1="00000000" w:usb2="00000000" w:usb3="00000000" w:csb0="00000001" w:csb1="00000000"/>
  </w:font>
  <w:font w:name="Myriad Pro Light Cond">
    <w:altName w:val="Cambria"/>
    <w:panose1 w:val="00000000000000000000"/>
    <w:charset w:val="4D"/>
    <w:family w:val="swiss"/>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charset w:val="4D"/>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Palatino">
    <w:altName w:val="Book Antiqua"/>
    <w:charset w:val="4D"/>
    <w:family w:val="auto"/>
    <w:pitch w:val="variable"/>
    <w:sig w:usb0="A00002FF" w:usb1="7800205A" w:usb2="14600000" w:usb3="00000000" w:csb0="00000193" w:csb1="00000000"/>
  </w:font>
  <w:font w:name="Minion Pro">
    <w:panose1 w:val="00000000000000000000"/>
    <w:charset w:val="00"/>
    <w:family w:val="roman"/>
    <w:notTrueType/>
    <w:pitch w:val="default"/>
    <w:sig w:usb0="00000003" w:usb1="00000000" w:usb2="00000000" w:usb3="00000000" w:csb0="00000001" w:csb1="00000000"/>
  </w:font>
  <w:font w:name="Interstate">
    <w:altName w:val="Calibri"/>
    <w:panose1 w:val="00000000000000000000"/>
    <w:charset w:val="00"/>
    <w:family w:val="swiss"/>
    <w:notTrueType/>
    <w:pitch w:val="default"/>
    <w:sig w:usb0="00000003" w:usb1="00000000" w:usb2="00000000" w:usb3="00000000" w:csb0="00000001"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Helvetica Neue">
    <w:altName w:val="Arial"/>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Arial"/>
    <w:charset w:val="00"/>
    <w:family w:val="auto"/>
    <w:pitch w:val="variable"/>
    <w:sig w:usb0="E50002FF" w:usb1="500079DB" w:usb2="0000001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ScalaLancetPro">
    <w:altName w:val="Cambria"/>
    <w:panose1 w:val="00000000000000000000"/>
    <w:charset w:val="00"/>
    <w:family w:val="roman"/>
    <w:notTrueType/>
    <w:pitch w:val="default"/>
    <w:sig w:usb0="00000003" w:usb1="00000000" w:usb2="00000000" w:usb3="00000000" w:csb0="00000001" w:csb1="00000000"/>
  </w:font>
  <w:font w:name="HGSSoeiKakugothicUB">
    <w:charset w:val="80"/>
    <w:family w:val="swiss"/>
    <w:pitch w:val="variable"/>
    <w:sig w:usb0="E00002FF" w:usb1="2AC7EDFE" w:usb2="00000012" w:usb3="00000000" w:csb0="00020001"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ヒラギノ角ゴ Pro W3">
    <w:charset w:val="80"/>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notTrueType/>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B1"/>
    <w:family w:val="swiss"/>
    <w:pitch w:val="variable"/>
    <w:sig w:usb0="80000A67" w:usb1="00000000" w:usb2="00000000" w:usb3="00000000" w:csb0="000001F7" w:csb1="00000000"/>
  </w:font>
  <w:font w:name="Estrangelo Edessa">
    <w:panose1 w:val="00000000000000000000"/>
    <w:charset w:val="01"/>
    <w:family w:val="roman"/>
    <w:pitch w:val="variable"/>
  </w:font>
  <w:font w:name="Adobe Garamond Pro">
    <w:altName w:val="Calibri"/>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Frutiger 45 Light">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auto"/>
    <w:notTrueType/>
    <w:pitch w:val="variable"/>
    <w:sig w:usb0="E00002FF" w:usb1="5000205A" w:usb2="00000000" w:usb3="00000000" w:csb0="0000019F" w:csb1="00000000"/>
  </w:font>
  <w:font w:name="Times-Roman">
    <w:altName w:val="Times New Roman"/>
    <w:panose1 w:val="00000000000000000000"/>
    <w:charset w:val="00"/>
    <w:family w:val="auto"/>
    <w:notTrueType/>
    <w:pitch w:val="variable"/>
    <w:sig w:usb0="E00002FF" w:usb1="5000205A" w:usb2="00000000" w:usb3="00000000" w:csb0="0000019F" w:csb1="00000000"/>
  </w:font>
  <w:font w:name="StarSymbol">
    <w:altName w:val="ヒラギノ角ゴ Pro W3"/>
    <w:charset w:val="02"/>
    <w:family w:val="auto"/>
    <w:pitch w:val="default"/>
  </w:font>
  <w:font w:name="Avenir LT Std 45 Book">
    <w:altName w:val="Calibri"/>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302A44" w14:textId="77777777" w:rsidR="008D3C44" w:rsidRDefault="008D3C44" w:rsidP="00066D2C">
      <w:pPr>
        <w:spacing w:after="0" w:line="240" w:lineRule="auto"/>
      </w:pPr>
      <w:r>
        <w:separator/>
      </w:r>
    </w:p>
  </w:footnote>
  <w:footnote w:type="continuationSeparator" w:id="0">
    <w:p w14:paraId="14F1EC21" w14:textId="77777777" w:rsidR="008D3C44" w:rsidRDefault="008D3C4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7A2C4E11"/>
    <w:multiLevelType w:val="hybridMultilevel"/>
    <w:tmpl w:val="E1F4FB9E"/>
    <w:lvl w:ilvl="0" w:tplc="04090019">
      <w:start w:val="1"/>
      <w:numFmt w:val="lowerLetter"/>
      <w:lvlText w:val="%1."/>
      <w:lvlJc w:val="left"/>
      <w:pPr>
        <w:ind w:left="1440" w:hanging="360"/>
      </w:pPr>
    </w:lvl>
    <w:lvl w:ilvl="1" w:tplc="E522F600">
      <w:start w:val="1"/>
      <w:numFmt w:val="lowerLetter"/>
      <w:pStyle w:val="HeadingLittle1"/>
      <w:lvlText w:val="%2."/>
      <w:lvlJc w:val="left"/>
      <w:pPr>
        <w:ind w:left="2160" w:hanging="360"/>
      </w:pPr>
    </w:lvl>
    <w:lvl w:ilvl="2" w:tplc="72F21F32">
      <w:start w:val="1"/>
      <w:numFmt w:val="upperRoman"/>
      <w:lvlText w:val="%3."/>
      <w:lvlJc w:val="left"/>
      <w:pPr>
        <w:ind w:left="3420" w:hanging="720"/>
      </w:pPr>
      <w:rPr>
        <w:rFonts w:hint="default"/>
      </w:r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910261875">
    <w:abstractNumId w:val="18"/>
  </w:num>
  <w:num w:numId="2" w16cid:durableId="447510660">
    <w:abstractNumId w:val="15"/>
  </w:num>
  <w:num w:numId="3" w16cid:durableId="957179688">
    <w:abstractNumId w:val="14"/>
  </w:num>
  <w:num w:numId="4" w16cid:durableId="1052847313">
    <w:abstractNumId w:val="17"/>
  </w:num>
  <w:num w:numId="5" w16cid:durableId="283968824">
    <w:abstractNumId w:val="13"/>
  </w:num>
  <w:num w:numId="6" w16cid:durableId="909073978">
    <w:abstractNumId w:val="16"/>
  </w:num>
  <w:num w:numId="7" w16cid:durableId="1170870560">
    <w:abstractNumId w:val="9"/>
  </w:num>
  <w:num w:numId="8" w16cid:durableId="833834185">
    <w:abstractNumId w:val="7"/>
  </w:num>
  <w:num w:numId="9" w16cid:durableId="483855610">
    <w:abstractNumId w:val="6"/>
  </w:num>
  <w:num w:numId="10" w16cid:durableId="490291629">
    <w:abstractNumId w:val="5"/>
  </w:num>
  <w:num w:numId="11" w16cid:durableId="1864976328">
    <w:abstractNumId w:val="4"/>
  </w:num>
  <w:num w:numId="12" w16cid:durableId="2064716988">
    <w:abstractNumId w:val="8"/>
  </w:num>
  <w:num w:numId="13" w16cid:durableId="1002856598">
    <w:abstractNumId w:val="3"/>
  </w:num>
  <w:num w:numId="14" w16cid:durableId="1377390552">
    <w:abstractNumId w:val="2"/>
  </w:num>
  <w:num w:numId="15" w16cid:durableId="1014767844">
    <w:abstractNumId w:val="1"/>
  </w:num>
  <w:num w:numId="16" w16cid:durableId="183520292">
    <w:abstractNumId w:val="0"/>
  </w:num>
  <w:num w:numId="17" w16cid:durableId="1205605210">
    <w:abstractNumId w:val="12"/>
  </w:num>
  <w:num w:numId="18" w16cid:durableId="1695883432">
    <w:abstractNumId w:val="11"/>
  </w:num>
  <w:num w:numId="19" w16cid:durableId="72071311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23BC0"/>
    <w:rsid w:val="00001C7E"/>
    <w:rsid w:val="0000487C"/>
    <w:rsid w:val="0000526A"/>
    <w:rsid w:val="00011FEF"/>
    <w:rsid w:val="00013C8B"/>
    <w:rsid w:val="00023AEF"/>
    <w:rsid w:val="000250CA"/>
    <w:rsid w:val="00032119"/>
    <w:rsid w:val="0003697B"/>
    <w:rsid w:val="000427BD"/>
    <w:rsid w:val="00043C82"/>
    <w:rsid w:val="00050713"/>
    <w:rsid w:val="00053D0F"/>
    <w:rsid w:val="00056126"/>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4067"/>
    <w:rsid w:val="000D0D08"/>
    <w:rsid w:val="000D739E"/>
    <w:rsid w:val="000D7A2C"/>
    <w:rsid w:val="000E0913"/>
    <w:rsid w:val="000E13F7"/>
    <w:rsid w:val="000E2525"/>
    <w:rsid w:val="000E6EB9"/>
    <w:rsid w:val="000F37BF"/>
    <w:rsid w:val="000F5C68"/>
    <w:rsid w:val="000F6390"/>
    <w:rsid w:val="000F6530"/>
    <w:rsid w:val="000F6DD6"/>
    <w:rsid w:val="000F775F"/>
    <w:rsid w:val="001000D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1FD9"/>
    <w:rsid w:val="00152BF7"/>
    <w:rsid w:val="0016249F"/>
    <w:rsid w:val="00163574"/>
    <w:rsid w:val="001645D4"/>
    <w:rsid w:val="0016567B"/>
    <w:rsid w:val="0016568A"/>
    <w:rsid w:val="00167098"/>
    <w:rsid w:val="001709D8"/>
    <w:rsid w:val="00170A72"/>
    <w:rsid w:val="00171A2A"/>
    <w:rsid w:val="001723BA"/>
    <w:rsid w:val="00175A0C"/>
    <w:rsid w:val="00176851"/>
    <w:rsid w:val="00180A4E"/>
    <w:rsid w:val="00181F58"/>
    <w:rsid w:val="00186B65"/>
    <w:rsid w:val="00190CDA"/>
    <w:rsid w:val="0019641D"/>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819"/>
    <w:rsid w:val="001D1994"/>
    <w:rsid w:val="001D6D5C"/>
    <w:rsid w:val="001D7A6D"/>
    <w:rsid w:val="001E4A64"/>
    <w:rsid w:val="001E61F5"/>
    <w:rsid w:val="001F0C01"/>
    <w:rsid w:val="001F1F4D"/>
    <w:rsid w:val="002005AF"/>
    <w:rsid w:val="00200C1A"/>
    <w:rsid w:val="00203FFA"/>
    <w:rsid w:val="00204E93"/>
    <w:rsid w:val="002052E3"/>
    <w:rsid w:val="00210DC2"/>
    <w:rsid w:val="002110D6"/>
    <w:rsid w:val="002152F9"/>
    <w:rsid w:val="0021530A"/>
    <w:rsid w:val="002212A9"/>
    <w:rsid w:val="0022183D"/>
    <w:rsid w:val="002234FB"/>
    <w:rsid w:val="00225437"/>
    <w:rsid w:val="002263A1"/>
    <w:rsid w:val="00232746"/>
    <w:rsid w:val="00236707"/>
    <w:rsid w:val="00241116"/>
    <w:rsid w:val="0024328E"/>
    <w:rsid w:val="002508CB"/>
    <w:rsid w:val="002514A7"/>
    <w:rsid w:val="00253733"/>
    <w:rsid w:val="00256AC0"/>
    <w:rsid w:val="002573AF"/>
    <w:rsid w:val="00262987"/>
    <w:rsid w:val="00263CC5"/>
    <w:rsid w:val="00271866"/>
    <w:rsid w:val="00276E12"/>
    <w:rsid w:val="00277BB1"/>
    <w:rsid w:val="0028084E"/>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46D4"/>
    <w:rsid w:val="002E663F"/>
    <w:rsid w:val="002F0384"/>
    <w:rsid w:val="002F276B"/>
    <w:rsid w:val="002F28CE"/>
    <w:rsid w:val="002F2CFC"/>
    <w:rsid w:val="002F37D1"/>
    <w:rsid w:val="002F5A47"/>
    <w:rsid w:val="002F636E"/>
    <w:rsid w:val="002F7244"/>
    <w:rsid w:val="00300F2F"/>
    <w:rsid w:val="00304257"/>
    <w:rsid w:val="00304A78"/>
    <w:rsid w:val="00306FDE"/>
    <w:rsid w:val="00307FBA"/>
    <w:rsid w:val="003106D9"/>
    <w:rsid w:val="00311112"/>
    <w:rsid w:val="00311C1F"/>
    <w:rsid w:val="0031266A"/>
    <w:rsid w:val="0031761F"/>
    <w:rsid w:val="00323E50"/>
    <w:rsid w:val="003264E7"/>
    <w:rsid w:val="00332B1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4F7"/>
    <w:rsid w:val="003B17B3"/>
    <w:rsid w:val="003B3F03"/>
    <w:rsid w:val="003B4705"/>
    <w:rsid w:val="003B4F86"/>
    <w:rsid w:val="003B734D"/>
    <w:rsid w:val="003C177C"/>
    <w:rsid w:val="003C251E"/>
    <w:rsid w:val="003C3CCA"/>
    <w:rsid w:val="003C6CA9"/>
    <w:rsid w:val="003D3B44"/>
    <w:rsid w:val="003D4150"/>
    <w:rsid w:val="003D5367"/>
    <w:rsid w:val="003D7FDF"/>
    <w:rsid w:val="003F3920"/>
    <w:rsid w:val="003F4D5F"/>
    <w:rsid w:val="00405AD7"/>
    <w:rsid w:val="004127EF"/>
    <w:rsid w:val="00414EB4"/>
    <w:rsid w:val="004208C6"/>
    <w:rsid w:val="00425531"/>
    <w:rsid w:val="00425A83"/>
    <w:rsid w:val="00426CC6"/>
    <w:rsid w:val="0042754A"/>
    <w:rsid w:val="00431905"/>
    <w:rsid w:val="004326E6"/>
    <w:rsid w:val="00432F5F"/>
    <w:rsid w:val="0043419E"/>
    <w:rsid w:val="0043450D"/>
    <w:rsid w:val="004348C6"/>
    <w:rsid w:val="00434BCC"/>
    <w:rsid w:val="004350BF"/>
    <w:rsid w:val="00435588"/>
    <w:rsid w:val="004433A0"/>
    <w:rsid w:val="004436F8"/>
    <w:rsid w:val="00445769"/>
    <w:rsid w:val="00447BAE"/>
    <w:rsid w:val="00450DA4"/>
    <w:rsid w:val="00457F13"/>
    <w:rsid w:val="004604DA"/>
    <w:rsid w:val="00462267"/>
    <w:rsid w:val="00462B60"/>
    <w:rsid w:val="00462E0D"/>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F76"/>
    <w:rsid w:val="004C5E96"/>
    <w:rsid w:val="004C6FAB"/>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492"/>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622"/>
    <w:rsid w:val="00574A93"/>
    <w:rsid w:val="00575723"/>
    <w:rsid w:val="00575DCA"/>
    <w:rsid w:val="005761B0"/>
    <w:rsid w:val="00583644"/>
    <w:rsid w:val="0058523C"/>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32B"/>
    <w:rsid w:val="005E43F7"/>
    <w:rsid w:val="005E5941"/>
    <w:rsid w:val="005E78A2"/>
    <w:rsid w:val="005F40EA"/>
    <w:rsid w:val="005F5E14"/>
    <w:rsid w:val="00605C57"/>
    <w:rsid w:val="00612CA1"/>
    <w:rsid w:val="00622773"/>
    <w:rsid w:val="00622C58"/>
    <w:rsid w:val="0062614B"/>
    <w:rsid w:val="006266E2"/>
    <w:rsid w:val="0063037B"/>
    <w:rsid w:val="00632C54"/>
    <w:rsid w:val="00635616"/>
    <w:rsid w:val="00641E99"/>
    <w:rsid w:val="00643EE1"/>
    <w:rsid w:val="006463F8"/>
    <w:rsid w:val="00650C88"/>
    <w:rsid w:val="0065258E"/>
    <w:rsid w:val="00655035"/>
    <w:rsid w:val="00656814"/>
    <w:rsid w:val="00657A00"/>
    <w:rsid w:val="006633F4"/>
    <w:rsid w:val="0066638E"/>
    <w:rsid w:val="00666CC0"/>
    <w:rsid w:val="0067085C"/>
    <w:rsid w:val="00673C22"/>
    <w:rsid w:val="0067482D"/>
    <w:rsid w:val="0067732F"/>
    <w:rsid w:val="00681007"/>
    <w:rsid w:val="0068122B"/>
    <w:rsid w:val="00681DD9"/>
    <w:rsid w:val="00682252"/>
    <w:rsid w:val="00682F5C"/>
    <w:rsid w:val="006856B2"/>
    <w:rsid w:val="00687075"/>
    <w:rsid w:val="00687555"/>
    <w:rsid w:val="006903C9"/>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6CAB"/>
    <w:rsid w:val="006C7825"/>
    <w:rsid w:val="006D767A"/>
    <w:rsid w:val="006E2A45"/>
    <w:rsid w:val="006E37D4"/>
    <w:rsid w:val="006F0126"/>
    <w:rsid w:val="006F1354"/>
    <w:rsid w:val="006F2FD6"/>
    <w:rsid w:val="006F3768"/>
    <w:rsid w:val="006F71DE"/>
    <w:rsid w:val="00704573"/>
    <w:rsid w:val="007072CC"/>
    <w:rsid w:val="0071254A"/>
    <w:rsid w:val="007131D2"/>
    <w:rsid w:val="00713917"/>
    <w:rsid w:val="00717AF8"/>
    <w:rsid w:val="00720F86"/>
    <w:rsid w:val="00722E77"/>
    <w:rsid w:val="00723BC0"/>
    <w:rsid w:val="00724179"/>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4DC9"/>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74"/>
    <w:rsid w:val="007C42F3"/>
    <w:rsid w:val="007C4FA7"/>
    <w:rsid w:val="007C5531"/>
    <w:rsid w:val="007C63A0"/>
    <w:rsid w:val="007C6D52"/>
    <w:rsid w:val="007C6F91"/>
    <w:rsid w:val="007C72C0"/>
    <w:rsid w:val="007D01C8"/>
    <w:rsid w:val="007D034D"/>
    <w:rsid w:val="007D12ED"/>
    <w:rsid w:val="007D2F9C"/>
    <w:rsid w:val="007E1757"/>
    <w:rsid w:val="007E18CC"/>
    <w:rsid w:val="007E1E34"/>
    <w:rsid w:val="007F1998"/>
    <w:rsid w:val="007F2034"/>
    <w:rsid w:val="007F4683"/>
    <w:rsid w:val="007F55A4"/>
    <w:rsid w:val="007F7C5E"/>
    <w:rsid w:val="008001E6"/>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A2B"/>
    <w:rsid w:val="00852FB9"/>
    <w:rsid w:val="008536B7"/>
    <w:rsid w:val="00860F34"/>
    <w:rsid w:val="00862AC4"/>
    <w:rsid w:val="0086319B"/>
    <w:rsid w:val="008674A6"/>
    <w:rsid w:val="00867BC6"/>
    <w:rsid w:val="0087210F"/>
    <w:rsid w:val="0087564D"/>
    <w:rsid w:val="00876000"/>
    <w:rsid w:val="0089108B"/>
    <w:rsid w:val="00892EE6"/>
    <w:rsid w:val="008931B4"/>
    <w:rsid w:val="00893B4F"/>
    <w:rsid w:val="008973A2"/>
    <w:rsid w:val="008A0E76"/>
    <w:rsid w:val="008A42FE"/>
    <w:rsid w:val="008A4F23"/>
    <w:rsid w:val="008A713B"/>
    <w:rsid w:val="008B4FA2"/>
    <w:rsid w:val="008B4FBE"/>
    <w:rsid w:val="008B6039"/>
    <w:rsid w:val="008C2555"/>
    <w:rsid w:val="008C29FB"/>
    <w:rsid w:val="008C5B87"/>
    <w:rsid w:val="008D0448"/>
    <w:rsid w:val="008D0677"/>
    <w:rsid w:val="008D0C9E"/>
    <w:rsid w:val="008D2F03"/>
    <w:rsid w:val="008D3C44"/>
    <w:rsid w:val="008D6762"/>
    <w:rsid w:val="008E30D8"/>
    <w:rsid w:val="008E447C"/>
    <w:rsid w:val="008E596E"/>
    <w:rsid w:val="008E6741"/>
    <w:rsid w:val="008F04C5"/>
    <w:rsid w:val="008F125D"/>
    <w:rsid w:val="00901E9C"/>
    <w:rsid w:val="00906F79"/>
    <w:rsid w:val="00907369"/>
    <w:rsid w:val="00910B12"/>
    <w:rsid w:val="00912404"/>
    <w:rsid w:val="00920B9A"/>
    <w:rsid w:val="0092343F"/>
    <w:rsid w:val="009249C5"/>
    <w:rsid w:val="00925558"/>
    <w:rsid w:val="00925B25"/>
    <w:rsid w:val="009263C9"/>
    <w:rsid w:val="00930B2A"/>
    <w:rsid w:val="00933BCA"/>
    <w:rsid w:val="00936F03"/>
    <w:rsid w:val="0094018B"/>
    <w:rsid w:val="009418E3"/>
    <w:rsid w:val="009435BB"/>
    <w:rsid w:val="00943B02"/>
    <w:rsid w:val="00953429"/>
    <w:rsid w:val="009539A4"/>
    <w:rsid w:val="009569E3"/>
    <w:rsid w:val="00960035"/>
    <w:rsid w:val="0096040F"/>
    <w:rsid w:val="0096145A"/>
    <w:rsid w:val="009632EF"/>
    <w:rsid w:val="0097327F"/>
    <w:rsid w:val="00973D8A"/>
    <w:rsid w:val="009804B4"/>
    <w:rsid w:val="00980709"/>
    <w:rsid w:val="00980D9A"/>
    <w:rsid w:val="0098278C"/>
    <w:rsid w:val="00986161"/>
    <w:rsid w:val="00991819"/>
    <w:rsid w:val="00992BBB"/>
    <w:rsid w:val="00996B34"/>
    <w:rsid w:val="009A0FC8"/>
    <w:rsid w:val="009A2372"/>
    <w:rsid w:val="009A42F1"/>
    <w:rsid w:val="009A51B5"/>
    <w:rsid w:val="009A5571"/>
    <w:rsid w:val="009A7878"/>
    <w:rsid w:val="009A7E72"/>
    <w:rsid w:val="009B0CDC"/>
    <w:rsid w:val="009B1729"/>
    <w:rsid w:val="009B6FA7"/>
    <w:rsid w:val="009C01EF"/>
    <w:rsid w:val="009C050D"/>
    <w:rsid w:val="009C06D3"/>
    <w:rsid w:val="009C1312"/>
    <w:rsid w:val="009C6DFD"/>
    <w:rsid w:val="009C7060"/>
    <w:rsid w:val="009D399A"/>
    <w:rsid w:val="009D4A50"/>
    <w:rsid w:val="009D5EC4"/>
    <w:rsid w:val="009D5FD0"/>
    <w:rsid w:val="009D66BC"/>
    <w:rsid w:val="009E53AF"/>
    <w:rsid w:val="009E6D4B"/>
    <w:rsid w:val="009E6DF5"/>
    <w:rsid w:val="009F02C5"/>
    <w:rsid w:val="009F076C"/>
    <w:rsid w:val="009F34CC"/>
    <w:rsid w:val="009F3C4D"/>
    <w:rsid w:val="009F479E"/>
    <w:rsid w:val="009F66D9"/>
    <w:rsid w:val="00A035A3"/>
    <w:rsid w:val="00A03B8D"/>
    <w:rsid w:val="00A07DCD"/>
    <w:rsid w:val="00A1128F"/>
    <w:rsid w:val="00A16440"/>
    <w:rsid w:val="00A169AC"/>
    <w:rsid w:val="00A2231D"/>
    <w:rsid w:val="00A2334F"/>
    <w:rsid w:val="00A250AA"/>
    <w:rsid w:val="00A277E6"/>
    <w:rsid w:val="00A30A8F"/>
    <w:rsid w:val="00A3174A"/>
    <w:rsid w:val="00A35A28"/>
    <w:rsid w:val="00A368EF"/>
    <w:rsid w:val="00A41505"/>
    <w:rsid w:val="00A4414C"/>
    <w:rsid w:val="00A46993"/>
    <w:rsid w:val="00A47EF1"/>
    <w:rsid w:val="00A51D29"/>
    <w:rsid w:val="00A52CD9"/>
    <w:rsid w:val="00A54D46"/>
    <w:rsid w:val="00A56998"/>
    <w:rsid w:val="00A56D51"/>
    <w:rsid w:val="00A60D18"/>
    <w:rsid w:val="00A61207"/>
    <w:rsid w:val="00A61700"/>
    <w:rsid w:val="00A6285C"/>
    <w:rsid w:val="00A663F3"/>
    <w:rsid w:val="00A669F1"/>
    <w:rsid w:val="00A67489"/>
    <w:rsid w:val="00A7268C"/>
    <w:rsid w:val="00A7270C"/>
    <w:rsid w:val="00A74365"/>
    <w:rsid w:val="00A745BF"/>
    <w:rsid w:val="00A74A79"/>
    <w:rsid w:val="00A74E46"/>
    <w:rsid w:val="00A74E7B"/>
    <w:rsid w:val="00A81524"/>
    <w:rsid w:val="00A81D60"/>
    <w:rsid w:val="00A90163"/>
    <w:rsid w:val="00AA1AC0"/>
    <w:rsid w:val="00AA3B66"/>
    <w:rsid w:val="00AA5803"/>
    <w:rsid w:val="00AA584F"/>
    <w:rsid w:val="00AA78EF"/>
    <w:rsid w:val="00AB2843"/>
    <w:rsid w:val="00AB3118"/>
    <w:rsid w:val="00AB6F32"/>
    <w:rsid w:val="00AB78AB"/>
    <w:rsid w:val="00AC46C7"/>
    <w:rsid w:val="00AC5B71"/>
    <w:rsid w:val="00AC5F18"/>
    <w:rsid w:val="00AC6ED5"/>
    <w:rsid w:val="00AE00AE"/>
    <w:rsid w:val="00AE56E1"/>
    <w:rsid w:val="00AE6C9A"/>
    <w:rsid w:val="00AE7420"/>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D96"/>
    <w:rsid w:val="00B2410E"/>
    <w:rsid w:val="00B2727D"/>
    <w:rsid w:val="00B2772B"/>
    <w:rsid w:val="00B27B3F"/>
    <w:rsid w:val="00B301A2"/>
    <w:rsid w:val="00B31350"/>
    <w:rsid w:val="00B315A8"/>
    <w:rsid w:val="00B32C3E"/>
    <w:rsid w:val="00B41D37"/>
    <w:rsid w:val="00B45128"/>
    <w:rsid w:val="00B53DB3"/>
    <w:rsid w:val="00B668FA"/>
    <w:rsid w:val="00B66AF2"/>
    <w:rsid w:val="00B72848"/>
    <w:rsid w:val="00B74544"/>
    <w:rsid w:val="00B77754"/>
    <w:rsid w:val="00B81054"/>
    <w:rsid w:val="00B820DB"/>
    <w:rsid w:val="00B837F0"/>
    <w:rsid w:val="00B83896"/>
    <w:rsid w:val="00B860A9"/>
    <w:rsid w:val="00B97264"/>
    <w:rsid w:val="00B97A4F"/>
    <w:rsid w:val="00BA0143"/>
    <w:rsid w:val="00BA227A"/>
    <w:rsid w:val="00BA4C69"/>
    <w:rsid w:val="00BA61AF"/>
    <w:rsid w:val="00BA6A30"/>
    <w:rsid w:val="00BB1630"/>
    <w:rsid w:val="00BB6860"/>
    <w:rsid w:val="00BC234E"/>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3DAB"/>
    <w:rsid w:val="00C066E6"/>
    <w:rsid w:val="00C110C0"/>
    <w:rsid w:val="00C12370"/>
    <w:rsid w:val="00C15000"/>
    <w:rsid w:val="00C15897"/>
    <w:rsid w:val="00C1616B"/>
    <w:rsid w:val="00C16487"/>
    <w:rsid w:val="00C16B21"/>
    <w:rsid w:val="00C16DFC"/>
    <w:rsid w:val="00C2079E"/>
    <w:rsid w:val="00C221CD"/>
    <w:rsid w:val="00C27729"/>
    <w:rsid w:val="00C312FA"/>
    <w:rsid w:val="00C332C4"/>
    <w:rsid w:val="00C334F5"/>
    <w:rsid w:val="00C35A03"/>
    <w:rsid w:val="00C36A05"/>
    <w:rsid w:val="00C40BA5"/>
    <w:rsid w:val="00C41F4C"/>
    <w:rsid w:val="00C432D9"/>
    <w:rsid w:val="00C43F2D"/>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6DD8"/>
    <w:rsid w:val="00C87FA4"/>
    <w:rsid w:val="00C9181A"/>
    <w:rsid w:val="00C9487D"/>
    <w:rsid w:val="00C955CB"/>
    <w:rsid w:val="00C95664"/>
    <w:rsid w:val="00C96E53"/>
    <w:rsid w:val="00CA1597"/>
    <w:rsid w:val="00CA16BE"/>
    <w:rsid w:val="00CA25CC"/>
    <w:rsid w:val="00CA2BA2"/>
    <w:rsid w:val="00CA3ACE"/>
    <w:rsid w:val="00CA5FFF"/>
    <w:rsid w:val="00CA6B80"/>
    <w:rsid w:val="00CA7F86"/>
    <w:rsid w:val="00CB32EF"/>
    <w:rsid w:val="00CC1BDF"/>
    <w:rsid w:val="00CC21EC"/>
    <w:rsid w:val="00CC482B"/>
    <w:rsid w:val="00CC711F"/>
    <w:rsid w:val="00CD105E"/>
    <w:rsid w:val="00CD49A1"/>
    <w:rsid w:val="00CD4AE6"/>
    <w:rsid w:val="00CD5211"/>
    <w:rsid w:val="00CD57F9"/>
    <w:rsid w:val="00CD5CD1"/>
    <w:rsid w:val="00CE0BB8"/>
    <w:rsid w:val="00CE54E0"/>
    <w:rsid w:val="00CE5835"/>
    <w:rsid w:val="00CE6FA1"/>
    <w:rsid w:val="00CF1938"/>
    <w:rsid w:val="00CF24CD"/>
    <w:rsid w:val="00D01F0A"/>
    <w:rsid w:val="00D07CC6"/>
    <w:rsid w:val="00D13012"/>
    <w:rsid w:val="00D14159"/>
    <w:rsid w:val="00D14990"/>
    <w:rsid w:val="00D24268"/>
    <w:rsid w:val="00D25BE6"/>
    <w:rsid w:val="00D321DB"/>
    <w:rsid w:val="00D32460"/>
    <w:rsid w:val="00D32EBF"/>
    <w:rsid w:val="00D343B3"/>
    <w:rsid w:val="00D35073"/>
    <w:rsid w:val="00D36085"/>
    <w:rsid w:val="00D3670F"/>
    <w:rsid w:val="00D4057E"/>
    <w:rsid w:val="00D421D9"/>
    <w:rsid w:val="00D47529"/>
    <w:rsid w:val="00D47713"/>
    <w:rsid w:val="00D51103"/>
    <w:rsid w:val="00D53B1C"/>
    <w:rsid w:val="00D55A7A"/>
    <w:rsid w:val="00D568D5"/>
    <w:rsid w:val="00D56B6F"/>
    <w:rsid w:val="00D57878"/>
    <w:rsid w:val="00D60AB7"/>
    <w:rsid w:val="00D6226F"/>
    <w:rsid w:val="00D70E15"/>
    <w:rsid w:val="00D714E5"/>
    <w:rsid w:val="00D72145"/>
    <w:rsid w:val="00D7546D"/>
    <w:rsid w:val="00D75C54"/>
    <w:rsid w:val="00D839C5"/>
    <w:rsid w:val="00D84043"/>
    <w:rsid w:val="00D91348"/>
    <w:rsid w:val="00D9566D"/>
    <w:rsid w:val="00DA0EF7"/>
    <w:rsid w:val="00DA1F34"/>
    <w:rsid w:val="00DA2D22"/>
    <w:rsid w:val="00DA4B3F"/>
    <w:rsid w:val="00DA4EB6"/>
    <w:rsid w:val="00DA5F0C"/>
    <w:rsid w:val="00DB20EB"/>
    <w:rsid w:val="00DB33F6"/>
    <w:rsid w:val="00DB38CC"/>
    <w:rsid w:val="00DC08B6"/>
    <w:rsid w:val="00DC277F"/>
    <w:rsid w:val="00DC458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7BB0"/>
    <w:rsid w:val="00E110AF"/>
    <w:rsid w:val="00E12F22"/>
    <w:rsid w:val="00E165FC"/>
    <w:rsid w:val="00E168D7"/>
    <w:rsid w:val="00E2193D"/>
    <w:rsid w:val="00E23A47"/>
    <w:rsid w:val="00E23E0E"/>
    <w:rsid w:val="00E2482B"/>
    <w:rsid w:val="00E2592B"/>
    <w:rsid w:val="00E25D98"/>
    <w:rsid w:val="00E264F8"/>
    <w:rsid w:val="00E30C52"/>
    <w:rsid w:val="00E3357A"/>
    <w:rsid w:val="00E33666"/>
    <w:rsid w:val="00E3771A"/>
    <w:rsid w:val="00E40B45"/>
    <w:rsid w:val="00E41637"/>
    <w:rsid w:val="00E4636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42DC"/>
    <w:rsid w:val="00EB7375"/>
    <w:rsid w:val="00EC06EA"/>
    <w:rsid w:val="00EC2660"/>
    <w:rsid w:val="00EC3057"/>
    <w:rsid w:val="00EC47C5"/>
    <w:rsid w:val="00ED087B"/>
    <w:rsid w:val="00ED5626"/>
    <w:rsid w:val="00ED5EB9"/>
    <w:rsid w:val="00ED6BFE"/>
    <w:rsid w:val="00ED7FE5"/>
    <w:rsid w:val="00EE0176"/>
    <w:rsid w:val="00EE12CD"/>
    <w:rsid w:val="00EE17BD"/>
    <w:rsid w:val="00EE27D8"/>
    <w:rsid w:val="00EE32BD"/>
    <w:rsid w:val="00EE5542"/>
    <w:rsid w:val="00EE6872"/>
    <w:rsid w:val="00EF0191"/>
    <w:rsid w:val="00EF09CC"/>
    <w:rsid w:val="00EF0F91"/>
    <w:rsid w:val="00F00A14"/>
    <w:rsid w:val="00F0685D"/>
    <w:rsid w:val="00F06A5D"/>
    <w:rsid w:val="00F0700E"/>
    <w:rsid w:val="00F13B3D"/>
    <w:rsid w:val="00F14A61"/>
    <w:rsid w:val="00F17B58"/>
    <w:rsid w:val="00F24B23"/>
    <w:rsid w:val="00F25A3F"/>
    <w:rsid w:val="00F27353"/>
    <w:rsid w:val="00F31B7D"/>
    <w:rsid w:val="00F32A17"/>
    <w:rsid w:val="00F34630"/>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A6C"/>
    <w:rsid w:val="00F93BAD"/>
    <w:rsid w:val="00F941DD"/>
    <w:rsid w:val="00F95311"/>
    <w:rsid w:val="00F95F8F"/>
    <w:rsid w:val="00FA0A18"/>
    <w:rsid w:val="00FA1BBD"/>
    <w:rsid w:val="00FA1D6D"/>
    <w:rsid w:val="00FA60A0"/>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3182DD"/>
  <w15:chartTrackingRefBased/>
  <w15:docId w15:val="{BAA05877-387C-4FA1-91AD-BD608B53B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43F2D"/>
    <w:rPr>
      <w:rFonts w:ascii="Calibri" w:hAnsi="Calibri"/>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C43F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unhideWhenUsed/>
    <w:qFormat/>
    <w:rsid w:val="00C43F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Citation Char Char,no,n,Citation Char1 Char Char,Block Writing,Ch"/>
    <w:basedOn w:val="Normal"/>
    <w:next w:val="Normal"/>
    <w:link w:val="Heading3Char"/>
    <w:uiPriority w:val="2"/>
    <w:unhideWhenUsed/>
    <w:qFormat/>
    <w:rsid w:val="00C43F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small space,nonunderlined,no read,No Spacing211,No Spacing12,No Spacing2111,No Spacing4,No Spacing11111,No Spacing5,No Spacing21,tag,Card,T,TAG,t,Ta"/>
    <w:basedOn w:val="Normal"/>
    <w:next w:val="Normal"/>
    <w:link w:val="Heading4Char"/>
    <w:uiPriority w:val="3"/>
    <w:unhideWhenUsed/>
    <w:qFormat/>
    <w:rsid w:val="00C43F2D"/>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3D7FDF"/>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F2F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6F2F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6F2F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6F2F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7"/>
    <w:qFormat/>
    <w:rsid w:val="00C43F2D"/>
    <w:rPr>
      <w:rFonts w:ascii="Calibri" w:hAnsi="Calibri"/>
      <w:b/>
      <w:i w:val="0"/>
      <w:iCs/>
      <w:sz w:val="22"/>
      <w:u w:val="single"/>
      <w:bdr w:val="none" w:sz="0" w:space="0" w:color="auto"/>
    </w:rPr>
  </w:style>
  <w:style w:type="character" w:styleId="FollowedHyperlink">
    <w:name w:val="FollowedHyperlink"/>
    <w:basedOn w:val="DefaultParagraphFont"/>
    <w:uiPriority w:val="99"/>
    <w:unhideWhenUsed/>
    <w:rsid w:val="00C43F2D"/>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C43F2D"/>
    <w:rPr>
      <w:rFonts w:ascii="Calibri" w:eastAsiaTheme="majorEastAsia" w:hAnsi="Calibri" w:cstheme="majorBidi"/>
      <w:b/>
      <w:sz w:val="52"/>
      <w:szCs w:val="32"/>
    </w:rPr>
  </w:style>
  <w:style w:type="character" w:customStyle="1" w:styleId="Heading2Char">
    <w:name w:val="Heading 2 Char"/>
    <w:aliases w:val="Hat Char, Char Char Char Char Char Char Char,Heading 2 Char Char1 Char Char,Heading 2 Char1 Char1 Char,Heading 2 Char Char Char1 Char, Char Char Char Char1 Char,Char Char Char Char1 Char Char,Char Char Char Char1 Char1"/>
    <w:basedOn w:val="DefaultParagraphFont"/>
    <w:link w:val="Heading2"/>
    <w:uiPriority w:val="1"/>
    <w:rsid w:val="00C43F2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1,Citation Char Char Char Char Char"/>
    <w:basedOn w:val="DefaultParagraphFont"/>
    <w:link w:val="Heading3"/>
    <w:uiPriority w:val="2"/>
    <w:rsid w:val="00C43F2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small space Char,nonunderlined Char,no read Char,No Spacing211 Char,No Spacing12 Char,tag Char1,Ch Char"/>
    <w:basedOn w:val="DefaultParagraphFont"/>
    <w:link w:val="Heading4"/>
    <w:uiPriority w:val="3"/>
    <w:rsid w:val="00C43F2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C43F2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6"/>
    <w:qFormat/>
    <w:rsid w:val="00C43F2D"/>
    <w:rPr>
      <w:b w:val="0"/>
      <w:sz w:val="22"/>
      <w:u w:val="single"/>
    </w:rPr>
  </w:style>
  <w:style w:type="character" w:styleId="Strong">
    <w:name w:val="Strong"/>
    <w:aliases w:val="8 pt font,Citation Char Char1 Char Char Char Char Char,Cut,Small 1,Read Char Char Char,EMPHASIS,strong,Read Char Char1,Char Char Char Char Char Char Char Char3,Char Char Char4"/>
    <w:basedOn w:val="DefaultParagraphFont"/>
    <w:uiPriority w:val="22"/>
    <w:qFormat/>
    <w:rsid w:val="003D7FDF"/>
    <w:rPr>
      <w:b/>
      <w:bCs/>
    </w:rPr>
  </w:style>
  <w:style w:type="character" w:styleId="BookTitle">
    <w:name w:val="Book Title"/>
    <w:basedOn w:val="DefaultParagraphFont"/>
    <w:uiPriority w:val="33"/>
    <w:qFormat/>
    <w:rsid w:val="003D7FDF"/>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3D7FDF"/>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3D7FDF"/>
  </w:style>
  <w:style w:type="paragraph" w:styleId="Header">
    <w:name w:val="header"/>
    <w:aliases w:val="Heading 1 Char1 Char,Header Char2,Header 1,Heading 1 Char Char Char Char Char Char Char, Char2, Char Char Char Char Char,Header Char Char1,Header Char2 Char Char Char,Header Char1 Char1 Char Char Char,HeaderOld"/>
    <w:basedOn w:val="Normal"/>
    <w:link w:val="HeaderChar"/>
    <w:uiPriority w:val="99"/>
    <w:rsid w:val="003D7FDF"/>
    <w:pPr>
      <w:tabs>
        <w:tab w:val="center" w:pos="4680"/>
        <w:tab w:val="right" w:pos="9360"/>
      </w:tabs>
      <w:spacing w:after="0" w:line="240" w:lineRule="auto"/>
    </w:pPr>
  </w:style>
  <w:style w:type="character" w:customStyle="1" w:styleId="HeaderChar">
    <w:name w:val="Header Char"/>
    <w:aliases w:val="Heading 1 Char1 Char Char,Header Char2 Char,Header 1 Char,Heading 1 Char Char Char Char Char Char Char Char, Char2 Char, Char Char Char Char Char Char1,Header Char Char1 Char2,Header Char2 Char Char Char Char2,HeaderOld Char"/>
    <w:basedOn w:val="DefaultParagraphFont"/>
    <w:link w:val="Header"/>
    <w:uiPriority w:val="99"/>
    <w:rsid w:val="003D7FDF"/>
    <w:rPr>
      <w:rFonts w:ascii="Calibri" w:hAnsi="Calibri" w:cs="Calibri"/>
    </w:rPr>
  </w:style>
  <w:style w:type="paragraph" w:styleId="Footer">
    <w:name w:val="footer"/>
    <w:basedOn w:val="Normal"/>
    <w:link w:val="FooterChar"/>
    <w:uiPriority w:val="99"/>
    <w:rsid w:val="003D7FD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D7FDF"/>
    <w:rPr>
      <w:rFonts w:ascii="Calibri" w:hAnsi="Calibri" w:cs="Calibri"/>
    </w:rPr>
  </w:style>
  <w:style w:type="paragraph" w:styleId="BodyText">
    <w:name w:val="Body Text"/>
    <w:aliases w:val="BT"/>
    <w:basedOn w:val="Normal"/>
    <w:link w:val="BodyTextChar"/>
    <w:uiPriority w:val="99"/>
    <w:unhideWhenUsed/>
    <w:rsid w:val="003D7FDF"/>
    <w:pPr>
      <w:spacing w:after="120"/>
    </w:pPr>
  </w:style>
  <w:style w:type="character" w:customStyle="1" w:styleId="BodyTextChar">
    <w:name w:val="Body Text Char"/>
    <w:aliases w:val="BT Char"/>
    <w:basedOn w:val="DefaultParagraphFont"/>
    <w:link w:val="BodyText"/>
    <w:uiPriority w:val="99"/>
    <w:rsid w:val="003D7FDF"/>
    <w:rPr>
      <w:rFonts w:ascii="Calibri" w:hAnsi="Calibri" w:cs="Calibri"/>
    </w:rPr>
  </w:style>
  <w:style w:type="paragraph" w:styleId="NoSpacing">
    <w:name w:val="No Spacing"/>
    <w:aliases w:val="Small Text,Card Format,Note Level 2,Tag and Ci,DDI Tag,Tag Title,ClearFormatting,No Spacing51,No Spacing6,No Spacing tnr,Hidden Block Title,No Spacing311,No Spacing8,Dont u,No Spacing1111111,Note Level 21,No Spacing7,ca,Clear,No Spacing13,ta"/>
    <w:link w:val="NoSpacingChar"/>
    <w:uiPriority w:val="99"/>
    <w:unhideWhenUsed/>
    <w:qFormat/>
    <w:rsid w:val="003D7FDF"/>
    <w:pPr>
      <w:spacing w:after="0" w:line="240" w:lineRule="auto"/>
    </w:pPr>
    <w:rPr>
      <w:rFonts w:ascii="Calibri" w:hAnsi="Calibri" w:cs="Calibri"/>
    </w:rPr>
  </w:style>
  <w:style w:type="character" w:customStyle="1" w:styleId="NoSpacingChar">
    <w:name w:val="No Spacing Char"/>
    <w:aliases w:val="Small Text Char1,Card Format Char1,Note Level 2 Char1,Tag and Ci Char,DDI Tag Char,Tag Title Char,ClearFormatting Char,No Spacing51 Char,No Spacing6 Char,No Spacing tnr Char,Hidden Block Title Char,No Spacing311 Char,No Spacing8 Char"/>
    <w:basedOn w:val="DefaultParagraphFont"/>
    <w:link w:val="NoSpacing"/>
    <w:uiPriority w:val="99"/>
    <w:rsid w:val="003D7FDF"/>
    <w:rPr>
      <w:rFonts w:ascii="Calibri" w:hAnsi="Calibri" w:cs="Calibri"/>
    </w:rPr>
  </w:style>
  <w:style w:type="character" w:styleId="Hyperlink">
    <w:name w:val="Hyperlink"/>
    <w:aliases w:val="heading 1 (block title),Important,Read,Card Text,Internet Link,Analytic Text,Small Text Char,Card Format Char,Note Level 2 Char,No Spacing111112 Char,tag Char,Tags Char,No Spacing5 Char,No Spacing31 Char,No Spacing22 Char,No Spacing3 Char,Rea"/>
    <w:basedOn w:val="DefaultParagraphFont"/>
    <w:link w:val="Heading411"/>
    <w:uiPriority w:val="99"/>
    <w:unhideWhenUsed/>
    <w:rsid w:val="00C43F2D"/>
    <w:rPr>
      <w:color w:val="auto"/>
      <w:u w:val="none"/>
    </w:rPr>
  </w:style>
  <w:style w:type="character" w:styleId="UnresolvedMention">
    <w:name w:val="Unresolved Mention"/>
    <w:basedOn w:val="DefaultParagraphFont"/>
    <w:uiPriority w:val="99"/>
    <w:unhideWhenUsed/>
    <w:rsid w:val="003D7FDF"/>
    <w:rPr>
      <w:color w:val="605E5C"/>
      <w:shd w:val="clear" w:color="auto" w:fill="E1DFDD"/>
    </w:rPr>
  </w:style>
  <w:style w:type="character" w:customStyle="1" w:styleId="Heading6Char">
    <w:name w:val="Heading 6 Char"/>
    <w:aliases w:val="Title (no index) Char,cites2 Char"/>
    <w:basedOn w:val="DefaultParagraphFont"/>
    <w:link w:val="Heading6"/>
    <w:uiPriority w:val="9"/>
    <w:rsid w:val="006F2FD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6F2FD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6F2FD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6F2FD6"/>
    <w:rPr>
      <w:rFonts w:ascii="Calibri" w:eastAsiaTheme="majorEastAsia" w:hAnsi="Calibri" w:cstheme="majorBidi"/>
      <w:color w:val="272727" w:themeColor="text1" w:themeTint="D8"/>
    </w:rPr>
  </w:style>
  <w:style w:type="paragraph" w:customStyle="1" w:styleId="textbold">
    <w:name w:val="text bold"/>
    <w:basedOn w:val="Normal"/>
    <w:link w:val="Emphasis"/>
    <w:uiPriority w:val="8"/>
    <w:qFormat/>
    <w:rsid w:val="006F2FD6"/>
    <w:pPr>
      <w:pBdr>
        <w:top w:val="single" w:sz="4" w:space="0" w:color="auto"/>
        <w:left w:val="single" w:sz="4" w:space="0" w:color="auto"/>
        <w:bottom w:val="single" w:sz="4" w:space="0" w:color="auto"/>
        <w:right w:val="single" w:sz="4" w:space="0" w:color="auto"/>
      </w:pBdr>
      <w:spacing w:line="254" w:lineRule="auto"/>
      <w:ind w:left="720"/>
      <w:jc w:val="both"/>
    </w:pPr>
    <w:rPr>
      <w:b/>
      <w:iCs/>
      <w:u w:val="single"/>
    </w:rPr>
  </w:style>
  <w:style w:type="paragraph" w:customStyle="1" w:styleId="UnderlinePara">
    <w:name w:val="Underline Para"/>
    <w:basedOn w:val="Normal"/>
    <w:link w:val="StyleUnderline"/>
    <w:uiPriority w:val="6"/>
    <w:qFormat/>
    <w:rsid w:val="006F2FD6"/>
    <w:pPr>
      <w:widowControl w:val="0"/>
      <w:suppressAutoHyphens/>
      <w:spacing w:after="200"/>
      <w:contextualSpacing/>
    </w:pPr>
    <w:rPr>
      <w:rFonts w:asciiTheme="minorHAnsi" w:hAnsiTheme="minorHAnsi"/>
      <w:u w:val="single"/>
    </w:rPr>
  </w:style>
  <w:style w:type="paragraph" w:customStyle="1" w:styleId="Emphasis1">
    <w:name w:val="Emphasis1"/>
    <w:basedOn w:val="Normal"/>
    <w:autoRedefine/>
    <w:uiPriority w:val="8"/>
    <w:qFormat/>
    <w:rsid w:val="006F2FD6"/>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Colorful List - Accent 11,List Paragraph1,List Paragraph2"/>
    <w:basedOn w:val="Normal"/>
    <w:uiPriority w:val="34"/>
    <w:unhideWhenUsed/>
    <w:qFormat/>
    <w:rsid w:val="006F2FD6"/>
    <w:pPr>
      <w:ind w:left="720"/>
      <w:contextualSpacing/>
    </w:pPr>
  </w:style>
  <w:style w:type="paragraph" w:customStyle="1" w:styleId="Undertag">
    <w:name w:val="Undertag"/>
    <w:link w:val="UndertagChar"/>
    <w:autoRedefine/>
    <w:uiPriority w:val="5"/>
    <w:qFormat/>
    <w:rsid w:val="006F2FD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F2FD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F2FD6"/>
    <w:rPr>
      <w:color w:val="1F3864" w:themeColor="accent1" w:themeShade="80"/>
    </w:rPr>
  </w:style>
  <w:style w:type="character" w:customStyle="1" w:styleId="AnalyticChar">
    <w:name w:val="Analytic Char"/>
    <w:basedOn w:val="DefaultParagraphFont"/>
    <w:link w:val="Analytic"/>
    <w:uiPriority w:val="5"/>
    <w:rsid w:val="006F2FD6"/>
    <w:rPr>
      <w:rFonts w:ascii="Calibri" w:eastAsiaTheme="majorEastAsia" w:hAnsi="Calibri" w:cstheme="majorBidi"/>
      <w:b/>
      <w:iCs/>
      <w:color w:val="1F3864" w:themeColor="accent1" w:themeShade="80"/>
      <w:sz w:val="26"/>
    </w:rPr>
  </w:style>
  <w:style w:type="paragraph" w:styleId="Title">
    <w:name w:val="Title"/>
    <w:aliases w:val="title,UNDERLINE,Cites and Cards,Bold Underlined,Block Heading,Debate Normal,Read This,Non Read Text,Warrants"/>
    <w:basedOn w:val="Normal"/>
    <w:next w:val="Normal"/>
    <w:link w:val="TitleChar"/>
    <w:uiPriority w:val="7"/>
    <w:qFormat/>
    <w:rsid w:val="006F2F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Debate Normal Char1,Read This Char1,Non Read Text Char1,Warrants Char"/>
    <w:basedOn w:val="DefaultParagraphFont"/>
    <w:link w:val="Title"/>
    <w:uiPriority w:val="7"/>
    <w:qFormat/>
    <w:rsid w:val="006F2FD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F2F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F2FD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F2FD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F2FD6"/>
    <w:rPr>
      <w:rFonts w:ascii="Calibri" w:hAnsi="Calibri" w:cs="Calibri"/>
      <w:i/>
      <w:iCs/>
      <w:color w:val="404040" w:themeColor="text1" w:themeTint="BF"/>
    </w:rPr>
  </w:style>
  <w:style w:type="character" w:styleId="IntenseEmphasis">
    <w:name w:val="Intense Emphasis"/>
    <w:aliases w:val="Intense Emphasis11,Underline Char,Intense Emphasis21,Intense Emphasis11111,Intense Emphasis5,Intense Emphasis6,cites Char Ch,Title Char3,Heading 3 Char Char1 Char,Underline Cha, Char Char Char1,Intense Emphasi,Box Out,Sty,9.5 p,9.5 pt,8"/>
    <w:basedOn w:val="DefaultParagraphFont"/>
    <w:uiPriority w:val="99"/>
    <w:qFormat/>
    <w:rsid w:val="006F2FD6"/>
    <w:rPr>
      <w:i/>
      <w:iCs/>
      <w:color w:val="2F5496" w:themeColor="accent1" w:themeShade="BF"/>
    </w:rPr>
  </w:style>
  <w:style w:type="paragraph" w:styleId="IntenseQuote">
    <w:name w:val="Intense Quote"/>
    <w:basedOn w:val="Normal"/>
    <w:next w:val="Normal"/>
    <w:link w:val="IntenseQuoteChar"/>
    <w:uiPriority w:val="30"/>
    <w:qFormat/>
    <w:rsid w:val="006F2F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F2FD6"/>
    <w:rPr>
      <w:rFonts w:ascii="Calibri" w:hAnsi="Calibri" w:cs="Calibri"/>
      <w:i/>
      <w:iCs/>
      <w:color w:val="2F5496" w:themeColor="accent1" w:themeShade="BF"/>
    </w:rPr>
  </w:style>
  <w:style w:type="character" w:styleId="IntenseReference">
    <w:name w:val="Intense Reference"/>
    <w:basedOn w:val="DefaultParagraphFont"/>
    <w:uiPriority w:val="32"/>
    <w:qFormat/>
    <w:rsid w:val="006F2FD6"/>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promodash">
    <w:name w:val="promo_dash"/>
    <w:basedOn w:val="DefaultParagraphFont"/>
    <w:rsid w:val="006F2FD6"/>
  </w:style>
  <w:style w:type="character" w:customStyle="1" w:styleId="smq-richtextcontent-1-2-440">
    <w:name w:val="smq-richtextcontent-1-2-440"/>
    <w:basedOn w:val="DefaultParagraphFont"/>
    <w:rsid w:val="006F2FD6"/>
  </w:style>
  <w:style w:type="paragraph" w:customStyle="1" w:styleId="drop-cap">
    <w:name w:val="drop-cap"/>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selectionshareable">
    <w:name w:val="selectionshareable"/>
    <w:basedOn w:val="Normal"/>
    <w:uiPriority w:val="99"/>
    <w:qFormat/>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p1">
    <w:name w:val="p1"/>
    <w:basedOn w:val="Normal"/>
    <w:uiPriority w:val="99"/>
    <w:qFormat/>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num">
    <w:name w:val="num"/>
    <w:basedOn w:val="DefaultParagraphFont"/>
    <w:rsid w:val="006F2FD6"/>
  </w:style>
  <w:style w:type="character" w:customStyle="1" w:styleId="chapeau">
    <w:name w:val="chapeau"/>
    <w:basedOn w:val="DefaultParagraphFont"/>
    <w:rsid w:val="006F2FD6"/>
  </w:style>
  <w:style w:type="paragraph" w:styleId="BalloonText">
    <w:name w:val="Balloon Text"/>
    <w:basedOn w:val="Normal"/>
    <w:link w:val="BalloonTextChar"/>
    <w:uiPriority w:val="99"/>
    <w:unhideWhenUsed/>
    <w:rsid w:val="006F2F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6F2FD6"/>
    <w:rPr>
      <w:rFonts w:ascii="Segoe UI" w:hAnsi="Segoe UI" w:cs="Segoe UI"/>
      <w:sz w:val="18"/>
      <w:szCs w:val="18"/>
    </w:rPr>
  </w:style>
  <w:style w:type="character" w:styleId="CommentReference">
    <w:name w:val="annotation reference"/>
    <w:basedOn w:val="DefaultParagraphFont"/>
    <w:uiPriority w:val="99"/>
    <w:unhideWhenUsed/>
    <w:rsid w:val="006F2FD6"/>
    <w:rPr>
      <w:sz w:val="16"/>
      <w:szCs w:val="16"/>
    </w:rPr>
  </w:style>
  <w:style w:type="paragraph" w:styleId="CommentText">
    <w:name w:val="annotation text"/>
    <w:basedOn w:val="Normal"/>
    <w:link w:val="CommentTextChar"/>
    <w:uiPriority w:val="99"/>
    <w:unhideWhenUsed/>
    <w:qFormat/>
    <w:rsid w:val="006F2FD6"/>
    <w:pPr>
      <w:spacing w:line="240" w:lineRule="auto"/>
    </w:pPr>
    <w:rPr>
      <w:sz w:val="20"/>
      <w:szCs w:val="20"/>
    </w:rPr>
  </w:style>
  <w:style w:type="character" w:customStyle="1" w:styleId="CommentTextChar">
    <w:name w:val="Comment Text Char"/>
    <w:basedOn w:val="DefaultParagraphFont"/>
    <w:link w:val="CommentText"/>
    <w:uiPriority w:val="99"/>
    <w:rsid w:val="006F2FD6"/>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6F2FD6"/>
    <w:rPr>
      <w:b/>
      <w:bCs/>
    </w:rPr>
  </w:style>
  <w:style w:type="character" w:customStyle="1" w:styleId="CommentSubjectChar">
    <w:name w:val="Comment Subject Char"/>
    <w:basedOn w:val="CommentTextChar"/>
    <w:link w:val="CommentSubject"/>
    <w:uiPriority w:val="99"/>
    <w:rsid w:val="006F2FD6"/>
    <w:rPr>
      <w:rFonts w:ascii="Calibri" w:hAnsi="Calibri" w:cs="Calibri"/>
      <w:b/>
      <w:bCs/>
      <w:sz w:val="20"/>
      <w:szCs w:val="20"/>
    </w:rPr>
  </w:style>
  <w:style w:type="character" w:styleId="PlaceholderText">
    <w:name w:val="Placeholder Text"/>
    <w:basedOn w:val="DefaultParagraphFont"/>
    <w:uiPriority w:val="99"/>
    <w:unhideWhenUsed/>
    <w:rsid w:val="006F2FD6"/>
    <w:rPr>
      <w:color w:val="808080"/>
    </w:rPr>
  </w:style>
  <w:style w:type="character" w:customStyle="1" w:styleId="TitleChar1">
    <w:name w:val="Title Char1"/>
    <w:aliases w:val="Debate Normal Char,Read This Char,Non Read Text Char,Cites and Cards Char2,Bold Underlined Char2,Read This Char2,UNDERLINE Char2,Block Heading Char2,UNDERLINE Char1,title Char1,Block Heading Char1,Bold Underlined Char1,Cites and Cards Char1"/>
    <w:basedOn w:val="DefaultParagraphFont"/>
    <w:uiPriority w:val="10"/>
    <w:qFormat/>
    <w:rsid w:val="006F2FD6"/>
    <w:rPr>
      <w:rFonts w:ascii="Calibri Light" w:eastAsia="Times New Roman" w:hAnsi="Calibri Light" w:cs="Times New Roman"/>
      <w:spacing w:val="-10"/>
      <w:kern w:val="28"/>
      <w:sz w:val="56"/>
      <w:szCs w:val="56"/>
    </w:rPr>
  </w:style>
  <w:style w:type="paragraph" w:customStyle="1" w:styleId="Heading51">
    <w:name w:val="Heading 51"/>
    <w:basedOn w:val="Normal"/>
    <w:next w:val="Normal"/>
    <w:uiPriority w:val="9"/>
    <w:semiHidden/>
    <w:unhideWhenUsed/>
    <w:rsid w:val="006F2FD6"/>
    <w:pPr>
      <w:keepNext/>
      <w:keepLines/>
      <w:spacing w:before="40" w:after="0"/>
      <w:outlineLvl w:val="4"/>
    </w:pPr>
    <w:rPr>
      <w:rFonts w:ascii="Calibri Light" w:eastAsia="Times New Roman" w:hAnsi="Calibri Light"/>
      <w:color w:val="2F5496"/>
    </w:rPr>
  </w:style>
  <w:style w:type="paragraph" w:customStyle="1" w:styleId="mb-3">
    <w:name w:val="mb-3"/>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d-flex">
    <w:name w:val="d-flex"/>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black-text">
    <w:name w:val="black-text"/>
    <w:basedOn w:val="DefaultParagraphFont"/>
    <w:rsid w:val="006F2FD6"/>
  </w:style>
  <w:style w:type="character" w:customStyle="1" w:styleId="authors-multiple">
    <w:name w:val="authors-multiple"/>
    <w:basedOn w:val="DefaultParagraphFont"/>
    <w:rsid w:val="006F2FD6"/>
  </w:style>
  <w:style w:type="character" w:customStyle="1" w:styleId="articleauthor">
    <w:name w:val="article__author"/>
    <w:basedOn w:val="DefaultParagraphFont"/>
    <w:rsid w:val="006F2FD6"/>
  </w:style>
  <w:style w:type="character" w:customStyle="1" w:styleId="ezstring-field">
    <w:name w:val="ezstring-field"/>
    <w:basedOn w:val="DefaultParagraphFont"/>
    <w:rsid w:val="006F2FD6"/>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6F2FD6"/>
    <w:rPr>
      <w:rFonts w:ascii="Calibri Light" w:eastAsia="Times New Roman" w:hAnsi="Calibri Light" w:cs="Times New Roman"/>
      <w:color w:val="2F5496"/>
    </w:rPr>
  </w:style>
  <w:style w:type="paragraph" w:styleId="DocumentMap">
    <w:name w:val="Document Map"/>
    <w:basedOn w:val="Normal"/>
    <w:link w:val="DocumentMapChar"/>
    <w:uiPriority w:val="99"/>
    <w:unhideWhenUsed/>
    <w:rsid w:val="006F2FD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6F2FD6"/>
    <w:rPr>
      <w:rFonts w:ascii="Lucida Grande" w:hAnsi="Lucida Grande" w:cs="Lucida Grande"/>
      <w:sz w:val="24"/>
    </w:rPr>
  </w:style>
  <w:style w:type="paragraph" w:customStyle="1" w:styleId="card1">
    <w:name w:val="card1"/>
    <w:next w:val="NoSpacing"/>
    <w:uiPriority w:val="99"/>
    <w:unhideWhenUsed/>
    <w:qFormat/>
    <w:rsid w:val="006F2FD6"/>
    <w:pPr>
      <w:spacing w:after="0" w:line="240" w:lineRule="auto"/>
    </w:pPr>
    <w:rPr>
      <w:rFonts w:ascii="Calibri" w:hAnsi="Calibri" w:cs="Calibri"/>
    </w:rPr>
  </w:style>
  <w:style w:type="paragraph" w:customStyle="1" w:styleId="Emphasize">
    <w:name w:val="Emphasize"/>
    <w:basedOn w:val="Normal"/>
    <w:uiPriority w:val="7"/>
    <w:qFormat/>
    <w:rsid w:val="006F2FD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6F2FD6"/>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6F2FD6"/>
  </w:style>
  <w:style w:type="character" w:customStyle="1" w:styleId="blog-post-title-font">
    <w:name w:val="blog-post-title-font"/>
    <w:basedOn w:val="DefaultParagraphFont"/>
    <w:rsid w:val="006F2FD6"/>
  </w:style>
  <w:style w:type="character" w:customStyle="1" w:styleId="uabb-heading-text">
    <w:name w:val="uabb-heading-text"/>
    <w:basedOn w:val="DefaultParagraphFont"/>
    <w:rsid w:val="006F2FD6"/>
  </w:style>
  <w:style w:type="paragraph" w:customStyle="1" w:styleId="Title1">
    <w:name w:val="Title1"/>
    <w:basedOn w:val="Normal"/>
    <w:next w:val="BodyText"/>
    <w:uiPriority w:val="1"/>
    <w:qFormat/>
    <w:rsid w:val="006F2FD6"/>
    <w:pPr>
      <w:keepNext/>
      <w:keepLines/>
      <w:spacing w:after="240"/>
      <w:jc w:val="center"/>
      <w:outlineLvl w:val="0"/>
    </w:pPr>
    <w:rPr>
      <w:u w:val="single"/>
    </w:rPr>
  </w:style>
  <w:style w:type="character" w:customStyle="1" w:styleId="underline">
    <w:name w:val="underline"/>
    <w:qFormat/>
    <w:rsid w:val="006F2FD6"/>
    <w:rPr>
      <w:b/>
      <w:u w:val="single"/>
    </w:rPr>
  </w:style>
  <w:style w:type="character" w:customStyle="1" w:styleId="qlabel">
    <w:name w:val="q_label"/>
    <w:basedOn w:val="DefaultParagraphFont"/>
    <w:rsid w:val="006F2FD6"/>
  </w:style>
  <w:style w:type="character" w:customStyle="1" w:styleId="alabel">
    <w:name w:val="a_label"/>
    <w:basedOn w:val="DefaultParagraphFont"/>
    <w:rsid w:val="006F2FD6"/>
  </w:style>
  <w:style w:type="character" w:customStyle="1" w:styleId="TitleChar2">
    <w:name w:val="Title Char2"/>
    <w:basedOn w:val="DefaultParagraphFont"/>
    <w:uiPriority w:val="5"/>
    <w:qFormat/>
    <w:rsid w:val="006F2FD6"/>
    <w:rPr>
      <w:rFonts w:ascii="Calibri Light" w:eastAsia="Times New Roman" w:hAnsi="Calibri Light" w:cs="Times New Roman"/>
      <w:spacing w:val="-10"/>
      <w:kern w:val="28"/>
      <w:sz w:val="56"/>
      <w:szCs w:val="56"/>
    </w:rPr>
  </w:style>
  <w:style w:type="paragraph" w:customStyle="1" w:styleId="Heading61">
    <w:name w:val="Heading 61"/>
    <w:basedOn w:val="Normal"/>
    <w:next w:val="Normal"/>
    <w:uiPriority w:val="9"/>
    <w:semiHidden/>
    <w:unhideWhenUsed/>
    <w:qFormat/>
    <w:rsid w:val="006F2FD6"/>
    <w:pPr>
      <w:keepNext/>
      <w:keepLines/>
      <w:spacing w:before="40" w:after="0"/>
      <w:outlineLvl w:val="5"/>
    </w:pPr>
    <w:rPr>
      <w:rFonts w:ascii="Calibri Light" w:eastAsia="Times New Roman" w:hAnsi="Calibri Light"/>
      <w:color w:val="1F3763"/>
    </w:rPr>
  </w:style>
  <w:style w:type="paragraph" w:customStyle="1" w:styleId="Analytics">
    <w:name w:val="Analytics"/>
    <w:link w:val="AnalyticsChar"/>
    <w:uiPriority w:val="5"/>
    <w:qFormat/>
    <w:rsid w:val="006F2FD6"/>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5"/>
    <w:rsid w:val="006F2FD6"/>
    <w:rPr>
      <w:rFonts w:ascii="Calibri" w:eastAsia="Times New Roman" w:hAnsi="Calibri" w:cs="Times New Roman"/>
      <w:b/>
      <w:iCs/>
      <w:sz w:val="26"/>
      <w:szCs w:val="28"/>
    </w:rPr>
  </w:style>
  <w:style w:type="character" w:customStyle="1" w:styleId="ref-lnk">
    <w:name w:val="ref-lnk"/>
    <w:basedOn w:val="DefaultParagraphFont"/>
    <w:rsid w:val="006F2FD6"/>
  </w:style>
  <w:style w:type="character" w:customStyle="1" w:styleId="off-screen">
    <w:name w:val="off-screen"/>
    <w:basedOn w:val="DefaultParagraphFont"/>
    <w:rsid w:val="006F2FD6"/>
  </w:style>
  <w:style w:type="paragraph" w:styleId="HTMLPreformatted">
    <w:name w:val="HTML Preformatted"/>
    <w:basedOn w:val="Normal"/>
    <w:link w:val="HTMLPreformattedChar"/>
    <w:uiPriority w:val="99"/>
    <w:unhideWhenUsed/>
    <w:rsid w:val="006F2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6F2FD6"/>
    <w:rPr>
      <w:rFonts w:ascii="Courier New" w:eastAsia="Times New Roman" w:hAnsi="Courier New" w:cs="Courier New"/>
      <w:sz w:val="20"/>
      <w:szCs w:val="20"/>
    </w:rPr>
  </w:style>
  <w:style w:type="table" w:styleId="TableGrid">
    <w:name w:val="Table Grid"/>
    <w:basedOn w:val="TableNormal"/>
    <w:uiPriority w:val="39"/>
    <w:rsid w:val="006F2F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6F2FD6"/>
  </w:style>
  <w:style w:type="paragraph" w:customStyle="1" w:styleId="paragraphtext-sqisdnjh0t0-">
    <w:name w:val="paragraph_text-sqisdnjh0t0-"/>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Heading6Char1">
    <w:name w:val="Heading 6 Char1"/>
    <w:aliases w:val="Title (no index) Char1,cites2 Char1"/>
    <w:basedOn w:val="DefaultParagraphFont"/>
    <w:uiPriority w:val="9"/>
    <w:semiHidden/>
    <w:rsid w:val="006F2FD6"/>
    <w:rPr>
      <w:rFonts w:ascii="Calibri Light" w:eastAsia="Times New Roman" w:hAnsi="Calibri Light" w:cs="Times New Roman"/>
      <w:color w:val="1F3763"/>
    </w:rPr>
  </w:style>
  <w:style w:type="paragraph" w:customStyle="1" w:styleId="analyticreal">
    <w:name w:val="analytic real"/>
    <w:basedOn w:val="Heading4"/>
    <w:link w:val="analyticrealChar"/>
    <w:autoRedefine/>
    <w:uiPriority w:val="4"/>
    <w:qFormat/>
    <w:rsid w:val="006F2FD6"/>
    <w:rPr>
      <w:color w:val="1F4E79"/>
      <w:sz w:val="22"/>
    </w:rPr>
  </w:style>
  <w:style w:type="character" w:customStyle="1" w:styleId="analyticrealChar">
    <w:name w:val="analytic real Char"/>
    <w:basedOn w:val="DefaultParagraphFont"/>
    <w:link w:val="analyticreal"/>
    <w:uiPriority w:val="4"/>
    <w:rsid w:val="006F2FD6"/>
    <w:rPr>
      <w:rFonts w:ascii="Calibri" w:eastAsiaTheme="majorEastAsia" w:hAnsi="Calibri" w:cstheme="majorBidi"/>
      <w:b/>
      <w:iCs/>
      <w:color w:val="1F4E79"/>
    </w:rPr>
  </w:style>
  <w:style w:type="paragraph" w:customStyle="1" w:styleId="cardnotes">
    <w:name w:val="card notes"/>
    <w:uiPriority w:val="4"/>
    <w:qFormat/>
    <w:rsid w:val="006F2FD6"/>
    <w:rPr>
      <w:rFonts w:ascii="Calibri" w:eastAsia="Times New Roman" w:hAnsi="Calibri" w:cs="Times New Roman"/>
      <w:b/>
      <w:iCs/>
      <w:color w:val="538135"/>
    </w:rPr>
  </w:style>
  <w:style w:type="paragraph" w:customStyle="1" w:styleId="Tagnotes">
    <w:name w:val="Tag notes"/>
    <w:link w:val="TagnotesChar"/>
    <w:uiPriority w:val="4"/>
    <w:qFormat/>
    <w:rsid w:val="006F2FD6"/>
    <w:rPr>
      <w:rFonts w:ascii="Calibri" w:eastAsia="Times New Roman" w:hAnsi="Calibri" w:cs="Times New Roman"/>
      <w:b/>
      <w:color w:val="44546A"/>
      <w:sz w:val="24"/>
      <w:szCs w:val="24"/>
    </w:rPr>
  </w:style>
  <w:style w:type="character" w:customStyle="1" w:styleId="TagnotesChar">
    <w:name w:val="Tag notes Char"/>
    <w:basedOn w:val="DefaultParagraphFont"/>
    <w:link w:val="Tagnotes"/>
    <w:uiPriority w:val="4"/>
    <w:rsid w:val="006F2FD6"/>
    <w:rPr>
      <w:rFonts w:ascii="Calibri" w:eastAsia="Times New Roman" w:hAnsi="Calibri" w:cs="Times New Roman"/>
      <w:b/>
      <w:color w:val="44546A"/>
      <w:sz w:val="24"/>
      <w:szCs w:val="24"/>
    </w:rPr>
  </w:style>
  <w:style w:type="paragraph" w:customStyle="1" w:styleId="Cardnotes0">
    <w:name w:val="Card notes"/>
    <w:uiPriority w:val="4"/>
    <w:qFormat/>
    <w:rsid w:val="006F2FD6"/>
    <w:rPr>
      <w:rFonts w:ascii="Calibri" w:hAnsi="Calibri" w:cs="Calibri"/>
      <w:b/>
      <w:color w:val="538135"/>
    </w:rPr>
  </w:style>
  <w:style w:type="paragraph" w:customStyle="1" w:styleId="duet--article--dangerously-set-cms-markup">
    <w:name w:val="duet--article--dangerously-set-cms-markup"/>
    <w:basedOn w:val="Normal"/>
    <w:rsid w:val="006F2FD6"/>
    <w:pPr>
      <w:spacing w:before="100" w:beforeAutospacing="1" w:after="100" w:afterAutospacing="1"/>
    </w:pPr>
    <w:rPr>
      <w:rFonts w:eastAsia="Times New Roman"/>
      <w:sz w:val="24"/>
      <w:szCs w:val="24"/>
    </w:rPr>
  </w:style>
  <w:style w:type="paragraph" w:customStyle="1" w:styleId="Heading411">
    <w:name w:val="Heading 411"/>
    <w:basedOn w:val="Heading1"/>
    <w:next w:val="NoSpacing"/>
    <w:link w:val="Hyperlink"/>
    <w:autoRedefine/>
    <w:uiPriority w:val="99"/>
    <w:qFormat/>
    <w:rsid w:val="006F2FD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has-text-align-justify">
    <w:name w:val="has-text-align-justify"/>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field">
    <w:name w:val="field"/>
    <w:basedOn w:val="DefaultParagraphFont"/>
    <w:rsid w:val="006F2FD6"/>
  </w:style>
  <w:style w:type="paragraph" w:customStyle="1" w:styleId="story-textparagraph">
    <w:name w:val="story-text__paragraph"/>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wpds-c-cydrxm">
    <w:name w:val="wpds-c-cydrxm"/>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gntarbp">
    <w:name w:val="gnt_ar_b_p"/>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mtphl">
    <w:name w:val="mtp_hl"/>
    <w:basedOn w:val="DefaultParagraphFont"/>
    <w:rsid w:val="006F2FD6"/>
  </w:style>
  <w:style w:type="paragraph" w:customStyle="1" w:styleId="pullquote">
    <w:name w:val="pullquote"/>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pjlv">
    <w:name w:val="pjlv"/>
    <w:basedOn w:val="DefaultParagraphFont"/>
    <w:rsid w:val="006F2FD6"/>
  </w:style>
  <w:style w:type="character" w:customStyle="1" w:styleId="visually-hidden">
    <w:name w:val="visually-hidden"/>
    <w:basedOn w:val="DefaultParagraphFont"/>
    <w:rsid w:val="006F2FD6"/>
  </w:style>
  <w:style w:type="paragraph" w:customStyle="1" w:styleId="Subtitle1">
    <w:name w:val="Subtitle1"/>
    <w:basedOn w:val="Normal"/>
    <w:qFormat/>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TableParagraph">
    <w:name w:val="Table Paragraph"/>
    <w:basedOn w:val="Normal"/>
    <w:uiPriority w:val="1"/>
    <w:qFormat/>
    <w:rsid w:val="006F2FD6"/>
    <w:pPr>
      <w:widowControl w:val="0"/>
      <w:autoSpaceDE w:val="0"/>
      <w:autoSpaceDN w:val="0"/>
      <w:spacing w:after="0" w:line="240" w:lineRule="auto"/>
    </w:pPr>
    <w:rPr>
      <w:rFonts w:ascii="Trebuchet MS" w:eastAsia="Trebuchet MS" w:hAnsi="Trebuchet MS" w:cs="Trebuchet MS"/>
    </w:rPr>
  </w:style>
  <w:style w:type="paragraph" w:customStyle="1" w:styleId="dcr-iy9ec7">
    <w:name w:val="dcr-iy9ec7"/>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premium">
    <w:name w:val="premium"/>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widgetheadline-text">
    <w:name w:val="widget__headline-text"/>
    <w:basedOn w:val="DefaultParagraphFont"/>
    <w:rsid w:val="006F2FD6"/>
  </w:style>
  <w:style w:type="character" w:customStyle="1" w:styleId="mr1">
    <w:name w:val="mr1"/>
    <w:basedOn w:val="DefaultParagraphFont"/>
    <w:rsid w:val="006F2FD6"/>
  </w:style>
  <w:style w:type="character" w:customStyle="1" w:styleId="t-14">
    <w:name w:val="t-14"/>
    <w:basedOn w:val="DefaultParagraphFont"/>
    <w:rsid w:val="006F2FD6"/>
  </w:style>
  <w:style w:type="character" w:customStyle="1" w:styleId="apple-converted-space">
    <w:name w:val="apple-converted-space"/>
    <w:basedOn w:val="DefaultParagraphFont"/>
    <w:qFormat/>
    <w:rsid w:val="006F2FD6"/>
  </w:style>
  <w:style w:type="paragraph" w:customStyle="1" w:styleId="paragraph-sc-1tqpf5s-0">
    <w:name w:val="paragraph-sc-1tqpf5s-0"/>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pw-post-body-paragraph">
    <w:name w:val="pw-post-body-paragraph"/>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article-classifiergap">
    <w:name w:val="article-classifier__gap"/>
    <w:basedOn w:val="DefaultParagraphFont"/>
    <w:rsid w:val="006F2FD6"/>
  </w:style>
  <w:style w:type="paragraph" w:customStyle="1" w:styleId="list-item">
    <w:name w:val="list-item"/>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cardtextChar">
    <w:name w:val="card text Char"/>
    <w:basedOn w:val="DefaultParagraphFont"/>
    <w:link w:val="cardtext"/>
    <w:locked/>
    <w:rsid w:val="006F2FD6"/>
    <w:rPr>
      <w:rFonts w:ascii="Calibri" w:hAnsi="Calibri" w:cs="Calibri"/>
    </w:rPr>
  </w:style>
  <w:style w:type="paragraph" w:customStyle="1" w:styleId="cardtext">
    <w:name w:val="card text"/>
    <w:basedOn w:val="Normal"/>
    <w:link w:val="cardtextChar"/>
    <w:qFormat/>
    <w:rsid w:val="006F2FD6"/>
    <w:pPr>
      <w:ind w:left="288" w:right="288"/>
    </w:pPr>
  </w:style>
  <w:style w:type="paragraph" w:customStyle="1" w:styleId="css-at9mc1">
    <w:name w:val="css-at9mc1"/>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storyline-p">
    <w:name w:val="storyline-p"/>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e1cmel8x0">
    <w:name w:val="e1cmel8x0"/>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css-0">
    <w:name w:val="css-0"/>
    <w:basedOn w:val="DefaultParagraphFont"/>
    <w:rsid w:val="006F2FD6"/>
  </w:style>
  <w:style w:type="paragraph" w:customStyle="1" w:styleId="xvisr">
    <w:name w:val="xvisr"/>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b2eff">
    <w:name w:val="b2eff"/>
    <w:basedOn w:val="DefaultParagraphFont"/>
    <w:rsid w:val="006F2FD6"/>
  </w:style>
  <w:style w:type="paragraph" w:customStyle="1" w:styleId="paragraph">
    <w:name w:val="paragraph"/>
    <w:basedOn w:val="Normal"/>
    <w:qFormat/>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css-k3zb6l-paragraph">
    <w:name w:val="css-k3zb6l-paragraph"/>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opinion-articlebody">
    <w:name w:val="opinion-article__body"/>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text">
    <w:name w:val="text"/>
    <w:basedOn w:val="DefaultParagraphFont"/>
    <w:rsid w:val="006F2FD6"/>
  </w:style>
  <w:style w:type="character" w:customStyle="1" w:styleId="opinion-articlebody1">
    <w:name w:val="opinion-article__body1"/>
    <w:basedOn w:val="DefaultParagraphFont"/>
    <w:rsid w:val="006F2FD6"/>
  </w:style>
  <w:style w:type="character" w:customStyle="1" w:styleId="ssrfcpassagedeactivated">
    <w:name w:val="ss_rfcpassage_deactivated"/>
    <w:basedOn w:val="DefaultParagraphFont"/>
    <w:rsid w:val="006F2FD6"/>
  </w:style>
  <w:style w:type="character" w:customStyle="1" w:styleId="ssun">
    <w:name w:val="ss_un"/>
    <w:basedOn w:val="DefaultParagraphFont"/>
    <w:rsid w:val="006F2FD6"/>
  </w:style>
  <w:style w:type="character" w:customStyle="1" w:styleId="sssh">
    <w:name w:val="ss_sh"/>
    <w:basedOn w:val="DefaultParagraphFont"/>
    <w:rsid w:val="006F2FD6"/>
  </w:style>
  <w:style w:type="character" w:customStyle="1" w:styleId="ssit">
    <w:name w:val="ss_it"/>
    <w:basedOn w:val="DefaultParagraphFont"/>
    <w:rsid w:val="006F2FD6"/>
  </w:style>
  <w:style w:type="character" w:customStyle="1" w:styleId="ssrfcsection">
    <w:name w:val="ss_rfcsection"/>
    <w:basedOn w:val="DefaultParagraphFont"/>
    <w:rsid w:val="006F2FD6"/>
  </w:style>
  <w:style w:type="character" w:customStyle="1" w:styleId="ssheadnotelink">
    <w:name w:val="ss_headnotelink"/>
    <w:basedOn w:val="DefaultParagraphFont"/>
    <w:rsid w:val="006F2FD6"/>
  </w:style>
  <w:style w:type="character" w:customStyle="1" w:styleId="dropcap">
    <w:name w:val="dropcap"/>
    <w:basedOn w:val="DefaultParagraphFont"/>
    <w:rsid w:val="006F2FD6"/>
  </w:style>
  <w:style w:type="paragraph" w:customStyle="1" w:styleId="img-circle">
    <w:name w:val="img-circle"/>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e15kmbpe0">
    <w:name w:val="e15kmbpe0"/>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is-style-dropcap">
    <w:name w:val="is-style-dropcap"/>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annotationhighlight">
    <w:name w:val="annotation__highlight"/>
    <w:basedOn w:val="DefaultParagraphFont"/>
    <w:rsid w:val="006F2FD6"/>
  </w:style>
  <w:style w:type="character" w:customStyle="1" w:styleId="annotation-link">
    <w:name w:val="annotation-link"/>
    <w:basedOn w:val="DefaultParagraphFont"/>
    <w:rsid w:val="006F2FD6"/>
  </w:style>
  <w:style w:type="paragraph" w:customStyle="1" w:styleId="sc-77igqf-0">
    <w:name w:val="sc-77igqf-0"/>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caas-xray-inline">
    <w:name w:val="caas-xray-inline"/>
    <w:basedOn w:val="DefaultParagraphFont"/>
    <w:rsid w:val="006F2FD6"/>
  </w:style>
  <w:style w:type="paragraph" w:customStyle="1" w:styleId="mdc-article-paragraph">
    <w:name w:val="mdc-article-paragraph"/>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media-ui-paragraphtext-sqisdnjh0t0-">
    <w:name w:val="media-ui-paragraph_text-sqisdnjh0t0-"/>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has-text-align-center">
    <w:name w:val="has-text-align-center"/>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paywall">
    <w:name w:val="paywall"/>
    <w:basedOn w:val="Normal"/>
    <w:uiPriority w:val="99"/>
    <w:qFormat/>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basewrap-sc-gjqpdd">
    <w:name w:val="basewrap-sc-gjqpdd"/>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spanwrapper-umhxw">
    <w:name w:val="spanwrapper-umhxw"/>
    <w:basedOn w:val="DefaultParagraphFont"/>
    <w:rsid w:val="006F2FD6"/>
  </w:style>
  <w:style w:type="character" w:customStyle="1" w:styleId="rubricname-fvtemz">
    <w:name w:val="rubricname-fvtemz"/>
    <w:basedOn w:val="DefaultParagraphFont"/>
    <w:rsid w:val="006F2FD6"/>
  </w:style>
  <w:style w:type="paragraph" w:customStyle="1" w:styleId="bylinewrapper-jwhrlh">
    <w:name w:val="bylinewrapper-jwhrlh"/>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bylinename-kwmrln">
    <w:name w:val="bylinename-kwmrln"/>
    <w:basedOn w:val="DefaultParagraphFont"/>
    <w:rsid w:val="006F2FD6"/>
  </w:style>
  <w:style w:type="character" w:customStyle="1" w:styleId="ct-span">
    <w:name w:val="ct-span"/>
    <w:basedOn w:val="DefaultParagraphFont"/>
    <w:rsid w:val="006F2FD6"/>
  </w:style>
  <w:style w:type="paragraph" w:customStyle="1" w:styleId="has-dropcap">
    <w:name w:val="has-dropcap"/>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clay-paragraph">
    <w:name w:val="clay-paragraph"/>
    <w:basedOn w:val="Normal"/>
    <w:rsid w:val="006F2FD6"/>
    <w:pPr>
      <w:spacing w:before="100" w:beforeAutospacing="1" w:after="100" w:afterAutospacing="1" w:line="240" w:lineRule="auto"/>
    </w:pPr>
    <w:rPr>
      <w:rFonts w:ascii="Times New Roman" w:eastAsia="Times New Roman" w:hAnsi="Times New Roman"/>
      <w:sz w:val="24"/>
      <w:szCs w:val="24"/>
    </w:rPr>
  </w:style>
  <w:style w:type="character" w:customStyle="1" w:styleId="sidenote">
    <w:name w:val="sidenote"/>
    <w:basedOn w:val="DefaultParagraphFont"/>
    <w:rsid w:val="006F2FD6"/>
  </w:style>
  <w:style w:type="paragraph" w:customStyle="1" w:styleId="Emphasis0">
    <w:name w:val="!!_Emphasis"/>
    <w:basedOn w:val="Normal"/>
    <w:uiPriority w:val="7"/>
    <w:qFormat/>
    <w:rsid w:val="006F2FD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Boxes">
    <w:name w:val="Boxes"/>
    <w:basedOn w:val="Emphasis"/>
    <w:qFormat/>
    <w:rsid w:val="006F2FD6"/>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6F2FD6"/>
    <w:rPr>
      <w:b w:val="0"/>
      <w:sz w:val="22"/>
      <w:u w:val="single"/>
    </w:rPr>
  </w:style>
  <w:style w:type="paragraph" w:customStyle="1" w:styleId="sc-eb7bd5f6-0">
    <w:name w:val="sc-eb7bd5f6-0"/>
    <w:basedOn w:val="Normal"/>
    <w:rsid w:val="006F2FD6"/>
    <w:pPr>
      <w:spacing w:before="100" w:beforeAutospacing="1" w:after="100" w:afterAutospacing="1"/>
    </w:pPr>
  </w:style>
  <w:style w:type="character" w:customStyle="1" w:styleId="dotcom-ad-text">
    <w:name w:val="dotcom-ad-text"/>
    <w:basedOn w:val="DefaultParagraphFont"/>
    <w:rsid w:val="006F2FD6"/>
  </w:style>
  <w:style w:type="paragraph" w:customStyle="1" w:styleId="sc-8d73edac-0">
    <w:name w:val="sc-8d73edac-0"/>
    <w:basedOn w:val="Normal"/>
    <w:rsid w:val="006F2FD6"/>
    <w:pPr>
      <w:spacing w:before="100" w:beforeAutospacing="1" w:after="100" w:afterAutospacing="1"/>
    </w:pPr>
  </w:style>
  <w:style w:type="paragraph" w:customStyle="1" w:styleId="has-white-color">
    <w:name w:val="has-white-color"/>
    <w:basedOn w:val="Normal"/>
    <w:rsid w:val="006F2FD6"/>
    <w:pPr>
      <w:spacing w:before="100" w:beforeAutospacing="1" w:after="100" w:afterAutospacing="1"/>
    </w:pPr>
  </w:style>
  <w:style w:type="paragraph" w:customStyle="1" w:styleId="wp-caption-text">
    <w:name w:val="wp-caption-text"/>
    <w:basedOn w:val="Normal"/>
    <w:uiPriority w:val="99"/>
    <w:qFormat/>
    <w:rsid w:val="006F2FD6"/>
    <w:pPr>
      <w:spacing w:before="100" w:beforeAutospacing="1" w:after="100" w:afterAutospacing="1"/>
    </w:pPr>
  </w:style>
  <w:style w:type="paragraph" w:customStyle="1" w:styleId="previous">
    <w:name w:val="previous"/>
    <w:basedOn w:val="Normal"/>
    <w:rsid w:val="006F2FD6"/>
    <w:pPr>
      <w:spacing w:before="100" w:beforeAutospacing="1" w:after="100" w:afterAutospacing="1"/>
    </w:pPr>
  </w:style>
  <w:style w:type="character" w:customStyle="1" w:styleId="button-alternative-text">
    <w:name w:val="button-alternative-text"/>
    <w:basedOn w:val="DefaultParagraphFont"/>
    <w:rsid w:val="006F2FD6"/>
  </w:style>
  <w:style w:type="character" w:customStyle="1" w:styleId="extra-detail-1">
    <w:name w:val="extra-detail-1"/>
    <w:basedOn w:val="DefaultParagraphFont"/>
    <w:rsid w:val="006F2FD6"/>
  </w:style>
  <w:style w:type="character" w:customStyle="1" w:styleId="extra-detail-2">
    <w:name w:val="extra-detail-2"/>
    <w:basedOn w:val="DefaultParagraphFont"/>
    <w:rsid w:val="006F2FD6"/>
  </w:style>
  <w:style w:type="paragraph" w:customStyle="1" w:styleId="next">
    <w:name w:val="next"/>
    <w:basedOn w:val="Normal"/>
    <w:rsid w:val="006F2FD6"/>
    <w:pPr>
      <w:spacing w:before="100" w:beforeAutospacing="1" w:after="100" w:afterAutospacing="1"/>
    </w:pPr>
  </w:style>
  <w:style w:type="character" w:customStyle="1" w:styleId="anchor-text">
    <w:name w:val="anchor-text"/>
    <w:basedOn w:val="DefaultParagraphFont"/>
    <w:rsid w:val="006F2FD6"/>
  </w:style>
  <w:style w:type="character" w:customStyle="1" w:styleId="ad-label">
    <w:name w:val="ad-label"/>
    <w:basedOn w:val="DefaultParagraphFont"/>
    <w:rsid w:val="006F2FD6"/>
  </w:style>
  <w:style w:type="paragraph" w:customStyle="1" w:styleId="c-paragraph">
    <w:name w:val="c-paragraph"/>
    <w:basedOn w:val="Normal"/>
    <w:rsid w:val="006F2FD6"/>
    <w:pPr>
      <w:spacing w:before="100" w:beforeAutospacing="1" w:after="100" w:afterAutospacing="1"/>
    </w:pPr>
  </w:style>
  <w:style w:type="character" w:customStyle="1" w:styleId="c-media-itemcaption">
    <w:name w:val="c-media-item__caption"/>
    <w:basedOn w:val="DefaultParagraphFont"/>
    <w:rsid w:val="006F2FD6"/>
  </w:style>
  <w:style w:type="character" w:customStyle="1" w:styleId="c-stack">
    <w:name w:val="c-stack"/>
    <w:basedOn w:val="DefaultParagraphFont"/>
    <w:rsid w:val="006F2FD6"/>
  </w:style>
  <w:style w:type="paragraph" w:customStyle="1" w:styleId="bodypara">
    <w:name w:val="body_para"/>
    <w:basedOn w:val="Normal"/>
    <w:rsid w:val="006F2FD6"/>
    <w:pPr>
      <w:spacing w:before="100" w:beforeAutospacing="1" w:after="100" w:afterAutospacing="1"/>
    </w:pPr>
  </w:style>
  <w:style w:type="character" w:customStyle="1" w:styleId="-superscript-number">
    <w:name w:val="•-superscript-number"/>
    <w:basedOn w:val="DefaultParagraphFont"/>
    <w:rsid w:val="006F2FD6"/>
  </w:style>
  <w:style w:type="character" w:customStyle="1" w:styleId="-no-break">
    <w:name w:val="•-no-break"/>
    <w:basedOn w:val="DefaultParagraphFont"/>
    <w:rsid w:val="006F2FD6"/>
  </w:style>
  <w:style w:type="paragraph" w:customStyle="1" w:styleId="pullquote0">
    <w:name w:val="pull_quote"/>
    <w:basedOn w:val="Normal"/>
    <w:rsid w:val="006F2FD6"/>
    <w:pPr>
      <w:spacing w:before="100" w:beforeAutospacing="1" w:after="100" w:afterAutospacing="1"/>
    </w:pPr>
  </w:style>
  <w:style w:type="paragraph" w:customStyle="1" w:styleId="dcr-s3ycb2">
    <w:name w:val="dcr-s3ycb2"/>
    <w:basedOn w:val="Normal"/>
    <w:rsid w:val="006F2FD6"/>
    <w:pPr>
      <w:spacing w:before="100" w:beforeAutospacing="1" w:after="100" w:afterAutospacing="1"/>
    </w:pPr>
  </w:style>
  <w:style w:type="character" w:customStyle="1" w:styleId="dcr-15rw6c2">
    <w:name w:val="dcr-15rw6c2"/>
    <w:basedOn w:val="DefaultParagraphFont"/>
    <w:rsid w:val="006F2FD6"/>
  </w:style>
  <w:style w:type="character" w:customStyle="1" w:styleId="dcr-1ypwo6h">
    <w:name w:val="dcr-1ypwo6h"/>
    <w:basedOn w:val="DefaultParagraphFont"/>
    <w:rsid w:val="006F2FD6"/>
  </w:style>
  <w:style w:type="character" w:customStyle="1" w:styleId="dcr-3j53am">
    <w:name w:val="dcr-3j53am"/>
    <w:basedOn w:val="DefaultParagraphFont"/>
    <w:rsid w:val="006F2FD6"/>
  </w:style>
  <w:style w:type="character" w:customStyle="1" w:styleId="dcr-194i6pr">
    <w:name w:val="dcr-194i6pr"/>
    <w:basedOn w:val="DefaultParagraphFont"/>
    <w:rsid w:val="006F2FD6"/>
  </w:style>
  <w:style w:type="character" w:customStyle="1" w:styleId="dcr-1qvd3m6">
    <w:name w:val="dcr-1qvd3m6"/>
    <w:basedOn w:val="DefaultParagraphFont"/>
    <w:rsid w:val="006F2FD6"/>
  </w:style>
  <w:style w:type="paragraph" w:customStyle="1" w:styleId="slick-active">
    <w:name w:val="slick-active"/>
    <w:basedOn w:val="Normal"/>
    <w:rsid w:val="006F2FD6"/>
    <w:pPr>
      <w:spacing w:before="100" w:beforeAutospacing="1" w:after="100" w:afterAutospacing="1" w:line="240" w:lineRule="auto"/>
    </w:pPr>
    <w:rPr>
      <w:rFonts w:ascii="Times New Roman" w:eastAsia="Times New Roman" w:hAnsi="Times New Roman"/>
      <w:sz w:val="24"/>
    </w:rPr>
  </w:style>
  <w:style w:type="character" w:customStyle="1" w:styleId="select-all">
    <w:name w:val="select-all"/>
    <w:basedOn w:val="DefaultParagraphFont"/>
    <w:rsid w:val="006F2FD6"/>
  </w:style>
  <w:style w:type="character" w:customStyle="1" w:styleId="alt">
    <w:name w:val="alt"/>
    <w:basedOn w:val="DefaultParagraphFont"/>
    <w:rsid w:val="006F2FD6"/>
  </w:style>
  <w:style w:type="paragraph" w:customStyle="1" w:styleId="messagelistitem5126c">
    <w:name w:val="messagelistitem__5126c"/>
    <w:basedOn w:val="Normal"/>
    <w:rsid w:val="006F2FD6"/>
    <w:pPr>
      <w:spacing w:before="100" w:beforeAutospacing="1" w:after="100" w:afterAutospacing="1" w:line="240" w:lineRule="auto"/>
    </w:pPr>
    <w:rPr>
      <w:rFonts w:ascii="Times New Roman" w:eastAsia="Times New Roman" w:hAnsi="Times New Roman"/>
      <w:sz w:val="24"/>
      <w:szCs w:val="24"/>
    </w:rPr>
  </w:style>
  <w:style w:type="paragraph" w:customStyle="1" w:styleId="NoSpacing61">
    <w:name w:val="No Spacing61"/>
    <w:basedOn w:val="Heading1"/>
    <w:next w:val="NoSpacing"/>
    <w:autoRedefine/>
    <w:uiPriority w:val="99"/>
    <w:qFormat/>
    <w:rsid w:val="006F2FD6"/>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paragraph" w:customStyle="1" w:styleId="Style4">
    <w:name w:val="Style4"/>
    <w:basedOn w:val="Heading2"/>
    <w:link w:val="Style4Char"/>
    <w:qFormat/>
    <w:rsid w:val="006F2FD6"/>
    <w:pPr>
      <w:keepNext w:val="0"/>
      <w:keepLines w:val="0"/>
      <w:pageBreakBefore w:val="0"/>
      <w:widowControl w:val="0"/>
    </w:pPr>
    <w:rPr>
      <w:rFonts w:eastAsia="Times New Roman" w:cs="Times New Roman"/>
      <w:iCs/>
      <w:sz w:val="26"/>
      <w:szCs w:val="28"/>
      <w:u w:val="none"/>
      <w:lang w:val="x-none" w:eastAsia="x-none"/>
    </w:rPr>
  </w:style>
  <w:style w:type="character" w:customStyle="1" w:styleId="Style4Char">
    <w:name w:val="Style4 Char"/>
    <w:link w:val="Style4"/>
    <w:locked/>
    <w:rsid w:val="006F2FD6"/>
    <w:rPr>
      <w:rFonts w:ascii="Calibri" w:eastAsia="Times New Roman" w:hAnsi="Calibri" w:cs="Times New Roman"/>
      <w:b/>
      <w:iCs/>
      <w:sz w:val="26"/>
      <w:szCs w:val="28"/>
      <w:lang w:val="x-none" w:eastAsia="x-none"/>
    </w:rPr>
  </w:style>
  <w:style w:type="paragraph" w:customStyle="1" w:styleId="chapter-para">
    <w:name w:val="chapter-para"/>
    <w:basedOn w:val="Normal"/>
    <w:qFormat/>
    <w:rsid w:val="006F2F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vp-author-page-desc">
    <w:name w:val="mvp-author-page-desc"/>
    <w:basedOn w:val="DefaultParagraphFont"/>
    <w:rsid w:val="006F2FD6"/>
  </w:style>
  <w:style w:type="paragraph" w:customStyle="1" w:styleId="HeadingLittle1">
    <w:name w:val="HeadingLittle1"/>
    <w:basedOn w:val="PlainText"/>
    <w:link w:val="HeadingLittle1Char"/>
    <w:autoRedefine/>
    <w:qFormat/>
    <w:rsid w:val="006F2FD6"/>
    <w:pPr>
      <w:keepNext/>
      <w:keepLines/>
      <w:numPr>
        <w:ilvl w:val="1"/>
        <w:numId w:val="1"/>
      </w:numPr>
      <w:tabs>
        <w:tab w:val="num" w:pos="360"/>
      </w:tabs>
      <w:spacing w:before="120" w:line="240" w:lineRule="exact"/>
      <w:ind w:left="0" w:firstLine="0"/>
      <w:jc w:val="both"/>
    </w:pPr>
    <w:rPr>
      <w:rFonts w:ascii="Times New Roman" w:eastAsiaTheme="minorEastAsia" w:hAnsi="Times New Roman" w:cs="Times New Roman"/>
      <w:sz w:val="24"/>
      <w:szCs w:val="24"/>
    </w:rPr>
  </w:style>
  <w:style w:type="character" w:customStyle="1" w:styleId="HeadingLittle1Char">
    <w:name w:val="HeadingLittle1 Char"/>
    <w:basedOn w:val="PlainTextChar"/>
    <w:link w:val="HeadingLittle1"/>
    <w:rsid w:val="006F2FD6"/>
    <w:rPr>
      <w:rFonts w:ascii="Times New Roman" w:eastAsiaTheme="minorEastAsia" w:hAnsi="Times New Roman" w:cs="Times New Roman"/>
      <w:sz w:val="24"/>
      <w:szCs w:val="24"/>
    </w:rPr>
  </w:style>
  <w:style w:type="paragraph" w:customStyle="1" w:styleId="Citation">
    <w:name w:val="Citation"/>
    <w:basedOn w:val="PlainText"/>
    <w:link w:val="CitationChar"/>
    <w:autoRedefine/>
    <w:qFormat/>
    <w:rsid w:val="006F2FD6"/>
    <w:pPr>
      <w:keepNext/>
      <w:keepLines/>
      <w:spacing w:before="120" w:line="260" w:lineRule="exact"/>
      <w:ind w:left="720"/>
      <w:jc w:val="both"/>
    </w:pPr>
    <w:rPr>
      <w:rFonts w:ascii="Times New Roman" w:eastAsiaTheme="minorEastAsia" w:hAnsi="Times New Roman" w:cs="Times New Roman"/>
      <w:sz w:val="24"/>
      <w:szCs w:val="24"/>
    </w:rPr>
  </w:style>
  <w:style w:type="character" w:customStyle="1" w:styleId="CitationChar">
    <w:name w:val="Citation Char"/>
    <w:aliases w:val="cites Char Char,Heading 3 Char1 Char,Block Writing Char,Char Char Char1"/>
    <w:basedOn w:val="PlainTextChar"/>
    <w:link w:val="Citation"/>
    <w:qFormat/>
    <w:rsid w:val="006F2FD6"/>
    <w:rPr>
      <w:rFonts w:ascii="Times New Roman" w:eastAsiaTheme="minorEastAsia" w:hAnsi="Times New Roman" w:cs="Times New Roman"/>
      <w:sz w:val="24"/>
      <w:szCs w:val="24"/>
    </w:rPr>
  </w:style>
  <w:style w:type="paragraph" w:customStyle="1" w:styleId="EvidenceItself">
    <w:name w:val="EvidenceItself"/>
    <w:basedOn w:val="PlainText"/>
    <w:link w:val="EvidenceItselfChar"/>
    <w:autoRedefine/>
    <w:qFormat/>
    <w:rsid w:val="006F2FD6"/>
    <w:pPr>
      <w:keepLines/>
      <w:tabs>
        <w:tab w:val="left" w:pos="1710"/>
      </w:tabs>
      <w:spacing w:line="250" w:lineRule="exact"/>
      <w:ind w:left="1080"/>
      <w:jc w:val="both"/>
    </w:pPr>
    <w:rPr>
      <w:rFonts w:ascii="Times New Roman" w:eastAsiaTheme="minorEastAsia" w:hAnsi="Times New Roman" w:cs="Times New Roman"/>
      <w:sz w:val="24"/>
      <w:szCs w:val="24"/>
    </w:rPr>
  </w:style>
  <w:style w:type="character" w:customStyle="1" w:styleId="EvidenceItselfChar">
    <w:name w:val="EvidenceItself Char"/>
    <w:basedOn w:val="PlainTextChar"/>
    <w:link w:val="EvidenceItself"/>
    <w:rsid w:val="006F2FD6"/>
    <w:rPr>
      <w:rFonts w:ascii="Times New Roman" w:eastAsiaTheme="minorEastAsia" w:hAnsi="Times New Roman" w:cs="Times New Roman"/>
      <w:sz w:val="24"/>
      <w:szCs w:val="24"/>
    </w:rPr>
  </w:style>
  <w:style w:type="paragraph" w:styleId="PlainText">
    <w:name w:val="Plain Text"/>
    <w:basedOn w:val="Normal"/>
    <w:link w:val="PlainTextChar"/>
    <w:unhideWhenUsed/>
    <w:rsid w:val="006F2FD6"/>
    <w:pPr>
      <w:spacing w:after="0" w:line="240" w:lineRule="auto"/>
    </w:pPr>
    <w:rPr>
      <w:rFonts w:ascii="Consolas" w:hAnsi="Consolas"/>
      <w:sz w:val="21"/>
      <w:szCs w:val="21"/>
    </w:rPr>
  </w:style>
  <w:style w:type="character" w:customStyle="1" w:styleId="PlainTextChar">
    <w:name w:val="Plain Text Char"/>
    <w:basedOn w:val="DefaultParagraphFont"/>
    <w:link w:val="PlainText"/>
    <w:rsid w:val="006F2FD6"/>
    <w:rPr>
      <w:rFonts w:ascii="Consolas" w:hAnsi="Consolas" w:cs="Calibri"/>
      <w:sz w:val="21"/>
      <w:szCs w:val="21"/>
    </w:rPr>
  </w:style>
  <w:style w:type="character" w:customStyle="1" w:styleId="cardChar">
    <w:name w:val="card Char"/>
    <w:aliases w:val="Bold Cite Char Char,Speed Cite Char"/>
    <w:basedOn w:val="DefaultParagraphFont"/>
    <w:uiPriority w:val="7"/>
    <w:locked/>
    <w:rsid w:val="006F2FD6"/>
    <w:rPr>
      <w:rFonts w:cs="Calibri"/>
      <w:u w:val="single"/>
    </w:rPr>
  </w:style>
  <w:style w:type="paragraph" w:customStyle="1" w:styleId="8MIn">
    <w:name w:val="8 MIn"/>
    <w:basedOn w:val="Normal"/>
    <w:link w:val="8MInChar"/>
    <w:uiPriority w:val="4"/>
    <w:qFormat/>
    <w:rsid w:val="006F2FD6"/>
    <w:pPr>
      <w:shd w:val="clear" w:color="auto" w:fill="FFFFFF"/>
      <w:spacing w:beforeAutospacing="1" w:after="0" w:afterAutospacing="1" w:line="240" w:lineRule="auto"/>
      <w:textAlignment w:val="baseline"/>
    </w:pPr>
    <w:rPr>
      <w:rFonts w:ascii="Times New Roman" w:eastAsia="Times New Roman" w:hAnsi="Times New Roman" w:cstheme="minorHAnsi"/>
      <w:color w:val="333333"/>
      <w:sz w:val="16"/>
      <w:szCs w:val="24"/>
    </w:rPr>
  </w:style>
  <w:style w:type="character" w:customStyle="1" w:styleId="8MInChar">
    <w:name w:val="8 MIn Char"/>
    <w:basedOn w:val="DefaultParagraphFont"/>
    <w:link w:val="8MIn"/>
    <w:uiPriority w:val="4"/>
    <w:rsid w:val="006F2FD6"/>
    <w:rPr>
      <w:rFonts w:ascii="Times New Roman" w:eastAsia="Times New Roman" w:hAnsi="Times New Roman" w:cstheme="minorHAnsi"/>
      <w:color w:val="333333"/>
      <w:sz w:val="16"/>
      <w:szCs w:val="24"/>
      <w:shd w:val="clear" w:color="auto" w:fill="FFFFFF"/>
    </w:rPr>
  </w:style>
  <w:style w:type="character" w:customStyle="1" w:styleId="Heading1Char1">
    <w:name w:val="Heading 1 Char1"/>
    <w:aliases w:val="Pocket Char1,Heading 1 Char Char1,Heading Char Char,Heading 1 - block Char,HEADER Char,cites Char1,Block Titles Char,Heading Char1,Brief - Heading 1 Char1,Block Header Char,Heading 1 Char1 Char Char1,HatText Char1,Heading 1 Char3"/>
    <w:basedOn w:val="DefaultParagraphFont"/>
    <w:qFormat/>
    <w:rsid w:val="006F2FD6"/>
    <w:rPr>
      <w:rFonts w:asciiTheme="majorHAnsi" w:eastAsiaTheme="majorEastAsia" w:hAnsiTheme="majorHAnsi" w:cstheme="majorBidi"/>
      <w:color w:val="2F5496" w:themeColor="accent1" w:themeShade="BF"/>
      <w:sz w:val="32"/>
      <w:szCs w:val="32"/>
    </w:rPr>
  </w:style>
  <w:style w:type="character" w:customStyle="1" w:styleId="Heading2Char1">
    <w:name w:val="Heading 2 Char1"/>
    <w:aliases w:val="Hat Char2,Hat Char1,Header Char1 Char Char,Header Char Char1 Char,Char Char Char1 Char,Header Char2 Char Char Char Char,Header Char1 Char1 Char Char Char Char"/>
    <w:basedOn w:val="DefaultParagraphFont"/>
    <w:uiPriority w:val="1"/>
    <w:qFormat/>
    <w:rsid w:val="006F2FD6"/>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uiPriority w:val="99"/>
    <w:qFormat/>
    <w:rsid w:val="006F2FD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reactioncount">
    <w:name w:val="c-reaction__count"/>
    <w:basedOn w:val="DefaultParagraphFont"/>
    <w:rsid w:val="006F2FD6"/>
  </w:style>
  <w:style w:type="character" w:customStyle="1" w:styleId="p-memberprofilehovercard">
    <w:name w:val="p-member_profile_hover_card"/>
    <w:basedOn w:val="DefaultParagraphFont"/>
    <w:rsid w:val="006F2FD6"/>
  </w:style>
  <w:style w:type="character" w:customStyle="1" w:styleId="c-timestamplabel">
    <w:name w:val="c-timestamp__label"/>
    <w:basedOn w:val="DefaultParagraphFont"/>
    <w:rsid w:val="006F2FD6"/>
  </w:style>
  <w:style w:type="paragraph" w:customStyle="1" w:styleId="p">
    <w:name w:val="p"/>
    <w:basedOn w:val="Normal"/>
    <w:qFormat/>
    <w:rsid w:val="006F2FD6"/>
    <w:pPr>
      <w:spacing w:before="100" w:beforeAutospacing="1" w:after="100" w:afterAutospacing="1"/>
    </w:pPr>
    <w:rPr>
      <w:rFonts w:eastAsia="Times New Roman"/>
      <w:sz w:val="24"/>
      <w:szCs w:val="24"/>
    </w:rPr>
  </w:style>
  <w:style w:type="character" w:customStyle="1" w:styleId="show-for-sr">
    <w:name w:val="show-for-sr"/>
    <w:basedOn w:val="DefaultParagraphFont"/>
    <w:rsid w:val="006F2FD6"/>
  </w:style>
  <w:style w:type="character" w:customStyle="1" w:styleId="label">
    <w:name w:val="label"/>
    <w:basedOn w:val="DefaultParagraphFont"/>
    <w:rsid w:val="006F2FD6"/>
  </w:style>
  <w:style w:type="paragraph" w:customStyle="1" w:styleId="paft">
    <w:name w:val="paft"/>
    <w:basedOn w:val="Normal"/>
    <w:rsid w:val="006F2FD6"/>
    <w:pPr>
      <w:spacing w:before="100" w:beforeAutospacing="1" w:after="100" w:afterAutospacing="1"/>
    </w:pPr>
    <w:rPr>
      <w:rFonts w:eastAsia="Times New Roman"/>
      <w:sz w:val="24"/>
      <w:szCs w:val="24"/>
    </w:rPr>
  </w:style>
  <w:style w:type="character" w:customStyle="1" w:styleId="secondary">
    <w:name w:val="secondary"/>
    <w:basedOn w:val="DefaultParagraphFont"/>
    <w:rsid w:val="006F2FD6"/>
  </w:style>
  <w:style w:type="paragraph" w:customStyle="1" w:styleId="bqs">
    <w:name w:val="bqs"/>
    <w:basedOn w:val="Normal"/>
    <w:rsid w:val="006F2FD6"/>
    <w:pPr>
      <w:spacing w:before="100" w:beforeAutospacing="1" w:after="100" w:afterAutospacing="1"/>
    </w:pPr>
    <w:rPr>
      <w:rFonts w:eastAsia="Times New Roman"/>
      <w:sz w:val="24"/>
      <w:szCs w:val="24"/>
    </w:rPr>
  </w:style>
  <w:style w:type="paragraph" w:customStyle="1" w:styleId="pcon">
    <w:name w:val="pcon"/>
    <w:basedOn w:val="Normal"/>
    <w:rsid w:val="006F2FD6"/>
    <w:pPr>
      <w:spacing w:before="100" w:beforeAutospacing="1" w:after="100" w:afterAutospacing="1"/>
    </w:pPr>
    <w:rPr>
      <w:rFonts w:eastAsia="Times New Roman"/>
      <w:sz w:val="24"/>
      <w:szCs w:val="24"/>
    </w:rPr>
  </w:style>
  <w:style w:type="paragraph" w:customStyle="1" w:styleId="toc">
    <w:name w:val="toc"/>
    <w:basedOn w:val="Normal"/>
    <w:rsid w:val="006F2FD6"/>
    <w:pPr>
      <w:spacing w:before="100" w:beforeAutospacing="1" w:after="100" w:afterAutospacing="1"/>
    </w:pPr>
    <w:rPr>
      <w:rFonts w:eastAsia="Times New Roman"/>
      <w:sz w:val="24"/>
      <w:szCs w:val="24"/>
    </w:rPr>
  </w:style>
  <w:style w:type="paragraph" w:customStyle="1" w:styleId="analyticsnora">
    <w:name w:val="analytics [nora]"/>
    <w:basedOn w:val="Heading4"/>
    <w:link w:val="analyticsnoraChar"/>
    <w:autoRedefine/>
    <w:uiPriority w:val="4"/>
    <w:qFormat/>
    <w:rsid w:val="006F2FD6"/>
    <w:rPr>
      <w:color w:val="3B3838" w:themeColor="background2" w:themeShade="40"/>
    </w:rPr>
  </w:style>
  <w:style w:type="character" w:customStyle="1" w:styleId="analyticsnoraChar">
    <w:name w:val="analytics [nora] Char"/>
    <w:basedOn w:val="DefaultParagraphFont"/>
    <w:link w:val="analyticsnora"/>
    <w:uiPriority w:val="4"/>
    <w:rsid w:val="006F2FD6"/>
    <w:rPr>
      <w:rFonts w:ascii="Calibri" w:eastAsiaTheme="majorEastAsia" w:hAnsi="Calibri" w:cstheme="majorBidi"/>
      <w:b/>
      <w:iCs/>
      <w:color w:val="3B3838" w:themeColor="background2" w:themeShade="40"/>
      <w:sz w:val="26"/>
    </w:rPr>
  </w:style>
  <w:style w:type="paragraph" w:customStyle="1" w:styleId="AuthorQuals">
    <w:name w:val="Author Quals"/>
    <w:basedOn w:val="Normal"/>
    <w:link w:val="AuthorQualsChar"/>
    <w:autoRedefine/>
    <w:uiPriority w:val="4"/>
    <w:qFormat/>
    <w:rsid w:val="006F2FD6"/>
    <w:rPr>
      <w:szCs w:val="10"/>
    </w:rPr>
  </w:style>
  <w:style w:type="character" w:customStyle="1" w:styleId="AuthorQualsChar">
    <w:name w:val="Author Quals Char"/>
    <w:basedOn w:val="DefaultParagraphFont"/>
    <w:link w:val="AuthorQuals"/>
    <w:uiPriority w:val="4"/>
    <w:rsid w:val="006F2FD6"/>
    <w:rPr>
      <w:rFonts w:ascii="Calibri" w:hAnsi="Calibri" w:cs="Calibri"/>
      <w:szCs w:val="10"/>
    </w:rPr>
  </w:style>
  <w:style w:type="paragraph" w:customStyle="1" w:styleId="AnalyticsNora0">
    <w:name w:val="Analytics [Nora]"/>
    <w:basedOn w:val="Heading4"/>
    <w:link w:val="AnalyticsNoraChar0"/>
    <w:autoRedefine/>
    <w:uiPriority w:val="4"/>
    <w:qFormat/>
    <w:rsid w:val="006F2FD6"/>
  </w:style>
  <w:style w:type="character" w:customStyle="1" w:styleId="AnalyticsNoraChar0">
    <w:name w:val="Analytics [Nora] Char"/>
    <w:basedOn w:val="DefaultParagraphFont"/>
    <w:link w:val="AnalyticsNora0"/>
    <w:uiPriority w:val="4"/>
    <w:rsid w:val="006F2FD6"/>
    <w:rPr>
      <w:rFonts w:ascii="Calibri" w:eastAsiaTheme="majorEastAsia" w:hAnsi="Calibri" w:cstheme="majorBidi"/>
      <w:b/>
      <w:iCs/>
      <w:sz w:val="26"/>
    </w:rPr>
  </w:style>
  <w:style w:type="character" w:customStyle="1" w:styleId="italic">
    <w:name w:val="italic"/>
    <w:basedOn w:val="DefaultParagraphFont"/>
    <w:rsid w:val="006F2FD6"/>
  </w:style>
  <w:style w:type="character" w:customStyle="1" w:styleId="verdana">
    <w:name w:val="verdana"/>
    <w:basedOn w:val="DefaultParagraphFont"/>
    <w:rsid w:val="006F2FD6"/>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F2FD6"/>
    <w:rPr>
      <w:rFonts w:ascii="Times New Roman" w:eastAsia="Times New Roman" w:hAnsi="Times New Roman" w:cs="Calibri"/>
      <w:sz w:val="24"/>
      <w:szCs w:val="24"/>
    </w:rPr>
  </w:style>
  <w:style w:type="character" w:customStyle="1" w:styleId="m5577519854659992616gmail-styleunderline">
    <w:name w:val="m_5577519854659992616gmail-styleunderline"/>
    <w:basedOn w:val="DefaultParagraphFont"/>
    <w:rsid w:val="006F2FD6"/>
  </w:style>
  <w:style w:type="character" w:customStyle="1" w:styleId="markedcontent">
    <w:name w:val="markedcontent"/>
    <w:basedOn w:val="DefaultParagraphFont"/>
    <w:rsid w:val="006F2FD6"/>
  </w:style>
  <w:style w:type="character" w:customStyle="1" w:styleId="highlight">
    <w:name w:val="highlight"/>
    <w:basedOn w:val="DefaultParagraphFont"/>
    <w:rsid w:val="006F2FD6"/>
  </w:style>
  <w:style w:type="paragraph" w:customStyle="1" w:styleId="cardbody">
    <w:name w:val="cardbody"/>
    <w:basedOn w:val="Normal"/>
    <w:qFormat/>
    <w:rsid w:val="006F2FD6"/>
    <w:pPr>
      <w:spacing w:before="100" w:beforeAutospacing="1" w:after="100" w:afterAutospacing="1"/>
    </w:pPr>
    <w:rPr>
      <w:rFonts w:ascii="Times New Roman" w:eastAsia="Times New Roman" w:hAnsi="Times New Roman" w:cs="Times New Roman"/>
      <w:sz w:val="24"/>
    </w:rPr>
  </w:style>
  <w:style w:type="character" w:customStyle="1" w:styleId="s1">
    <w:name w:val="s1"/>
    <w:basedOn w:val="DefaultParagraphFont"/>
    <w:rsid w:val="006F2FD6"/>
  </w:style>
  <w:style w:type="character" w:customStyle="1" w:styleId="NothingChar">
    <w:name w:val="Nothing Char"/>
    <w:basedOn w:val="DefaultParagraphFont"/>
    <w:link w:val="Nothing"/>
    <w:qFormat/>
    <w:locked/>
    <w:rsid w:val="006F2FD6"/>
    <w:rPr>
      <w:rFonts w:ascii="Arial" w:eastAsia="Calibri" w:hAnsi="Arial" w:cs="Arial"/>
      <w:sz w:val="16"/>
      <w:szCs w:val="16"/>
    </w:rPr>
  </w:style>
  <w:style w:type="paragraph" w:customStyle="1" w:styleId="Nothing">
    <w:name w:val="Nothing"/>
    <w:basedOn w:val="Normal"/>
    <w:link w:val="NothingChar"/>
    <w:autoRedefine/>
    <w:qFormat/>
    <w:rsid w:val="006F2FD6"/>
    <w:pPr>
      <w:spacing w:after="0" w:line="240" w:lineRule="auto"/>
      <w:jc w:val="both"/>
    </w:pPr>
    <w:rPr>
      <w:rFonts w:ascii="Arial" w:eastAsia="Calibri" w:hAnsi="Arial" w:cs="Arial"/>
      <w:sz w:val="16"/>
      <w:szCs w:val="16"/>
    </w:rPr>
  </w:style>
  <w:style w:type="paragraph" w:customStyle="1" w:styleId="JordanAnalytics">
    <w:name w:val="Jordan Analytics"/>
    <w:basedOn w:val="Heading4"/>
    <w:link w:val="JordanAnalyticsChar"/>
    <w:autoRedefine/>
    <w:uiPriority w:val="4"/>
    <w:qFormat/>
    <w:rsid w:val="006F2FD6"/>
    <w:rPr>
      <w:bCs/>
      <w:iCs w:val="0"/>
    </w:rPr>
  </w:style>
  <w:style w:type="character" w:customStyle="1" w:styleId="JordanAnalyticsChar">
    <w:name w:val="Jordan Analytics Char"/>
    <w:basedOn w:val="DefaultParagraphFont"/>
    <w:link w:val="JordanAnalytics"/>
    <w:uiPriority w:val="4"/>
    <w:rsid w:val="006F2FD6"/>
    <w:rPr>
      <w:rFonts w:ascii="Calibri" w:eastAsiaTheme="majorEastAsia" w:hAnsi="Calibri" w:cstheme="majorBidi"/>
      <w:b/>
      <w:bCs/>
      <w:sz w:val="26"/>
    </w:rPr>
  </w:style>
  <w:style w:type="character" w:customStyle="1" w:styleId="CardtextChar0">
    <w:name w:val="Card text Char"/>
    <w:link w:val="Cardtext0"/>
    <w:rsid w:val="006F2FD6"/>
    <w:rPr>
      <w:rFonts w:ascii="Arial Narrow" w:hAnsi="Arial Narrow"/>
      <w:u w:val="single"/>
    </w:rPr>
  </w:style>
  <w:style w:type="paragraph" w:customStyle="1" w:styleId="Cardtext0">
    <w:name w:val="Card text"/>
    <w:link w:val="CardtextChar0"/>
    <w:qFormat/>
    <w:rsid w:val="006F2FD6"/>
    <w:pPr>
      <w:widowControl w:val="0"/>
      <w:autoSpaceDE w:val="0"/>
      <w:autoSpaceDN w:val="0"/>
      <w:adjustRightInd w:val="0"/>
      <w:spacing w:after="0" w:line="240" w:lineRule="auto"/>
    </w:pPr>
    <w:rPr>
      <w:rFonts w:ascii="Arial Narrow" w:hAnsi="Arial Narrow"/>
      <w:u w:val="single"/>
    </w:rPr>
  </w:style>
  <w:style w:type="character" w:customStyle="1" w:styleId="UnresolvedMention1">
    <w:name w:val="Unresolved Mention1"/>
    <w:basedOn w:val="DefaultParagraphFont"/>
    <w:uiPriority w:val="99"/>
    <w:rsid w:val="006F2FD6"/>
    <w:rPr>
      <w:color w:val="605E5C"/>
      <w:shd w:val="clear" w:color="auto" w:fill="E1DFDD"/>
    </w:rPr>
  </w:style>
  <w:style w:type="character" w:customStyle="1" w:styleId="sep">
    <w:name w:val="sep"/>
    <w:basedOn w:val="DefaultParagraphFont"/>
    <w:rsid w:val="006F2FD6"/>
  </w:style>
  <w:style w:type="character" w:customStyle="1" w:styleId="BodyText1">
    <w:name w:val="Body Text1"/>
    <w:rsid w:val="006F2FD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6F2FD6"/>
    <w:rPr>
      <w:rFonts w:ascii="Times New Roman" w:hAnsi="Times New Roman" w:cs="Times New Roman"/>
      <w:b/>
      <w:bCs/>
      <w:color w:val="000000"/>
      <w:spacing w:val="0"/>
      <w:w w:val="100"/>
      <w:sz w:val="15"/>
      <w:szCs w:val="15"/>
      <w:u w:val="none"/>
      <w:lang w:val="en-US"/>
    </w:rPr>
  </w:style>
  <w:style w:type="paragraph" w:customStyle="1" w:styleId="Cites">
    <w:name w:val="Cites"/>
    <w:basedOn w:val="Normal"/>
    <w:next w:val="Normal"/>
    <w:link w:val="CitesChar1"/>
    <w:qFormat/>
    <w:rsid w:val="006F2FD6"/>
    <w:pPr>
      <w:autoSpaceDE w:val="0"/>
      <w:autoSpaceDN w:val="0"/>
      <w:adjustRightInd w:val="0"/>
    </w:pPr>
    <w:rPr>
      <w:b/>
      <w:sz w:val="18"/>
      <w:lang w:val="x-none" w:eastAsia="x-none"/>
    </w:rPr>
  </w:style>
  <w:style w:type="character" w:customStyle="1" w:styleId="CitesChar1">
    <w:name w:val="Cites Char1"/>
    <w:link w:val="Cites"/>
    <w:rsid w:val="006F2FD6"/>
    <w:rPr>
      <w:rFonts w:ascii="Calibri" w:hAnsi="Calibri" w:cs="Calibri"/>
      <w:b/>
      <w:sz w:val="18"/>
      <w:lang w:val="x-none" w:eastAsia="x-none"/>
    </w:rPr>
  </w:style>
  <w:style w:type="character" w:customStyle="1" w:styleId="CardsUnderlined">
    <w:name w:val="Cards Underlined"/>
    <w:qFormat/>
    <w:rsid w:val="006F2FD6"/>
    <w:rPr>
      <w:rFonts w:ascii="Times New Roman" w:hAnsi="Times New Roman"/>
      <w:sz w:val="24"/>
      <w:szCs w:val="24"/>
      <w:u w:val="thick"/>
    </w:rPr>
  </w:style>
  <w:style w:type="character" w:customStyle="1" w:styleId="CardsNotUnderlined">
    <w:name w:val="Cards Not Underlined"/>
    <w:qFormat/>
    <w:rsid w:val="006F2FD6"/>
    <w:rPr>
      <w:rFonts w:ascii="Times New Roman" w:hAnsi="Times New Roman"/>
      <w:sz w:val="16"/>
      <w:szCs w:val="16"/>
    </w:rPr>
  </w:style>
  <w:style w:type="paragraph" w:styleId="FootnoteText">
    <w:name w:val="footnote text"/>
    <w:basedOn w:val="Normal"/>
    <w:link w:val="FootnoteTextChar"/>
    <w:unhideWhenUsed/>
    <w:qFormat/>
    <w:rsid w:val="006F2FD6"/>
    <w:rPr>
      <w:sz w:val="24"/>
    </w:rPr>
  </w:style>
  <w:style w:type="character" w:customStyle="1" w:styleId="FootnoteTextChar">
    <w:name w:val="Footnote Text Char"/>
    <w:basedOn w:val="DefaultParagraphFont"/>
    <w:link w:val="FootnoteText"/>
    <w:rsid w:val="006F2FD6"/>
    <w:rPr>
      <w:rFonts w:ascii="Calibri" w:hAnsi="Calibri" w:cs="Calibri"/>
      <w:sz w:val="24"/>
    </w:rPr>
  </w:style>
  <w:style w:type="paragraph" w:customStyle="1" w:styleId="TagText">
    <w:name w:val="TagText"/>
    <w:basedOn w:val="Normal"/>
    <w:uiPriority w:val="99"/>
    <w:qFormat/>
    <w:rsid w:val="006F2FD6"/>
    <w:rPr>
      <w:rFonts w:eastAsia="Calibri"/>
      <w:b/>
      <w:sz w:val="24"/>
    </w:rPr>
  </w:style>
  <w:style w:type="character" w:customStyle="1" w:styleId="UnderlineBold">
    <w:name w:val="Underline + Bold"/>
    <w:uiPriority w:val="1"/>
    <w:qFormat/>
    <w:rsid w:val="006F2FD6"/>
    <w:rPr>
      <w:b/>
      <w:bCs w:val="0"/>
      <w:sz w:val="20"/>
      <w:u w:val="single"/>
    </w:rPr>
  </w:style>
  <w:style w:type="paragraph" w:customStyle="1" w:styleId="text-justify">
    <w:name w:val="text-justify"/>
    <w:basedOn w:val="Normal"/>
    <w:rsid w:val="006F2FD6"/>
    <w:pPr>
      <w:spacing w:before="100" w:beforeAutospacing="1" w:after="100" w:afterAutospacing="1"/>
    </w:pPr>
    <w:rPr>
      <w:rFonts w:eastAsia="Times New Roman"/>
      <w:sz w:val="24"/>
    </w:rPr>
  </w:style>
  <w:style w:type="paragraph" w:customStyle="1" w:styleId="Tag2">
    <w:name w:val="Tag2"/>
    <w:basedOn w:val="Normal"/>
    <w:qFormat/>
    <w:rsid w:val="006F2FD6"/>
    <w:rPr>
      <w:rFonts w:eastAsia="Calibri"/>
      <w:b/>
      <w:sz w:val="24"/>
    </w:rPr>
  </w:style>
  <w:style w:type="character" w:customStyle="1" w:styleId="footnote-reference">
    <w:name w:val="footnote-reference"/>
    <w:basedOn w:val="DefaultParagraphFont"/>
    <w:rsid w:val="006F2FD6"/>
  </w:style>
  <w:style w:type="paragraph" w:customStyle="1" w:styleId="body-paragraph">
    <w:name w:val="body-paragraph"/>
    <w:basedOn w:val="Normal"/>
    <w:uiPriority w:val="99"/>
    <w:qFormat/>
    <w:rsid w:val="006F2FD6"/>
    <w:pPr>
      <w:spacing w:before="100" w:beforeAutospacing="1" w:after="100" w:afterAutospacing="1"/>
    </w:pPr>
    <w:rPr>
      <w:rFonts w:eastAsia="Times New Roman"/>
      <w:sz w:val="24"/>
    </w:rPr>
  </w:style>
  <w:style w:type="character" w:customStyle="1" w:styleId="dropcaps2">
    <w:name w:val="dropcaps2"/>
    <w:basedOn w:val="DefaultParagraphFont"/>
    <w:rsid w:val="006F2FD6"/>
  </w:style>
  <w:style w:type="character" w:customStyle="1" w:styleId="hithighlite">
    <w:name w:val="hithighlite"/>
    <w:basedOn w:val="DefaultParagraphFont"/>
    <w:rsid w:val="006F2FD6"/>
  </w:style>
  <w:style w:type="character" w:customStyle="1" w:styleId="definition">
    <w:name w:val="definition"/>
    <w:basedOn w:val="DefaultParagraphFont"/>
    <w:rsid w:val="006F2FD6"/>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rsid w:val="006F2FD6"/>
    <w:rPr>
      <w:rFonts w:eastAsia="Cambria"/>
      <w:sz w:val="24"/>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6F2FD6"/>
    <w:rPr>
      <w:rFonts w:ascii="Calibri" w:eastAsia="Cambria" w:hAnsi="Calibri" w:cs="Calibri"/>
      <w:sz w:val="24"/>
    </w:rPr>
  </w:style>
  <w:style w:type="character" w:styleId="EndnoteReference">
    <w:name w:val="endnote reference"/>
    <w:basedOn w:val="DefaultParagraphFont"/>
    <w:rsid w:val="006F2FD6"/>
    <w:rPr>
      <w:vertAlign w:val="superscript"/>
    </w:rPr>
  </w:style>
  <w:style w:type="paragraph" w:customStyle="1" w:styleId="evidencetext">
    <w:name w:val="evidence text"/>
    <w:basedOn w:val="Normal"/>
    <w:link w:val="evidencetextChar1"/>
    <w:uiPriority w:val="99"/>
    <w:qFormat/>
    <w:rsid w:val="006F2FD6"/>
    <w:pPr>
      <w:ind w:left="1008" w:right="720"/>
    </w:pPr>
    <w:rPr>
      <w:rFonts w:eastAsia="Times New Roman"/>
      <w:color w:val="000000"/>
      <w:sz w:val="16"/>
    </w:rPr>
  </w:style>
  <w:style w:type="paragraph" w:customStyle="1" w:styleId="boldcite">
    <w:name w:val="bold cite"/>
    <w:basedOn w:val="Normal"/>
    <w:link w:val="boldciteChar4"/>
    <w:qFormat/>
    <w:rsid w:val="006F2FD6"/>
    <w:rPr>
      <w:rFonts w:eastAsia="Times New Roman"/>
      <w:b/>
      <w:color w:val="000000"/>
      <w:u w:val="thick" w:color="000000"/>
    </w:rPr>
  </w:style>
  <w:style w:type="character" w:customStyle="1" w:styleId="boldciteChar4">
    <w:name w:val="bold cite Char4"/>
    <w:link w:val="boldcite"/>
    <w:locked/>
    <w:rsid w:val="006F2FD6"/>
    <w:rPr>
      <w:rFonts w:ascii="Calibri" w:eastAsia="Times New Roman" w:hAnsi="Calibri" w:cs="Calibri"/>
      <w:b/>
      <w:color w:val="000000"/>
      <w:u w:val="thick" w:color="000000"/>
    </w:rPr>
  </w:style>
  <w:style w:type="character" w:customStyle="1" w:styleId="highlight2">
    <w:name w:val="highlight2"/>
    <w:rsid w:val="006F2FD6"/>
    <w:rPr>
      <w:rFonts w:ascii="Arial" w:hAnsi="Arial"/>
      <w:b/>
      <w:sz w:val="19"/>
      <w:u w:val="thick"/>
      <w:bdr w:val="none" w:sz="0" w:space="0" w:color="auto"/>
      <w:shd w:val="clear" w:color="auto" w:fill="auto"/>
    </w:rPr>
  </w:style>
  <w:style w:type="character" w:customStyle="1" w:styleId="reduce2">
    <w:name w:val="reduce2"/>
    <w:uiPriority w:val="99"/>
    <w:rsid w:val="006F2FD6"/>
    <w:rPr>
      <w:rFonts w:ascii="Arial" w:hAnsi="Arial" w:cs="Arial"/>
      <w:color w:val="000000"/>
      <w:sz w:val="12"/>
      <w:szCs w:val="22"/>
    </w:rPr>
  </w:style>
  <w:style w:type="paragraph" w:customStyle="1" w:styleId="post-date">
    <w:name w:val="post-date"/>
    <w:basedOn w:val="Normal"/>
    <w:rsid w:val="006F2FD6"/>
    <w:pPr>
      <w:spacing w:before="100" w:beforeAutospacing="1" w:after="100" w:afterAutospacing="1"/>
    </w:pPr>
    <w:rPr>
      <w:rFonts w:eastAsia="Times New Roman"/>
      <w:sz w:val="24"/>
    </w:rPr>
  </w:style>
  <w:style w:type="character" w:customStyle="1" w:styleId="m3991702864409859551gmail-apple-converted-space">
    <w:name w:val="m_3991702864409859551gmail-apple-converted-space"/>
    <w:basedOn w:val="DefaultParagraphFont"/>
    <w:rsid w:val="006F2FD6"/>
  </w:style>
  <w:style w:type="paragraph" w:customStyle="1" w:styleId="headline">
    <w:name w:val="headline"/>
    <w:basedOn w:val="Normal"/>
    <w:rsid w:val="006F2FD6"/>
    <w:pPr>
      <w:spacing w:before="100" w:beforeAutospacing="1" w:after="100" w:afterAutospacing="1"/>
    </w:pPr>
    <w:rPr>
      <w:rFonts w:eastAsia="Times New Roman"/>
      <w:sz w:val="24"/>
    </w:rPr>
  </w:style>
  <w:style w:type="character" w:customStyle="1" w:styleId="locality">
    <w:name w:val="locality"/>
    <w:basedOn w:val="DefaultParagraphFont"/>
    <w:rsid w:val="006F2FD6"/>
  </w:style>
  <w:style w:type="character" w:customStyle="1" w:styleId="org">
    <w:name w:val="org"/>
    <w:basedOn w:val="DefaultParagraphFont"/>
    <w:rsid w:val="006F2FD6"/>
  </w:style>
  <w:style w:type="character" w:customStyle="1" w:styleId="wpsdcp-drop-cap-default">
    <w:name w:val="wpsdcp-drop-cap-default"/>
    <w:basedOn w:val="DefaultParagraphFont"/>
    <w:rsid w:val="006F2FD6"/>
  </w:style>
  <w:style w:type="character" w:customStyle="1" w:styleId="tl8wme">
    <w:name w:val="tl8wme"/>
    <w:basedOn w:val="DefaultParagraphFont"/>
    <w:rsid w:val="006F2FD6"/>
  </w:style>
  <w:style w:type="paragraph" w:customStyle="1" w:styleId="subhead">
    <w:name w:val="subhead"/>
    <w:basedOn w:val="Normal"/>
    <w:uiPriority w:val="99"/>
    <w:qFormat/>
    <w:rsid w:val="006F2FD6"/>
    <w:pPr>
      <w:spacing w:before="100" w:beforeAutospacing="1" w:after="100" w:afterAutospacing="1"/>
    </w:pPr>
    <w:rPr>
      <w:rFonts w:eastAsia="Times New Roman"/>
      <w:sz w:val="24"/>
    </w:rPr>
  </w:style>
  <w:style w:type="character" w:customStyle="1" w:styleId="ref-overlay">
    <w:name w:val="ref-overlay"/>
    <w:basedOn w:val="DefaultParagraphFont"/>
    <w:rsid w:val="006F2FD6"/>
  </w:style>
  <w:style w:type="paragraph" w:customStyle="1" w:styleId="titletext">
    <w:name w:val="titletext"/>
    <w:basedOn w:val="Normal"/>
    <w:rsid w:val="006F2FD6"/>
    <w:pPr>
      <w:spacing w:before="100" w:beforeAutospacing="1" w:after="100" w:afterAutospacing="1"/>
    </w:pPr>
    <w:rPr>
      <w:rFonts w:eastAsia="Times New Roman"/>
      <w:sz w:val="24"/>
    </w:rPr>
  </w:style>
  <w:style w:type="paragraph" w:customStyle="1" w:styleId="mainarticleheaderlead--xl">
    <w:name w:val="mainarticleheader__lead--xl"/>
    <w:basedOn w:val="Normal"/>
    <w:rsid w:val="006F2FD6"/>
    <w:pPr>
      <w:spacing w:before="100" w:beforeAutospacing="1" w:after="100" w:afterAutospacing="1"/>
    </w:pPr>
    <w:rPr>
      <w:rFonts w:eastAsia="Times New Roman"/>
      <w:sz w:val="24"/>
    </w:rPr>
  </w:style>
  <w:style w:type="character" w:customStyle="1" w:styleId="superscript">
    <w:name w:val="superscript"/>
    <w:basedOn w:val="DefaultParagraphFont"/>
    <w:rsid w:val="006F2FD6"/>
  </w:style>
  <w:style w:type="character" w:customStyle="1" w:styleId="pub-link">
    <w:name w:val="pub-link"/>
    <w:basedOn w:val="DefaultParagraphFont"/>
    <w:rsid w:val="006F2FD6"/>
  </w:style>
  <w:style w:type="character" w:customStyle="1" w:styleId="m4054867874504235940gmail-style13ptbold">
    <w:name w:val="m_4054867874504235940gmail-style13ptbold"/>
    <w:basedOn w:val="DefaultParagraphFont"/>
    <w:rsid w:val="006F2FD6"/>
  </w:style>
  <w:style w:type="character" w:customStyle="1" w:styleId="swauthor">
    <w:name w:val="sw_author"/>
    <w:rsid w:val="006F2FD6"/>
  </w:style>
  <w:style w:type="character" w:customStyle="1" w:styleId="FooterChar1">
    <w:name w:val="Footer Char1"/>
    <w:basedOn w:val="DefaultParagraphFont"/>
    <w:uiPriority w:val="99"/>
    <w:rsid w:val="006F2FD6"/>
    <w:rPr>
      <w:rFonts w:ascii="Calibri" w:hAnsi="Calibri"/>
      <w:sz w:val="22"/>
    </w:rPr>
  </w:style>
  <w:style w:type="paragraph" w:customStyle="1" w:styleId="Underlining">
    <w:name w:val="Underlining"/>
    <w:basedOn w:val="Normal"/>
    <w:next w:val="Normal"/>
    <w:link w:val="UnderliningChar"/>
    <w:qFormat/>
    <w:rsid w:val="006F2FD6"/>
    <w:rPr>
      <w:u w:val="single"/>
    </w:rPr>
  </w:style>
  <w:style w:type="character" w:customStyle="1" w:styleId="UnderliningChar">
    <w:name w:val="Underlining Char"/>
    <w:link w:val="Underlining"/>
    <w:locked/>
    <w:rsid w:val="006F2FD6"/>
    <w:rPr>
      <w:rFonts w:ascii="Calibri" w:hAnsi="Calibri" w:cs="Calibri"/>
      <w:u w:val="single"/>
    </w:rPr>
  </w:style>
  <w:style w:type="character" w:customStyle="1" w:styleId="Style1Char1">
    <w:name w:val="Style1 Char1"/>
    <w:basedOn w:val="DefaultParagraphFont"/>
    <w:rsid w:val="006F2FD6"/>
    <w:rPr>
      <w:rFonts w:ascii="Times New Roman" w:eastAsia="SimSun" w:hAnsi="Times New Roman" w:cs="Times New Roman"/>
      <w:sz w:val="20"/>
      <w:szCs w:val="24"/>
      <w:u w:val="single"/>
      <w:lang w:eastAsia="zh-CN"/>
    </w:rPr>
  </w:style>
  <w:style w:type="character" w:customStyle="1" w:styleId="StyleBold">
    <w:name w:val="Style Bold"/>
    <w:basedOn w:val="DefaultParagraphFont"/>
    <w:uiPriority w:val="9"/>
    <w:qFormat/>
    <w:rsid w:val="006F2FD6"/>
    <w:rPr>
      <w:b/>
      <w:bCs/>
    </w:rPr>
  </w:style>
  <w:style w:type="character" w:customStyle="1" w:styleId="BoldUnderline">
    <w:name w:val="BoldUnderline"/>
    <w:uiPriority w:val="1"/>
    <w:qFormat/>
    <w:rsid w:val="006F2FD6"/>
    <w:rPr>
      <w:rFonts w:ascii="Arial" w:hAnsi="Arial"/>
      <w:b/>
      <w:sz w:val="20"/>
      <w:u w:val="single"/>
    </w:rPr>
  </w:style>
  <w:style w:type="paragraph" w:customStyle="1" w:styleId="Cite2">
    <w:name w:val="Cite 2"/>
    <w:basedOn w:val="Normal"/>
    <w:uiPriority w:val="99"/>
    <w:qFormat/>
    <w:rsid w:val="006F2FD6"/>
    <w:rPr>
      <w:rFonts w:eastAsia="Calibri"/>
      <w:b/>
      <w:sz w:val="24"/>
      <w:u w:val="single"/>
    </w:rPr>
  </w:style>
  <w:style w:type="paragraph" w:customStyle="1" w:styleId="FullCite">
    <w:name w:val="Full Cite"/>
    <w:basedOn w:val="Normal"/>
    <w:next w:val="Normal"/>
    <w:link w:val="FullCiteChar"/>
    <w:qFormat/>
    <w:rsid w:val="006F2FD6"/>
    <w:rPr>
      <w:rFonts w:ascii="Garamond" w:eastAsia="Times New Roman" w:hAnsi="Garamond"/>
      <w:szCs w:val="20"/>
    </w:rPr>
  </w:style>
  <w:style w:type="character" w:customStyle="1" w:styleId="FullCiteChar">
    <w:name w:val="Full Cite Char"/>
    <w:basedOn w:val="DefaultParagraphFont"/>
    <w:link w:val="FullCite"/>
    <w:rsid w:val="006F2FD6"/>
    <w:rPr>
      <w:rFonts w:ascii="Garamond" w:eastAsia="Times New Roman" w:hAnsi="Garamond" w:cs="Calibri"/>
      <w:szCs w:val="20"/>
    </w:rPr>
  </w:style>
  <w:style w:type="paragraph" w:customStyle="1" w:styleId="Shrink">
    <w:name w:val="Shrink"/>
    <w:link w:val="ShrinkChar"/>
    <w:qFormat/>
    <w:rsid w:val="006F2FD6"/>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6F2FD6"/>
    <w:rPr>
      <w:rFonts w:ascii="Garamond" w:eastAsia="Times New Roman" w:hAnsi="Garamond" w:cs="Times New Roman"/>
      <w:sz w:val="12"/>
      <w:szCs w:val="20"/>
    </w:rPr>
  </w:style>
  <w:style w:type="character" w:customStyle="1" w:styleId="BoldUnderlineChar">
    <w:name w:val="Bold Underline Char"/>
    <w:rsid w:val="006F2FD6"/>
    <w:rPr>
      <w:rFonts w:ascii="Georgia" w:hAnsi="Georgia"/>
      <w:b/>
      <w:sz w:val="22"/>
      <w:szCs w:val="22"/>
      <w:u w:val="single"/>
    </w:rPr>
  </w:style>
  <w:style w:type="character" w:customStyle="1" w:styleId="Small">
    <w:name w:val="Small"/>
    <w:basedOn w:val="DefaultParagraphFont"/>
    <w:uiPriority w:val="1"/>
    <w:qFormat/>
    <w:rsid w:val="006F2FD6"/>
    <w:rPr>
      <w:sz w:val="12"/>
    </w:rPr>
  </w:style>
  <w:style w:type="paragraph" w:styleId="TOC1">
    <w:name w:val="toc 1"/>
    <w:aliases w:val="Index Basic,good index"/>
    <w:basedOn w:val="Normal"/>
    <w:next w:val="Normal"/>
    <w:autoRedefine/>
    <w:uiPriority w:val="39"/>
    <w:unhideWhenUsed/>
    <w:qFormat/>
    <w:rsid w:val="006F2FD6"/>
  </w:style>
  <w:style w:type="paragraph" w:styleId="TOC2">
    <w:name w:val="toc 2"/>
    <w:basedOn w:val="Normal"/>
    <w:next w:val="Normal"/>
    <w:autoRedefine/>
    <w:uiPriority w:val="39"/>
    <w:unhideWhenUsed/>
    <w:qFormat/>
    <w:rsid w:val="006F2FD6"/>
    <w:pPr>
      <w:ind w:left="160"/>
    </w:pPr>
  </w:style>
  <w:style w:type="paragraph" w:styleId="TOC3">
    <w:name w:val="toc 3"/>
    <w:basedOn w:val="Normal"/>
    <w:next w:val="Normal"/>
    <w:autoRedefine/>
    <w:uiPriority w:val="39"/>
    <w:unhideWhenUsed/>
    <w:qFormat/>
    <w:rsid w:val="006F2FD6"/>
    <w:pPr>
      <w:ind w:left="320"/>
    </w:pPr>
  </w:style>
  <w:style w:type="paragraph" w:styleId="TOC4">
    <w:name w:val="toc 4"/>
    <w:basedOn w:val="Normal"/>
    <w:next w:val="Normal"/>
    <w:autoRedefine/>
    <w:uiPriority w:val="39"/>
    <w:unhideWhenUsed/>
    <w:rsid w:val="006F2FD6"/>
    <w:pPr>
      <w:ind w:left="480"/>
    </w:pPr>
  </w:style>
  <w:style w:type="paragraph" w:styleId="TOC5">
    <w:name w:val="toc 5"/>
    <w:basedOn w:val="Normal"/>
    <w:next w:val="Normal"/>
    <w:autoRedefine/>
    <w:uiPriority w:val="39"/>
    <w:unhideWhenUsed/>
    <w:rsid w:val="006F2FD6"/>
    <w:pPr>
      <w:ind w:left="640"/>
    </w:pPr>
  </w:style>
  <w:style w:type="paragraph" w:styleId="TOC6">
    <w:name w:val="toc 6"/>
    <w:basedOn w:val="Normal"/>
    <w:next w:val="Normal"/>
    <w:autoRedefine/>
    <w:uiPriority w:val="39"/>
    <w:unhideWhenUsed/>
    <w:rsid w:val="006F2FD6"/>
    <w:pPr>
      <w:ind w:left="800"/>
    </w:pPr>
  </w:style>
  <w:style w:type="paragraph" w:styleId="TOC7">
    <w:name w:val="toc 7"/>
    <w:basedOn w:val="Normal"/>
    <w:next w:val="Normal"/>
    <w:autoRedefine/>
    <w:uiPriority w:val="39"/>
    <w:unhideWhenUsed/>
    <w:rsid w:val="006F2FD6"/>
    <w:pPr>
      <w:ind w:left="960"/>
    </w:pPr>
  </w:style>
  <w:style w:type="paragraph" w:styleId="TOC8">
    <w:name w:val="toc 8"/>
    <w:basedOn w:val="Normal"/>
    <w:next w:val="Normal"/>
    <w:autoRedefine/>
    <w:uiPriority w:val="39"/>
    <w:unhideWhenUsed/>
    <w:rsid w:val="006F2FD6"/>
    <w:pPr>
      <w:ind w:left="1120"/>
    </w:pPr>
  </w:style>
  <w:style w:type="paragraph" w:styleId="TOC9">
    <w:name w:val="toc 9"/>
    <w:basedOn w:val="Normal"/>
    <w:next w:val="Normal"/>
    <w:autoRedefine/>
    <w:uiPriority w:val="39"/>
    <w:unhideWhenUsed/>
    <w:rsid w:val="006F2FD6"/>
    <w:pPr>
      <w:ind w:left="1280"/>
    </w:pPr>
  </w:style>
  <w:style w:type="character" w:customStyle="1" w:styleId="apple-style-span">
    <w:name w:val="apple-style-span"/>
    <w:rsid w:val="006F2FD6"/>
  </w:style>
  <w:style w:type="paragraph" w:customStyle="1" w:styleId="CiteReal">
    <w:name w:val="Cite Real"/>
    <w:basedOn w:val="Normal"/>
    <w:next w:val="Normal"/>
    <w:uiPriority w:val="99"/>
    <w:qFormat/>
    <w:rsid w:val="006F2FD6"/>
    <w:rPr>
      <w:rFonts w:eastAsia="MS Mincho"/>
      <w:b/>
      <w:sz w:val="24"/>
      <w:u w:val="single"/>
    </w:rPr>
  </w:style>
  <w:style w:type="paragraph" w:styleId="Date">
    <w:name w:val="Date"/>
    <w:aliases w:val="date"/>
    <w:basedOn w:val="Normal"/>
    <w:next w:val="Normal"/>
    <w:link w:val="DateChar"/>
    <w:uiPriority w:val="99"/>
    <w:unhideWhenUsed/>
    <w:qFormat/>
    <w:rsid w:val="006F2FD6"/>
    <w:pPr>
      <w:jc w:val="both"/>
    </w:pPr>
    <w:rPr>
      <w:rFonts w:ascii="Garamond" w:eastAsia="Times New Roman" w:hAnsi="Garamond"/>
      <w:sz w:val="16"/>
      <w:szCs w:val="20"/>
    </w:rPr>
  </w:style>
  <w:style w:type="character" w:customStyle="1" w:styleId="DateChar">
    <w:name w:val="Date Char"/>
    <w:aliases w:val="date Char"/>
    <w:basedOn w:val="DefaultParagraphFont"/>
    <w:link w:val="Date"/>
    <w:uiPriority w:val="99"/>
    <w:rsid w:val="006F2FD6"/>
    <w:rPr>
      <w:rFonts w:ascii="Garamond" w:eastAsia="Times New Roman" w:hAnsi="Garamond" w:cs="Calibri"/>
      <w:sz w:val="16"/>
      <w:szCs w:val="20"/>
    </w:rPr>
  </w:style>
  <w:style w:type="character" w:customStyle="1" w:styleId="AuthorDateChar">
    <w:name w:val="AuthorDate Char"/>
    <w:basedOn w:val="DefaultParagraphFont"/>
    <w:link w:val="AuthorDate"/>
    <w:locked/>
    <w:rsid w:val="006F2FD6"/>
    <w:rPr>
      <w:rFonts w:ascii="Times New Roman" w:eastAsia="Calibri" w:hAnsi="Times New Roman" w:cs="Times New Roman"/>
      <w:b/>
      <w:szCs w:val="20"/>
      <w:u w:val="single"/>
    </w:rPr>
  </w:style>
  <w:style w:type="paragraph" w:customStyle="1" w:styleId="AuthorDate">
    <w:name w:val="AuthorDate"/>
    <w:next w:val="Nothing"/>
    <w:link w:val="AuthorDateChar"/>
    <w:qFormat/>
    <w:rsid w:val="006F2FD6"/>
    <w:pPr>
      <w:widowControl w:val="0"/>
      <w:spacing w:after="0" w:line="240" w:lineRule="auto"/>
      <w:outlineLvl w:val="2"/>
    </w:pPr>
    <w:rPr>
      <w:rFonts w:ascii="Times New Roman" w:eastAsia="Calibri" w:hAnsi="Times New Roman" w:cs="Times New Roman"/>
      <w:b/>
      <w:szCs w:val="20"/>
      <w:u w:val="single"/>
    </w:rPr>
  </w:style>
  <w:style w:type="paragraph" w:customStyle="1" w:styleId="BlockTitle">
    <w:name w:val="Block Title"/>
    <w:basedOn w:val="Heading1"/>
    <w:next w:val="Normal"/>
    <w:uiPriority w:val="99"/>
    <w:qFormat/>
    <w:rsid w:val="006F2FD6"/>
    <w:pPr>
      <w:pageBreakBefore w:val="0"/>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paragraph" w:customStyle="1" w:styleId="TxBrp1">
    <w:name w:val="TxBr_p1"/>
    <w:basedOn w:val="Normal"/>
    <w:uiPriority w:val="99"/>
    <w:qFormat/>
    <w:rsid w:val="006F2FD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6F2FD6"/>
    <w:pPr>
      <w:spacing w:before="100" w:beforeAutospacing="1" w:after="100" w:afterAutospacing="1"/>
    </w:pPr>
    <w:rPr>
      <w:rFonts w:eastAsia="Times New Roman"/>
      <w:sz w:val="24"/>
    </w:rPr>
  </w:style>
  <w:style w:type="paragraph" w:customStyle="1" w:styleId="hat">
    <w:name w:val="hat"/>
    <w:basedOn w:val="Normal"/>
    <w:next w:val="Normal"/>
    <w:link w:val="hatChar"/>
    <w:qFormat/>
    <w:rsid w:val="006F2FD6"/>
    <w:pPr>
      <w:spacing w:before="6600" w:after="240"/>
      <w:jc w:val="center"/>
      <w:outlineLvl w:val="0"/>
    </w:pPr>
    <w:rPr>
      <w:rFonts w:eastAsia="Times New Roman"/>
      <w:b/>
      <w:bCs/>
      <w:sz w:val="44"/>
    </w:rPr>
  </w:style>
  <w:style w:type="paragraph" w:customStyle="1" w:styleId="TxBr41p1">
    <w:name w:val="TxBr_41p1"/>
    <w:basedOn w:val="Normal"/>
    <w:uiPriority w:val="99"/>
    <w:qFormat/>
    <w:rsid w:val="006F2FD6"/>
    <w:pPr>
      <w:tabs>
        <w:tab w:val="left" w:pos="204"/>
      </w:tabs>
      <w:autoSpaceDE w:val="0"/>
      <w:autoSpaceDN w:val="0"/>
      <w:adjustRightInd w:val="0"/>
      <w:spacing w:line="238" w:lineRule="atLeast"/>
      <w:jc w:val="both"/>
    </w:pPr>
    <w:rPr>
      <w:rFonts w:eastAsia="Times New Roman"/>
      <w:sz w:val="24"/>
    </w:rPr>
  </w:style>
  <w:style w:type="character" w:customStyle="1" w:styleId="AuthorChar">
    <w:name w:val="Author Char"/>
    <w:aliases w:val="Normal Bold Char,Minimized Char"/>
    <w:qFormat/>
    <w:rsid w:val="006F2FD6"/>
    <w:rPr>
      <w:b/>
      <w:bCs w:val="0"/>
      <w:noProof w:val="0"/>
      <w:sz w:val="22"/>
      <w:lang w:val="en-US" w:eastAsia="en-US" w:bidi="ar-SA"/>
    </w:rPr>
  </w:style>
  <w:style w:type="character" w:customStyle="1" w:styleId="CardsFont12pt0">
    <w:name w:val="Cards + Font 12pt"/>
    <w:basedOn w:val="DefaultParagraphFont"/>
    <w:uiPriority w:val="1"/>
    <w:rsid w:val="006F2FD6"/>
    <w:rPr>
      <w:rFonts w:ascii="Times New Roman" w:hAnsi="Times New Roman" w:cs="Times New Roman" w:hint="default"/>
      <w:sz w:val="24"/>
      <w:u w:val="single"/>
      <w:lang w:val="en-US" w:eastAsia="en-US" w:bidi="ar-SA"/>
    </w:rPr>
  </w:style>
  <w:style w:type="character" w:customStyle="1" w:styleId="tagCharChar">
    <w:name w:val="tag Char Char"/>
    <w:rsid w:val="006F2FD6"/>
    <w:rPr>
      <w:rFonts w:ascii="Times New Roman" w:eastAsia="Times New Roman" w:hAnsi="Times New Roman" w:cs="Times New Roman" w:hint="default"/>
      <w:b/>
      <w:bCs w:val="0"/>
      <w:sz w:val="24"/>
      <w:szCs w:val="20"/>
    </w:rPr>
  </w:style>
  <w:style w:type="character" w:customStyle="1" w:styleId="cardCharChar">
    <w:name w:val="card Char Char"/>
    <w:rsid w:val="006F2FD6"/>
    <w:rPr>
      <w:rFonts w:ascii="Times New Roman" w:eastAsia="Times New Roman" w:hAnsi="Times New Roman" w:cs="Times New Roman" w:hint="default"/>
      <w:sz w:val="20"/>
      <w:szCs w:val="20"/>
    </w:rPr>
  </w:style>
  <w:style w:type="character" w:customStyle="1" w:styleId="BlockTitleCharChar">
    <w:name w:val="Block Title Char Char"/>
    <w:rsid w:val="006F2FD6"/>
    <w:rPr>
      <w:rFonts w:ascii="Georgia" w:eastAsia="Times New Roman" w:hAnsi="Georgia" w:cs="Arial" w:hint="default"/>
      <w:b/>
      <w:bCs/>
      <w:kern w:val="32"/>
      <w:sz w:val="28"/>
      <w:szCs w:val="32"/>
    </w:rPr>
  </w:style>
  <w:style w:type="character" w:customStyle="1" w:styleId="standardcontent">
    <w:name w:val="standardcontent"/>
    <w:basedOn w:val="DefaultParagraphFont"/>
    <w:rsid w:val="006F2FD6"/>
  </w:style>
  <w:style w:type="character" w:customStyle="1" w:styleId="storyby">
    <w:name w:val="storyby"/>
    <w:basedOn w:val="DefaultParagraphFont"/>
    <w:rsid w:val="006F2FD6"/>
  </w:style>
  <w:style w:type="character" w:customStyle="1" w:styleId="underline2">
    <w:name w:val="underline2"/>
    <w:qFormat/>
    <w:rsid w:val="006F2FD6"/>
    <w:rPr>
      <w:u w:val="single"/>
      <w:bdr w:val="none" w:sz="0" w:space="0" w:color="auto"/>
      <w:shd w:val="clear" w:color="auto" w:fill="B3B3B3"/>
    </w:rPr>
  </w:style>
  <w:style w:type="character" w:styleId="PageNumber">
    <w:name w:val="page number"/>
    <w:aliases w:val="card ununderlined"/>
    <w:basedOn w:val="DefaultParagraphFont"/>
    <w:uiPriority w:val="99"/>
    <w:rsid w:val="006F2FD6"/>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Char2 Cha"/>
    <w:uiPriority w:val="99"/>
    <w:qFormat/>
    <w:rsid w:val="006F2FD6"/>
    <w:rPr>
      <w:szCs w:val="24"/>
    </w:rPr>
  </w:style>
  <w:style w:type="character" w:customStyle="1" w:styleId="DocumentMapChar1">
    <w:name w:val="Document Map Char1"/>
    <w:basedOn w:val="DefaultParagraphFont"/>
    <w:uiPriority w:val="99"/>
    <w:rsid w:val="006F2FD6"/>
    <w:rPr>
      <w:rFonts w:ascii="Tahoma" w:hAnsi="Tahoma" w:cs="Tahoma"/>
      <w:sz w:val="16"/>
      <w:szCs w:val="16"/>
    </w:rPr>
  </w:style>
  <w:style w:type="character" w:customStyle="1" w:styleId="BoldUnderlining">
    <w:name w:val="Bold Underlining"/>
    <w:rsid w:val="006F2FD6"/>
    <w:rPr>
      <w:b/>
      <w:u w:val="single"/>
    </w:rPr>
  </w:style>
  <w:style w:type="character" w:customStyle="1" w:styleId="BoldUnderlineChar0">
    <w:name w:val="BoldUnderline Char"/>
    <w:uiPriority w:val="99"/>
    <w:rsid w:val="006F2FD6"/>
    <w:rPr>
      <w:rFonts w:ascii="Times New Roman" w:eastAsia="Times New Roman" w:hAnsi="Times New Roman" w:cs="Times New Roman"/>
      <w:b/>
      <w:sz w:val="20"/>
      <w:szCs w:val="24"/>
      <w:u w:val="single"/>
    </w:rPr>
  </w:style>
  <w:style w:type="character" w:customStyle="1" w:styleId="Author">
    <w:name w:val="Author"/>
    <w:qFormat/>
    <w:rsid w:val="006F2FD6"/>
    <w:rPr>
      <w:b/>
      <w:sz w:val="24"/>
    </w:rPr>
  </w:style>
  <w:style w:type="character" w:customStyle="1" w:styleId="author0">
    <w:name w:val="author"/>
    <w:rsid w:val="006F2FD6"/>
    <w:rPr>
      <w:rFonts w:ascii="Times New Roman" w:hAnsi="Times New Roman"/>
      <w:b/>
      <w:sz w:val="24"/>
    </w:rPr>
  </w:style>
  <w:style w:type="character" w:customStyle="1" w:styleId="articletitle">
    <w:name w:val="articletitle"/>
    <w:rsid w:val="006F2FD6"/>
    <w:rPr>
      <w:rFonts w:cs="Times New Roman"/>
    </w:rPr>
  </w:style>
  <w:style w:type="character" w:customStyle="1" w:styleId="6pointChar">
    <w:name w:val="6 point Char"/>
    <w:rsid w:val="006F2FD6"/>
    <w:rPr>
      <w:rFonts w:cs="Times New Roman"/>
      <w:sz w:val="12"/>
      <w:lang w:val="en-US" w:eastAsia="en-US"/>
    </w:rPr>
  </w:style>
  <w:style w:type="character" w:customStyle="1" w:styleId="term1">
    <w:name w:val="term1"/>
    <w:rsid w:val="006F2FD6"/>
    <w:rPr>
      <w:b/>
      <w:bCs/>
    </w:rPr>
  </w:style>
  <w:style w:type="paragraph" w:customStyle="1" w:styleId="Minimize">
    <w:name w:val="Minimize"/>
    <w:basedOn w:val="Normal"/>
    <w:next w:val="Normal"/>
    <w:qFormat/>
    <w:rsid w:val="006F2FD6"/>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6F2FD6"/>
    <w:rPr>
      <w:sz w:val="12"/>
      <w:szCs w:val="24"/>
    </w:rPr>
  </w:style>
  <w:style w:type="character" w:customStyle="1" w:styleId="StyleThickunderline">
    <w:name w:val="Style Thick underline"/>
    <w:qFormat/>
    <w:rsid w:val="006F2FD6"/>
    <w:rPr>
      <w:u w:val="thick"/>
    </w:rPr>
  </w:style>
  <w:style w:type="character" w:customStyle="1" w:styleId="UnderlineTextChar">
    <w:name w:val="Underline Text Char"/>
    <w:link w:val="UnderlineText"/>
    <w:rsid w:val="006F2FD6"/>
    <w:rPr>
      <w:u w:val="single"/>
    </w:rPr>
  </w:style>
  <w:style w:type="paragraph" w:customStyle="1" w:styleId="TagCite">
    <w:name w:val="TagCite"/>
    <w:basedOn w:val="Normal"/>
    <w:uiPriority w:val="99"/>
    <w:qFormat/>
    <w:rsid w:val="006F2FD6"/>
    <w:rPr>
      <w:rFonts w:ascii="Garamond" w:eastAsia="Times New Roman" w:hAnsi="Garamond"/>
      <w:b/>
      <w:sz w:val="24"/>
    </w:rPr>
  </w:style>
  <w:style w:type="character" w:customStyle="1" w:styleId="CardTextChar1">
    <w:name w:val="Card Text Char"/>
    <w:rsid w:val="006F2FD6"/>
    <w:rPr>
      <w:rFonts w:ascii="Georgia" w:hAnsi="Georgia" w:cs="Times New Roman"/>
      <w:sz w:val="24"/>
    </w:rPr>
  </w:style>
  <w:style w:type="character" w:customStyle="1" w:styleId="CardTagandCiteChar">
    <w:name w:val="Card Tag and Cite Char"/>
    <w:basedOn w:val="DefaultParagraphFont"/>
    <w:link w:val="CardTagandCite"/>
    <w:rsid w:val="006F2FD6"/>
    <w:rPr>
      <w:rFonts w:ascii="Arial Narrow" w:hAnsi="Arial Narrow"/>
      <w:b/>
      <w:sz w:val="26"/>
    </w:rPr>
  </w:style>
  <w:style w:type="character" w:customStyle="1" w:styleId="CardText1Char">
    <w:name w:val="Card Text 1 Char"/>
    <w:basedOn w:val="DefaultParagraphFont"/>
    <w:link w:val="CardText1"/>
    <w:rsid w:val="006F2FD6"/>
    <w:rPr>
      <w:rFonts w:ascii="Arial Narrow" w:hAnsi="Arial Narrow"/>
      <w:color w:val="000000"/>
      <w:u w:val="single"/>
    </w:rPr>
  </w:style>
  <w:style w:type="character" w:customStyle="1" w:styleId="CardText2Char">
    <w:name w:val="Card Text 2 Char"/>
    <w:basedOn w:val="CardText1Char"/>
    <w:link w:val="CardText2"/>
    <w:rsid w:val="006F2FD6"/>
    <w:rPr>
      <w:rFonts w:ascii="Arial Narrow" w:hAnsi="Arial Narrow"/>
      <w:b/>
      <w:color w:val="000000"/>
      <w:u w:val="single"/>
    </w:rPr>
  </w:style>
  <w:style w:type="character" w:customStyle="1" w:styleId="SmallText">
    <w:name w:val="SmallText"/>
    <w:rsid w:val="006F2FD6"/>
    <w:rPr>
      <w:color w:val="000000"/>
    </w:rPr>
  </w:style>
  <w:style w:type="character" w:customStyle="1" w:styleId="CardUnderlinedChar">
    <w:name w:val="Card Underlined Char"/>
    <w:basedOn w:val="DefaultParagraphFont"/>
    <w:rsid w:val="006F2FD6"/>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6F2FD6"/>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6F2FD6"/>
    <w:rPr>
      <w:rFonts w:ascii="Calibri" w:eastAsia="Times New Roman" w:hAnsi="Calibri" w:cs="Calibri"/>
      <w:b/>
      <w:kern w:val="32"/>
      <w:sz w:val="32"/>
      <w:szCs w:val="20"/>
    </w:rPr>
  </w:style>
  <w:style w:type="character" w:customStyle="1" w:styleId="underline3">
    <w:name w:val="underline3"/>
    <w:basedOn w:val="underline2"/>
    <w:rsid w:val="006F2FD6"/>
    <w:rPr>
      <w:u w:val="single"/>
      <w:bdr w:val="none" w:sz="0" w:space="0" w:color="auto"/>
      <w:shd w:val="clear" w:color="auto" w:fill="FFFF00"/>
    </w:rPr>
  </w:style>
  <w:style w:type="paragraph" w:customStyle="1" w:styleId="HeadingFake">
    <w:name w:val="Heading Fake"/>
    <w:basedOn w:val="Heading3"/>
    <w:uiPriority w:val="99"/>
    <w:qFormat/>
    <w:rsid w:val="006F2FD6"/>
    <w:pPr>
      <w:suppressAutoHyphens/>
      <w:spacing w:before="20" w:after="120"/>
      <w:outlineLvl w:val="9"/>
    </w:pPr>
    <w:rPr>
      <w:rFonts w:cs="Arial"/>
      <w:bCs/>
      <w:kern w:val="32"/>
      <w:szCs w:val="26"/>
    </w:rPr>
  </w:style>
  <w:style w:type="paragraph" w:customStyle="1" w:styleId="SchoolPaper">
    <w:name w:val="School Paper"/>
    <w:basedOn w:val="Normal"/>
    <w:uiPriority w:val="99"/>
    <w:qFormat/>
    <w:rsid w:val="006F2FD6"/>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6F2FD6"/>
  </w:style>
  <w:style w:type="paragraph" w:customStyle="1" w:styleId="SchoolWorksCited">
    <w:name w:val="School Works Cited"/>
    <w:basedOn w:val="SchoolPaper"/>
    <w:uiPriority w:val="99"/>
    <w:qFormat/>
    <w:rsid w:val="006F2FD6"/>
  </w:style>
  <w:style w:type="paragraph" w:customStyle="1" w:styleId="BlockQuote">
    <w:name w:val="Block Quote"/>
    <w:basedOn w:val="Normal"/>
    <w:uiPriority w:val="99"/>
    <w:qFormat/>
    <w:rsid w:val="006F2FD6"/>
    <w:pPr>
      <w:ind w:left="720" w:right="720"/>
    </w:pPr>
    <w:rPr>
      <w:rFonts w:eastAsia="Times New Roman"/>
      <w:kern w:val="32"/>
      <w:sz w:val="24"/>
      <w:szCs w:val="20"/>
    </w:rPr>
  </w:style>
  <w:style w:type="character" w:customStyle="1" w:styleId="menu">
    <w:name w:val="menu"/>
    <w:basedOn w:val="DefaultParagraphFont"/>
    <w:rsid w:val="006F2FD6"/>
  </w:style>
  <w:style w:type="paragraph" w:customStyle="1" w:styleId="PaperBody">
    <w:name w:val="Paper Body"/>
    <w:basedOn w:val="Normal"/>
    <w:uiPriority w:val="99"/>
    <w:qFormat/>
    <w:rsid w:val="006F2FD6"/>
    <w:pPr>
      <w:spacing w:line="480" w:lineRule="auto"/>
      <w:ind w:firstLine="720"/>
    </w:pPr>
    <w:rPr>
      <w:rFonts w:eastAsia="Times New Roman"/>
      <w:kern w:val="32"/>
    </w:rPr>
  </w:style>
  <w:style w:type="paragraph" w:customStyle="1" w:styleId="PaperCitation">
    <w:name w:val="Paper Citation"/>
    <w:basedOn w:val="Normal"/>
    <w:uiPriority w:val="99"/>
    <w:qFormat/>
    <w:rsid w:val="006F2FD6"/>
    <w:pPr>
      <w:spacing w:line="480" w:lineRule="auto"/>
      <w:ind w:left="720" w:hanging="720"/>
    </w:pPr>
    <w:rPr>
      <w:rFonts w:eastAsia="Times New Roman"/>
      <w:kern w:val="32"/>
      <w:szCs w:val="20"/>
    </w:rPr>
  </w:style>
  <w:style w:type="character" w:customStyle="1" w:styleId="Emphasis2">
    <w:name w:val="Emphasis2"/>
    <w:basedOn w:val="DefaultParagraphFont"/>
    <w:rsid w:val="006F2FD6"/>
    <w:rPr>
      <w:rFonts w:ascii="Franklin Gothic Heavy" w:hAnsi="Franklin Gothic Heavy"/>
      <w:u w:val="single"/>
    </w:rPr>
  </w:style>
  <w:style w:type="character" w:customStyle="1" w:styleId="hatChar">
    <w:name w:val="hat Char"/>
    <w:basedOn w:val="DefaultParagraphFont"/>
    <w:link w:val="hat"/>
    <w:rsid w:val="006F2FD6"/>
    <w:rPr>
      <w:rFonts w:ascii="Calibri" w:eastAsia="Times New Roman" w:hAnsi="Calibri" w:cs="Calibri"/>
      <w:b/>
      <w:bCs/>
      <w:sz w:val="44"/>
    </w:rPr>
  </w:style>
  <w:style w:type="paragraph" w:customStyle="1" w:styleId="citenon-bold">
    <w:name w:val="cite non-bold"/>
    <w:basedOn w:val="Normal"/>
    <w:link w:val="citenon-boldChar"/>
    <w:qFormat/>
    <w:rsid w:val="006F2FD6"/>
    <w:rPr>
      <w:rFonts w:eastAsia="Times New Roman"/>
      <w:szCs w:val="20"/>
    </w:rPr>
  </w:style>
  <w:style w:type="paragraph" w:customStyle="1" w:styleId="WW-Default">
    <w:name w:val="WW-Default"/>
    <w:uiPriority w:val="99"/>
    <w:qFormat/>
    <w:rsid w:val="006F2FD6"/>
    <w:pPr>
      <w:suppressAutoHyphens/>
      <w:spacing w:after="0" w:line="240" w:lineRule="auto"/>
    </w:pPr>
    <w:rPr>
      <w:rFonts w:ascii="Georgia" w:eastAsia="Calibri" w:hAnsi="Georgia" w:cs="Calibri"/>
      <w:lang w:eastAsia="ar-SA"/>
    </w:rPr>
  </w:style>
  <w:style w:type="character" w:customStyle="1" w:styleId="pmterms1">
    <w:name w:val="pmterms1"/>
    <w:basedOn w:val="DefaultParagraphFont"/>
    <w:rsid w:val="006F2FD6"/>
  </w:style>
  <w:style w:type="character" w:customStyle="1" w:styleId="7TimesNewRoman">
    <w:name w:val="7 Times New Roman"/>
    <w:rsid w:val="006F2FD6"/>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6F2FD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6F2FD6"/>
    <w:pPr>
      <w:spacing w:line="276" w:lineRule="auto"/>
      <w:jc w:val="left"/>
      <w:outlineLvl w:val="9"/>
    </w:pPr>
    <w:rPr>
      <w:bCs/>
      <w:color w:val="365F91"/>
      <w:kern w:val="32"/>
      <w:sz w:val="28"/>
    </w:rPr>
  </w:style>
  <w:style w:type="character" w:customStyle="1" w:styleId="CitesChar2">
    <w:name w:val="Cites Char2"/>
    <w:locked/>
    <w:rsid w:val="006F2FD6"/>
    <w:rPr>
      <w:rFonts w:ascii="Times New Roman" w:eastAsia="Times New Roman" w:hAnsi="Times New Roman" w:cs="Times New Roman"/>
      <w:b/>
      <w:bCs/>
      <w:sz w:val="20"/>
    </w:rPr>
  </w:style>
  <w:style w:type="character" w:customStyle="1" w:styleId="CardsChar1">
    <w:name w:val="Cards Char1"/>
    <w:link w:val="Cards"/>
    <w:locked/>
    <w:rsid w:val="006F2FD6"/>
    <w:rPr>
      <w:rFonts w:ascii="Times New Roman" w:eastAsia="Times New Roman" w:hAnsi="Times New Roman" w:cs="Times New Roman"/>
      <w:sz w:val="20"/>
    </w:rPr>
  </w:style>
  <w:style w:type="paragraph" w:customStyle="1" w:styleId="Cards">
    <w:name w:val="Cards"/>
    <w:basedOn w:val="Normal"/>
    <w:link w:val="CardsChar1"/>
    <w:qFormat/>
    <w:rsid w:val="006F2FD6"/>
    <w:pPr>
      <w:autoSpaceDE w:val="0"/>
      <w:autoSpaceDN w:val="0"/>
      <w:adjustRightInd w:val="0"/>
      <w:ind w:left="432" w:right="432"/>
      <w:jc w:val="both"/>
    </w:pPr>
    <w:rPr>
      <w:rFonts w:ascii="Times New Roman" w:eastAsia="Times New Roman" w:hAnsi="Times New Roman" w:cs="Times New Roman"/>
      <w:sz w:val="20"/>
    </w:rPr>
  </w:style>
  <w:style w:type="character" w:customStyle="1" w:styleId="itxtrst">
    <w:name w:val="itxtrst"/>
    <w:rsid w:val="006F2FD6"/>
  </w:style>
  <w:style w:type="character" w:customStyle="1" w:styleId="A-Underlining">
    <w:name w:val="A-Underlining"/>
    <w:basedOn w:val="DefaultParagraphFont"/>
    <w:rsid w:val="006F2FD6"/>
    <w:rPr>
      <w:rFonts w:ascii="Garamond" w:hAnsi="Garamond"/>
      <w:color w:val="auto"/>
      <w:sz w:val="24"/>
      <w:u w:val="single"/>
    </w:rPr>
  </w:style>
  <w:style w:type="paragraph" w:customStyle="1" w:styleId="B-TagCite">
    <w:name w:val="B-TagCite"/>
    <w:uiPriority w:val="99"/>
    <w:qFormat/>
    <w:rsid w:val="006F2FD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6F2FD6"/>
    <w:rPr>
      <w:b/>
      <w:bCs/>
      <w:u w:val="single"/>
    </w:rPr>
  </w:style>
  <w:style w:type="character" w:customStyle="1" w:styleId="smallChar">
    <w:name w:val="small Char"/>
    <w:rsid w:val="006F2FD6"/>
    <w:rPr>
      <w:rFonts w:eastAsia="Calibri"/>
      <w:sz w:val="16"/>
      <w:szCs w:val="22"/>
      <w:lang w:val="en-US" w:eastAsia="en-US" w:bidi="ar-SA"/>
    </w:rPr>
  </w:style>
  <w:style w:type="character" w:customStyle="1" w:styleId="st">
    <w:name w:val="st"/>
    <w:rsid w:val="006F2FD6"/>
  </w:style>
  <w:style w:type="character" w:customStyle="1" w:styleId="MicroTextChar">
    <w:name w:val="MicroText Char"/>
    <w:link w:val="MicroText"/>
    <w:locked/>
    <w:rsid w:val="006F2FD6"/>
    <w:rPr>
      <w:rFonts w:ascii="Arial Narrow" w:hAnsi="Arial Narrow"/>
      <w:sz w:val="12"/>
    </w:rPr>
  </w:style>
  <w:style w:type="paragraph" w:customStyle="1" w:styleId="MicroText">
    <w:name w:val="MicroText"/>
    <w:basedOn w:val="Normal"/>
    <w:next w:val="Normal"/>
    <w:link w:val="MicroTextChar"/>
    <w:qFormat/>
    <w:rsid w:val="006F2FD6"/>
    <w:rPr>
      <w:rFonts w:ascii="Arial Narrow" w:hAnsi="Arial Narrow"/>
      <w:sz w:val="12"/>
    </w:rPr>
  </w:style>
  <w:style w:type="character" w:customStyle="1" w:styleId="Underline-Highlighted">
    <w:name w:val="Underline-Highlighted"/>
    <w:uiPriority w:val="1"/>
    <w:qFormat/>
    <w:rsid w:val="006F2FD6"/>
    <w:rPr>
      <w:rFonts w:ascii="Cambria" w:hAnsi="Cambria"/>
      <w:sz w:val="24"/>
      <w:u w:val="single"/>
      <w:bdr w:val="none" w:sz="0" w:space="0" w:color="auto"/>
      <w:shd w:val="clear" w:color="auto" w:fill="99FF66"/>
    </w:rPr>
  </w:style>
  <w:style w:type="character" w:customStyle="1" w:styleId="DebateUnderline">
    <w:name w:val="Debate Underline"/>
    <w:qFormat/>
    <w:rsid w:val="006F2FD6"/>
    <w:rPr>
      <w:rFonts w:ascii="Times New Roman" w:hAnsi="Times New Roman"/>
      <w:sz w:val="24"/>
      <w:u w:val="thick"/>
    </w:rPr>
  </w:style>
  <w:style w:type="character" w:customStyle="1" w:styleId="fn">
    <w:name w:val="fn"/>
    <w:basedOn w:val="DefaultParagraphFont"/>
    <w:rsid w:val="006F2FD6"/>
  </w:style>
  <w:style w:type="character" w:customStyle="1" w:styleId="newsmain">
    <w:name w:val="news_main"/>
    <w:basedOn w:val="DefaultParagraphFont"/>
    <w:rsid w:val="006F2FD6"/>
  </w:style>
  <w:style w:type="paragraph" w:customStyle="1" w:styleId="UnderlinedText">
    <w:name w:val="Underlined Text"/>
    <w:basedOn w:val="Normal"/>
    <w:autoRedefine/>
    <w:uiPriority w:val="99"/>
    <w:qFormat/>
    <w:rsid w:val="006F2FD6"/>
    <w:pPr>
      <w:jc w:val="both"/>
    </w:pPr>
    <w:rPr>
      <w:b/>
      <w:sz w:val="24"/>
    </w:rPr>
  </w:style>
  <w:style w:type="character" w:customStyle="1" w:styleId="vitstoryheadline">
    <w:name w:val="vitstoryheadline"/>
    <w:rsid w:val="006F2FD6"/>
  </w:style>
  <w:style w:type="character" w:customStyle="1" w:styleId="CardsChar">
    <w:name w:val="Cards Char"/>
    <w:locked/>
    <w:rsid w:val="006F2FD6"/>
    <w:rPr>
      <w:rFonts w:ascii="Times New Roman" w:eastAsia="Times New Roman" w:hAnsi="Times New Roman"/>
      <w:szCs w:val="24"/>
    </w:rPr>
  </w:style>
  <w:style w:type="paragraph" w:customStyle="1" w:styleId="NormalText">
    <w:name w:val="Normal Text"/>
    <w:basedOn w:val="Normal"/>
    <w:link w:val="NormalTextChar"/>
    <w:autoRedefine/>
    <w:qFormat/>
    <w:rsid w:val="006F2FD6"/>
    <w:pPr>
      <w:jc w:val="both"/>
    </w:pPr>
    <w:rPr>
      <w:rFonts w:eastAsia="Times New Roman"/>
      <w:szCs w:val="26"/>
      <w:lang w:val="x-none" w:eastAsia="ja-JP"/>
    </w:rPr>
  </w:style>
  <w:style w:type="character" w:customStyle="1" w:styleId="NormalTextChar">
    <w:name w:val="Normal Text Char"/>
    <w:link w:val="NormalText"/>
    <w:rsid w:val="006F2FD6"/>
    <w:rPr>
      <w:rFonts w:ascii="Calibri" w:eastAsia="Times New Roman" w:hAnsi="Calibri" w:cs="Calibri"/>
      <w:szCs w:val="26"/>
      <w:lang w:val="x-none" w:eastAsia="ja-JP"/>
    </w:rPr>
  </w:style>
  <w:style w:type="character" w:customStyle="1" w:styleId="AuthorDate0">
    <w:name w:val="Author Date"/>
    <w:qFormat/>
    <w:rsid w:val="006F2FD6"/>
    <w:rPr>
      <w:b/>
      <w:sz w:val="24"/>
      <w:u w:val="thick"/>
    </w:rPr>
  </w:style>
  <w:style w:type="paragraph" w:customStyle="1" w:styleId="HotRoute">
    <w:name w:val="Hot Route!"/>
    <w:basedOn w:val="Normal"/>
    <w:link w:val="HotRouteChar"/>
    <w:uiPriority w:val="99"/>
    <w:qFormat/>
    <w:rsid w:val="006F2FD6"/>
    <w:pPr>
      <w:ind w:left="144"/>
    </w:pPr>
    <w:rPr>
      <w:rFonts w:eastAsia="Times New Roman"/>
    </w:rPr>
  </w:style>
  <w:style w:type="character" w:customStyle="1" w:styleId="UnderlinedTextCharChar">
    <w:name w:val="Underlined Text Char Char"/>
    <w:basedOn w:val="DefaultParagraphFont"/>
    <w:rsid w:val="006F2FD6"/>
    <w:rPr>
      <w:rFonts w:cs="Arial"/>
      <w:bCs/>
      <w:noProof w:val="0"/>
      <w:szCs w:val="26"/>
      <w:u w:val="single"/>
      <w:lang w:val="en-US" w:eastAsia="en-US" w:bidi="ar-SA"/>
    </w:rPr>
  </w:style>
  <w:style w:type="character" w:customStyle="1" w:styleId="il">
    <w:name w:val="il"/>
    <w:rsid w:val="006F2FD6"/>
  </w:style>
  <w:style w:type="paragraph" w:customStyle="1" w:styleId="underlined">
    <w:name w:val="underlined"/>
    <w:next w:val="Normal"/>
    <w:link w:val="underlinedChar"/>
    <w:autoRedefine/>
    <w:qFormat/>
    <w:rsid w:val="006F2FD6"/>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6F2FD6"/>
    <w:rPr>
      <w:rFonts w:ascii="Times New Roman" w:eastAsia="Malgun Gothic" w:hAnsi="Times New Roman" w:cs="Times New Roman"/>
      <w:sz w:val="24"/>
      <w:szCs w:val="24"/>
      <w:u w:val="single"/>
    </w:rPr>
  </w:style>
  <w:style w:type="character" w:customStyle="1" w:styleId="citenon-boldChar">
    <w:name w:val="cite non-bold Char"/>
    <w:link w:val="citenon-bold"/>
    <w:rsid w:val="006F2FD6"/>
    <w:rPr>
      <w:rFonts w:ascii="Calibri" w:eastAsia="Times New Roman" w:hAnsi="Calibri" w:cs="Calibri"/>
      <w:szCs w:val="20"/>
    </w:rPr>
  </w:style>
  <w:style w:type="character" w:customStyle="1" w:styleId="EmphasizeThis">
    <w:name w:val="EmphasizeThis"/>
    <w:rsid w:val="006F2FD6"/>
    <w:rPr>
      <w:rFonts w:ascii="Georgia" w:hAnsi="Georgia"/>
      <w:b/>
      <w:iCs/>
      <w:sz w:val="24"/>
      <w:u w:val="thick"/>
    </w:rPr>
  </w:style>
  <w:style w:type="character" w:customStyle="1" w:styleId="CiteReal0">
    <w:name w:val="CiteReal"/>
    <w:uiPriority w:val="1"/>
    <w:qFormat/>
    <w:rsid w:val="006F2FD6"/>
    <w:rPr>
      <w:rFonts w:ascii="Arial" w:hAnsi="Arial"/>
      <w:b/>
      <w:sz w:val="24"/>
      <w:u w:val="single"/>
    </w:rPr>
  </w:style>
  <w:style w:type="character" w:customStyle="1" w:styleId="dropcap1">
    <w:name w:val="dropcap1"/>
    <w:rsid w:val="006F2FD6"/>
  </w:style>
  <w:style w:type="character" w:styleId="FootnoteReference">
    <w:name w:val="footnote reference"/>
    <w:aliases w:val="a Footnote Reference,Ref,de nota al pie,fr,o,FR,(NECG) Footnote Reference,FN Ref,footnote reference"/>
    <w:basedOn w:val="DefaultParagraphFont"/>
    <w:uiPriority w:val="99"/>
    <w:qFormat/>
    <w:rsid w:val="006F2FD6"/>
    <w:rPr>
      <w:vertAlign w:val="superscript"/>
    </w:rPr>
  </w:style>
  <w:style w:type="paragraph" w:customStyle="1" w:styleId="Default">
    <w:name w:val="Default"/>
    <w:basedOn w:val="Normal"/>
    <w:uiPriority w:val="99"/>
    <w:qFormat/>
    <w:rsid w:val="006F2FD6"/>
    <w:pPr>
      <w:autoSpaceDE w:val="0"/>
      <w:autoSpaceDN w:val="0"/>
      <w:adjustRightInd w:val="0"/>
      <w:spacing w:after="200" w:line="276" w:lineRule="auto"/>
    </w:pPr>
    <w:rPr>
      <w:rFonts w:ascii="Verdana" w:eastAsia="Verdana" w:hAnsi="Verdana" w:cs="Malgun Gothic"/>
    </w:rPr>
  </w:style>
  <w:style w:type="paragraph" w:styleId="List">
    <w:name w:val="List"/>
    <w:basedOn w:val="Normal"/>
    <w:uiPriority w:val="99"/>
    <w:unhideWhenUsed/>
    <w:rsid w:val="006F2FD6"/>
    <w:rPr>
      <w:rFonts w:ascii="Verdana" w:eastAsia="Verdana" w:hAnsi="Verdana" w:cs="Cambria"/>
    </w:rPr>
  </w:style>
  <w:style w:type="paragraph" w:customStyle="1" w:styleId="PageHeaderLine1">
    <w:name w:val="PageHeaderLine1"/>
    <w:basedOn w:val="Normal"/>
    <w:uiPriority w:val="99"/>
    <w:qFormat/>
    <w:rsid w:val="006F2FD6"/>
    <w:pPr>
      <w:tabs>
        <w:tab w:val="right" w:pos="10800"/>
      </w:tabs>
    </w:pPr>
    <w:rPr>
      <w:rFonts w:ascii="Verdana" w:eastAsia="Verdana" w:hAnsi="Verdana" w:cs="Cambria"/>
      <w:b/>
    </w:rPr>
  </w:style>
  <w:style w:type="paragraph" w:customStyle="1" w:styleId="PageHeaderLine2">
    <w:name w:val="PageHeaderLine2"/>
    <w:basedOn w:val="Normal"/>
    <w:next w:val="Normal"/>
    <w:link w:val="PageHeaderLine2Char"/>
    <w:qFormat/>
    <w:rsid w:val="006F2FD6"/>
    <w:pPr>
      <w:tabs>
        <w:tab w:val="right" w:pos="10800"/>
      </w:tabs>
      <w:spacing w:line="480" w:lineRule="auto"/>
    </w:pPr>
    <w:rPr>
      <w:rFonts w:ascii="Verdana" w:eastAsia="Verdana" w:hAnsi="Verdana" w:cs="Cambria"/>
      <w:b/>
    </w:rPr>
  </w:style>
  <w:style w:type="paragraph" w:customStyle="1" w:styleId="Style31">
    <w:name w:val="Style31"/>
    <w:basedOn w:val="Normal"/>
    <w:uiPriority w:val="99"/>
    <w:qFormat/>
    <w:rsid w:val="006F2FD6"/>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F2FD6"/>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6F2FD6"/>
    <w:pPr>
      <w:spacing w:line="200" w:lineRule="exact"/>
      <w:jc w:val="both"/>
    </w:pPr>
    <w:rPr>
      <w:rFonts w:ascii="Palatino Linotype" w:hAnsi="Palatino Linotype" w:cs="Palatino Linotype"/>
    </w:rPr>
  </w:style>
  <w:style w:type="character" w:customStyle="1" w:styleId="TagtemplateChar">
    <w:name w:val="Tagtemplate Char"/>
    <w:link w:val="Tagtemplate"/>
    <w:locked/>
    <w:rsid w:val="006F2FD6"/>
    <w:rPr>
      <w:rFonts w:ascii="Palatino Linotype" w:hAnsi="Palatino Linotype" w:cs="Cambria"/>
      <w:b/>
      <w:szCs w:val="20"/>
      <w:lang w:val="x-none" w:eastAsia="x-none"/>
    </w:rPr>
  </w:style>
  <w:style w:type="paragraph" w:customStyle="1" w:styleId="Tagtemplate">
    <w:name w:val="Tagtemplate"/>
    <w:basedOn w:val="Normal"/>
    <w:link w:val="TagtemplateChar"/>
    <w:autoRedefine/>
    <w:qFormat/>
    <w:rsid w:val="006F2FD6"/>
    <w:pPr>
      <w:keepNext/>
      <w:keepLines/>
    </w:pPr>
    <w:rPr>
      <w:rFonts w:ascii="Palatino Linotype" w:hAnsi="Palatino Linotype" w:cs="Cambria"/>
      <w:b/>
      <w:szCs w:val="20"/>
      <w:lang w:val="x-none" w:eastAsia="x-none"/>
    </w:rPr>
  </w:style>
  <w:style w:type="character" w:customStyle="1" w:styleId="UnderlineBold0">
    <w:name w:val="Underline Bold"/>
    <w:qFormat/>
    <w:rsid w:val="006F2FD6"/>
    <w:rPr>
      <w:b/>
      <w:bCs w:val="0"/>
      <w:sz w:val="20"/>
      <w:u w:val="single"/>
    </w:rPr>
  </w:style>
  <w:style w:type="character" w:customStyle="1" w:styleId="FontStyle72">
    <w:name w:val="Font Style72"/>
    <w:uiPriority w:val="99"/>
    <w:rsid w:val="006F2FD6"/>
    <w:rPr>
      <w:rFonts w:ascii="Cambria" w:hAnsi="Cambria" w:cs="Cambria" w:hint="default"/>
      <w:sz w:val="16"/>
      <w:szCs w:val="16"/>
    </w:rPr>
  </w:style>
  <w:style w:type="character" w:customStyle="1" w:styleId="FontStyle73">
    <w:name w:val="Font Style73"/>
    <w:uiPriority w:val="99"/>
    <w:rsid w:val="006F2FD6"/>
    <w:rPr>
      <w:rFonts w:ascii="Cambria" w:hAnsi="Cambria" w:cs="Cambria" w:hint="default"/>
      <w:i/>
      <w:iCs/>
      <w:sz w:val="16"/>
      <w:szCs w:val="16"/>
    </w:rPr>
  </w:style>
  <w:style w:type="character" w:customStyle="1" w:styleId="UnderlinestyleChar2">
    <w:name w:val="Underline style Char2"/>
    <w:rsid w:val="006F2FD6"/>
    <w:rPr>
      <w:sz w:val="22"/>
      <w:szCs w:val="24"/>
      <w:u w:val="single"/>
      <w:lang w:val="en-US" w:eastAsia="en-US" w:bidi="ar-SA"/>
    </w:rPr>
  </w:style>
  <w:style w:type="character" w:customStyle="1" w:styleId="UnderlineCard">
    <w:name w:val="Underline Card"/>
    <w:uiPriority w:val="6"/>
    <w:qFormat/>
    <w:rsid w:val="006F2FD6"/>
    <w:rPr>
      <w:rFonts w:ascii="Palatino Linotype" w:hAnsi="Palatino Linotype" w:cs="Palatino Linotype" w:hint="default"/>
      <w:b w:val="0"/>
      <w:bCs/>
      <w:sz w:val="20"/>
      <w:u w:val="single"/>
    </w:rPr>
  </w:style>
  <w:style w:type="character" w:customStyle="1" w:styleId="StyleUnderline1">
    <w:name w:val="Style Underline1"/>
    <w:rsid w:val="006F2FD6"/>
    <w:rPr>
      <w:u w:val="single"/>
    </w:rPr>
  </w:style>
  <w:style w:type="paragraph" w:styleId="BodyText2">
    <w:name w:val="Body Text 2"/>
    <w:basedOn w:val="Normal"/>
    <w:link w:val="BodyText2Char"/>
    <w:qFormat/>
    <w:rsid w:val="006F2FD6"/>
    <w:pPr>
      <w:spacing w:after="120"/>
    </w:pPr>
    <w:rPr>
      <w:rFonts w:ascii="New Baskerville" w:eastAsia="Segoe UI" w:hAnsi="New Baskerville" w:cs="Cambria"/>
      <w:lang w:eastAsia="zh-CN"/>
    </w:rPr>
  </w:style>
  <w:style w:type="character" w:customStyle="1" w:styleId="BodyText2Char">
    <w:name w:val="Body Text 2 Char"/>
    <w:basedOn w:val="DefaultParagraphFont"/>
    <w:link w:val="BodyText2"/>
    <w:rsid w:val="006F2FD6"/>
    <w:rPr>
      <w:rFonts w:ascii="New Baskerville" w:eastAsia="Segoe UI" w:hAnsi="New Baskerville" w:cs="Cambria"/>
      <w:lang w:eastAsia="zh-CN"/>
    </w:rPr>
  </w:style>
  <w:style w:type="paragraph" w:customStyle="1" w:styleId="cards0">
    <w:name w:val="cards"/>
    <w:basedOn w:val="Cites"/>
    <w:uiPriority w:val="99"/>
    <w:qFormat/>
    <w:rsid w:val="006F2FD6"/>
    <w:pPr>
      <w:autoSpaceDE/>
      <w:autoSpaceDN/>
      <w:adjustRightInd/>
    </w:pPr>
    <w:rPr>
      <w:rFonts w:eastAsia="Verdana" w:cs="Cambria"/>
      <w:b w:val="0"/>
      <w:sz w:val="22"/>
      <w:lang w:val="en-US" w:eastAsia="en-US"/>
    </w:rPr>
  </w:style>
  <w:style w:type="character" w:customStyle="1" w:styleId="term">
    <w:name w:val="term"/>
    <w:basedOn w:val="DefaultParagraphFont"/>
    <w:rsid w:val="006F2FD6"/>
  </w:style>
  <w:style w:type="paragraph" w:customStyle="1" w:styleId="TagCite0">
    <w:name w:val="Tag/Cite"/>
    <w:basedOn w:val="Normal"/>
    <w:link w:val="TagCiteChar"/>
    <w:uiPriority w:val="99"/>
    <w:qFormat/>
    <w:rsid w:val="006F2FD6"/>
    <w:rPr>
      <w:rFonts w:eastAsia="Cambria" w:cs="Cambria"/>
      <w:b/>
    </w:rPr>
  </w:style>
  <w:style w:type="character" w:customStyle="1" w:styleId="TagCiteChar">
    <w:name w:val="Tag/Cite Char"/>
    <w:basedOn w:val="DefaultParagraphFont"/>
    <w:link w:val="TagCite0"/>
    <w:uiPriority w:val="99"/>
    <w:rsid w:val="006F2FD6"/>
    <w:rPr>
      <w:rFonts w:ascii="Calibri" w:eastAsia="Cambria" w:hAnsi="Calibri" w:cs="Cambria"/>
      <w:b/>
    </w:rPr>
  </w:style>
  <w:style w:type="character" w:customStyle="1" w:styleId="FontStyle49">
    <w:name w:val="Font Style49"/>
    <w:uiPriority w:val="99"/>
    <w:rsid w:val="006F2FD6"/>
    <w:rPr>
      <w:rFonts w:ascii="Cambria" w:hAnsi="Cambria" w:cs="Cambria"/>
      <w:sz w:val="20"/>
      <w:szCs w:val="20"/>
    </w:rPr>
  </w:style>
  <w:style w:type="character" w:customStyle="1" w:styleId="FontStyle50">
    <w:name w:val="Font Style50"/>
    <w:uiPriority w:val="99"/>
    <w:rsid w:val="006F2FD6"/>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6F2FD6"/>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6F2FD6"/>
    <w:rPr>
      <w:rFonts w:ascii="Calibri" w:eastAsia="Cambria" w:hAnsi="Calibri" w:cs="Cambria"/>
      <w:spacing w:val="-3"/>
      <w:szCs w:val="20"/>
    </w:rPr>
  </w:style>
  <w:style w:type="character" w:customStyle="1" w:styleId="kn">
    <w:name w:val="kn"/>
    <w:basedOn w:val="DefaultParagraphFont"/>
    <w:rsid w:val="006F2FD6"/>
  </w:style>
  <w:style w:type="paragraph" w:customStyle="1" w:styleId="CardIndented">
    <w:name w:val="Card (Indented)"/>
    <w:basedOn w:val="Normal"/>
    <w:link w:val="CardIndentedChar"/>
    <w:qFormat/>
    <w:rsid w:val="006F2FD6"/>
    <w:pPr>
      <w:ind w:left="288"/>
    </w:pPr>
    <w:rPr>
      <w:rFonts w:ascii="Verdana" w:hAnsi="Verdana"/>
    </w:rPr>
  </w:style>
  <w:style w:type="character" w:customStyle="1" w:styleId="CardIndentedChar">
    <w:name w:val="Card (Indented) Char"/>
    <w:basedOn w:val="DefaultParagraphFont"/>
    <w:link w:val="CardIndented"/>
    <w:rsid w:val="006F2FD6"/>
    <w:rPr>
      <w:rFonts w:ascii="Verdana" w:hAnsi="Verdana" w:cs="Calibri"/>
    </w:rPr>
  </w:style>
  <w:style w:type="character" w:customStyle="1" w:styleId="Style8pt">
    <w:name w:val="Style 8 pt"/>
    <w:basedOn w:val="DefaultParagraphFont"/>
    <w:rsid w:val="006F2FD6"/>
    <w:rPr>
      <w:sz w:val="14"/>
    </w:rPr>
  </w:style>
  <w:style w:type="character" w:customStyle="1" w:styleId="ReallyfuckingsmallChar">
    <w:name w:val="Really fucking small Char"/>
    <w:link w:val="Reallyfuckingsmall"/>
    <w:locked/>
    <w:rsid w:val="006F2FD6"/>
    <w:rPr>
      <w:rFonts w:ascii="Cambria" w:eastAsia="Myriad Pro Light Cond" w:hAnsi="Cambria" w:cs="Cambria"/>
      <w:sz w:val="10"/>
    </w:rPr>
  </w:style>
  <w:style w:type="paragraph" w:customStyle="1" w:styleId="Reallyfuckingsmall">
    <w:name w:val="Really fucking small"/>
    <w:basedOn w:val="Normal"/>
    <w:link w:val="ReallyfuckingsmallChar"/>
    <w:qFormat/>
    <w:rsid w:val="006F2FD6"/>
    <w:pPr>
      <w:adjustRightInd w:val="0"/>
    </w:pPr>
    <w:rPr>
      <w:rFonts w:ascii="Cambria" w:eastAsia="Myriad Pro Light Cond" w:hAnsi="Cambria" w:cs="Cambria"/>
      <w:sz w:val="10"/>
    </w:rPr>
  </w:style>
  <w:style w:type="character" w:customStyle="1" w:styleId="StyleStyleUnderlineUnderlineStyleBoldUnderlineIntenseEmphas">
    <w:name w:val="Style Style UnderlineUnderlineStyle Bold UnderlineIntense Emphas..."/>
    <w:basedOn w:val="DefaultParagraphFont"/>
    <w:rsid w:val="006F2FD6"/>
    <w:rPr>
      <w:b/>
      <w:bCs/>
      <w:sz w:val="26"/>
      <w:u w:val="single"/>
    </w:rPr>
  </w:style>
  <w:style w:type="character" w:customStyle="1" w:styleId="CharacterStyle1">
    <w:name w:val="Character Style 1"/>
    <w:rsid w:val="006F2FD6"/>
    <w:rPr>
      <w:sz w:val="20"/>
      <w:szCs w:val="20"/>
    </w:rPr>
  </w:style>
  <w:style w:type="character" w:customStyle="1" w:styleId="Debate-CardSmalltextF2Char">
    <w:name w:val="Debate- Card Small text F2 Char"/>
    <w:link w:val="Debate-CardSmalltextF2"/>
    <w:locked/>
    <w:rsid w:val="006F2FD6"/>
    <w:rPr>
      <w:rFonts w:ascii="Times New Roman" w:eastAsia="Cambria" w:hAnsi="Times New Roman" w:cs="Verdana"/>
      <w:sz w:val="20"/>
    </w:rPr>
  </w:style>
  <w:style w:type="paragraph" w:customStyle="1" w:styleId="Debate-CardSmalltextF2">
    <w:name w:val="Debate- Card Small text F2"/>
    <w:basedOn w:val="Normal"/>
    <w:next w:val="Normal"/>
    <w:link w:val="Debate-CardSmalltextF2Char"/>
    <w:qFormat/>
    <w:rsid w:val="006F2FD6"/>
    <w:rPr>
      <w:rFonts w:ascii="Times New Roman" w:eastAsia="Cambria" w:hAnsi="Times New Roman" w:cs="Verdana"/>
      <w:sz w:val="20"/>
    </w:rPr>
  </w:style>
  <w:style w:type="character" w:customStyle="1" w:styleId="Debate-EmphasizedText-F5Char">
    <w:name w:val="Debate- Emphasized Text- F5 Char"/>
    <w:link w:val="Debate-EmphasizedText-F5"/>
    <w:locked/>
    <w:rsid w:val="006F2FD6"/>
    <w:rPr>
      <w:rFonts w:ascii="Times New Roman" w:hAnsi="Times New Roman" w:cs="Verdana"/>
      <w:sz w:val="20"/>
      <w:u w:val="single"/>
    </w:rPr>
  </w:style>
  <w:style w:type="paragraph" w:customStyle="1" w:styleId="Debate-EmphasizedText-F5">
    <w:name w:val="Debate- Emphasized Text- F5"/>
    <w:basedOn w:val="Normal"/>
    <w:link w:val="Debate-EmphasizedText-F5Char"/>
    <w:qFormat/>
    <w:rsid w:val="006F2FD6"/>
    <w:pPr>
      <w:spacing w:after="200"/>
    </w:pPr>
    <w:rPr>
      <w:rFonts w:ascii="Times New Roman" w:hAnsi="Times New Roman" w:cs="Verdana"/>
      <w:sz w:val="20"/>
      <w:u w:val="single"/>
    </w:rPr>
  </w:style>
  <w:style w:type="character" w:customStyle="1" w:styleId="Debate-CardTextUnderlined-F3Char">
    <w:name w:val="Debate- Card Text Underlined- F3 Char"/>
    <w:link w:val="Debate-CardTextUnderlined-F3"/>
    <w:locked/>
    <w:rsid w:val="006F2FD6"/>
    <w:rPr>
      <w:rFonts w:ascii="Times New Roman" w:hAnsi="Times New Roman" w:cs="Verdana"/>
      <w:sz w:val="20"/>
      <w:u w:val="single"/>
    </w:rPr>
  </w:style>
  <w:style w:type="paragraph" w:customStyle="1" w:styleId="Debate-CardTextUnderlined-F3">
    <w:name w:val="Debate- Card Text Underlined- F3"/>
    <w:basedOn w:val="Normal"/>
    <w:next w:val="NoSpacing"/>
    <w:link w:val="Debate-CardTextUnderlined-F3Char"/>
    <w:qFormat/>
    <w:rsid w:val="006F2FD6"/>
    <w:pPr>
      <w:spacing w:after="200"/>
    </w:pPr>
    <w:rPr>
      <w:rFonts w:ascii="Times New Roman" w:hAnsi="Times New Roman" w:cs="Verdana"/>
      <w:sz w:val="20"/>
      <w:u w:val="single"/>
    </w:rPr>
  </w:style>
  <w:style w:type="character" w:customStyle="1" w:styleId="CitesChar">
    <w:name w:val="Cites Char"/>
    <w:rsid w:val="006F2FD6"/>
    <w:rPr>
      <w:rFonts w:ascii="Cambria" w:eastAsia="Verdana" w:hAnsi="Cambria" w:cs="Cambria"/>
      <w:b/>
      <w:sz w:val="24"/>
      <w:u w:val="single"/>
    </w:rPr>
  </w:style>
  <w:style w:type="character" w:customStyle="1" w:styleId="texto1">
    <w:name w:val="texto1"/>
    <w:basedOn w:val="DefaultParagraphFont"/>
    <w:rsid w:val="006F2FD6"/>
  </w:style>
  <w:style w:type="character" w:customStyle="1" w:styleId="person-name">
    <w:name w:val="person-name"/>
    <w:basedOn w:val="DefaultParagraphFont"/>
    <w:rsid w:val="006F2FD6"/>
  </w:style>
  <w:style w:type="paragraph" w:customStyle="1" w:styleId="MinimizedText">
    <w:name w:val="Minimized Text"/>
    <w:link w:val="MinimizedTextChar"/>
    <w:qFormat/>
    <w:rsid w:val="006F2FD6"/>
    <w:pPr>
      <w:spacing w:after="200" w:line="276" w:lineRule="auto"/>
    </w:pPr>
    <w:rPr>
      <w:rFonts w:eastAsia="Cambria"/>
      <w:sz w:val="16"/>
      <w:szCs w:val="24"/>
    </w:rPr>
  </w:style>
  <w:style w:type="character" w:customStyle="1" w:styleId="MinimizedTextChar">
    <w:name w:val="Minimized Text Char"/>
    <w:link w:val="MinimizedText"/>
    <w:rsid w:val="006F2FD6"/>
    <w:rPr>
      <w:rFonts w:eastAsia="Cambria"/>
      <w:sz w:val="16"/>
      <w:szCs w:val="24"/>
    </w:rPr>
  </w:style>
  <w:style w:type="character" w:customStyle="1" w:styleId="-SmallText-">
    <w:name w:val="-Small Text-"/>
    <w:rsid w:val="006F2FD6"/>
    <w:rPr>
      <w:rFonts w:ascii="Book Antiqua" w:hAnsi="Book Antiqua" w:cs="Cambria"/>
      <w:sz w:val="16"/>
    </w:rPr>
  </w:style>
  <w:style w:type="character" w:customStyle="1" w:styleId="A5">
    <w:name w:val="A5"/>
    <w:uiPriority w:val="99"/>
    <w:rsid w:val="006F2FD6"/>
    <w:rPr>
      <w:rFonts w:ascii="Cambria" w:hAnsi="Cambria" w:cs="Cambria"/>
      <w:color w:val="000000"/>
      <w:sz w:val="13"/>
      <w:szCs w:val="13"/>
    </w:rPr>
  </w:style>
  <w:style w:type="character" w:customStyle="1" w:styleId="blue">
    <w:name w:val="blue"/>
    <w:basedOn w:val="DefaultParagraphFont"/>
    <w:rsid w:val="006F2FD6"/>
  </w:style>
  <w:style w:type="character" w:customStyle="1" w:styleId="Author-Date">
    <w:name w:val="Author-Date"/>
    <w:qFormat/>
    <w:rsid w:val="006F2FD6"/>
    <w:rPr>
      <w:b/>
      <w:bCs w:val="0"/>
      <w:sz w:val="24"/>
    </w:rPr>
  </w:style>
  <w:style w:type="character" w:customStyle="1" w:styleId="articoloinside">
    <w:name w:val="articolo_inside"/>
    <w:rsid w:val="006F2FD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
    <w:uiPriority w:val="99"/>
    <w:qFormat/>
    <w:rsid w:val="006F2FD6"/>
    <w:rPr>
      <w:rFonts w:ascii="Cambria" w:eastAsia="Cambria" w:hAnsi="Cambria" w:cs="Cambria"/>
      <w:b/>
      <w:sz w:val="24"/>
      <w:szCs w:val="24"/>
    </w:rPr>
  </w:style>
  <w:style w:type="character" w:customStyle="1" w:styleId="tagchar">
    <w:name w:val="tagchar"/>
    <w:basedOn w:val="DefaultParagraphFont"/>
    <w:rsid w:val="006F2FD6"/>
  </w:style>
  <w:style w:type="paragraph" w:customStyle="1" w:styleId="StyleUnderlineChar11pt3">
    <w:name w:val="Style Underline Char + 11 pt3"/>
    <w:basedOn w:val="Normal"/>
    <w:link w:val="StyleUnderlineChar11pt3Char"/>
    <w:qFormat/>
    <w:rsid w:val="006F2FD6"/>
    <w:rPr>
      <w:rFonts w:eastAsia="Verdana"/>
      <w:u w:val="single"/>
    </w:rPr>
  </w:style>
  <w:style w:type="character" w:customStyle="1" w:styleId="StyleUnderlineChar11pt3Char">
    <w:name w:val="Style Underline Char + 11 pt3 Char"/>
    <w:link w:val="StyleUnderlineChar11pt3"/>
    <w:rsid w:val="006F2FD6"/>
    <w:rPr>
      <w:rFonts w:ascii="Calibri" w:eastAsia="Verdana" w:hAnsi="Calibri" w:cs="Calibri"/>
      <w:u w:val="single"/>
    </w:rPr>
  </w:style>
  <w:style w:type="paragraph" w:customStyle="1" w:styleId="StyleUnderlineChar11ptBold3">
    <w:name w:val="Style Underline Char + 11 pt Bold3"/>
    <w:basedOn w:val="Normal"/>
    <w:link w:val="StyleUnderlineChar11ptBold3Char"/>
    <w:qFormat/>
    <w:rsid w:val="006F2FD6"/>
    <w:rPr>
      <w:rFonts w:eastAsia="Verdana"/>
      <w:b/>
      <w:bCs/>
      <w:u w:val="single"/>
    </w:rPr>
  </w:style>
  <w:style w:type="character" w:customStyle="1" w:styleId="StyleUnderlineChar11ptBold3Char">
    <w:name w:val="Style Underline Char + 11 pt Bold3 Char"/>
    <w:link w:val="StyleUnderlineChar11ptBold3"/>
    <w:rsid w:val="006F2FD6"/>
    <w:rPr>
      <w:rFonts w:ascii="Calibri" w:eastAsia="Verdana" w:hAnsi="Calibri" w:cs="Calibri"/>
      <w:b/>
      <w:bCs/>
      <w:u w:val="single"/>
    </w:rPr>
  </w:style>
  <w:style w:type="paragraph" w:customStyle="1" w:styleId="pagetools">
    <w:name w:val="pagetools"/>
    <w:basedOn w:val="Normal"/>
    <w:uiPriority w:val="99"/>
    <w:qFormat/>
    <w:rsid w:val="006F2FD6"/>
    <w:pPr>
      <w:spacing w:before="100" w:beforeAutospacing="1" w:after="100" w:afterAutospacing="1"/>
    </w:pPr>
    <w:rPr>
      <w:rFonts w:eastAsia="Cambria"/>
      <w:sz w:val="24"/>
    </w:rPr>
  </w:style>
  <w:style w:type="character" w:customStyle="1" w:styleId="desc">
    <w:name w:val="desc"/>
    <w:basedOn w:val="DefaultParagraphFont"/>
    <w:rsid w:val="006F2FD6"/>
  </w:style>
  <w:style w:type="character" w:customStyle="1" w:styleId="job">
    <w:name w:val="job"/>
    <w:basedOn w:val="DefaultParagraphFont"/>
    <w:rsid w:val="006F2FD6"/>
  </w:style>
  <w:style w:type="character" w:customStyle="1" w:styleId="company">
    <w:name w:val="company"/>
    <w:basedOn w:val="DefaultParagraphFont"/>
    <w:rsid w:val="006F2FD6"/>
  </w:style>
  <w:style w:type="paragraph" w:customStyle="1" w:styleId="Text0">
    <w:name w:val="Text"/>
    <w:basedOn w:val="TagCite"/>
    <w:qFormat/>
    <w:rsid w:val="006F2FD6"/>
    <w:rPr>
      <w:rFonts w:ascii="Book Antiqua" w:eastAsiaTheme="minorHAnsi" w:hAnsi="Book Antiqua"/>
      <w:b w:val="0"/>
    </w:rPr>
  </w:style>
  <w:style w:type="character" w:customStyle="1" w:styleId="publisher">
    <w:name w:val="publisher"/>
    <w:basedOn w:val="DefaultParagraphFont"/>
    <w:rsid w:val="006F2FD6"/>
  </w:style>
  <w:style w:type="character" w:customStyle="1" w:styleId="pubyear">
    <w:name w:val="pubyear"/>
    <w:basedOn w:val="DefaultParagraphFont"/>
    <w:rsid w:val="006F2FD6"/>
  </w:style>
  <w:style w:type="character" w:customStyle="1" w:styleId="pubcity">
    <w:name w:val="pubcity"/>
    <w:basedOn w:val="DefaultParagraphFont"/>
    <w:rsid w:val="006F2FD6"/>
  </w:style>
  <w:style w:type="paragraph" w:customStyle="1" w:styleId="CardStyle">
    <w:name w:val="Card Style"/>
    <w:basedOn w:val="Normal"/>
    <w:link w:val="CardStyleChar"/>
    <w:qFormat/>
    <w:rsid w:val="006F2FD6"/>
  </w:style>
  <w:style w:type="character" w:customStyle="1" w:styleId="bodycontentlink">
    <w:name w:val="bodycontentlink"/>
    <w:basedOn w:val="DefaultParagraphFont"/>
    <w:rsid w:val="006F2FD6"/>
  </w:style>
  <w:style w:type="paragraph" w:customStyle="1" w:styleId="loose">
    <w:name w:val="loose"/>
    <w:basedOn w:val="Normal"/>
    <w:uiPriority w:val="99"/>
    <w:qFormat/>
    <w:rsid w:val="006F2FD6"/>
    <w:pPr>
      <w:spacing w:before="100" w:beforeAutospacing="1" w:after="100" w:afterAutospacing="1"/>
    </w:pPr>
    <w:rPr>
      <w:sz w:val="24"/>
    </w:rPr>
  </w:style>
  <w:style w:type="character" w:customStyle="1" w:styleId="hit">
    <w:name w:val="hit"/>
    <w:basedOn w:val="DefaultParagraphFont"/>
    <w:rsid w:val="006F2FD6"/>
  </w:style>
  <w:style w:type="character" w:customStyle="1" w:styleId="ssl0">
    <w:name w:val="ss_l0"/>
    <w:basedOn w:val="DefaultParagraphFont"/>
    <w:rsid w:val="006F2FD6"/>
  </w:style>
  <w:style w:type="paragraph" w:customStyle="1" w:styleId="C-Text">
    <w:name w:val="C-Text"/>
    <w:basedOn w:val="Normal"/>
    <w:uiPriority w:val="99"/>
    <w:qFormat/>
    <w:rsid w:val="006F2FD6"/>
    <w:pPr>
      <w:tabs>
        <w:tab w:val="num" w:pos="720"/>
      </w:tabs>
      <w:ind w:left="720" w:hanging="360"/>
    </w:pPr>
    <w:rPr>
      <w:rFonts w:ascii="Book Antiqua" w:hAnsi="Book Antiqua"/>
      <w:sz w:val="24"/>
    </w:rPr>
  </w:style>
  <w:style w:type="paragraph" w:customStyle="1" w:styleId="BlockTitle2">
    <w:name w:val="Block Title2"/>
    <w:basedOn w:val="Normal"/>
    <w:link w:val="BlockTitle2Char"/>
    <w:uiPriority w:val="99"/>
    <w:qFormat/>
    <w:rsid w:val="006F2FD6"/>
    <w:pPr>
      <w:spacing w:after="240"/>
      <w:jc w:val="center"/>
    </w:pPr>
    <w:rPr>
      <w:rFonts w:ascii="Palatino Linotype" w:hAnsi="Palatino Linotype"/>
      <w:b/>
      <w:sz w:val="28"/>
    </w:rPr>
  </w:style>
  <w:style w:type="paragraph" w:customStyle="1" w:styleId="times">
    <w:name w:val="times"/>
    <w:basedOn w:val="Normal"/>
    <w:uiPriority w:val="99"/>
    <w:qFormat/>
    <w:rsid w:val="006F2FD6"/>
    <w:pPr>
      <w:spacing w:before="100" w:beforeAutospacing="1" w:after="100" w:afterAutospacing="1"/>
    </w:pPr>
    <w:rPr>
      <w:sz w:val="24"/>
    </w:rPr>
  </w:style>
  <w:style w:type="character" w:customStyle="1" w:styleId="ecdate">
    <w:name w:val="ec_date"/>
    <w:basedOn w:val="DefaultParagraphFont"/>
    <w:rsid w:val="006F2FD6"/>
    <w:rPr>
      <w:rFonts w:ascii="Symbol" w:hAnsi="Symbol" w:hint="default"/>
      <w:sz w:val="20"/>
      <w:szCs w:val="20"/>
      <w:shd w:val="clear" w:color="auto" w:fill="FFFFFF"/>
    </w:rPr>
  </w:style>
  <w:style w:type="paragraph" w:customStyle="1" w:styleId="ecmsonormal">
    <w:name w:val="ec_msonormal"/>
    <w:basedOn w:val="Normal"/>
    <w:uiPriority w:val="99"/>
    <w:qFormat/>
    <w:rsid w:val="006F2FD6"/>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6F2FD6"/>
  </w:style>
  <w:style w:type="character" w:customStyle="1" w:styleId="klink">
    <w:name w:val="klink"/>
    <w:basedOn w:val="DefaultParagraphFont"/>
    <w:rsid w:val="006F2FD6"/>
  </w:style>
  <w:style w:type="character" w:customStyle="1" w:styleId="hittermhilite">
    <w:name w:val="hittermhilite"/>
    <w:basedOn w:val="DefaultParagraphFont"/>
    <w:rsid w:val="006F2FD6"/>
  </w:style>
  <w:style w:type="paragraph" w:customStyle="1" w:styleId="2ndOrderPara">
    <w:name w:val="2nd Order Para"/>
    <w:basedOn w:val="Normal"/>
    <w:next w:val="Normal"/>
    <w:uiPriority w:val="99"/>
    <w:qFormat/>
    <w:rsid w:val="006F2FD6"/>
    <w:pPr>
      <w:autoSpaceDE w:val="0"/>
      <w:autoSpaceDN w:val="0"/>
      <w:adjustRightInd w:val="0"/>
      <w:spacing w:before="120"/>
    </w:pPr>
    <w:rPr>
      <w:sz w:val="24"/>
    </w:rPr>
  </w:style>
  <w:style w:type="paragraph" w:customStyle="1" w:styleId="3rdOrderPara">
    <w:name w:val="3rd Order Para"/>
    <w:basedOn w:val="Normal"/>
    <w:next w:val="Normal"/>
    <w:uiPriority w:val="99"/>
    <w:qFormat/>
    <w:rsid w:val="006F2FD6"/>
    <w:pPr>
      <w:autoSpaceDE w:val="0"/>
      <w:autoSpaceDN w:val="0"/>
      <w:adjustRightInd w:val="0"/>
      <w:spacing w:before="120"/>
    </w:pPr>
    <w:rPr>
      <w:sz w:val="24"/>
    </w:rPr>
  </w:style>
  <w:style w:type="paragraph" w:customStyle="1" w:styleId="Normal-SIGN2">
    <w:name w:val="Normal-SIGN2"/>
    <w:basedOn w:val="Default"/>
    <w:next w:val="Default"/>
    <w:uiPriority w:val="99"/>
    <w:qFormat/>
    <w:rsid w:val="006F2FD6"/>
    <w:pPr>
      <w:spacing w:after="0" w:line="240" w:lineRule="auto"/>
    </w:pPr>
    <w:rPr>
      <w:rFonts w:eastAsia="Segoe UI" w:cs="Cambria"/>
      <w:sz w:val="24"/>
    </w:rPr>
  </w:style>
  <w:style w:type="paragraph" w:customStyle="1" w:styleId="Style2">
    <w:name w:val="Style2"/>
    <w:basedOn w:val="Normal"/>
    <w:link w:val="Style2Char"/>
    <w:uiPriority w:val="99"/>
    <w:qFormat/>
    <w:rsid w:val="006F2FD6"/>
  </w:style>
  <w:style w:type="character" w:customStyle="1" w:styleId="BoldChar">
    <w:name w:val="Bold Char"/>
    <w:basedOn w:val="DefaultParagraphFont"/>
    <w:rsid w:val="006F2FD6"/>
    <w:rPr>
      <w:b/>
      <w:lang w:val="en-US" w:eastAsia="en-US" w:bidi="ar-SA"/>
    </w:rPr>
  </w:style>
  <w:style w:type="character" w:customStyle="1" w:styleId="articleheadline">
    <w:name w:val="articleheadline"/>
    <w:basedOn w:val="DefaultParagraphFont"/>
    <w:rsid w:val="006F2FD6"/>
  </w:style>
  <w:style w:type="paragraph" w:customStyle="1" w:styleId="u-intro">
    <w:name w:val="u-intro"/>
    <w:basedOn w:val="Normal"/>
    <w:uiPriority w:val="99"/>
    <w:qFormat/>
    <w:rsid w:val="006F2FD6"/>
    <w:pPr>
      <w:spacing w:before="100" w:beforeAutospacing="1" w:after="100" w:afterAutospacing="1"/>
    </w:pPr>
    <w:rPr>
      <w:sz w:val="24"/>
    </w:rPr>
  </w:style>
  <w:style w:type="character" w:customStyle="1" w:styleId="u-byline">
    <w:name w:val="u-byline"/>
    <w:basedOn w:val="DefaultParagraphFont"/>
    <w:rsid w:val="006F2FD6"/>
  </w:style>
  <w:style w:type="character" w:customStyle="1" w:styleId="Normal1">
    <w:name w:val="Normal1"/>
    <w:basedOn w:val="DefaultParagraphFont"/>
    <w:rsid w:val="006F2FD6"/>
  </w:style>
  <w:style w:type="paragraph" w:customStyle="1" w:styleId="CardsFont6pt">
    <w:name w:val="Cards + Font: 6 pt"/>
    <w:basedOn w:val="Normal"/>
    <w:link w:val="CardsFont6ptChar1"/>
    <w:autoRedefine/>
    <w:uiPriority w:val="99"/>
    <w:qFormat/>
    <w:rsid w:val="006F2FD6"/>
    <w:pPr>
      <w:autoSpaceDE w:val="0"/>
      <w:autoSpaceDN w:val="0"/>
      <w:adjustRightInd w:val="0"/>
      <w:ind w:left="432" w:right="432"/>
      <w:jc w:val="both"/>
    </w:pPr>
    <w:rPr>
      <w:sz w:val="12"/>
    </w:rPr>
  </w:style>
  <w:style w:type="character" w:customStyle="1" w:styleId="CardsFont6ptChar">
    <w:name w:val="Cards + Font: 6 pt Char"/>
    <w:basedOn w:val="DefaultParagraphFont"/>
    <w:rsid w:val="006F2FD6"/>
    <w:rPr>
      <w:sz w:val="12"/>
      <w:szCs w:val="24"/>
      <w:lang w:val="en-US" w:eastAsia="en-US" w:bidi="ar-SA"/>
    </w:rPr>
  </w:style>
  <w:style w:type="character" w:customStyle="1" w:styleId="story">
    <w:name w:val="story"/>
    <w:basedOn w:val="DefaultParagraphFont"/>
    <w:rsid w:val="006F2FD6"/>
  </w:style>
  <w:style w:type="character" w:customStyle="1" w:styleId="articlebya">
    <w:name w:val="articleby_a"/>
    <w:basedOn w:val="DefaultParagraphFont"/>
    <w:rsid w:val="006F2FD6"/>
  </w:style>
  <w:style w:type="character" w:customStyle="1" w:styleId="popupwinby">
    <w:name w:val="popupwinby"/>
    <w:basedOn w:val="DefaultParagraphFont"/>
    <w:rsid w:val="006F2FD6"/>
  </w:style>
  <w:style w:type="character" w:customStyle="1" w:styleId="storyheader">
    <w:name w:val="storyheader"/>
    <w:basedOn w:val="DefaultParagraphFont"/>
    <w:rsid w:val="006F2FD6"/>
  </w:style>
  <w:style w:type="paragraph" w:customStyle="1" w:styleId="Style3">
    <w:name w:val="Style3"/>
    <w:basedOn w:val="Normal"/>
    <w:qFormat/>
    <w:rsid w:val="006F2FD6"/>
    <w:rPr>
      <w:rFonts w:ascii="Trebuchet MS" w:hAnsi="Trebuchet MS"/>
      <w:b/>
    </w:rPr>
  </w:style>
  <w:style w:type="character" w:customStyle="1" w:styleId="Style3Char">
    <w:name w:val="Style3 Char"/>
    <w:basedOn w:val="DefaultParagraphFont"/>
    <w:rsid w:val="006F2FD6"/>
    <w:rPr>
      <w:rFonts w:ascii="Trebuchet MS" w:hAnsi="Trebuchet MS"/>
      <w:b/>
      <w:sz w:val="22"/>
      <w:szCs w:val="24"/>
      <w:lang w:val="en-US" w:eastAsia="en-US" w:bidi="ar-SA"/>
    </w:rPr>
  </w:style>
  <w:style w:type="character" w:customStyle="1" w:styleId="marron">
    <w:name w:val="marron"/>
    <w:basedOn w:val="DefaultParagraphFont"/>
    <w:rsid w:val="006F2FD6"/>
  </w:style>
  <w:style w:type="character" w:customStyle="1" w:styleId="UnderlineChar4Char">
    <w:name w:val="Underline Char4 Char"/>
    <w:basedOn w:val="DefaultParagraphFont"/>
    <w:link w:val="UnderlineChar4"/>
    <w:rsid w:val="006F2FD6"/>
    <w:rPr>
      <w:u w:val="single"/>
    </w:rPr>
  </w:style>
  <w:style w:type="character" w:customStyle="1" w:styleId="BoldandUnderlineChar3Char2">
    <w:name w:val="Bold and Underline Char3 Char2"/>
    <w:basedOn w:val="DefaultParagraphFont"/>
    <w:link w:val="BoldandUnderlineChar3"/>
    <w:rsid w:val="006F2FD6"/>
    <w:rPr>
      <w:b/>
      <w:u w:val="single"/>
    </w:rPr>
  </w:style>
  <w:style w:type="character" w:customStyle="1" w:styleId="LanguageChar">
    <w:name w:val="Language Char"/>
    <w:basedOn w:val="DefaultParagraphFont"/>
    <w:link w:val="Language"/>
    <w:rsid w:val="006F2FD6"/>
    <w:rPr>
      <w:strike/>
      <w:sz w:val="16"/>
      <w:szCs w:val="16"/>
    </w:rPr>
  </w:style>
  <w:style w:type="character" w:customStyle="1" w:styleId="Style10ptUnderline">
    <w:name w:val="Style 10 pt Underline"/>
    <w:basedOn w:val="DefaultParagraphFont"/>
    <w:rsid w:val="006F2FD6"/>
    <w:rPr>
      <w:sz w:val="20"/>
      <w:u w:val="single"/>
    </w:rPr>
  </w:style>
  <w:style w:type="character" w:customStyle="1" w:styleId="BoldUnderliningChar">
    <w:name w:val="Bold Underlining Char"/>
    <w:basedOn w:val="UnderliningChar"/>
    <w:rsid w:val="006F2FD6"/>
    <w:rPr>
      <w:rFonts w:ascii="Arial Narrow" w:hAnsi="Arial Narrow" w:cs="Calibri"/>
      <w:b/>
      <w:szCs w:val="24"/>
      <w:u w:val="single"/>
      <w:lang w:val="en-GB" w:eastAsia="en-US" w:bidi="ar-SA"/>
    </w:rPr>
  </w:style>
  <w:style w:type="character" w:customStyle="1" w:styleId="BoldText12pt">
    <w:name w:val="Bold Text 12 pt"/>
    <w:autoRedefine/>
    <w:rsid w:val="006F2FD6"/>
    <w:rPr>
      <w:rFonts w:ascii="Cambria" w:eastAsia="Cambria" w:hAnsi="Cambria"/>
      <w:b/>
      <w:i w:val="0"/>
      <w:strike w:val="0"/>
      <w:dstrike w:val="0"/>
      <w:color w:val="000000"/>
      <w:spacing w:val="0"/>
      <w:position w:val="0"/>
      <w:sz w:val="24"/>
      <w:u w:val="none" w:color="000000"/>
      <w:vertAlign w:val="baseline"/>
      <w:lang w:val="en-US"/>
    </w:rPr>
  </w:style>
  <w:style w:type="character" w:customStyle="1" w:styleId="Style1Char">
    <w:name w:val="Style1 Char"/>
    <w:basedOn w:val="DefaultParagraphFont"/>
    <w:rsid w:val="006F2FD6"/>
    <w:rPr>
      <w:color w:val="000000"/>
      <w:u w:val="single"/>
      <w:lang w:val="en-US" w:eastAsia="en-US" w:bidi="ar-SA"/>
    </w:rPr>
  </w:style>
  <w:style w:type="paragraph" w:customStyle="1" w:styleId="StyleNormalWeb10pt">
    <w:name w:val="Style Normal (Web) + 10 pt"/>
    <w:basedOn w:val="NormalWeb"/>
    <w:next w:val="Normal"/>
    <w:uiPriority w:val="99"/>
    <w:qFormat/>
    <w:rsid w:val="006F2FD6"/>
    <w:pPr>
      <w:spacing w:line="259" w:lineRule="auto"/>
    </w:pPr>
    <w:rPr>
      <w:rFonts w:ascii="Bookman Old Style" w:eastAsiaTheme="minorHAnsi" w:hAnsi="Bookman Old Style"/>
      <w:sz w:val="20"/>
      <w:szCs w:val="22"/>
    </w:rPr>
  </w:style>
  <w:style w:type="character" w:customStyle="1" w:styleId="StyleNormalWeb10ptChar">
    <w:name w:val="Style Normal (Web) + 10 pt Char"/>
    <w:basedOn w:val="DefaultParagraphFont"/>
    <w:rsid w:val="006F2FD6"/>
    <w:rPr>
      <w:szCs w:val="24"/>
      <w:lang w:val="en-US" w:eastAsia="en-US" w:bidi="ar-SA"/>
    </w:rPr>
  </w:style>
  <w:style w:type="paragraph" w:customStyle="1" w:styleId="TagCiteShells">
    <w:name w:val="Tag/Cite/Shells"/>
    <w:basedOn w:val="Normal"/>
    <w:uiPriority w:val="99"/>
    <w:qFormat/>
    <w:rsid w:val="006F2FD6"/>
    <w:rPr>
      <w:b/>
    </w:rPr>
  </w:style>
  <w:style w:type="paragraph" w:customStyle="1" w:styleId="DefinitionTerm">
    <w:name w:val="Definition Term"/>
    <w:basedOn w:val="Normal"/>
    <w:next w:val="Normal"/>
    <w:uiPriority w:val="99"/>
    <w:qFormat/>
    <w:rsid w:val="006F2FD6"/>
    <w:rPr>
      <w:snapToGrid w:val="0"/>
      <w:sz w:val="24"/>
    </w:rPr>
  </w:style>
  <w:style w:type="paragraph" w:customStyle="1" w:styleId="BriefTitle">
    <w:name w:val="Brief Title"/>
    <w:basedOn w:val="Normal"/>
    <w:uiPriority w:val="99"/>
    <w:qFormat/>
    <w:rsid w:val="006F2FD6"/>
    <w:pPr>
      <w:jc w:val="center"/>
      <w:outlineLvl w:val="0"/>
    </w:pPr>
    <w:rPr>
      <w:b/>
      <w:sz w:val="28"/>
      <w:u w:val="single"/>
    </w:rPr>
  </w:style>
  <w:style w:type="paragraph" w:customStyle="1" w:styleId="Paste">
    <w:name w:val="Paste"/>
    <w:basedOn w:val="Normal"/>
    <w:uiPriority w:val="99"/>
    <w:qFormat/>
    <w:rsid w:val="006F2FD6"/>
    <w:rPr>
      <w:rFonts w:ascii="Trebuchet MS" w:hAnsi="Trebuchet MS"/>
      <w:sz w:val="16"/>
    </w:rPr>
  </w:style>
  <w:style w:type="paragraph" w:customStyle="1" w:styleId="DebateCiteCharChar">
    <w:name w:val="Debate Cite Char Char"/>
    <w:basedOn w:val="Normal"/>
    <w:autoRedefine/>
    <w:uiPriority w:val="99"/>
    <w:qFormat/>
    <w:rsid w:val="006F2FD6"/>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6F2FD6"/>
    <w:rPr>
      <w:color w:val="000000"/>
    </w:rPr>
  </w:style>
  <w:style w:type="character" w:customStyle="1" w:styleId="Style3CharChar">
    <w:name w:val="Style3 Char Char"/>
    <w:basedOn w:val="DefaultParagraphFont"/>
    <w:rsid w:val="006F2FD6"/>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F2FD6"/>
    <w:pPr>
      <w:spacing w:after="60"/>
    </w:pPr>
    <w:rPr>
      <w:rFonts w:eastAsia="Segoe UI" w:cs="Cambria"/>
      <w:bCs/>
      <w:caps/>
      <w:sz w:val="20"/>
      <w:lang w:eastAsia="zh-CN"/>
    </w:rPr>
  </w:style>
  <w:style w:type="character" w:customStyle="1" w:styleId="NormalChar">
    <w:name w:val="Normal Char"/>
    <w:basedOn w:val="DefaultParagraphFont"/>
    <w:rsid w:val="006F2FD6"/>
    <w:rPr>
      <w:lang w:eastAsia="en-US"/>
    </w:rPr>
  </w:style>
  <w:style w:type="character" w:customStyle="1" w:styleId="BoldUnderlineChar1">
    <w:name w:val="Bold + Underline Char"/>
    <w:basedOn w:val="DefaultParagraphFont"/>
    <w:rsid w:val="006F2FD6"/>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6F2FD6"/>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6F2FD6"/>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6F2FD6"/>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6F2FD6"/>
    <w:rPr>
      <w:rFonts w:ascii="Trebuchet MS" w:eastAsia="Verdana" w:hAnsi="Trebuchet MS" w:cs="Times New Roman"/>
      <w:sz w:val="18"/>
      <w:u w:val="single"/>
    </w:rPr>
  </w:style>
  <w:style w:type="character" w:customStyle="1" w:styleId="citationiacgale">
    <w:name w:val="citation iac gale"/>
    <w:basedOn w:val="DefaultParagraphFont"/>
    <w:rsid w:val="006F2FD6"/>
  </w:style>
  <w:style w:type="character" w:customStyle="1" w:styleId="CharacterStyle7">
    <w:name w:val="Character Style 7"/>
    <w:rsid w:val="006F2FD6"/>
    <w:rPr>
      <w:rFonts w:ascii="Trebuchet MS" w:hAnsi="Trebuchet MS" w:cs="Trebuchet MS"/>
      <w:sz w:val="20"/>
      <w:szCs w:val="20"/>
      <w:u w:val="single"/>
    </w:rPr>
  </w:style>
  <w:style w:type="character" w:customStyle="1" w:styleId="StyleStyle4Char">
    <w:name w:val="Style Style4 + Char"/>
    <w:basedOn w:val="DefaultParagraphFont"/>
    <w:rsid w:val="006F2FD6"/>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uiPriority w:val="99"/>
    <w:qFormat/>
    <w:rsid w:val="006F2FD6"/>
    <w:rPr>
      <w:sz w:val="14"/>
    </w:rPr>
  </w:style>
  <w:style w:type="character" w:customStyle="1" w:styleId="StyleStyle4BlackChar">
    <w:name w:val="Style Style4 + Black Char"/>
    <w:basedOn w:val="DefaultParagraphFont"/>
    <w:rsid w:val="006F2FD6"/>
    <w:rPr>
      <w:rFonts w:ascii="Palatino Linotype" w:hAnsi="Palatino Linotype"/>
      <w:b/>
      <w:noProof w:val="0"/>
      <w:color w:val="000000"/>
      <w:sz w:val="22"/>
      <w:szCs w:val="24"/>
      <w:u w:val="single"/>
      <w:lang w:val="en-US" w:eastAsia="en-US" w:bidi="ar-SA"/>
    </w:rPr>
  </w:style>
  <w:style w:type="character" w:customStyle="1" w:styleId="title10">
    <w:name w:val="title1"/>
    <w:basedOn w:val="DefaultParagraphFont"/>
    <w:rsid w:val="006F2FD6"/>
    <w:rPr>
      <w:rFonts w:ascii="Symbol" w:hAnsi="Symbol" w:hint="default"/>
      <w:b/>
      <w:bCs/>
      <w:color w:val="000000"/>
      <w:sz w:val="28"/>
      <w:szCs w:val="28"/>
    </w:rPr>
  </w:style>
  <w:style w:type="paragraph" w:customStyle="1" w:styleId="UnderlinedEvidence">
    <w:name w:val="Underlined Evidence"/>
    <w:basedOn w:val="Normal"/>
    <w:autoRedefine/>
    <w:uiPriority w:val="99"/>
    <w:qFormat/>
    <w:rsid w:val="006F2FD6"/>
    <w:rPr>
      <w:rFonts w:ascii="Symbol" w:hAnsi="Symbol"/>
      <w:sz w:val="21"/>
      <w:szCs w:val="21"/>
      <w:u w:val="thick"/>
    </w:rPr>
  </w:style>
  <w:style w:type="character" w:customStyle="1" w:styleId="UnderlinedEvidenceCharChar">
    <w:name w:val="Underlined Evidence Char Char"/>
    <w:basedOn w:val="DefaultParagraphFont"/>
    <w:rsid w:val="006F2FD6"/>
    <w:rPr>
      <w:rFonts w:ascii="Symbol" w:hAnsi="Symbol"/>
      <w:sz w:val="21"/>
      <w:szCs w:val="21"/>
      <w:u w:val="thick"/>
      <w:lang w:val="en-US" w:eastAsia="en-US" w:bidi="ar-SA"/>
    </w:rPr>
  </w:style>
  <w:style w:type="paragraph" w:styleId="Revision">
    <w:name w:val="Revision"/>
    <w:hidden/>
    <w:uiPriority w:val="99"/>
    <w:rsid w:val="006F2FD6"/>
    <w:pPr>
      <w:spacing w:after="0" w:line="240" w:lineRule="auto"/>
    </w:pPr>
    <w:rPr>
      <w:rFonts w:ascii="Verdana" w:hAnsi="Verdana" w:cs="Verdana"/>
    </w:rPr>
  </w:style>
  <w:style w:type="character" w:customStyle="1" w:styleId="pnumber">
    <w:name w:val="pnumber"/>
    <w:rsid w:val="006F2FD6"/>
  </w:style>
  <w:style w:type="character" w:customStyle="1" w:styleId="ital">
    <w:name w:val="ital"/>
    <w:rsid w:val="006F2FD6"/>
  </w:style>
  <w:style w:type="character" w:customStyle="1" w:styleId="orgdiv">
    <w:name w:val="orgdiv"/>
    <w:rsid w:val="006F2FD6"/>
  </w:style>
  <w:style w:type="character" w:customStyle="1" w:styleId="orgname">
    <w:name w:val="orgname"/>
    <w:rsid w:val="006F2FD6"/>
  </w:style>
  <w:style w:type="character" w:customStyle="1" w:styleId="city">
    <w:name w:val="city"/>
    <w:rsid w:val="006F2FD6"/>
  </w:style>
  <w:style w:type="character" w:customStyle="1" w:styleId="state">
    <w:name w:val="state"/>
    <w:rsid w:val="006F2FD6"/>
  </w:style>
  <w:style w:type="character" w:customStyle="1" w:styleId="country">
    <w:name w:val="country"/>
    <w:rsid w:val="006F2FD6"/>
  </w:style>
  <w:style w:type="character" w:customStyle="1" w:styleId="Box">
    <w:name w:val="Box!"/>
    <w:uiPriority w:val="1"/>
    <w:rsid w:val="006F2FD6"/>
    <w:rPr>
      <w:rFonts w:ascii="Book Antiqua" w:hAnsi="Book Antiqua"/>
      <w:sz w:val="24"/>
      <w:u w:val="single"/>
      <w:bdr w:val="single" w:sz="4" w:space="0" w:color="auto"/>
    </w:rPr>
  </w:style>
  <w:style w:type="character" w:customStyle="1" w:styleId="citechar">
    <w:name w:val="citechar"/>
    <w:basedOn w:val="DefaultParagraphFont"/>
    <w:rsid w:val="006F2FD6"/>
  </w:style>
  <w:style w:type="character" w:customStyle="1" w:styleId="underlinechar">
    <w:name w:val="underlinechar"/>
    <w:basedOn w:val="DefaultParagraphFont"/>
    <w:rsid w:val="006F2FD6"/>
  </w:style>
  <w:style w:type="character" w:customStyle="1" w:styleId="CardUnderlineChar">
    <w:name w:val="Card Underline Char"/>
    <w:rsid w:val="006F2FD6"/>
    <w:rPr>
      <w:szCs w:val="24"/>
      <w:u w:val="single"/>
      <w:lang w:val="en-US" w:eastAsia="en-US" w:bidi="ar-SA"/>
    </w:rPr>
  </w:style>
  <w:style w:type="character" w:customStyle="1" w:styleId="tagciteChar0">
    <w:name w:val="tag/cite Char"/>
    <w:basedOn w:val="DefaultParagraphFont"/>
    <w:rsid w:val="006F2FD6"/>
    <w:rPr>
      <w:b/>
      <w:sz w:val="24"/>
      <w:lang w:val="en-US" w:eastAsia="en-US" w:bidi="ar-SA"/>
    </w:rPr>
  </w:style>
  <w:style w:type="character" w:customStyle="1" w:styleId="8pointChar">
    <w:name w:val="8 point Char"/>
    <w:basedOn w:val="DefaultParagraphFont"/>
    <w:rsid w:val="006F2FD6"/>
    <w:rPr>
      <w:sz w:val="16"/>
      <w:lang w:val="en-US" w:eastAsia="en-US" w:bidi="ar-SA"/>
    </w:rPr>
  </w:style>
  <w:style w:type="character" w:customStyle="1" w:styleId="addmd">
    <w:name w:val="addmd"/>
    <w:rsid w:val="006F2FD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6F2FD6"/>
    <w:rPr>
      <w:b/>
      <w:bCs/>
      <w:strike w:val="0"/>
      <w:dstrike w:val="0"/>
      <w:sz w:val="24"/>
      <w:u w:val="none"/>
      <w:effect w:val="none"/>
    </w:rPr>
  </w:style>
  <w:style w:type="paragraph" w:customStyle="1" w:styleId="Cite8">
    <w:name w:val="Cite8"/>
    <w:basedOn w:val="Normal"/>
    <w:autoRedefine/>
    <w:uiPriority w:val="99"/>
    <w:qFormat/>
    <w:rsid w:val="006F2FD6"/>
    <w:rPr>
      <w:rFonts w:ascii="Trebuchet MS" w:eastAsia="Verdana" w:hAnsi="Trebuchet MS" w:cs="Cambria"/>
      <w:sz w:val="16"/>
    </w:rPr>
  </w:style>
  <w:style w:type="paragraph" w:customStyle="1" w:styleId="8font">
    <w:name w:val="8font"/>
    <w:basedOn w:val="Normal"/>
    <w:next w:val="Normal"/>
    <w:autoRedefine/>
    <w:uiPriority w:val="99"/>
    <w:qFormat/>
    <w:rsid w:val="006F2FD6"/>
    <w:rPr>
      <w:rFonts w:eastAsia="Cambria Math" w:cs="Cambria"/>
      <w:sz w:val="16"/>
      <w:szCs w:val="16"/>
    </w:rPr>
  </w:style>
  <w:style w:type="character" w:customStyle="1" w:styleId="CardTextChar2">
    <w:name w:val="CardText Char"/>
    <w:basedOn w:val="DefaultParagraphFont"/>
    <w:link w:val="CardText3"/>
    <w:locked/>
    <w:rsid w:val="006F2FD6"/>
    <w:rPr>
      <w:rFonts w:ascii="Verdana" w:hAnsi="Verdana" w:cs="Verdana"/>
    </w:rPr>
  </w:style>
  <w:style w:type="paragraph" w:customStyle="1" w:styleId="CardText3">
    <w:name w:val="CardText"/>
    <w:basedOn w:val="Normal"/>
    <w:link w:val="CardTextChar2"/>
    <w:qFormat/>
    <w:rsid w:val="006F2FD6"/>
    <w:pPr>
      <w:ind w:left="288"/>
    </w:pPr>
    <w:rPr>
      <w:rFonts w:ascii="Verdana" w:hAnsi="Verdana" w:cs="Verdana"/>
    </w:rPr>
  </w:style>
  <w:style w:type="character" w:customStyle="1" w:styleId="citation0">
    <w:name w:val="citation"/>
    <w:basedOn w:val="DefaultParagraphFont"/>
    <w:rsid w:val="006F2FD6"/>
  </w:style>
  <w:style w:type="paragraph" w:customStyle="1" w:styleId="CardText1">
    <w:name w:val="Card Text 1"/>
    <w:basedOn w:val="Normal"/>
    <w:link w:val="CardText1Char"/>
    <w:autoRedefine/>
    <w:qFormat/>
    <w:rsid w:val="006F2FD6"/>
    <w:rPr>
      <w:rFonts w:ascii="Arial Narrow" w:hAnsi="Arial Narrow"/>
      <w:color w:val="000000"/>
      <w:u w:val="single"/>
    </w:rPr>
  </w:style>
  <w:style w:type="paragraph" w:customStyle="1" w:styleId="CardText2">
    <w:name w:val="Card Text 2"/>
    <w:basedOn w:val="CardText1"/>
    <w:link w:val="CardText2Char"/>
    <w:qFormat/>
    <w:rsid w:val="006F2FD6"/>
    <w:rPr>
      <w:b/>
    </w:rPr>
  </w:style>
  <w:style w:type="character" w:customStyle="1" w:styleId="NoterefInText">
    <w:name w:val="_NoterefInText"/>
    <w:uiPriority w:val="99"/>
    <w:rsid w:val="006F2FD6"/>
    <w:rPr>
      <w:rFonts w:cs="AKDPE C+ Utopia"/>
      <w:color w:val="000000"/>
    </w:rPr>
  </w:style>
  <w:style w:type="character" w:customStyle="1" w:styleId="BalloonTextChar1">
    <w:name w:val="Balloon Text Char1"/>
    <w:basedOn w:val="DefaultParagraphFont"/>
    <w:uiPriority w:val="99"/>
    <w:rsid w:val="006F2FD6"/>
    <w:rPr>
      <w:rFonts w:ascii="Palatino" w:hAnsi="Palatino" w:cs="Palatino"/>
      <w:sz w:val="18"/>
      <w:szCs w:val="18"/>
    </w:rPr>
  </w:style>
  <w:style w:type="character" w:customStyle="1" w:styleId="date-display-single">
    <w:name w:val="date-display-single"/>
    <w:basedOn w:val="DefaultParagraphFont"/>
    <w:rsid w:val="006F2FD6"/>
  </w:style>
  <w:style w:type="character" w:customStyle="1" w:styleId="postauthor">
    <w:name w:val="postauthor"/>
    <w:basedOn w:val="DefaultParagraphFont"/>
    <w:rsid w:val="006F2FD6"/>
  </w:style>
  <w:style w:type="character" w:customStyle="1" w:styleId="timestamp">
    <w:name w:val="timestamp"/>
    <w:basedOn w:val="DefaultParagraphFont"/>
    <w:rsid w:val="006F2FD6"/>
  </w:style>
  <w:style w:type="paragraph" w:customStyle="1" w:styleId="notes-source-hasnotes">
    <w:name w:val="notes-source-hasnotes"/>
    <w:basedOn w:val="Normal"/>
    <w:uiPriority w:val="99"/>
    <w:qFormat/>
    <w:rsid w:val="006F2FD6"/>
    <w:pPr>
      <w:spacing w:before="100" w:beforeAutospacing="1" w:after="100" w:afterAutospacing="1"/>
    </w:pPr>
    <w:rPr>
      <w:rFonts w:ascii="Tahoma" w:hAnsi="Tahoma"/>
      <w:szCs w:val="20"/>
    </w:rPr>
  </w:style>
  <w:style w:type="character" w:customStyle="1" w:styleId="f">
    <w:name w:val="f"/>
    <w:basedOn w:val="DefaultParagraphFont"/>
    <w:rsid w:val="006F2FD6"/>
  </w:style>
  <w:style w:type="character" w:customStyle="1" w:styleId="span">
    <w:name w:val="span"/>
    <w:basedOn w:val="DefaultParagraphFont"/>
    <w:rsid w:val="006F2FD6"/>
  </w:style>
  <w:style w:type="character" w:customStyle="1" w:styleId="maintitle">
    <w:name w:val="maintitle"/>
    <w:basedOn w:val="DefaultParagraphFont"/>
    <w:rsid w:val="006F2FD6"/>
  </w:style>
  <w:style w:type="paragraph" w:customStyle="1" w:styleId="Pa6">
    <w:name w:val="Pa6"/>
    <w:basedOn w:val="Default"/>
    <w:next w:val="Default"/>
    <w:uiPriority w:val="99"/>
    <w:qFormat/>
    <w:rsid w:val="006F2FD6"/>
    <w:pPr>
      <w:widowControl w:val="0"/>
      <w:spacing w:after="0" w:line="261" w:lineRule="atLeast"/>
    </w:pPr>
    <w:rPr>
      <w:rFonts w:ascii="SimSun" w:eastAsiaTheme="minorEastAsia" w:hAnsi="SimSun" w:cs="Cambria"/>
      <w:sz w:val="24"/>
    </w:rPr>
  </w:style>
  <w:style w:type="paragraph" w:customStyle="1" w:styleId="Pa2">
    <w:name w:val="Pa2"/>
    <w:basedOn w:val="Default"/>
    <w:next w:val="Default"/>
    <w:uiPriority w:val="99"/>
    <w:qFormat/>
    <w:rsid w:val="006F2FD6"/>
    <w:pPr>
      <w:widowControl w:val="0"/>
      <w:spacing w:after="0" w:line="241" w:lineRule="atLeast"/>
    </w:pPr>
    <w:rPr>
      <w:rFonts w:ascii="SimSun" w:eastAsiaTheme="minorEastAsia" w:hAnsi="SimSun" w:cs="Cambria"/>
      <w:sz w:val="24"/>
    </w:rPr>
  </w:style>
  <w:style w:type="character" w:customStyle="1" w:styleId="thirdparty-logo">
    <w:name w:val="thirdparty-logo"/>
    <w:basedOn w:val="DefaultParagraphFont"/>
    <w:rsid w:val="006F2FD6"/>
  </w:style>
  <w:style w:type="character" w:customStyle="1" w:styleId="posted">
    <w:name w:val="posted"/>
    <w:basedOn w:val="DefaultParagraphFont"/>
    <w:rsid w:val="006F2FD6"/>
  </w:style>
  <w:style w:type="character" w:customStyle="1" w:styleId="updated">
    <w:name w:val="updated"/>
    <w:basedOn w:val="DefaultParagraphFont"/>
    <w:rsid w:val="006F2FD6"/>
  </w:style>
  <w:style w:type="character" w:customStyle="1" w:styleId="ticker">
    <w:name w:val="ticker"/>
    <w:basedOn w:val="DefaultParagraphFont"/>
    <w:rsid w:val="006F2FD6"/>
  </w:style>
  <w:style w:type="paragraph" w:customStyle="1" w:styleId="articlemeta">
    <w:name w:val="articlemeta"/>
    <w:basedOn w:val="Normal"/>
    <w:uiPriority w:val="99"/>
    <w:qFormat/>
    <w:rsid w:val="006F2FD6"/>
    <w:pPr>
      <w:spacing w:before="100" w:beforeAutospacing="1" w:after="100" w:afterAutospacing="1"/>
    </w:pPr>
    <w:rPr>
      <w:rFonts w:ascii="Tahoma" w:hAnsi="Tahoma"/>
      <w:szCs w:val="20"/>
    </w:rPr>
  </w:style>
  <w:style w:type="character" w:customStyle="1" w:styleId="vcard">
    <w:name w:val="vcard"/>
    <w:basedOn w:val="DefaultParagraphFont"/>
    <w:rsid w:val="006F2FD6"/>
  </w:style>
  <w:style w:type="character" w:customStyle="1" w:styleId="dateline">
    <w:name w:val="dateline"/>
    <w:basedOn w:val="DefaultParagraphFont"/>
    <w:rsid w:val="006F2FD6"/>
  </w:style>
  <w:style w:type="character" w:customStyle="1" w:styleId="print-footnote">
    <w:name w:val="print-footnote"/>
    <w:basedOn w:val="DefaultParagraphFont"/>
    <w:rsid w:val="006F2FD6"/>
  </w:style>
  <w:style w:type="character" w:customStyle="1" w:styleId="byline">
    <w:name w:val="byline"/>
    <w:basedOn w:val="DefaultParagraphFont"/>
    <w:rsid w:val="006F2FD6"/>
  </w:style>
  <w:style w:type="character" w:customStyle="1" w:styleId="DateChar1">
    <w:name w:val="Date Char1"/>
    <w:aliases w:val="date Char1,Date Char11"/>
    <w:basedOn w:val="DefaultParagraphFont"/>
    <w:uiPriority w:val="99"/>
    <w:rsid w:val="006F2FD6"/>
    <w:rPr>
      <w:rFonts w:ascii="Bookman Old Style" w:hAnsi="Bookman Old Style"/>
      <w:sz w:val="20"/>
    </w:rPr>
  </w:style>
  <w:style w:type="character" w:customStyle="1" w:styleId="datestring">
    <w:name w:val="datestring"/>
    <w:basedOn w:val="DefaultParagraphFont"/>
    <w:rsid w:val="006F2FD6"/>
  </w:style>
  <w:style w:type="paragraph" w:customStyle="1" w:styleId="noindent">
    <w:name w:val="no_indent"/>
    <w:basedOn w:val="Normal"/>
    <w:uiPriority w:val="99"/>
    <w:qFormat/>
    <w:rsid w:val="006F2FD6"/>
    <w:pPr>
      <w:spacing w:before="100" w:beforeAutospacing="1" w:after="100" w:afterAutospacing="1"/>
    </w:pPr>
    <w:rPr>
      <w:rFonts w:ascii="Tahoma" w:hAnsi="Tahoma"/>
      <w:szCs w:val="20"/>
    </w:rPr>
  </w:style>
  <w:style w:type="character" w:customStyle="1" w:styleId="email">
    <w:name w:val="email"/>
    <w:basedOn w:val="DefaultParagraphFont"/>
    <w:rsid w:val="006F2FD6"/>
  </w:style>
  <w:style w:type="paragraph" w:customStyle="1" w:styleId="left">
    <w:name w:val="left"/>
    <w:basedOn w:val="Normal"/>
    <w:uiPriority w:val="99"/>
    <w:qFormat/>
    <w:rsid w:val="006F2FD6"/>
    <w:pPr>
      <w:spacing w:before="100" w:beforeAutospacing="1" w:after="100" w:afterAutospacing="1"/>
    </w:pPr>
    <w:rPr>
      <w:rFonts w:ascii="Tahoma" w:hAnsi="Tahoma"/>
      <w:szCs w:val="20"/>
    </w:rPr>
  </w:style>
  <w:style w:type="paragraph" w:customStyle="1" w:styleId="right">
    <w:name w:val="right"/>
    <w:basedOn w:val="Normal"/>
    <w:uiPriority w:val="99"/>
    <w:qFormat/>
    <w:rsid w:val="006F2FD6"/>
    <w:pPr>
      <w:spacing w:before="100" w:beforeAutospacing="1" w:after="100" w:afterAutospacing="1"/>
    </w:pPr>
    <w:rPr>
      <w:rFonts w:ascii="Tahoma" w:hAnsi="Tahoma"/>
      <w:szCs w:val="20"/>
    </w:rPr>
  </w:style>
  <w:style w:type="character" w:customStyle="1" w:styleId="gptad">
    <w:name w:val="gptad"/>
    <w:basedOn w:val="DefaultParagraphFont"/>
    <w:rsid w:val="006F2FD6"/>
  </w:style>
  <w:style w:type="paragraph" w:customStyle="1" w:styleId="creditpostedmodified">
    <w:name w:val="credit_posted_modified"/>
    <w:basedOn w:val="Normal"/>
    <w:uiPriority w:val="99"/>
    <w:qFormat/>
    <w:rsid w:val="006F2FD6"/>
    <w:pPr>
      <w:spacing w:before="100" w:beforeAutospacing="1" w:after="100" w:afterAutospacing="1"/>
    </w:pPr>
    <w:rPr>
      <w:rFonts w:ascii="Tahoma" w:hAnsi="Tahoma"/>
      <w:szCs w:val="20"/>
    </w:rPr>
  </w:style>
  <w:style w:type="character" w:customStyle="1" w:styleId="creditline">
    <w:name w:val="creditline"/>
    <w:basedOn w:val="DefaultParagraphFont"/>
    <w:rsid w:val="006F2FD6"/>
  </w:style>
  <w:style w:type="character" w:customStyle="1" w:styleId="grd">
    <w:name w:val="grd"/>
    <w:basedOn w:val="DefaultParagraphFont"/>
    <w:rsid w:val="006F2FD6"/>
  </w:style>
  <w:style w:type="paragraph" w:customStyle="1" w:styleId="hs-text-container">
    <w:name w:val="hs-text-container"/>
    <w:basedOn w:val="Normal"/>
    <w:uiPriority w:val="99"/>
    <w:qFormat/>
    <w:rsid w:val="006F2FD6"/>
    <w:pPr>
      <w:spacing w:before="100" w:beforeAutospacing="1" w:after="100" w:afterAutospacing="1"/>
    </w:pPr>
    <w:rPr>
      <w:rFonts w:ascii="Tahoma" w:hAnsi="Tahoma"/>
      <w:szCs w:val="20"/>
    </w:rPr>
  </w:style>
  <w:style w:type="character" w:customStyle="1" w:styleId="created">
    <w:name w:val="created"/>
    <w:basedOn w:val="DefaultParagraphFont"/>
    <w:rsid w:val="006F2FD6"/>
  </w:style>
  <w:style w:type="character" w:customStyle="1" w:styleId="changed">
    <w:name w:val="changed"/>
    <w:basedOn w:val="DefaultParagraphFont"/>
    <w:rsid w:val="006F2FD6"/>
  </w:style>
  <w:style w:type="character" w:customStyle="1" w:styleId="caps">
    <w:name w:val="caps"/>
    <w:basedOn w:val="DefaultParagraphFont"/>
    <w:rsid w:val="006F2FD6"/>
  </w:style>
  <w:style w:type="character" w:customStyle="1" w:styleId="article-author-name">
    <w:name w:val="article-author-name"/>
    <w:basedOn w:val="DefaultParagraphFont"/>
    <w:rsid w:val="006F2FD6"/>
  </w:style>
  <w:style w:type="character" w:customStyle="1" w:styleId="bioexcerpt">
    <w:name w:val="bio_excerpt"/>
    <w:basedOn w:val="DefaultParagraphFont"/>
    <w:rsid w:val="006F2FD6"/>
  </w:style>
  <w:style w:type="character" w:customStyle="1" w:styleId="commentcount">
    <w:name w:val="comment_count"/>
    <w:basedOn w:val="DefaultParagraphFont"/>
    <w:rsid w:val="006F2FD6"/>
  </w:style>
  <w:style w:type="character" w:customStyle="1" w:styleId="ssl4">
    <w:name w:val="ss_l4"/>
    <w:basedOn w:val="DefaultParagraphFont"/>
    <w:rsid w:val="006F2FD6"/>
  </w:style>
  <w:style w:type="character" w:customStyle="1" w:styleId="searchtermshighlighted">
    <w:name w:val="searchtermshighlighted"/>
    <w:basedOn w:val="DefaultParagraphFont"/>
    <w:rsid w:val="006F2FD6"/>
  </w:style>
  <w:style w:type="character" w:customStyle="1" w:styleId="contributornametrigger">
    <w:name w:val="contributornametrigger"/>
    <w:basedOn w:val="DefaultParagraphFont"/>
    <w:rsid w:val="006F2FD6"/>
  </w:style>
  <w:style w:type="character" w:customStyle="1" w:styleId="bylinepipe">
    <w:name w:val="bylinepipe"/>
    <w:basedOn w:val="DefaultParagraphFont"/>
    <w:rsid w:val="006F2FD6"/>
  </w:style>
  <w:style w:type="character" w:customStyle="1" w:styleId="lucenesearchresulturlb">
    <w:name w:val="lucene_search_result_url_b"/>
    <w:basedOn w:val="DefaultParagraphFont"/>
    <w:rsid w:val="006F2FD6"/>
  </w:style>
  <w:style w:type="character" w:customStyle="1" w:styleId="faculty-title">
    <w:name w:val="faculty-title"/>
    <w:basedOn w:val="DefaultParagraphFont"/>
    <w:rsid w:val="006F2FD6"/>
  </w:style>
  <w:style w:type="character" w:customStyle="1" w:styleId="count">
    <w:name w:val="count"/>
    <w:basedOn w:val="DefaultParagraphFont"/>
    <w:rsid w:val="006F2FD6"/>
  </w:style>
  <w:style w:type="character" w:customStyle="1" w:styleId="volume">
    <w:name w:val="volume"/>
    <w:basedOn w:val="DefaultParagraphFont"/>
    <w:rsid w:val="006F2FD6"/>
  </w:style>
  <w:style w:type="character" w:customStyle="1" w:styleId="issue">
    <w:name w:val="issue"/>
    <w:basedOn w:val="DefaultParagraphFont"/>
    <w:rsid w:val="006F2FD6"/>
  </w:style>
  <w:style w:type="character" w:customStyle="1" w:styleId="pages">
    <w:name w:val="pages"/>
    <w:basedOn w:val="DefaultParagraphFont"/>
    <w:rsid w:val="006F2FD6"/>
  </w:style>
  <w:style w:type="character" w:customStyle="1" w:styleId="field-content">
    <w:name w:val="field-content"/>
    <w:basedOn w:val="DefaultParagraphFont"/>
    <w:rsid w:val="006F2FD6"/>
  </w:style>
  <w:style w:type="character" w:customStyle="1" w:styleId="person">
    <w:name w:val="person"/>
    <w:basedOn w:val="DefaultParagraphFont"/>
    <w:rsid w:val="006F2FD6"/>
  </w:style>
  <w:style w:type="character" w:customStyle="1" w:styleId="corresponding">
    <w:name w:val="corresponding"/>
    <w:basedOn w:val="DefaultParagraphFont"/>
    <w:rsid w:val="006F2FD6"/>
  </w:style>
  <w:style w:type="character" w:customStyle="1" w:styleId="entry-date">
    <w:name w:val="entry-date"/>
    <w:basedOn w:val="DefaultParagraphFont"/>
    <w:rsid w:val="006F2FD6"/>
  </w:style>
  <w:style w:type="character" w:customStyle="1" w:styleId="date1">
    <w:name w:val="date1"/>
    <w:basedOn w:val="DefaultParagraphFont"/>
    <w:rsid w:val="006F2FD6"/>
  </w:style>
  <w:style w:type="paragraph" w:customStyle="1" w:styleId="entry-meta">
    <w:name w:val="entry-meta"/>
    <w:basedOn w:val="Normal"/>
    <w:uiPriority w:val="99"/>
    <w:qFormat/>
    <w:rsid w:val="006F2FD6"/>
    <w:pPr>
      <w:spacing w:before="100" w:beforeAutospacing="1" w:after="100" w:afterAutospacing="1"/>
    </w:pPr>
    <w:rPr>
      <w:rFonts w:ascii="Tahoma" w:hAnsi="Tahoma"/>
      <w:szCs w:val="20"/>
    </w:rPr>
  </w:style>
  <w:style w:type="character" w:customStyle="1" w:styleId="post-time">
    <w:name w:val="post-time"/>
    <w:basedOn w:val="DefaultParagraphFont"/>
    <w:rsid w:val="006F2FD6"/>
  </w:style>
  <w:style w:type="character" w:customStyle="1" w:styleId="post-category">
    <w:name w:val="post-category"/>
    <w:basedOn w:val="DefaultParagraphFont"/>
    <w:rsid w:val="006F2FD6"/>
  </w:style>
  <w:style w:type="character" w:customStyle="1" w:styleId="post-author">
    <w:name w:val="post-author"/>
    <w:basedOn w:val="DefaultParagraphFont"/>
    <w:rsid w:val="006F2FD6"/>
  </w:style>
  <w:style w:type="character" w:customStyle="1" w:styleId="A10">
    <w:name w:val="A10"/>
    <w:uiPriority w:val="99"/>
    <w:rsid w:val="006F2FD6"/>
    <w:rPr>
      <w:rFonts w:cs="MS Mincho"/>
      <w:color w:val="000000"/>
      <w:sz w:val="11"/>
      <w:szCs w:val="11"/>
    </w:rPr>
  </w:style>
  <w:style w:type="paragraph" w:customStyle="1" w:styleId="Pa10">
    <w:name w:val="Pa10"/>
    <w:basedOn w:val="Default"/>
    <w:next w:val="Default"/>
    <w:uiPriority w:val="99"/>
    <w:qFormat/>
    <w:rsid w:val="006F2FD6"/>
    <w:pPr>
      <w:widowControl w:val="0"/>
      <w:spacing w:after="0" w:line="201" w:lineRule="atLeast"/>
    </w:pPr>
    <w:rPr>
      <w:rFonts w:ascii="MS Mincho" w:eastAsiaTheme="minorEastAsia" w:hAnsi="MS Mincho" w:cs="Cambria"/>
      <w:sz w:val="24"/>
    </w:rPr>
  </w:style>
  <w:style w:type="character" w:customStyle="1" w:styleId="A1">
    <w:name w:val="A1"/>
    <w:uiPriority w:val="99"/>
    <w:rsid w:val="006F2FD6"/>
    <w:rPr>
      <w:rFonts w:cs="Verdana"/>
      <w:b/>
      <w:bCs/>
      <w:color w:val="000000"/>
      <w:sz w:val="32"/>
      <w:szCs w:val="32"/>
    </w:rPr>
  </w:style>
  <w:style w:type="paragraph" w:customStyle="1" w:styleId="Pa0">
    <w:name w:val="Pa0"/>
    <w:basedOn w:val="Default"/>
    <w:next w:val="Default"/>
    <w:uiPriority w:val="99"/>
    <w:qFormat/>
    <w:rsid w:val="006F2FD6"/>
    <w:pPr>
      <w:widowControl w:val="0"/>
      <w:spacing w:after="0" w:line="241" w:lineRule="atLeast"/>
    </w:pPr>
    <w:rPr>
      <w:rFonts w:eastAsiaTheme="minorEastAsia" w:cs="Cambria"/>
      <w:sz w:val="24"/>
    </w:rPr>
  </w:style>
  <w:style w:type="character" w:customStyle="1" w:styleId="A0">
    <w:name w:val="A0"/>
    <w:uiPriority w:val="99"/>
    <w:rsid w:val="006F2FD6"/>
    <w:rPr>
      <w:rFonts w:cs="Verdana"/>
      <w:b/>
      <w:bCs/>
      <w:color w:val="000000"/>
      <w:sz w:val="72"/>
      <w:szCs w:val="72"/>
    </w:rPr>
  </w:style>
  <w:style w:type="character" w:customStyle="1" w:styleId="A9">
    <w:name w:val="A9"/>
    <w:uiPriority w:val="99"/>
    <w:rsid w:val="006F2FD6"/>
    <w:rPr>
      <w:rFonts w:cs="MS Mincho"/>
      <w:color w:val="000000"/>
      <w:sz w:val="14"/>
      <w:szCs w:val="14"/>
    </w:rPr>
  </w:style>
  <w:style w:type="paragraph" w:customStyle="1" w:styleId="articledetails">
    <w:name w:val="articledetails"/>
    <w:basedOn w:val="Normal"/>
    <w:uiPriority w:val="99"/>
    <w:qFormat/>
    <w:rsid w:val="006F2FD6"/>
    <w:pPr>
      <w:spacing w:before="100" w:beforeAutospacing="1" w:after="100" w:afterAutospacing="1"/>
    </w:pPr>
    <w:rPr>
      <w:rFonts w:ascii="Tahoma" w:hAnsi="Tahoma"/>
      <w:szCs w:val="20"/>
    </w:rPr>
  </w:style>
  <w:style w:type="character" w:customStyle="1" w:styleId="posted-and-updated">
    <w:name w:val="posted-and-updated"/>
    <w:basedOn w:val="DefaultParagraphFont"/>
    <w:rsid w:val="006F2FD6"/>
  </w:style>
  <w:style w:type="paragraph" w:customStyle="1" w:styleId="aff">
    <w:name w:val="aff"/>
    <w:basedOn w:val="Normal"/>
    <w:uiPriority w:val="99"/>
    <w:qFormat/>
    <w:rsid w:val="006F2FD6"/>
    <w:pPr>
      <w:spacing w:before="100" w:beforeAutospacing="1" w:after="100" w:afterAutospacing="1"/>
    </w:pPr>
    <w:rPr>
      <w:rFonts w:ascii="Tahoma" w:hAnsi="Tahoma"/>
      <w:szCs w:val="20"/>
    </w:rPr>
  </w:style>
  <w:style w:type="character" w:customStyle="1" w:styleId="entry-author">
    <w:name w:val="entry-author"/>
    <w:basedOn w:val="DefaultParagraphFont"/>
    <w:rsid w:val="006F2FD6"/>
  </w:style>
  <w:style w:type="character" w:customStyle="1" w:styleId="entry-author-name">
    <w:name w:val="entry-author-name"/>
    <w:basedOn w:val="DefaultParagraphFont"/>
    <w:rsid w:val="006F2FD6"/>
  </w:style>
  <w:style w:type="character" w:customStyle="1" w:styleId="arial11">
    <w:name w:val="arial_11"/>
    <w:basedOn w:val="DefaultParagraphFont"/>
    <w:rsid w:val="006F2FD6"/>
  </w:style>
  <w:style w:type="character" w:customStyle="1" w:styleId="slug-vol">
    <w:name w:val="slug-vol"/>
    <w:basedOn w:val="DefaultParagraphFont"/>
    <w:rsid w:val="006F2FD6"/>
  </w:style>
  <w:style w:type="character" w:customStyle="1" w:styleId="slug-issue">
    <w:name w:val="slug-issue"/>
    <w:basedOn w:val="DefaultParagraphFont"/>
    <w:rsid w:val="006F2FD6"/>
  </w:style>
  <w:style w:type="character" w:customStyle="1" w:styleId="slug-pub-date">
    <w:name w:val="slug-pub-date"/>
    <w:basedOn w:val="DefaultParagraphFont"/>
    <w:rsid w:val="006F2FD6"/>
  </w:style>
  <w:style w:type="character" w:customStyle="1" w:styleId="slug-pages">
    <w:name w:val="slug-pages"/>
    <w:basedOn w:val="DefaultParagraphFont"/>
    <w:rsid w:val="006F2FD6"/>
  </w:style>
  <w:style w:type="character" w:customStyle="1" w:styleId="name">
    <w:name w:val="name"/>
    <w:basedOn w:val="DefaultParagraphFont"/>
    <w:rsid w:val="006F2FD6"/>
  </w:style>
  <w:style w:type="character" w:customStyle="1" w:styleId="contrib-degrees">
    <w:name w:val="contrib-degrees"/>
    <w:basedOn w:val="DefaultParagraphFont"/>
    <w:rsid w:val="006F2FD6"/>
  </w:style>
  <w:style w:type="character" w:customStyle="1" w:styleId="contrib-on-behalf-of">
    <w:name w:val="contrib-on-behalf-of"/>
    <w:basedOn w:val="DefaultParagraphFont"/>
    <w:rsid w:val="006F2FD6"/>
  </w:style>
  <w:style w:type="character" w:customStyle="1" w:styleId="pubtime">
    <w:name w:val="pubtime"/>
    <w:basedOn w:val="DefaultParagraphFont"/>
    <w:rsid w:val="006F2FD6"/>
  </w:style>
  <w:style w:type="character" w:customStyle="1" w:styleId="time">
    <w:name w:val="time"/>
    <w:basedOn w:val="DefaultParagraphFont"/>
    <w:rsid w:val="006F2FD6"/>
  </w:style>
  <w:style w:type="character" w:customStyle="1" w:styleId="fbcommentscount">
    <w:name w:val="fb_comments_count"/>
    <w:basedOn w:val="DefaultParagraphFont"/>
    <w:rsid w:val="006F2FD6"/>
  </w:style>
  <w:style w:type="character" w:customStyle="1" w:styleId="stsharethiscustom">
    <w:name w:val="st_sharethis_custom"/>
    <w:basedOn w:val="DefaultParagraphFont"/>
    <w:rsid w:val="006F2FD6"/>
  </w:style>
  <w:style w:type="paragraph" w:customStyle="1" w:styleId="permalinkable">
    <w:name w:val="permalinkable"/>
    <w:basedOn w:val="Normal"/>
    <w:uiPriority w:val="99"/>
    <w:qFormat/>
    <w:rsid w:val="006F2FD6"/>
    <w:pPr>
      <w:spacing w:before="100" w:beforeAutospacing="1" w:after="100" w:afterAutospacing="1"/>
    </w:pPr>
    <w:rPr>
      <w:rFonts w:ascii="Tahoma" w:hAnsi="Tahoma"/>
      <w:szCs w:val="20"/>
    </w:rPr>
  </w:style>
  <w:style w:type="character" w:customStyle="1" w:styleId="z-TopofFormChar">
    <w:name w:val="z-Top of Form Char"/>
    <w:basedOn w:val="DefaultParagraphFont"/>
    <w:link w:val="z-TopofForm"/>
    <w:uiPriority w:val="99"/>
    <w:rsid w:val="006F2FD6"/>
    <w:rPr>
      <w:rFonts w:ascii="Palatino Linotype" w:hAnsi="Palatino Linotype" w:cs="Palatino Linotype"/>
      <w:vanish/>
      <w:sz w:val="16"/>
      <w:szCs w:val="16"/>
    </w:rPr>
  </w:style>
  <w:style w:type="paragraph" w:styleId="z-TopofForm">
    <w:name w:val="HTML Top of Form"/>
    <w:basedOn w:val="Normal"/>
    <w:next w:val="Normal"/>
    <w:link w:val="z-TopofFormChar"/>
    <w:hidden/>
    <w:uiPriority w:val="99"/>
    <w:unhideWhenUsed/>
    <w:rsid w:val="006F2FD6"/>
    <w:pPr>
      <w:pBdr>
        <w:bottom w:val="single" w:sz="6" w:space="1" w:color="auto"/>
      </w:pBdr>
      <w:jc w:val="center"/>
    </w:pPr>
    <w:rPr>
      <w:rFonts w:ascii="Palatino Linotype" w:hAnsi="Palatino Linotype" w:cs="Palatino Linotype"/>
      <w:vanish/>
      <w:sz w:val="16"/>
      <w:szCs w:val="16"/>
    </w:rPr>
  </w:style>
  <w:style w:type="character" w:customStyle="1" w:styleId="z-TopofFormChar1">
    <w:name w:val="z-Top of Form Char1"/>
    <w:basedOn w:val="DefaultParagraphFont"/>
    <w:uiPriority w:val="99"/>
    <w:rsid w:val="006F2FD6"/>
    <w:rPr>
      <w:rFonts w:ascii="Arial" w:hAnsi="Arial" w:cs="Arial"/>
      <w:vanish/>
      <w:sz w:val="16"/>
      <w:szCs w:val="16"/>
    </w:rPr>
  </w:style>
  <w:style w:type="character" w:customStyle="1" w:styleId="z-BottomofFormChar">
    <w:name w:val="z-Bottom of Form Char"/>
    <w:basedOn w:val="DefaultParagraphFont"/>
    <w:link w:val="z-BottomofForm"/>
    <w:uiPriority w:val="99"/>
    <w:rsid w:val="006F2FD6"/>
    <w:rPr>
      <w:rFonts w:ascii="Palatino Linotype" w:hAnsi="Palatino Linotype" w:cs="Palatino Linotype"/>
      <w:vanish/>
      <w:sz w:val="16"/>
      <w:szCs w:val="16"/>
    </w:rPr>
  </w:style>
  <w:style w:type="paragraph" w:styleId="z-BottomofForm">
    <w:name w:val="HTML Bottom of Form"/>
    <w:basedOn w:val="Normal"/>
    <w:next w:val="Normal"/>
    <w:link w:val="z-BottomofFormChar"/>
    <w:hidden/>
    <w:uiPriority w:val="99"/>
    <w:unhideWhenUsed/>
    <w:rsid w:val="006F2FD6"/>
    <w:pPr>
      <w:pBdr>
        <w:top w:val="single" w:sz="6" w:space="1" w:color="auto"/>
      </w:pBdr>
      <w:jc w:val="center"/>
    </w:pPr>
    <w:rPr>
      <w:rFonts w:ascii="Palatino Linotype" w:hAnsi="Palatino Linotype" w:cs="Palatino Linotype"/>
      <w:vanish/>
      <w:sz w:val="16"/>
      <w:szCs w:val="16"/>
    </w:rPr>
  </w:style>
  <w:style w:type="character" w:customStyle="1" w:styleId="z-BottomofFormChar1">
    <w:name w:val="z-Bottom of Form Char1"/>
    <w:basedOn w:val="DefaultParagraphFont"/>
    <w:uiPriority w:val="99"/>
    <w:rsid w:val="006F2FD6"/>
    <w:rPr>
      <w:rFonts w:ascii="Arial" w:hAnsi="Arial" w:cs="Arial"/>
      <w:vanish/>
      <w:sz w:val="16"/>
      <w:szCs w:val="16"/>
    </w:rPr>
  </w:style>
  <w:style w:type="character" w:customStyle="1" w:styleId="submitted">
    <w:name w:val="submitted"/>
    <w:basedOn w:val="DefaultParagraphFont"/>
    <w:rsid w:val="006F2FD6"/>
  </w:style>
  <w:style w:type="character" w:customStyle="1" w:styleId="highlightedsearchterm">
    <w:name w:val="highlightedsearchterm"/>
    <w:basedOn w:val="DefaultParagraphFont"/>
    <w:rsid w:val="006F2FD6"/>
  </w:style>
  <w:style w:type="character" w:customStyle="1" w:styleId="link-external">
    <w:name w:val="link-external"/>
    <w:basedOn w:val="DefaultParagraphFont"/>
    <w:rsid w:val="006F2FD6"/>
  </w:style>
  <w:style w:type="character" w:customStyle="1" w:styleId="articleauthor0">
    <w:name w:val="article_author"/>
    <w:basedOn w:val="DefaultParagraphFont"/>
    <w:rsid w:val="006F2FD6"/>
  </w:style>
  <w:style w:type="character" w:customStyle="1" w:styleId="articleissue">
    <w:name w:val="article_issue"/>
    <w:basedOn w:val="DefaultParagraphFont"/>
    <w:rsid w:val="006F2FD6"/>
  </w:style>
  <w:style w:type="character" w:customStyle="1" w:styleId="HTMLPreformattedChar1">
    <w:name w:val="HTML Preformatted Char1"/>
    <w:basedOn w:val="DefaultParagraphFont"/>
    <w:uiPriority w:val="99"/>
    <w:rsid w:val="006F2FD6"/>
    <w:rPr>
      <w:rFonts w:ascii="Arial Narrow" w:hAnsi="Arial Narrow"/>
      <w:sz w:val="20"/>
      <w:szCs w:val="20"/>
    </w:rPr>
  </w:style>
  <w:style w:type="character" w:customStyle="1" w:styleId="a-size-large">
    <w:name w:val="a-size-large"/>
    <w:basedOn w:val="DefaultParagraphFont"/>
    <w:rsid w:val="006F2FD6"/>
  </w:style>
  <w:style w:type="character" w:customStyle="1" w:styleId="a-size-medium">
    <w:name w:val="a-size-medium"/>
    <w:basedOn w:val="DefaultParagraphFont"/>
    <w:rsid w:val="006F2FD6"/>
  </w:style>
  <w:style w:type="character" w:customStyle="1" w:styleId="contribution">
    <w:name w:val="contribution"/>
    <w:basedOn w:val="DefaultParagraphFont"/>
    <w:rsid w:val="006F2FD6"/>
  </w:style>
  <w:style w:type="character" w:customStyle="1" w:styleId="a-color-secondary">
    <w:name w:val="a-color-secondary"/>
    <w:basedOn w:val="DefaultParagraphFont"/>
    <w:rsid w:val="006F2FD6"/>
  </w:style>
  <w:style w:type="paragraph" w:customStyle="1" w:styleId="sbyline">
    <w:name w:val="sbyline"/>
    <w:basedOn w:val="Normal"/>
    <w:uiPriority w:val="99"/>
    <w:qFormat/>
    <w:rsid w:val="006F2FD6"/>
    <w:pPr>
      <w:spacing w:before="100" w:beforeAutospacing="1" w:after="100" w:afterAutospacing="1"/>
    </w:pPr>
    <w:rPr>
      <w:rFonts w:ascii="Tahoma" w:hAnsi="Tahoma"/>
      <w:szCs w:val="20"/>
    </w:rPr>
  </w:style>
  <w:style w:type="character" w:customStyle="1" w:styleId="ui-author">
    <w:name w:val="ui-author"/>
    <w:basedOn w:val="DefaultParagraphFont"/>
    <w:rsid w:val="006F2FD6"/>
  </w:style>
  <w:style w:type="character" w:customStyle="1" w:styleId="ui-staffline">
    <w:name w:val="ui-staffline"/>
    <w:basedOn w:val="DefaultParagraphFont"/>
    <w:rsid w:val="006F2FD6"/>
  </w:style>
  <w:style w:type="paragraph" w:customStyle="1" w:styleId="promotion-tag-p">
    <w:name w:val="promotion-tag-p"/>
    <w:basedOn w:val="Normal"/>
    <w:uiPriority w:val="99"/>
    <w:qFormat/>
    <w:rsid w:val="006F2FD6"/>
    <w:pPr>
      <w:spacing w:before="100" w:beforeAutospacing="1" w:after="100" w:afterAutospacing="1"/>
    </w:pPr>
    <w:rPr>
      <w:rFonts w:ascii="Tahoma" w:hAnsi="Tahoma"/>
      <w:szCs w:val="20"/>
    </w:rPr>
  </w:style>
  <w:style w:type="paragraph" w:customStyle="1" w:styleId="heading">
    <w:name w:val="heading"/>
    <w:basedOn w:val="Normal"/>
    <w:qFormat/>
    <w:rsid w:val="006F2FD6"/>
    <w:pPr>
      <w:spacing w:before="100" w:beforeAutospacing="1" w:after="100" w:afterAutospacing="1"/>
    </w:pPr>
    <w:rPr>
      <w:rFonts w:ascii="Tahoma" w:hAnsi="Tahoma"/>
      <w:szCs w:val="20"/>
    </w:rPr>
  </w:style>
  <w:style w:type="character" w:customStyle="1" w:styleId="value">
    <w:name w:val="value"/>
    <w:basedOn w:val="DefaultParagraphFont"/>
    <w:rsid w:val="006F2FD6"/>
  </w:style>
  <w:style w:type="character" w:customStyle="1" w:styleId="specialissuelabel">
    <w:name w:val="specialissuelabel"/>
    <w:basedOn w:val="DefaultParagraphFont"/>
    <w:rsid w:val="006F2FD6"/>
  </w:style>
  <w:style w:type="character" w:customStyle="1" w:styleId="referencediv">
    <w:name w:val="referencediv"/>
    <w:basedOn w:val="DefaultParagraphFont"/>
    <w:rsid w:val="006F2FD6"/>
  </w:style>
  <w:style w:type="character" w:customStyle="1" w:styleId="wp-smiley">
    <w:name w:val="wp-smiley"/>
    <w:basedOn w:val="DefaultParagraphFont"/>
    <w:rsid w:val="006F2FD6"/>
  </w:style>
  <w:style w:type="character" w:customStyle="1" w:styleId="meta-prep">
    <w:name w:val="meta-prep"/>
    <w:basedOn w:val="DefaultParagraphFont"/>
    <w:rsid w:val="006F2FD6"/>
  </w:style>
  <w:style w:type="character" w:customStyle="1" w:styleId="artjournal">
    <w:name w:val="art_journal"/>
    <w:basedOn w:val="DefaultParagraphFont"/>
    <w:rsid w:val="006F2FD6"/>
  </w:style>
  <w:style w:type="character" w:customStyle="1" w:styleId="artdatevolumeissuepart">
    <w:name w:val="art_datevolumeissuepart"/>
    <w:basedOn w:val="DefaultParagraphFont"/>
    <w:rsid w:val="006F2FD6"/>
  </w:style>
  <w:style w:type="character" w:customStyle="1" w:styleId="artpages">
    <w:name w:val="art_pages"/>
    <w:basedOn w:val="DefaultParagraphFont"/>
    <w:rsid w:val="006F2FD6"/>
  </w:style>
  <w:style w:type="paragraph" w:customStyle="1" w:styleId="lede">
    <w:name w:val="lede"/>
    <w:basedOn w:val="Normal"/>
    <w:qFormat/>
    <w:rsid w:val="006F2FD6"/>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6F2FD6"/>
  </w:style>
  <w:style w:type="character" w:customStyle="1" w:styleId="degree">
    <w:name w:val="degree"/>
    <w:basedOn w:val="DefaultParagraphFont"/>
    <w:rsid w:val="006F2FD6"/>
  </w:style>
  <w:style w:type="character" w:customStyle="1" w:styleId="major">
    <w:name w:val="major"/>
    <w:basedOn w:val="DefaultParagraphFont"/>
    <w:rsid w:val="006F2FD6"/>
  </w:style>
  <w:style w:type="character" w:customStyle="1" w:styleId="authors">
    <w:name w:val="authors"/>
    <w:basedOn w:val="DefaultParagraphFont"/>
    <w:rsid w:val="006F2FD6"/>
  </w:style>
  <w:style w:type="character" w:customStyle="1" w:styleId="views">
    <w:name w:val="views"/>
    <w:basedOn w:val="DefaultParagraphFont"/>
    <w:rsid w:val="006F2FD6"/>
  </w:style>
  <w:style w:type="character" w:customStyle="1" w:styleId="stmainservices">
    <w:name w:val="stmainservices"/>
    <w:basedOn w:val="DefaultParagraphFont"/>
    <w:rsid w:val="006F2FD6"/>
  </w:style>
  <w:style w:type="character" w:customStyle="1" w:styleId="stbubblehcount">
    <w:name w:val="stbubble_hcount"/>
    <w:basedOn w:val="DefaultParagraphFont"/>
    <w:rsid w:val="006F2FD6"/>
  </w:style>
  <w:style w:type="paragraph" w:customStyle="1" w:styleId="Document">
    <w:name w:val="_Document"/>
    <w:basedOn w:val="Default"/>
    <w:next w:val="Default"/>
    <w:uiPriority w:val="99"/>
    <w:qFormat/>
    <w:rsid w:val="006F2FD6"/>
    <w:pPr>
      <w:widowControl w:val="0"/>
      <w:spacing w:after="0" w:line="240" w:lineRule="auto"/>
    </w:pPr>
    <w:rPr>
      <w:rFonts w:ascii="AKDPE C+ Utopia" w:eastAsiaTheme="minorEastAsia" w:hAnsi="AKDPE C+ Utopia" w:cs="Cambria"/>
      <w:sz w:val="24"/>
    </w:rPr>
  </w:style>
  <w:style w:type="paragraph" w:customStyle="1" w:styleId="SubHead1">
    <w:name w:val="_SubHead1"/>
    <w:basedOn w:val="Default"/>
    <w:next w:val="Default"/>
    <w:uiPriority w:val="99"/>
    <w:qFormat/>
    <w:rsid w:val="006F2FD6"/>
    <w:pPr>
      <w:widowControl w:val="0"/>
      <w:spacing w:after="0" w:line="240" w:lineRule="auto"/>
    </w:pPr>
    <w:rPr>
      <w:rFonts w:ascii="AKDPE C+ Utopia" w:eastAsiaTheme="minorEastAsia" w:hAnsi="AKDPE C+ Utopia" w:cs="Cambria"/>
      <w:sz w:val="24"/>
    </w:rPr>
  </w:style>
  <w:style w:type="paragraph" w:customStyle="1" w:styleId="SubHead2">
    <w:name w:val="_SubHead2"/>
    <w:basedOn w:val="Default"/>
    <w:next w:val="Default"/>
    <w:uiPriority w:val="99"/>
    <w:qFormat/>
    <w:rsid w:val="006F2FD6"/>
    <w:pPr>
      <w:widowControl w:val="0"/>
      <w:spacing w:after="0" w:line="240" w:lineRule="auto"/>
    </w:pPr>
    <w:rPr>
      <w:rFonts w:ascii="AKDPE C+ Utopia" w:eastAsiaTheme="minorEastAsia" w:hAnsi="AKDPE C+ Utopia" w:cs="Cambria"/>
      <w:sz w:val="24"/>
    </w:rPr>
  </w:style>
  <w:style w:type="paragraph" w:customStyle="1" w:styleId="bodytext0">
    <w:name w:val="bodytext"/>
    <w:basedOn w:val="Normal"/>
    <w:qFormat/>
    <w:rsid w:val="006F2FD6"/>
    <w:pPr>
      <w:spacing w:before="100" w:beforeAutospacing="1" w:after="100" w:afterAutospacing="1"/>
    </w:pPr>
    <w:rPr>
      <w:rFonts w:ascii="Tahoma" w:hAnsi="Tahoma"/>
      <w:szCs w:val="20"/>
    </w:rPr>
  </w:style>
  <w:style w:type="paragraph" w:customStyle="1" w:styleId="collapsed-hide">
    <w:name w:val="collapsed-hide"/>
    <w:basedOn w:val="Normal"/>
    <w:uiPriority w:val="99"/>
    <w:qFormat/>
    <w:rsid w:val="006F2FD6"/>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6F2FD6"/>
    <w:pPr>
      <w:widowControl w:val="0"/>
      <w:spacing w:after="0" w:line="211" w:lineRule="atLeast"/>
    </w:pPr>
    <w:rPr>
      <w:rFonts w:ascii="Courier New" w:eastAsiaTheme="minorEastAsia" w:hAnsi="Courier New" w:cs="Cambria"/>
      <w:sz w:val="24"/>
    </w:rPr>
  </w:style>
  <w:style w:type="paragraph" w:customStyle="1" w:styleId="odd">
    <w:name w:val="odd"/>
    <w:basedOn w:val="Normal"/>
    <w:uiPriority w:val="99"/>
    <w:qFormat/>
    <w:rsid w:val="006F2FD6"/>
    <w:pPr>
      <w:spacing w:before="100" w:beforeAutospacing="1" w:after="100" w:afterAutospacing="1"/>
    </w:pPr>
    <w:rPr>
      <w:rFonts w:ascii="Tahoma" w:hAnsi="Tahoma"/>
      <w:szCs w:val="20"/>
    </w:rPr>
  </w:style>
  <w:style w:type="character" w:customStyle="1" w:styleId="article-date">
    <w:name w:val="article-date"/>
    <w:basedOn w:val="DefaultParagraphFont"/>
    <w:rsid w:val="006F2FD6"/>
  </w:style>
  <w:style w:type="character" w:customStyle="1" w:styleId="article-author">
    <w:name w:val="article-author"/>
    <w:basedOn w:val="DefaultParagraphFont"/>
    <w:rsid w:val="006F2FD6"/>
  </w:style>
  <w:style w:type="character" w:customStyle="1" w:styleId="tolocaltime">
    <w:name w:val="tolocaltime"/>
    <w:basedOn w:val="DefaultParagraphFont"/>
    <w:rsid w:val="006F2FD6"/>
  </w:style>
  <w:style w:type="character" w:customStyle="1" w:styleId="pb-byline">
    <w:name w:val="pb-byline"/>
    <w:basedOn w:val="DefaultParagraphFont"/>
    <w:rsid w:val="006F2FD6"/>
  </w:style>
  <w:style w:type="character" w:customStyle="1" w:styleId="pb-timestamp">
    <w:name w:val="pb-timestamp"/>
    <w:basedOn w:val="DefaultParagraphFont"/>
    <w:rsid w:val="006F2FD6"/>
  </w:style>
  <w:style w:type="paragraph" w:customStyle="1" w:styleId="Pa8">
    <w:name w:val="Pa8"/>
    <w:basedOn w:val="Default"/>
    <w:next w:val="Default"/>
    <w:uiPriority w:val="99"/>
    <w:qFormat/>
    <w:rsid w:val="006F2FD6"/>
    <w:pPr>
      <w:widowControl w:val="0"/>
      <w:spacing w:after="0" w:line="241" w:lineRule="atLeast"/>
    </w:pPr>
    <w:rPr>
      <w:rFonts w:ascii="Franklin Gothic Heavy" w:eastAsiaTheme="minorEastAsia" w:hAnsi="Franklin Gothic Heavy" w:cs="Cambria"/>
      <w:sz w:val="24"/>
    </w:rPr>
  </w:style>
  <w:style w:type="paragraph" w:customStyle="1" w:styleId="Pa11">
    <w:name w:val="Pa11"/>
    <w:basedOn w:val="Default"/>
    <w:next w:val="Default"/>
    <w:uiPriority w:val="99"/>
    <w:qFormat/>
    <w:rsid w:val="006F2FD6"/>
    <w:pPr>
      <w:widowControl w:val="0"/>
      <w:spacing w:after="0" w:line="261" w:lineRule="atLeast"/>
    </w:pPr>
    <w:rPr>
      <w:rFonts w:ascii="MS Gothic" w:eastAsiaTheme="minorEastAsia" w:hAnsi="MS Gothic" w:cs="Cambria"/>
      <w:sz w:val="24"/>
    </w:rPr>
  </w:style>
  <w:style w:type="paragraph" w:customStyle="1" w:styleId="Pa15">
    <w:name w:val="Pa15"/>
    <w:basedOn w:val="Default"/>
    <w:next w:val="Default"/>
    <w:uiPriority w:val="99"/>
    <w:qFormat/>
    <w:rsid w:val="006F2FD6"/>
    <w:pPr>
      <w:widowControl w:val="0"/>
      <w:spacing w:after="0" w:line="201" w:lineRule="atLeast"/>
    </w:pPr>
    <w:rPr>
      <w:rFonts w:ascii="Franklin Gothic Heavy" w:eastAsiaTheme="minorEastAsia" w:hAnsi="Franklin Gothic Heavy" w:cs="Cambria"/>
      <w:sz w:val="24"/>
    </w:rPr>
  </w:style>
  <w:style w:type="character" w:customStyle="1" w:styleId="posted-on">
    <w:name w:val="posted-on"/>
    <w:basedOn w:val="DefaultParagraphFont"/>
    <w:rsid w:val="006F2FD6"/>
  </w:style>
  <w:style w:type="character" w:customStyle="1" w:styleId="even">
    <w:name w:val="even"/>
    <w:basedOn w:val="DefaultParagraphFont"/>
    <w:rsid w:val="006F2FD6"/>
  </w:style>
  <w:style w:type="character" w:customStyle="1" w:styleId="foreground">
    <w:name w:val="foreground"/>
    <w:basedOn w:val="DefaultParagraphFont"/>
    <w:rsid w:val="006F2FD6"/>
  </w:style>
  <w:style w:type="paragraph" w:customStyle="1" w:styleId="volissue">
    <w:name w:val="volissue"/>
    <w:basedOn w:val="Normal"/>
    <w:uiPriority w:val="99"/>
    <w:qFormat/>
    <w:rsid w:val="006F2FD6"/>
    <w:pPr>
      <w:spacing w:before="100" w:beforeAutospacing="1" w:after="100" w:afterAutospacing="1"/>
    </w:pPr>
    <w:rPr>
      <w:rFonts w:ascii="Tahoma" w:hAnsi="Tahoma"/>
      <w:szCs w:val="20"/>
    </w:rPr>
  </w:style>
  <w:style w:type="character" w:customStyle="1" w:styleId="CommentTextChar1">
    <w:name w:val="Comment Text Char1"/>
    <w:basedOn w:val="DefaultParagraphFont"/>
    <w:uiPriority w:val="99"/>
    <w:rsid w:val="006F2FD6"/>
    <w:rPr>
      <w:rFonts w:ascii="Bookman Old Style" w:hAnsi="Bookman Old Style"/>
      <w:sz w:val="20"/>
      <w:szCs w:val="20"/>
    </w:rPr>
  </w:style>
  <w:style w:type="character" w:customStyle="1" w:styleId="CommentSubjectChar1">
    <w:name w:val="Comment Subject Char1"/>
    <w:basedOn w:val="CommentTextChar1"/>
    <w:uiPriority w:val="99"/>
    <w:rsid w:val="006F2FD6"/>
    <w:rPr>
      <w:rFonts w:ascii="Bookman Old Style" w:hAnsi="Bookman Old Style"/>
      <w:b/>
      <w:bCs/>
      <w:sz w:val="20"/>
      <w:szCs w:val="20"/>
    </w:rPr>
  </w:style>
  <w:style w:type="character" w:customStyle="1" w:styleId="AuthorYear">
    <w:name w:val="AuthorYear"/>
    <w:uiPriority w:val="1"/>
    <w:qFormat/>
    <w:rsid w:val="006F2FD6"/>
    <w:rPr>
      <w:rFonts w:ascii="Bookman Old Style" w:hAnsi="Bookman Old Style"/>
      <w:b/>
      <w:sz w:val="22"/>
    </w:rPr>
  </w:style>
  <w:style w:type="character" w:customStyle="1" w:styleId="view-count">
    <w:name w:val="view-count"/>
    <w:basedOn w:val="DefaultParagraphFont"/>
    <w:rsid w:val="006F2FD6"/>
  </w:style>
  <w:style w:type="paragraph" w:customStyle="1" w:styleId="Header1">
    <w:name w:val="Header1"/>
    <w:aliases w:val="Header Char1 Char"/>
    <w:basedOn w:val="Normal"/>
    <w:qFormat/>
    <w:rsid w:val="006F2FD6"/>
    <w:pPr>
      <w:spacing w:before="100" w:beforeAutospacing="1" w:after="100" w:afterAutospacing="1"/>
    </w:pPr>
    <w:rPr>
      <w:rFonts w:eastAsia="Cambria" w:cs="Cambria"/>
      <w:sz w:val="24"/>
    </w:rPr>
  </w:style>
  <w:style w:type="character" w:customStyle="1" w:styleId="Date10">
    <w:name w:val="Date1"/>
    <w:basedOn w:val="DefaultParagraphFont"/>
    <w:rsid w:val="006F2FD6"/>
  </w:style>
  <w:style w:type="character" w:customStyle="1" w:styleId="CardsHighlight">
    <w:name w:val="Cards Highlight"/>
    <w:basedOn w:val="DefaultParagraphFont"/>
    <w:uiPriority w:val="1"/>
    <w:qFormat/>
    <w:rsid w:val="006F2FD6"/>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6F2FD6"/>
    <w:rPr>
      <w:rFonts w:eastAsia="Cambria"/>
      <w:b/>
      <w:sz w:val="24"/>
    </w:rPr>
  </w:style>
  <w:style w:type="paragraph" w:customStyle="1" w:styleId="CiteSpacing">
    <w:name w:val="Cite Spacing"/>
    <w:basedOn w:val="Normal"/>
    <w:uiPriority w:val="4"/>
    <w:qFormat/>
    <w:rsid w:val="006F2FD6"/>
    <w:pPr>
      <w:spacing w:before="60" w:after="60"/>
    </w:pPr>
  </w:style>
  <w:style w:type="character" w:customStyle="1" w:styleId="tChar">
    <w:name w:val="t Char"/>
    <w:rsid w:val="006F2FD6"/>
    <w:rPr>
      <w:rFonts w:ascii="Georgia" w:eastAsia="Times New Roman" w:hAnsi="Georgia" w:cs="Calibri"/>
      <w:b/>
      <w:lang w:val="x-none" w:eastAsia="x-none"/>
    </w:rPr>
  </w:style>
  <w:style w:type="paragraph" w:customStyle="1" w:styleId="tiny">
    <w:name w:val="tiny"/>
    <w:next w:val="Normal"/>
    <w:link w:val="tinyChar"/>
    <w:autoRedefine/>
    <w:qFormat/>
    <w:rsid w:val="006F2FD6"/>
    <w:pPr>
      <w:spacing w:after="0" w:line="240" w:lineRule="auto"/>
      <w:contextualSpacing/>
    </w:pPr>
    <w:rPr>
      <w:rFonts w:ascii="Georgia" w:eastAsia="Malgun Gothic" w:hAnsi="Georgia" w:cs="Times New Roman"/>
    </w:rPr>
  </w:style>
  <w:style w:type="character" w:customStyle="1" w:styleId="tinyChar">
    <w:name w:val="tiny Char"/>
    <w:link w:val="tiny"/>
    <w:rsid w:val="006F2FD6"/>
    <w:rPr>
      <w:rFonts w:ascii="Georgia" w:eastAsia="Malgun Gothic" w:hAnsi="Georgia" w:cs="Times New Roman"/>
    </w:rPr>
  </w:style>
  <w:style w:type="paragraph" w:customStyle="1" w:styleId="BoldUnderlineChar2">
    <w:name w:val="BoldUnderline Char2"/>
    <w:link w:val="BoldUnderlineChar2Char"/>
    <w:qFormat/>
    <w:rsid w:val="006F2FD6"/>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
    <w:rsid w:val="006F2FD6"/>
    <w:rPr>
      <w:rFonts w:ascii="Times New Roman" w:eastAsia="Times New Roman" w:hAnsi="Times New Roman" w:cs="Times New Roman"/>
      <w:b/>
      <w:sz w:val="20"/>
      <w:szCs w:val="24"/>
      <w:u w:val="single"/>
    </w:rPr>
  </w:style>
  <w:style w:type="character" w:customStyle="1" w:styleId="UnderlineCharChar4">
    <w:name w:val="Underline Char Char4"/>
    <w:rsid w:val="006F2FD6"/>
    <w:rPr>
      <w:szCs w:val="24"/>
      <w:u w:val="single"/>
      <w:lang w:val="en-US" w:eastAsia="en-US" w:bidi="ar-SA"/>
    </w:rPr>
  </w:style>
  <w:style w:type="character" w:customStyle="1" w:styleId="BoldUnderlineCharChar3">
    <w:name w:val="BoldUnderline Char Char3"/>
    <w:rsid w:val="006F2FD6"/>
    <w:rPr>
      <w:b/>
      <w:szCs w:val="24"/>
      <w:u w:val="single"/>
      <w:lang w:val="en-US" w:eastAsia="en-US" w:bidi="ar-SA"/>
    </w:rPr>
  </w:style>
  <w:style w:type="character" w:customStyle="1" w:styleId="UnderlineCharChar3">
    <w:name w:val="Underline Char Char3"/>
    <w:rsid w:val="006F2FD6"/>
    <w:rPr>
      <w:szCs w:val="24"/>
      <w:u w:val="single"/>
      <w:lang w:val="en-US" w:eastAsia="en-US" w:bidi="ar-SA"/>
    </w:rPr>
  </w:style>
  <w:style w:type="character" w:customStyle="1" w:styleId="BoldUnderlineCharChar2">
    <w:name w:val="BoldUnderline Char Char2"/>
    <w:rsid w:val="006F2FD6"/>
    <w:rPr>
      <w:b/>
      <w:szCs w:val="24"/>
      <w:u w:val="single"/>
      <w:lang w:val="en-US" w:eastAsia="en-US" w:bidi="ar-SA"/>
    </w:rPr>
  </w:style>
  <w:style w:type="character" w:customStyle="1" w:styleId="bhl">
    <w:name w:val="bhl"/>
    <w:rsid w:val="006F2FD6"/>
  </w:style>
  <w:style w:type="paragraph" w:customStyle="1" w:styleId="Microtext0">
    <w:name w:val="Microtext"/>
    <w:basedOn w:val="Normal"/>
    <w:next w:val="Normal"/>
    <w:link w:val="MicrotextChar0"/>
    <w:qFormat/>
    <w:rsid w:val="006F2FD6"/>
    <w:rPr>
      <w:rFonts w:eastAsia="Times New Roman"/>
      <w:sz w:val="12"/>
      <w:lang w:val="x-none" w:eastAsia="x-none"/>
    </w:rPr>
  </w:style>
  <w:style w:type="character" w:customStyle="1" w:styleId="MicrotextChar0">
    <w:name w:val="Microtext Char"/>
    <w:link w:val="Microtext0"/>
    <w:rsid w:val="006F2FD6"/>
    <w:rPr>
      <w:rFonts w:ascii="Calibri" w:eastAsia="Times New Roman" w:hAnsi="Calibri" w:cs="Calibri"/>
      <w:sz w:val="12"/>
      <w:lang w:val="x-none" w:eastAsia="x-none"/>
    </w:rPr>
  </w:style>
  <w:style w:type="paragraph" w:customStyle="1" w:styleId="UnderlineCard0">
    <w:name w:val="UnderlineCard"/>
    <w:basedOn w:val="Heading3"/>
    <w:link w:val="UnderlineCardChar"/>
    <w:qFormat/>
    <w:rsid w:val="006F2FD6"/>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6F2FD6"/>
    <w:rPr>
      <w:rFonts w:ascii="Calibri" w:eastAsia="Calibri" w:hAnsi="Calibri" w:cs="Times New Roman"/>
      <w:sz w:val="20"/>
      <w:szCs w:val="20"/>
      <w:u w:val="single"/>
      <w:lang w:val="x-none" w:eastAsia="x-none"/>
    </w:rPr>
  </w:style>
  <w:style w:type="character" w:customStyle="1" w:styleId="5Notunderlined">
    <w:name w:val="5 Not underlined"/>
    <w:rsid w:val="006F2FD6"/>
    <w:rPr>
      <w:rFonts w:ascii="Times New Roman" w:hAnsi="Times New Roman"/>
      <w:sz w:val="16"/>
    </w:rPr>
  </w:style>
  <w:style w:type="character" w:customStyle="1" w:styleId="ShrinkText">
    <w:name w:val="Shrink Text"/>
    <w:rsid w:val="006F2FD6"/>
    <w:rPr>
      <w:sz w:val="16"/>
    </w:rPr>
  </w:style>
  <w:style w:type="character" w:customStyle="1" w:styleId="volume-issue">
    <w:name w:val="volume-issue"/>
    <w:rsid w:val="006F2FD6"/>
    <w:rPr>
      <w:rFonts w:cs="Times New Roman"/>
    </w:rPr>
  </w:style>
  <w:style w:type="character" w:customStyle="1" w:styleId="BodyTextChar1">
    <w:name w:val="Body Text Char1"/>
    <w:aliases w:val="Very Small Text Char1,BT Char1"/>
    <w:basedOn w:val="DefaultParagraphFont"/>
    <w:qFormat/>
    <w:rsid w:val="006F2FD6"/>
    <w:rPr>
      <w:rFonts w:ascii="Georgia" w:hAnsi="Georgia" w:cs="Times New Roman"/>
      <w:sz w:val="20"/>
    </w:rPr>
  </w:style>
  <w:style w:type="character" w:customStyle="1" w:styleId="stylestylebold12pt">
    <w:name w:val="stylestylebold12pt"/>
    <w:rsid w:val="006F2FD6"/>
  </w:style>
  <w:style w:type="paragraph" w:customStyle="1" w:styleId="Normaltag">
    <w:name w:val="Normal tag"/>
    <w:basedOn w:val="Normal"/>
    <w:link w:val="NormaltagChar"/>
    <w:qFormat/>
    <w:rsid w:val="006F2FD6"/>
    <w:rPr>
      <w:rFonts w:eastAsia="Times New Roman"/>
      <w:b/>
      <w:bCs/>
      <w:sz w:val="24"/>
    </w:rPr>
  </w:style>
  <w:style w:type="character" w:customStyle="1" w:styleId="NormaltagChar">
    <w:name w:val="Normal tag Char"/>
    <w:basedOn w:val="DefaultParagraphFont"/>
    <w:link w:val="Normaltag"/>
    <w:locked/>
    <w:rsid w:val="006F2FD6"/>
    <w:rPr>
      <w:rFonts w:ascii="Calibri" w:eastAsia="Times New Roman" w:hAnsi="Calibri" w:cs="Calibri"/>
      <w:b/>
      <w:bCs/>
      <w:sz w:val="24"/>
    </w:rPr>
  </w:style>
  <w:style w:type="paragraph" w:customStyle="1" w:styleId="Cardnon-underlined">
    <w:name w:val="Card non-underlined"/>
    <w:basedOn w:val="Normal"/>
    <w:link w:val="Cardnon-underlinedChar"/>
    <w:qFormat/>
    <w:rsid w:val="006F2FD6"/>
    <w:rPr>
      <w:rFonts w:eastAsia="Times New Roman"/>
      <w:sz w:val="16"/>
      <w:szCs w:val="16"/>
    </w:rPr>
  </w:style>
  <w:style w:type="character" w:customStyle="1" w:styleId="i">
    <w:name w:val="i"/>
    <w:basedOn w:val="DefaultParagraphFont"/>
    <w:uiPriority w:val="99"/>
    <w:rsid w:val="006F2FD6"/>
  </w:style>
  <w:style w:type="character" w:customStyle="1" w:styleId="aqj">
    <w:name w:val="aqj"/>
    <w:basedOn w:val="DefaultParagraphFont"/>
    <w:rsid w:val="006F2FD6"/>
  </w:style>
  <w:style w:type="character" w:customStyle="1" w:styleId="wikiexternallink">
    <w:name w:val="wikiexternallink"/>
    <w:basedOn w:val="DefaultParagraphFont"/>
    <w:rsid w:val="006F2FD6"/>
  </w:style>
  <w:style w:type="character" w:customStyle="1" w:styleId="wikigeneratedlinkcontent">
    <w:name w:val="wikigeneratedlinkcontent"/>
    <w:basedOn w:val="DefaultParagraphFont"/>
    <w:rsid w:val="006F2FD6"/>
  </w:style>
  <w:style w:type="character" w:customStyle="1" w:styleId="Heading7Char1">
    <w:name w:val="Heading 7 Char1"/>
    <w:basedOn w:val="DefaultParagraphFont"/>
    <w:semiHidden/>
    <w:rsid w:val="006F2FD6"/>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6F2FD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6F2FD6"/>
    <w:rPr>
      <w:rFonts w:asciiTheme="majorHAnsi" w:eastAsiaTheme="majorEastAsia" w:hAnsiTheme="majorHAnsi" w:cstheme="majorBidi"/>
      <w:i/>
      <w:iCs/>
      <w:color w:val="272727" w:themeColor="text1" w:themeTint="D8"/>
      <w:sz w:val="21"/>
      <w:szCs w:val="21"/>
    </w:rPr>
  </w:style>
  <w:style w:type="character" w:customStyle="1" w:styleId="SubtitleChar1">
    <w:name w:val="Subtitle Char1"/>
    <w:aliases w:val="Underlined card text Char1"/>
    <w:basedOn w:val="DefaultParagraphFont"/>
    <w:uiPriority w:val="11"/>
    <w:rsid w:val="006F2FD6"/>
    <w:rPr>
      <w:rFonts w:eastAsiaTheme="minorEastAsia"/>
      <w:color w:val="5A5A5A" w:themeColor="text1" w:themeTint="A5"/>
      <w:spacing w:val="15"/>
    </w:rPr>
  </w:style>
  <w:style w:type="character" w:customStyle="1" w:styleId="BodyText2Char1">
    <w:name w:val="Body Text 2 Char1"/>
    <w:basedOn w:val="DefaultParagraphFont"/>
    <w:uiPriority w:val="99"/>
    <w:rsid w:val="006F2FD6"/>
    <w:rPr>
      <w:rFonts w:ascii="Calibri" w:hAnsi="Calibri" w:cs="Calibr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6F2FD6"/>
    <w:rPr>
      <w:rFonts w:ascii="Calibri" w:hAnsi="Calibri" w:cs="Calibri"/>
      <w:sz w:val="20"/>
      <w:szCs w:val="20"/>
    </w:rPr>
  </w:style>
  <w:style w:type="character" w:customStyle="1" w:styleId="storytext">
    <w:name w:val="storytext"/>
    <w:basedOn w:val="DefaultParagraphFont"/>
    <w:rsid w:val="006F2FD6"/>
  </w:style>
  <w:style w:type="character" w:customStyle="1" w:styleId="heading3char0">
    <w:name w:val="heading3char"/>
    <w:rsid w:val="006F2FD6"/>
  </w:style>
  <w:style w:type="character" w:customStyle="1" w:styleId="A7">
    <w:name w:val="A7"/>
    <w:uiPriority w:val="99"/>
    <w:rsid w:val="006F2FD6"/>
    <w:rPr>
      <w:rFonts w:cs="Minion Pro"/>
      <w:color w:val="000000"/>
      <w:sz w:val="12"/>
      <w:szCs w:val="12"/>
    </w:rPr>
  </w:style>
  <w:style w:type="character" w:customStyle="1" w:styleId="A3">
    <w:name w:val="A3"/>
    <w:rsid w:val="006F2FD6"/>
    <w:rPr>
      <w:rFonts w:cs="Interstate"/>
      <w:color w:val="000000"/>
      <w:sz w:val="20"/>
      <w:szCs w:val="20"/>
    </w:rPr>
  </w:style>
  <w:style w:type="character" w:customStyle="1" w:styleId="boldness1">
    <w:name w:val="boldness1"/>
    <w:rsid w:val="006F2FD6"/>
  </w:style>
  <w:style w:type="character" w:customStyle="1" w:styleId="evidencetextChar1">
    <w:name w:val="evidence text Char1"/>
    <w:link w:val="evidencetext"/>
    <w:uiPriority w:val="99"/>
    <w:locked/>
    <w:rsid w:val="006F2FD6"/>
    <w:rPr>
      <w:rFonts w:ascii="Calibri" w:eastAsia="Times New Roman" w:hAnsi="Calibri" w:cs="Calibri"/>
      <w:color w:val="000000"/>
      <w:sz w:val="16"/>
    </w:rPr>
  </w:style>
  <w:style w:type="character" w:styleId="HTMLCite">
    <w:name w:val="HTML Cite"/>
    <w:rsid w:val="006F2FD6"/>
    <w:rPr>
      <w:i/>
    </w:rPr>
  </w:style>
  <w:style w:type="character" w:customStyle="1" w:styleId="commentstext">
    <w:name w:val="comments_text"/>
    <w:uiPriority w:val="99"/>
    <w:rsid w:val="006F2FD6"/>
    <w:rPr>
      <w:rFonts w:cs="Times New Roman"/>
    </w:rPr>
  </w:style>
  <w:style w:type="paragraph" w:customStyle="1" w:styleId="CM25">
    <w:name w:val="CM25"/>
    <w:basedOn w:val="Default"/>
    <w:next w:val="Default"/>
    <w:uiPriority w:val="99"/>
    <w:qFormat/>
    <w:rsid w:val="006F2FD6"/>
    <w:pPr>
      <w:widowControl w:val="0"/>
      <w:spacing w:after="233" w:line="240" w:lineRule="auto"/>
    </w:pPr>
    <w:rPr>
      <w:rFonts w:ascii="Arial Narrow" w:eastAsia="Times New Roman" w:hAnsi="Arial Narrow" w:cs="Times New Roman"/>
      <w:sz w:val="24"/>
    </w:rPr>
  </w:style>
  <w:style w:type="character" w:customStyle="1" w:styleId="a">
    <w:name w:val="a"/>
    <w:basedOn w:val="DefaultParagraphFont"/>
    <w:rsid w:val="006F2FD6"/>
  </w:style>
  <w:style w:type="character" w:customStyle="1" w:styleId="StyleBold1">
    <w:name w:val="Style Bold1"/>
    <w:rsid w:val="006F2FD6"/>
    <w:rPr>
      <w:rFonts w:ascii="Georgia" w:hAnsi="Georgia" w:hint="default"/>
      <w:b/>
      <w:bCs/>
      <w:sz w:val="22"/>
    </w:rPr>
  </w:style>
  <w:style w:type="paragraph" w:customStyle="1" w:styleId="indent">
    <w:name w:val="indent"/>
    <w:basedOn w:val="Normal"/>
    <w:uiPriority w:val="99"/>
    <w:qFormat/>
    <w:rsid w:val="006F2FD6"/>
    <w:pPr>
      <w:spacing w:before="100" w:beforeAutospacing="1" w:after="100" w:afterAutospacing="1"/>
    </w:pPr>
    <w:rPr>
      <w:rFonts w:eastAsia="Times New Roman"/>
      <w:sz w:val="24"/>
    </w:rPr>
  </w:style>
  <w:style w:type="character" w:customStyle="1" w:styleId="box0">
    <w:name w:val="box"/>
    <w:rsid w:val="006F2FD6"/>
    <w:rPr>
      <w:rFonts w:ascii="Arial" w:hAnsi="Arial" w:cs="Arial" w:hint="default"/>
      <w:b/>
      <w:bCs w:val="0"/>
      <w:color w:val="000000"/>
      <w:sz w:val="19"/>
      <w:szCs w:val="22"/>
      <w:u w:val="thick"/>
      <w:bdr w:val="single" w:sz="12" w:space="0" w:color="auto" w:frame="1"/>
    </w:rPr>
  </w:style>
  <w:style w:type="character" w:customStyle="1" w:styleId="entry-title">
    <w:name w:val="entry-title"/>
    <w:rsid w:val="006F2FD6"/>
  </w:style>
  <w:style w:type="paragraph" w:customStyle="1" w:styleId="Cardd">
    <w:name w:val="Cardd"/>
    <w:basedOn w:val="Normal"/>
    <w:uiPriority w:val="4"/>
    <w:qFormat/>
    <w:rsid w:val="006F2FD6"/>
    <w:pPr>
      <w:ind w:left="288" w:right="288"/>
    </w:pPr>
  </w:style>
  <w:style w:type="character" w:customStyle="1" w:styleId="story-author">
    <w:name w:val="story-author"/>
    <w:basedOn w:val="DefaultParagraphFont"/>
    <w:rsid w:val="006F2FD6"/>
  </w:style>
  <w:style w:type="character" w:customStyle="1" w:styleId="Style2Char">
    <w:name w:val="Style2 Char"/>
    <w:basedOn w:val="DefaultParagraphFont"/>
    <w:link w:val="Style2"/>
    <w:uiPriority w:val="99"/>
    <w:rsid w:val="006F2FD6"/>
    <w:rPr>
      <w:rFonts w:ascii="Calibri" w:hAnsi="Calibri" w:cs="Calibri"/>
    </w:rPr>
  </w:style>
  <w:style w:type="paragraph" w:customStyle="1" w:styleId="document0">
    <w:name w:val="document"/>
    <w:basedOn w:val="Normal"/>
    <w:uiPriority w:val="99"/>
    <w:qFormat/>
    <w:rsid w:val="006F2FD6"/>
    <w:pPr>
      <w:spacing w:before="100" w:beforeAutospacing="1" w:after="100" w:afterAutospacing="1"/>
    </w:pPr>
    <w:rPr>
      <w:rFonts w:eastAsia="Times New Roman"/>
    </w:rPr>
  </w:style>
  <w:style w:type="character" w:customStyle="1" w:styleId="Style11pt">
    <w:name w:val="Style 11 pt"/>
    <w:basedOn w:val="DefaultParagraphFont"/>
    <w:rsid w:val="006F2FD6"/>
    <w:rPr>
      <w:sz w:val="20"/>
    </w:rPr>
  </w:style>
  <w:style w:type="paragraph" w:customStyle="1" w:styleId="StyleStyle411pt">
    <w:name w:val="Style Style4 + 11 pt"/>
    <w:basedOn w:val="Normal"/>
    <w:link w:val="StyleStyle411ptChar"/>
    <w:qFormat/>
    <w:rsid w:val="006F2FD6"/>
    <w:rPr>
      <w:rFonts w:eastAsia="Times New Roman"/>
      <w:u w:val="single"/>
    </w:rPr>
  </w:style>
  <w:style w:type="character" w:customStyle="1" w:styleId="StyleStyle411ptChar">
    <w:name w:val="Style Style4 + 11 pt Char"/>
    <w:basedOn w:val="DefaultParagraphFont"/>
    <w:link w:val="StyleStyle411pt"/>
    <w:rsid w:val="006F2FD6"/>
    <w:rPr>
      <w:rFonts w:ascii="Calibri" w:eastAsia="Times New Roman" w:hAnsi="Calibri" w:cs="Calibri"/>
      <w:u w:val="single"/>
    </w:rPr>
  </w:style>
  <w:style w:type="character" w:customStyle="1" w:styleId="Style11ptUnderline">
    <w:name w:val="Style 11 pt Underline"/>
    <w:basedOn w:val="DefaultParagraphFont"/>
    <w:rsid w:val="006F2FD6"/>
    <w:rPr>
      <w:sz w:val="20"/>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F2FD6"/>
    <w:rPr>
      <w:rFonts w:eastAsia="Times New Roman"/>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6F2FD6"/>
    <w:rPr>
      <w:rFonts w:ascii="Calibri" w:eastAsia="Times New Roman" w:hAnsi="Calibri" w:cs="Calibri"/>
      <w:u w:val="single"/>
      <w:bdr w:val="single" w:sz="4" w:space="0" w:color="auto"/>
    </w:rPr>
  </w:style>
  <w:style w:type="character" w:customStyle="1" w:styleId="StyleTimesNewRoman12ptBold">
    <w:name w:val="Style Times New Roman 12 pt Bold"/>
    <w:rsid w:val="006F2FD6"/>
    <w:rPr>
      <w:b/>
      <w:bCs/>
      <w:sz w:val="24"/>
    </w:rPr>
  </w:style>
  <w:style w:type="character" w:customStyle="1" w:styleId="Intemphasis">
    <w:name w:val="Intemphasis"/>
    <w:uiPriority w:val="1"/>
    <w:qFormat/>
    <w:rsid w:val="006F2FD6"/>
    <w:rPr>
      <w:rFonts w:ascii="Cambria" w:hAnsi="Cambria"/>
      <w:b/>
      <w:sz w:val="20"/>
      <w:u w:val="single"/>
      <w:bdr w:val="single" w:sz="4" w:space="0" w:color="auto"/>
      <w:shd w:val="pct25" w:color="auto" w:fill="auto"/>
    </w:rPr>
  </w:style>
  <w:style w:type="paragraph" w:customStyle="1" w:styleId="cardtext4">
    <w:name w:val="cardtext"/>
    <w:basedOn w:val="Normal"/>
    <w:link w:val="cardtextChar3"/>
    <w:qFormat/>
    <w:rsid w:val="006F2FD6"/>
    <w:pPr>
      <w:ind w:left="288" w:right="288"/>
    </w:pPr>
    <w:rPr>
      <w:szCs w:val="16"/>
    </w:rPr>
  </w:style>
  <w:style w:type="character" w:customStyle="1" w:styleId="cardtextChar3">
    <w:name w:val="cardtext Char"/>
    <w:basedOn w:val="DefaultParagraphFont"/>
    <w:link w:val="cardtext4"/>
    <w:rsid w:val="006F2FD6"/>
    <w:rPr>
      <w:rFonts w:ascii="Calibri" w:hAnsi="Calibri" w:cs="Calibri"/>
      <w:szCs w:val="16"/>
    </w:rPr>
  </w:style>
  <w:style w:type="character" w:customStyle="1" w:styleId="BoldUnderlineChar10">
    <w:name w:val="BoldUnderline Char1"/>
    <w:rsid w:val="006F2FD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6F2FD6"/>
    <w:pPr>
      <w:spacing w:after="200"/>
    </w:pPr>
    <w:rPr>
      <w:rFonts w:ascii="Trebuchet MS" w:eastAsia="Verdana" w:hAnsi="Trebuchet MS" w:cs="Times New Roman"/>
      <w:sz w:val="18"/>
      <w:u w:val="single"/>
    </w:rPr>
  </w:style>
  <w:style w:type="character" w:customStyle="1" w:styleId="Hyperlink6">
    <w:name w:val="Hyperlink6"/>
    <w:basedOn w:val="DefaultParagraphFont"/>
    <w:rsid w:val="006F2FD6"/>
    <w:rPr>
      <w:color w:val="3300CC"/>
      <w:u w:val="single"/>
    </w:rPr>
  </w:style>
  <w:style w:type="paragraph" w:customStyle="1" w:styleId="Shrink8">
    <w:name w:val="Shrink8"/>
    <w:basedOn w:val="Normal"/>
    <w:uiPriority w:val="99"/>
    <w:qFormat/>
    <w:rsid w:val="006F2FD6"/>
    <w:rPr>
      <w:rFonts w:eastAsia="Cambria"/>
    </w:rPr>
  </w:style>
  <w:style w:type="paragraph" w:customStyle="1" w:styleId="UnderlineText">
    <w:name w:val="Underline Text"/>
    <w:basedOn w:val="Normal"/>
    <w:link w:val="UnderlineTextChar"/>
    <w:qFormat/>
    <w:rsid w:val="006F2FD6"/>
    <w:pPr>
      <w:ind w:left="288"/>
    </w:pPr>
    <w:rPr>
      <w:rFonts w:asciiTheme="minorHAnsi" w:hAnsiTheme="minorHAnsi"/>
      <w:u w:val="single"/>
    </w:rPr>
  </w:style>
  <w:style w:type="paragraph" w:customStyle="1" w:styleId="SmallFont">
    <w:name w:val="Small Font"/>
    <w:basedOn w:val="Normal"/>
    <w:link w:val="SmallFontChar"/>
    <w:qFormat/>
    <w:rsid w:val="006F2FD6"/>
    <w:pPr>
      <w:spacing w:after="200"/>
      <w:jc w:val="both"/>
    </w:pPr>
    <w:rPr>
      <w:rFonts w:eastAsia="Times New Roman"/>
      <w:sz w:val="14"/>
      <w:szCs w:val="18"/>
    </w:rPr>
  </w:style>
  <w:style w:type="character" w:customStyle="1" w:styleId="SmallFontChar">
    <w:name w:val="Small Font Char"/>
    <w:basedOn w:val="DefaultParagraphFont"/>
    <w:link w:val="SmallFont"/>
    <w:rsid w:val="006F2FD6"/>
    <w:rPr>
      <w:rFonts w:ascii="Calibri" w:eastAsia="Times New Roman" w:hAnsi="Calibri" w:cs="Calibri"/>
      <w:sz w:val="14"/>
      <w:szCs w:val="18"/>
    </w:rPr>
  </w:style>
  <w:style w:type="paragraph" w:customStyle="1" w:styleId="HotRoute0">
    <w:name w:val="Hot Route"/>
    <w:basedOn w:val="Normal"/>
    <w:link w:val="HotRouteChar0"/>
    <w:qFormat/>
    <w:rsid w:val="006F2FD6"/>
    <w:pPr>
      <w:ind w:left="288"/>
    </w:pPr>
    <w:rPr>
      <w:rFonts w:eastAsia="Cambria"/>
      <w:iCs/>
      <w:color w:val="000000"/>
      <w:sz w:val="18"/>
    </w:rPr>
  </w:style>
  <w:style w:type="character" w:customStyle="1" w:styleId="HotRouteChar0">
    <w:name w:val="Hot Route Char"/>
    <w:link w:val="HotRoute0"/>
    <w:rsid w:val="006F2FD6"/>
    <w:rPr>
      <w:rFonts w:ascii="Calibri" w:eastAsia="Cambria" w:hAnsi="Calibri" w:cs="Calibri"/>
      <w:iCs/>
      <w:color w:val="000000"/>
      <w:sz w:val="18"/>
    </w:rPr>
  </w:style>
  <w:style w:type="paragraph" w:customStyle="1" w:styleId="Heading42">
    <w:name w:val="Heading 42"/>
    <w:basedOn w:val="Normal"/>
    <w:uiPriority w:val="99"/>
    <w:qFormat/>
    <w:rsid w:val="006F2FD6"/>
    <w:rPr>
      <w:rFonts w:eastAsia="Times New Roman"/>
    </w:rPr>
  </w:style>
  <w:style w:type="paragraph" w:customStyle="1" w:styleId="DebateNormal">
    <w:name w:val="DebateNormal"/>
    <w:basedOn w:val="Normal"/>
    <w:link w:val="DebateNormalChar"/>
    <w:qFormat/>
    <w:rsid w:val="006F2FD6"/>
    <w:pPr>
      <w:spacing w:line="276" w:lineRule="auto"/>
    </w:pPr>
    <w:rPr>
      <w:rFonts w:eastAsia="Calibri"/>
      <w:szCs w:val="20"/>
    </w:rPr>
  </w:style>
  <w:style w:type="character" w:customStyle="1" w:styleId="DebateNormalChar">
    <w:name w:val="DebateNormal Char"/>
    <w:basedOn w:val="DefaultParagraphFont"/>
    <w:link w:val="DebateNormal"/>
    <w:rsid w:val="006F2FD6"/>
    <w:rPr>
      <w:rFonts w:ascii="Calibri" w:eastAsia="Calibri" w:hAnsi="Calibri" w:cs="Calibri"/>
      <w:szCs w:val="20"/>
    </w:rPr>
  </w:style>
  <w:style w:type="paragraph" w:customStyle="1" w:styleId="DebateEmphasis">
    <w:name w:val="DebateEmphasis"/>
    <w:basedOn w:val="Normal"/>
    <w:link w:val="DebateEmphasisChar"/>
    <w:qFormat/>
    <w:rsid w:val="006F2FD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6F2FD6"/>
    <w:rPr>
      <w:rFonts w:ascii="Calibri" w:eastAsia="Calibri" w:hAnsi="Calibri" w:cs="Calibri"/>
      <w:b/>
      <w:szCs w:val="20"/>
      <w:u w:val="single"/>
    </w:rPr>
  </w:style>
  <w:style w:type="paragraph" w:customStyle="1" w:styleId="NormalCite">
    <w:name w:val="NormalCite"/>
    <w:link w:val="NormalCiteChar"/>
    <w:qFormat/>
    <w:rsid w:val="006F2FD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6F2FD6"/>
    <w:rPr>
      <w:rFonts w:ascii="Times New Roman" w:hAnsi="Times New Roman" w:cs="Times New Roman"/>
      <w:sz w:val="18"/>
    </w:rPr>
  </w:style>
  <w:style w:type="paragraph" w:customStyle="1" w:styleId="StyleUnderlineChar11pt2">
    <w:name w:val="Style Underline Char + 11 pt2"/>
    <w:link w:val="StyleUnderlineChar11pt2Char"/>
    <w:qFormat/>
    <w:rsid w:val="006F2FD6"/>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DefaultParagraphFont"/>
    <w:link w:val="StyleUnderlineChar11pt2"/>
    <w:rsid w:val="006F2FD6"/>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F2FD6"/>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F2FD6"/>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6F2FD6"/>
    <w:rPr>
      <w:b/>
      <w:bCs/>
      <w:sz w:val="20"/>
      <w:u w:val="single"/>
    </w:rPr>
  </w:style>
  <w:style w:type="character" w:customStyle="1" w:styleId="Style11ptUnderlineBorderSinglesolidlineAuto05pt">
    <w:name w:val="Style 11 pt Underline Border: : (Single solid line Auto  0.5 pt..."/>
    <w:basedOn w:val="DefaultParagraphFont"/>
    <w:rsid w:val="006F2FD6"/>
    <w:rPr>
      <w:sz w:val="20"/>
      <w:u w:val="single"/>
      <w:bdr w:val="single" w:sz="4" w:space="0" w:color="auto"/>
    </w:rPr>
  </w:style>
  <w:style w:type="character" w:customStyle="1" w:styleId="Heading3CharCharCharChar2">
    <w:name w:val="Heading 3 Char Char Char Char2"/>
    <w:basedOn w:val="DefaultParagraphFont"/>
    <w:rsid w:val="006F2FD6"/>
    <w:rPr>
      <w:rFonts w:cs="Arial"/>
      <w:bCs/>
      <w:szCs w:val="26"/>
      <w:u w:val="single"/>
      <w:lang w:val="en-US" w:eastAsia="en-US" w:bidi="ar-SA"/>
    </w:rPr>
  </w:style>
  <w:style w:type="character" w:customStyle="1" w:styleId="Style9pt">
    <w:name w:val="Style 9 pt"/>
    <w:basedOn w:val="DefaultParagraphFont"/>
    <w:rsid w:val="006F2FD6"/>
    <w:rPr>
      <w:rFonts w:ascii="Times New Roman" w:hAnsi="Times New Roman"/>
      <w:sz w:val="20"/>
    </w:rPr>
  </w:style>
  <w:style w:type="character" w:customStyle="1" w:styleId="StyleBoldUnderline1">
    <w:name w:val="Style Bold Underline1"/>
    <w:basedOn w:val="DefaultParagraphFont"/>
    <w:rsid w:val="006F2FD6"/>
    <w:rPr>
      <w:b w:val="0"/>
      <w:bCs/>
      <w:u w:val="single"/>
    </w:rPr>
  </w:style>
  <w:style w:type="character" w:customStyle="1" w:styleId="Styleunderline9pt">
    <w:name w:val="Style underline + 9 pt"/>
    <w:basedOn w:val="underline"/>
    <w:rsid w:val="006F2FD6"/>
    <w:rPr>
      <w:rFonts w:ascii="Times New Roman" w:hAnsi="Times New Roman" w:cs="Times New Roman"/>
      <w:b/>
      <w:iCs w:val="0"/>
      <w:sz w:val="20"/>
      <w:u w:val="single"/>
      <w:bdr w:val="single" w:sz="8" w:space="0" w:color="auto"/>
    </w:rPr>
  </w:style>
  <w:style w:type="character" w:customStyle="1" w:styleId="StyleUnderlineChar9pt">
    <w:name w:val="Style Underline Char + 9 pt"/>
    <w:basedOn w:val="DefaultParagraphFont"/>
    <w:rsid w:val="006F2FD6"/>
    <w:rPr>
      <w:b w:val="0"/>
      <w:bCs/>
      <w:sz w:val="20"/>
      <w:u w:val="single"/>
      <w:lang w:val="en-US" w:eastAsia="en-US" w:bidi="ar-SA"/>
    </w:rPr>
  </w:style>
  <w:style w:type="character" w:customStyle="1" w:styleId="StyleTimesNewRoman9pt">
    <w:name w:val="Style Times New Roman 9 pt"/>
    <w:basedOn w:val="DefaultParagraphFont"/>
    <w:rsid w:val="006F2FD6"/>
    <w:rPr>
      <w:rFonts w:ascii="Times New Roman" w:hAnsi="Times New Roman"/>
      <w:sz w:val="20"/>
    </w:rPr>
  </w:style>
  <w:style w:type="character" w:customStyle="1" w:styleId="cardCharCharChar">
    <w:name w:val="card Char Char Char"/>
    <w:basedOn w:val="DefaultParagraphFont"/>
    <w:rsid w:val="006F2FD6"/>
    <w:rPr>
      <w:rFonts w:ascii="Calibri" w:eastAsia="Times New Roman" w:hAnsi="Calibri"/>
      <w:sz w:val="24"/>
      <w:szCs w:val="20"/>
    </w:rPr>
  </w:style>
  <w:style w:type="character" w:customStyle="1" w:styleId="StyleunderlineArialNarrow9ptBold">
    <w:name w:val="Style underline + Arial Narrow 9 pt Bold"/>
    <w:basedOn w:val="underline"/>
    <w:rsid w:val="006F2FD6"/>
    <w:rPr>
      <w:rFonts w:ascii="Times New Roman" w:hAnsi="Times New Roman" w:cs="Times New Roman"/>
      <w:b/>
      <w:bCs/>
      <w:iCs w:val="0"/>
      <w:sz w:val="20"/>
      <w:u w:val="single"/>
      <w:bdr w:val="single" w:sz="8" w:space="0" w:color="auto"/>
    </w:rPr>
  </w:style>
  <w:style w:type="paragraph" w:customStyle="1" w:styleId="StylecardCharCharArialNarrow9pt">
    <w:name w:val="Style card Char Char + Arial Narrow 9 pt"/>
    <w:link w:val="StylecardCharCharArialNarrow9ptChar"/>
    <w:qFormat/>
    <w:rsid w:val="006F2FD6"/>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6F2FD6"/>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6F2FD6"/>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F2FD6"/>
    <w:rPr>
      <w:rFonts w:eastAsia="Times New Roman"/>
      <w:szCs w:val="24"/>
    </w:rPr>
  </w:style>
  <w:style w:type="character" w:customStyle="1" w:styleId="StyleBoldandUnderlineCharCharCharChar9pt">
    <w:name w:val="Style Bold and Underline Char Char Char Char + 9 pt"/>
    <w:basedOn w:val="DefaultParagraphFont"/>
    <w:rsid w:val="006F2FD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F2FD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F2FD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F2FD6"/>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F2FD6"/>
    <w:rPr>
      <w:rFonts w:eastAsia="Times New Roman"/>
      <w:szCs w:val="24"/>
    </w:rPr>
  </w:style>
  <w:style w:type="paragraph" w:customStyle="1" w:styleId="StyleStyle49pt3">
    <w:name w:val="Style Style4 + 9 pt3"/>
    <w:basedOn w:val="Style4"/>
    <w:link w:val="StyleStyle49pt3Char"/>
    <w:qFormat/>
    <w:rsid w:val="006F2FD6"/>
    <w:pPr>
      <w:widowControl/>
      <w:spacing w:before="0" w:after="160"/>
      <w:jc w:val="left"/>
      <w:outlineLvl w:val="9"/>
    </w:pPr>
    <w:rPr>
      <w:rFonts w:ascii="Times New Roman" w:hAnsi="Times New Roman" w:cs="Calibri"/>
      <w:b w:val="0"/>
      <w:iCs w:val="0"/>
      <w:u w:val="single"/>
    </w:rPr>
  </w:style>
  <w:style w:type="character" w:customStyle="1" w:styleId="StyleStyle49pt3Char">
    <w:name w:val="Style Style4 + 9 pt3 Char"/>
    <w:basedOn w:val="Style4Char"/>
    <w:link w:val="StyleStyle49pt3"/>
    <w:rsid w:val="006F2FD6"/>
    <w:rPr>
      <w:rFonts w:ascii="Times New Roman" w:eastAsia="Times New Roman" w:hAnsi="Times New Roman" w:cs="Calibri"/>
      <w:b w:val="0"/>
      <w:iCs w:val="0"/>
      <w:sz w:val="26"/>
      <w:szCs w:val="28"/>
      <w:u w:val="single"/>
      <w:lang w:val="x-none" w:eastAsia="x-none"/>
    </w:rPr>
  </w:style>
  <w:style w:type="paragraph" w:customStyle="1" w:styleId="StyleStyle4Bold">
    <w:name w:val="Style Style4 + Bold"/>
    <w:basedOn w:val="Style4"/>
    <w:link w:val="StyleStyle4BoldChar"/>
    <w:qFormat/>
    <w:rsid w:val="006F2FD6"/>
    <w:pPr>
      <w:widowControl/>
      <w:spacing w:before="0" w:after="160"/>
      <w:jc w:val="left"/>
      <w:outlineLvl w:val="9"/>
    </w:pPr>
    <w:rPr>
      <w:rFonts w:ascii="Times New Roman" w:hAnsi="Times New Roman" w:cs="Calibri"/>
      <w:bCs/>
      <w:iCs w:val="0"/>
      <w:u w:val="single"/>
    </w:rPr>
  </w:style>
  <w:style w:type="character" w:customStyle="1" w:styleId="StyleStyle4BoldChar">
    <w:name w:val="Style Style4 + Bold Char"/>
    <w:basedOn w:val="Style4Char"/>
    <w:link w:val="StyleStyle4Bold"/>
    <w:rsid w:val="006F2FD6"/>
    <w:rPr>
      <w:rFonts w:ascii="Times New Roman" w:eastAsia="Times New Roman" w:hAnsi="Times New Roman" w:cs="Calibri"/>
      <w:b/>
      <w:bCs/>
      <w:iCs w:val="0"/>
      <w:sz w:val="26"/>
      <w:szCs w:val="28"/>
      <w:u w:val="single"/>
      <w:lang w:val="x-none" w:eastAsia="x-none"/>
    </w:rPr>
  </w:style>
  <w:style w:type="paragraph" w:customStyle="1" w:styleId="Textsmall">
    <w:name w:val="Textsmall"/>
    <w:basedOn w:val="Normal"/>
    <w:next w:val="Normal"/>
    <w:link w:val="TextsmallChar"/>
    <w:qFormat/>
    <w:rsid w:val="006F2FD6"/>
    <w:rPr>
      <w:rFonts w:eastAsia="Times New Roman"/>
      <w:sz w:val="16"/>
    </w:rPr>
  </w:style>
  <w:style w:type="character" w:customStyle="1" w:styleId="TextsmallChar">
    <w:name w:val="Textsmall Char"/>
    <w:basedOn w:val="DefaultParagraphFont"/>
    <w:link w:val="Textsmall"/>
    <w:rsid w:val="006F2FD6"/>
    <w:rPr>
      <w:rFonts w:ascii="Calibri" w:eastAsia="Times New Roman" w:hAnsi="Calibri" w:cs="Calibri"/>
      <w:sz w:val="16"/>
    </w:rPr>
  </w:style>
  <w:style w:type="paragraph" w:customStyle="1" w:styleId="StyleStyle411pt1">
    <w:name w:val="Style Style4 + 11 pt1"/>
    <w:basedOn w:val="Normal"/>
    <w:link w:val="StyleStyle411pt1Char"/>
    <w:qFormat/>
    <w:rsid w:val="006F2FD6"/>
    <w:rPr>
      <w:rFonts w:eastAsia="Times New Roman"/>
      <w:u w:val="single"/>
    </w:rPr>
  </w:style>
  <w:style w:type="character" w:customStyle="1" w:styleId="StyleStyle411pt1Char">
    <w:name w:val="Style Style4 + 11 pt1 Char"/>
    <w:basedOn w:val="DefaultParagraphFont"/>
    <w:link w:val="StyleStyle411pt1"/>
    <w:rsid w:val="006F2FD6"/>
    <w:rPr>
      <w:rFonts w:ascii="Calibri" w:eastAsia="Times New Roman" w:hAnsi="Calibri" w:cs="Calibri"/>
      <w:u w:val="single"/>
    </w:rPr>
  </w:style>
  <w:style w:type="paragraph" w:customStyle="1" w:styleId="StyleUnderlineChar11pt">
    <w:name w:val="Style Underline Char + 11 pt"/>
    <w:basedOn w:val="Normal"/>
    <w:link w:val="StyleUnderlineChar11ptChar"/>
    <w:qFormat/>
    <w:rsid w:val="006F2FD6"/>
    <w:rPr>
      <w:rFonts w:eastAsia="Times New Roman"/>
      <w:u w:val="single"/>
    </w:rPr>
  </w:style>
  <w:style w:type="character" w:customStyle="1" w:styleId="StyleUnderlineChar11ptChar">
    <w:name w:val="Style Underline Char + 11 pt Char"/>
    <w:basedOn w:val="DefaultParagraphFont"/>
    <w:link w:val="StyleUnderlineChar11pt"/>
    <w:rsid w:val="006F2FD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6F2FD6"/>
    <w:rPr>
      <w:rFonts w:eastAsia="Times New Roman"/>
      <w:b/>
      <w:bCs/>
      <w:u w:val="single"/>
    </w:rPr>
  </w:style>
  <w:style w:type="character" w:customStyle="1" w:styleId="StyleUnderlineChar11ptBoldChar">
    <w:name w:val="Style Underline Char + 11 pt Bold Char"/>
    <w:basedOn w:val="DefaultParagraphFont"/>
    <w:link w:val="StyleUnderlineChar11ptBold"/>
    <w:rsid w:val="006F2FD6"/>
    <w:rPr>
      <w:rFonts w:ascii="Calibri" w:eastAsia="Times New Roman" w:hAnsi="Calibri" w:cs="Calibri"/>
      <w:b/>
      <w:bCs/>
      <w:u w:val="single"/>
    </w:rPr>
  </w:style>
  <w:style w:type="paragraph" w:customStyle="1" w:styleId="StyleStyle4LatinTimesNewRomanAsianSimSun">
    <w:name w:val="Style Style4 + (Latin) Times New Roman (Asian) SimSun"/>
    <w:basedOn w:val="Normal"/>
    <w:link w:val="StyleStyle4LatinTimesNewRomanAsianSimSunChar"/>
    <w:qFormat/>
    <w:rsid w:val="006F2FD6"/>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6F2FD6"/>
    <w:rPr>
      <w:rFonts w:ascii="Calibri" w:eastAsia="SimSun" w:hAnsi="Calibri" w:cs="Calibri"/>
      <w:u w:val="single"/>
    </w:rPr>
  </w:style>
  <w:style w:type="character" w:customStyle="1" w:styleId="CharChar11">
    <w:name w:val="Char Char11"/>
    <w:basedOn w:val="DefaultParagraphFont"/>
    <w:rsid w:val="006F2FD6"/>
    <w:rPr>
      <w:rFonts w:cs="Arial"/>
      <w:bCs/>
      <w:szCs w:val="26"/>
      <w:u w:val="single"/>
      <w:lang w:val="en-US" w:eastAsia="en-US" w:bidi="ar-SA"/>
    </w:rPr>
  </w:style>
  <w:style w:type="character" w:customStyle="1" w:styleId="CharChar3">
    <w:name w:val="Char Char3"/>
    <w:aliases w:val="Heading 2 Char2 Char Char Char Char1,Head,Heading 2 Char Char Char1 Char1"/>
    <w:basedOn w:val="DefaultParagraphFont"/>
    <w:qFormat/>
    <w:rsid w:val="006F2FD6"/>
    <w:rPr>
      <w:rFonts w:cs="Arial"/>
      <w:b/>
      <w:bCs/>
      <w:iCs/>
      <w:lang w:val="en-US" w:eastAsia="en-US" w:bidi="ar-SA"/>
    </w:rPr>
  </w:style>
  <w:style w:type="character" w:customStyle="1" w:styleId="UnderlineCharChar1">
    <w:name w:val="Underline Char Char1"/>
    <w:aliases w:val="Heading 2 Char Char1 Char Ch,Char Ch"/>
    <w:basedOn w:val="DefaultParagraphFont"/>
    <w:qFormat/>
    <w:rsid w:val="006F2FD6"/>
    <w:rPr>
      <w:u w:val="single"/>
      <w:lang w:val="en-US" w:eastAsia="en-US" w:bidi="ar-SA"/>
    </w:rPr>
  </w:style>
  <w:style w:type="character" w:customStyle="1" w:styleId="BoldandUnderlineCharChar2">
    <w:name w:val="Bold and Underline Char Char2"/>
    <w:basedOn w:val="DefaultParagraphFont"/>
    <w:rsid w:val="006F2FD6"/>
    <w:rPr>
      <w:b/>
      <w:u w:val="single"/>
      <w:lang w:val="en-US" w:eastAsia="en-US" w:bidi="ar-SA"/>
    </w:rPr>
  </w:style>
  <w:style w:type="character" w:customStyle="1" w:styleId="StyleUnderlineCharChar111pt">
    <w:name w:val="Style Underline Char Char1 + 11 pt"/>
    <w:basedOn w:val="UnderlineCharChar1"/>
    <w:rsid w:val="006F2FD6"/>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F2FD6"/>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F2FD6"/>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F2FD6"/>
    <w:rPr>
      <w:sz w:val="22"/>
      <w:u w:val="single"/>
    </w:rPr>
  </w:style>
  <w:style w:type="paragraph" w:customStyle="1" w:styleId="StyleMinimizedTextArialNarrow9pt">
    <w:name w:val="Style Minimized Text + Arial Narrow 9 pt"/>
    <w:basedOn w:val="Normal"/>
    <w:link w:val="StyleMinimizedTextArialNarrow9ptChar"/>
    <w:qFormat/>
    <w:rsid w:val="006F2FD6"/>
    <w:rPr>
      <w:rFonts w:eastAsia="Times New Roman"/>
    </w:rPr>
  </w:style>
  <w:style w:type="character" w:customStyle="1" w:styleId="StyleMinimizedTextArialNarrow9ptChar">
    <w:name w:val="Style Minimized Text + Arial Narrow 9 pt Char"/>
    <w:basedOn w:val="DefaultParagraphFont"/>
    <w:link w:val="StyleMinimizedTextArialNarrow9pt"/>
    <w:rsid w:val="006F2FD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6F2FD6"/>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F2FD6"/>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6F2FD6"/>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6F2FD6"/>
  </w:style>
  <w:style w:type="paragraph" w:customStyle="1" w:styleId="StyleStyle411ptBoldBorderSinglesolidlineAuto0">
    <w:name w:val="Style Style4 + 11 pt Bold Border: : (Single solid line Auto  0...."/>
    <w:basedOn w:val="Normal"/>
    <w:link w:val="StyleStyle411ptBoldBorderSinglesolidlineAuto0Char"/>
    <w:qFormat/>
    <w:rsid w:val="006F2FD6"/>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F2FD6"/>
    <w:rPr>
      <w:rFonts w:ascii="Calibri" w:eastAsia="Times New Roman" w:hAnsi="Calibri" w:cs="Calibri"/>
      <w:b/>
      <w:bCs/>
      <w:u w:val="single"/>
      <w:bdr w:val="single" w:sz="4" w:space="0" w:color="auto"/>
    </w:rPr>
  </w:style>
  <w:style w:type="paragraph" w:customStyle="1" w:styleId="StyleStyle411ptBold">
    <w:name w:val="Style Style4 + 11 pt Bold"/>
    <w:basedOn w:val="Normal"/>
    <w:link w:val="StyleStyle411ptBoldChar"/>
    <w:qFormat/>
    <w:rsid w:val="006F2FD6"/>
    <w:rPr>
      <w:rFonts w:eastAsia="Times New Roman"/>
      <w:b/>
      <w:bCs/>
      <w:u w:val="single"/>
    </w:rPr>
  </w:style>
  <w:style w:type="character" w:customStyle="1" w:styleId="StyleStyle411ptBoldChar">
    <w:name w:val="Style Style4 + 11 pt Bold Char"/>
    <w:basedOn w:val="DefaultParagraphFont"/>
    <w:link w:val="StyleStyle411ptBold"/>
    <w:rsid w:val="006F2FD6"/>
    <w:rPr>
      <w:rFonts w:ascii="Calibri" w:eastAsia="Times New Roman" w:hAnsi="Calibri" w:cs="Calibri"/>
      <w:b/>
      <w:bCs/>
      <w:u w:val="single"/>
    </w:rPr>
  </w:style>
  <w:style w:type="paragraph" w:customStyle="1" w:styleId="StyleStyle112pt">
    <w:name w:val="Style Style1 + 12 pt"/>
    <w:basedOn w:val="Normal"/>
    <w:link w:val="StyleStyle112ptChar"/>
    <w:qFormat/>
    <w:rsid w:val="006F2FD6"/>
    <w:rPr>
      <w:rFonts w:eastAsia="SimSun"/>
      <w:u w:val="single"/>
      <w:lang w:eastAsia="zh-CN"/>
    </w:rPr>
  </w:style>
  <w:style w:type="character" w:customStyle="1" w:styleId="StyleStyle112ptChar">
    <w:name w:val="Style Style1 + 12 pt Char"/>
    <w:basedOn w:val="DefaultParagraphFont"/>
    <w:link w:val="StyleStyle112pt"/>
    <w:rsid w:val="006F2FD6"/>
    <w:rPr>
      <w:rFonts w:ascii="Calibri" w:eastAsia="SimSun" w:hAnsi="Calibri" w:cs="Calibri"/>
      <w:u w:val="single"/>
      <w:lang w:eastAsia="zh-CN"/>
    </w:rPr>
  </w:style>
  <w:style w:type="paragraph" w:customStyle="1" w:styleId="StyleMinimizedTextArialNarrow10pt">
    <w:name w:val="Style Minimized Text + Arial Narrow 10 pt"/>
    <w:basedOn w:val="MinimizedText"/>
    <w:link w:val="StyleMinimizedTextArialNarrow10ptChar"/>
    <w:qFormat/>
    <w:rsid w:val="006F2FD6"/>
    <w:pPr>
      <w:spacing w:after="0" w:line="240" w:lineRule="auto"/>
    </w:pPr>
    <w:rPr>
      <w:rFonts w:ascii="Georgia" w:eastAsia="Times New Roman" w:hAnsi="Georgia"/>
      <w:sz w:val="20"/>
    </w:rPr>
  </w:style>
  <w:style w:type="character" w:customStyle="1" w:styleId="StyleMinimizedTextArialNarrow10ptChar">
    <w:name w:val="Style Minimized Text + Arial Narrow 10 pt Char"/>
    <w:basedOn w:val="MinimizedTextChar"/>
    <w:link w:val="StyleMinimizedTextArialNarrow10pt"/>
    <w:rsid w:val="006F2FD6"/>
    <w:rPr>
      <w:rFonts w:ascii="Georgia" w:eastAsia="Times New Roman" w:hAnsi="Georgia"/>
      <w:sz w:val="20"/>
      <w:szCs w:val="24"/>
    </w:rPr>
  </w:style>
  <w:style w:type="paragraph" w:customStyle="1" w:styleId="StyleStyle111ptBorderSinglesolidlineAuto05ptL">
    <w:name w:val="Style Style1 + 11 pt Border: : (Single solid line Auto  0.5 pt L..."/>
    <w:basedOn w:val="Normal"/>
    <w:link w:val="StyleStyle111ptBorderSinglesolidlineAuto05ptLChar"/>
    <w:qFormat/>
    <w:rsid w:val="006F2FD6"/>
    <w:rPr>
      <w:rFonts w:eastAsia="SimSun"/>
      <w:color w:val="00000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F2FD6"/>
    <w:rPr>
      <w:rFonts w:ascii="Calibri" w:eastAsia="SimSun" w:hAnsi="Calibri" w:cs="Calibri"/>
      <w:color w:val="000000"/>
      <w:u w:val="single"/>
      <w:bdr w:val="single" w:sz="4" w:space="0" w:color="auto"/>
      <w:lang w:val="en-US" w:eastAsia="zh-CN" w:bidi="ar-SA"/>
    </w:rPr>
  </w:style>
  <w:style w:type="paragraph" w:customStyle="1" w:styleId="Circled">
    <w:name w:val="Circled"/>
    <w:link w:val="CircledChar"/>
    <w:qFormat/>
    <w:rsid w:val="006F2FD6"/>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1"/>
    <w:link w:val="Circled"/>
    <w:rsid w:val="006F2FD6"/>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F2FD6"/>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F2FD6"/>
    <w:rPr>
      <w:rFonts w:ascii="Calibri" w:eastAsia="SimSun" w:hAnsi="Calibri" w:cs="Calibri"/>
      <w:b/>
      <w:bCs/>
      <w:u w:val="single"/>
    </w:rPr>
  </w:style>
  <w:style w:type="paragraph" w:customStyle="1" w:styleId="StyleStyle1Bold">
    <w:name w:val="Style Style1 + Bold"/>
    <w:basedOn w:val="Normal"/>
    <w:link w:val="StyleStyle1BoldChar"/>
    <w:qFormat/>
    <w:rsid w:val="006F2FD6"/>
    <w:rPr>
      <w:rFonts w:eastAsia="SimSun"/>
      <w:b/>
      <w:bCs/>
      <w:color w:val="000000"/>
      <w:u w:val="single"/>
      <w:lang w:eastAsia="zh-CN"/>
    </w:rPr>
  </w:style>
  <w:style w:type="character" w:customStyle="1" w:styleId="StyleStyle1BoldChar">
    <w:name w:val="Style Style1 + Bold Char"/>
    <w:basedOn w:val="Style1Char"/>
    <w:link w:val="StyleStyle1Bold"/>
    <w:rsid w:val="006F2FD6"/>
    <w:rPr>
      <w:rFonts w:ascii="Calibri" w:eastAsia="SimSun" w:hAnsi="Calibri" w:cs="Calibri"/>
      <w:b/>
      <w:bCs/>
      <w:color w:val="000000"/>
      <w:u w:val="single"/>
      <w:lang w:val="en-US" w:eastAsia="zh-CN" w:bidi="ar-SA"/>
    </w:rPr>
  </w:style>
  <w:style w:type="character" w:customStyle="1" w:styleId="CardTextChar10">
    <w:name w:val="Card Text Char1"/>
    <w:basedOn w:val="DefaultParagraphFont"/>
    <w:rsid w:val="006F2FD6"/>
    <w:rPr>
      <w:rFonts w:ascii="Times New Roman" w:eastAsia="Times New Roman" w:hAnsi="Times New Roman" w:cs="Times New Roman"/>
      <w:sz w:val="20"/>
      <w:szCs w:val="24"/>
    </w:rPr>
  </w:style>
  <w:style w:type="character" w:customStyle="1" w:styleId="CharChar111">
    <w:name w:val="Char Char111"/>
    <w:basedOn w:val="DefaultParagraphFont"/>
    <w:rsid w:val="006F2FD6"/>
    <w:rPr>
      <w:rFonts w:cs="Arial"/>
      <w:bCs/>
      <w:szCs w:val="26"/>
      <w:u w:val="single"/>
      <w:lang w:val="en-US" w:eastAsia="en-US" w:bidi="ar-SA"/>
    </w:rPr>
  </w:style>
  <w:style w:type="paragraph" w:customStyle="1" w:styleId="cardtextsmall">
    <w:name w:val="card text small"/>
    <w:basedOn w:val="Normal"/>
    <w:uiPriority w:val="99"/>
    <w:qFormat/>
    <w:rsid w:val="006F2FD6"/>
    <w:rPr>
      <w:rFonts w:ascii="Arial Narrow" w:eastAsia="Times New Roman" w:hAnsi="Arial Narrow"/>
      <w:sz w:val="16"/>
    </w:rPr>
  </w:style>
  <w:style w:type="character" w:customStyle="1" w:styleId="AUnterdline">
    <w:name w:val="AUnterdline"/>
    <w:qFormat/>
    <w:rsid w:val="006F2FD6"/>
    <w:rPr>
      <w:rFonts w:ascii="Times New Roman" w:hAnsi="Times New Roman"/>
      <w:sz w:val="20"/>
      <w:u w:val="single"/>
    </w:rPr>
  </w:style>
  <w:style w:type="paragraph" w:customStyle="1" w:styleId="StyleStyle49pt10">
    <w:name w:val="Style Style4 + 9 pt10"/>
    <w:basedOn w:val="Style4"/>
    <w:link w:val="StyleStyle49pt10Char"/>
    <w:qFormat/>
    <w:rsid w:val="006F2FD6"/>
    <w:pPr>
      <w:widowControl/>
      <w:spacing w:before="0" w:after="160"/>
      <w:jc w:val="left"/>
      <w:outlineLvl w:val="9"/>
    </w:pPr>
    <w:rPr>
      <w:rFonts w:ascii="Times New Roman" w:hAnsi="Times New Roman" w:cs="Calibri"/>
      <w:b w:val="0"/>
      <w:iCs w:val="0"/>
      <w:u w:val="single"/>
    </w:rPr>
  </w:style>
  <w:style w:type="character" w:customStyle="1" w:styleId="StyleStyle49pt10Char">
    <w:name w:val="Style Style4 + 9 pt10 Char"/>
    <w:basedOn w:val="Style4Char"/>
    <w:link w:val="StyleStyle49pt10"/>
    <w:rsid w:val="006F2FD6"/>
    <w:rPr>
      <w:rFonts w:ascii="Times New Roman" w:eastAsia="Times New Roman" w:hAnsi="Times New Roman" w:cs="Calibri"/>
      <w:b w:val="0"/>
      <w:iCs w:val="0"/>
      <w:sz w:val="26"/>
      <w:szCs w:val="28"/>
      <w:u w:val="single"/>
      <w:lang w:val="x-none" w:eastAsia="x-none"/>
    </w:rPr>
  </w:style>
  <w:style w:type="paragraph" w:customStyle="1" w:styleId="StyleStyle49ptBold7">
    <w:name w:val="Style Style4 + 9 pt Bold7"/>
    <w:basedOn w:val="Style4"/>
    <w:link w:val="StyleStyle49ptBold7Char"/>
    <w:qFormat/>
    <w:rsid w:val="006F2FD6"/>
    <w:pPr>
      <w:widowControl/>
      <w:spacing w:before="0" w:after="160"/>
      <w:jc w:val="left"/>
      <w:outlineLvl w:val="9"/>
    </w:pPr>
    <w:rPr>
      <w:rFonts w:ascii="Times New Roman" w:hAnsi="Times New Roman" w:cs="Calibri"/>
      <w:bCs/>
      <w:iCs w:val="0"/>
      <w:sz w:val="22"/>
      <w:szCs w:val="22"/>
      <w:u w:val="single"/>
      <w:lang w:val="en-US" w:eastAsia="en-US"/>
    </w:rPr>
  </w:style>
  <w:style w:type="character" w:customStyle="1" w:styleId="StyleStyle49ptBold7Char">
    <w:name w:val="Style Style4 + 9 pt Bold7 Char"/>
    <w:link w:val="StyleStyle49ptBold7"/>
    <w:rsid w:val="006F2FD6"/>
    <w:rPr>
      <w:rFonts w:ascii="Times New Roman" w:eastAsia="Times New Roman" w:hAnsi="Times New Roman" w:cs="Calibri"/>
      <w:b/>
      <w:bCs/>
      <w:u w:val="single"/>
    </w:rPr>
  </w:style>
  <w:style w:type="paragraph" w:customStyle="1" w:styleId="NormalUnderline">
    <w:name w:val="Normal Underline"/>
    <w:basedOn w:val="Normal"/>
    <w:link w:val="NormalUnderlineChar"/>
    <w:qFormat/>
    <w:rsid w:val="006F2FD6"/>
    <w:pPr>
      <w:ind w:left="288"/>
    </w:pPr>
    <w:rPr>
      <w:rFonts w:eastAsia="Times New Roman"/>
      <w:u w:val="single"/>
    </w:rPr>
  </w:style>
  <w:style w:type="character" w:customStyle="1" w:styleId="NormalUnderlineChar">
    <w:name w:val="Normal Underline Char"/>
    <w:link w:val="NormalUnderline"/>
    <w:rsid w:val="006F2FD6"/>
    <w:rPr>
      <w:rFonts w:ascii="Calibri" w:eastAsia="Times New Roman" w:hAnsi="Calibri" w:cs="Calibri"/>
      <w:u w:val="single"/>
    </w:rPr>
  </w:style>
  <w:style w:type="character" w:customStyle="1" w:styleId="DontRead">
    <w:name w:val="Don't Read"/>
    <w:qFormat/>
    <w:rsid w:val="006F2FD6"/>
    <w:rPr>
      <w:rFonts w:ascii="Times New Roman" w:hAnsi="Times New Roman"/>
      <w:sz w:val="16"/>
    </w:rPr>
  </w:style>
  <w:style w:type="paragraph" w:customStyle="1" w:styleId="Underlinestyle">
    <w:name w:val="Underline style"/>
    <w:basedOn w:val="Normal"/>
    <w:uiPriority w:val="99"/>
    <w:qFormat/>
    <w:rsid w:val="006F2FD6"/>
    <w:rPr>
      <w:rFonts w:eastAsia="Times New Roman"/>
      <w:u w:val="single"/>
    </w:rPr>
  </w:style>
  <w:style w:type="character" w:customStyle="1" w:styleId="Style11ptUnderline3">
    <w:name w:val="Style 11 pt Underline3"/>
    <w:rsid w:val="006F2FD6"/>
    <w:rPr>
      <w:sz w:val="20"/>
      <w:u w:val="single"/>
    </w:rPr>
  </w:style>
  <w:style w:type="character" w:customStyle="1" w:styleId="27">
    <w:name w:val="27"/>
    <w:rsid w:val="006F2FD6"/>
    <w:rPr>
      <w:rFonts w:cs="Arial"/>
      <w:bCs/>
      <w:sz w:val="20"/>
      <w:u w:val="single"/>
      <w:lang w:val="en-US" w:eastAsia="en-US" w:bidi="ar-SA"/>
    </w:rPr>
  </w:style>
  <w:style w:type="character" w:customStyle="1" w:styleId="Style9ptUnderline11">
    <w:name w:val="Style 9 pt Underline11"/>
    <w:basedOn w:val="DefaultParagraphFont"/>
    <w:rsid w:val="006F2FD6"/>
    <w:rPr>
      <w:sz w:val="20"/>
      <w:u w:val="single"/>
    </w:rPr>
  </w:style>
  <w:style w:type="character" w:customStyle="1" w:styleId="CharChar113">
    <w:name w:val="Char Char113"/>
    <w:basedOn w:val="DefaultParagraphFont"/>
    <w:rsid w:val="006F2FD6"/>
    <w:rPr>
      <w:rFonts w:cs="Arial"/>
      <w:bCs/>
      <w:szCs w:val="26"/>
      <w:u w:val="single"/>
      <w:lang w:val="en-US" w:eastAsia="en-US" w:bidi="ar-SA"/>
    </w:rPr>
  </w:style>
  <w:style w:type="character" w:customStyle="1" w:styleId="StyleunderlineBold0">
    <w:name w:val="Style underline + Bold"/>
    <w:basedOn w:val="underline"/>
    <w:rsid w:val="006F2FD6"/>
    <w:rPr>
      <w:rFonts w:ascii="Times New Roman" w:hAnsi="Times New Roman" w:cs="Times New Roman"/>
      <w:b w:val="0"/>
      <w:bCs/>
      <w:iCs w:val="0"/>
      <w:sz w:val="20"/>
      <w:u w:val="single"/>
      <w:bdr w:val="single" w:sz="8" w:space="0" w:color="auto"/>
    </w:rPr>
  </w:style>
  <w:style w:type="character" w:customStyle="1" w:styleId="underlineChar0">
    <w:name w:val="underline Char"/>
    <w:basedOn w:val="DefaultParagraphFont"/>
    <w:rsid w:val="006F2FD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F2FD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F2FD6"/>
    <w:rPr>
      <w:sz w:val="20"/>
      <w:u w:val="single"/>
    </w:rPr>
  </w:style>
  <w:style w:type="character" w:customStyle="1" w:styleId="ital-inline">
    <w:name w:val="ital-inline"/>
    <w:basedOn w:val="DefaultParagraphFont"/>
    <w:rsid w:val="006F2FD6"/>
  </w:style>
  <w:style w:type="character" w:customStyle="1" w:styleId="BodyTextIndent3Char">
    <w:name w:val="Body Text Indent 3 Char"/>
    <w:basedOn w:val="DefaultParagraphFont"/>
    <w:link w:val="BodyTextIndent3"/>
    <w:uiPriority w:val="99"/>
    <w:rsid w:val="006F2FD6"/>
    <w:rPr>
      <w:rFonts w:ascii="Times New Roman" w:hAnsi="Times New Roman" w:cs="Times New Roman"/>
      <w:sz w:val="16"/>
      <w:szCs w:val="16"/>
    </w:rPr>
  </w:style>
  <w:style w:type="paragraph" w:styleId="BodyTextIndent3">
    <w:name w:val="Body Text Indent 3"/>
    <w:basedOn w:val="Normal"/>
    <w:link w:val="BodyTextIndent3Char"/>
    <w:uiPriority w:val="99"/>
    <w:rsid w:val="006F2FD6"/>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uiPriority w:val="99"/>
    <w:rsid w:val="006F2FD6"/>
    <w:rPr>
      <w:rFonts w:ascii="Calibri" w:hAnsi="Calibri" w:cs="Calibri"/>
      <w:sz w:val="16"/>
      <w:szCs w:val="16"/>
    </w:rPr>
  </w:style>
  <w:style w:type="character" w:customStyle="1" w:styleId="Styleunderline11pt">
    <w:name w:val="Style underline + 11 pt"/>
    <w:basedOn w:val="underline"/>
    <w:rsid w:val="006F2FD6"/>
    <w:rPr>
      <w:rFonts w:ascii="Times New Roman" w:hAnsi="Times New Roman" w:cs="Times New Roman"/>
      <w:b w:val="0"/>
      <w:iCs w:val="0"/>
      <w:sz w:val="20"/>
      <w:u w:val="single"/>
      <w:bdr w:val="single" w:sz="8" w:space="0" w:color="auto"/>
    </w:rPr>
  </w:style>
  <w:style w:type="paragraph" w:customStyle="1" w:styleId="BoldandUnderline">
    <w:name w:val="Bold and Underline"/>
    <w:basedOn w:val="Normal"/>
    <w:link w:val="BoldandUnderlineChar"/>
    <w:qFormat/>
    <w:rsid w:val="006F2FD6"/>
    <w:rPr>
      <w:rFonts w:eastAsia="Times New Roman"/>
      <w:b/>
      <w:u w:val="single"/>
    </w:rPr>
  </w:style>
  <w:style w:type="character" w:customStyle="1" w:styleId="BoldandUnderlineChar">
    <w:name w:val="Bold and Underline Char"/>
    <w:basedOn w:val="DefaultParagraphFont"/>
    <w:link w:val="BoldandUnderline"/>
    <w:rsid w:val="006F2FD6"/>
    <w:rPr>
      <w:rFonts w:ascii="Calibri" w:eastAsia="Times New Roman" w:hAnsi="Calibri" w:cs="Calibri"/>
      <w:b/>
      <w:u w:val="single"/>
    </w:rPr>
  </w:style>
  <w:style w:type="character" w:customStyle="1" w:styleId="pmterms11">
    <w:name w:val="pmterms11"/>
    <w:basedOn w:val="DefaultParagraphFont"/>
    <w:rsid w:val="006F2FD6"/>
    <w:rPr>
      <w:b/>
      <w:bCs/>
      <w:i w:val="0"/>
      <w:iCs w:val="0"/>
      <w:color w:val="000000"/>
    </w:rPr>
  </w:style>
  <w:style w:type="character" w:customStyle="1" w:styleId="StyleUnderlineChar9ptBold">
    <w:name w:val="Style Underline Char + 9 pt Bold"/>
    <w:basedOn w:val="DefaultParagraphFont"/>
    <w:rsid w:val="006F2FD6"/>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6F2FD6"/>
    <w:rPr>
      <w:rFonts w:ascii="Times New Roman" w:hAnsi="Times New Roman" w:cs="Times New Roman"/>
      <w:b/>
      <w:bCs/>
      <w:iCs w:val="0"/>
      <w:sz w:val="20"/>
      <w:u w:val="single"/>
      <w:bdr w:val="single" w:sz="8" w:space="0" w:color="auto"/>
    </w:rPr>
  </w:style>
  <w:style w:type="character" w:customStyle="1" w:styleId="UnderlineChar5Char">
    <w:name w:val="Underline Char5 Char"/>
    <w:basedOn w:val="DefaultParagraphFont"/>
    <w:rsid w:val="006F2FD6"/>
    <w:rPr>
      <w:szCs w:val="24"/>
      <w:u w:val="single"/>
      <w:lang w:val="en-US" w:eastAsia="en-US" w:bidi="ar-SA"/>
    </w:rPr>
  </w:style>
  <w:style w:type="character" w:customStyle="1" w:styleId="BoldandUnderlineChar2Char1">
    <w:name w:val="Bold and Underline Char2 Char1"/>
    <w:basedOn w:val="DefaultParagraphFont"/>
    <w:rsid w:val="006F2FD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F2FD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F2FD6"/>
    <w:rPr>
      <w:szCs w:val="24"/>
      <w:u w:val="single"/>
      <w:lang w:val="en-US" w:eastAsia="en-US" w:bidi="ar-SA"/>
    </w:rPr>
  </w:style>
  <w:style w:type="paragraph" w:customStyle="1" w:styleId="UnderlineChar4">
    <w:name w:val="Underline Char4"/>
    <w:basedOn w:val="Normal"/>
    <w:link w:val="UnderlineChar4Char"/>
    <w:qFormat/>
    <w:rsid w:val="006F2FD6"/>
    <w:rPr>
      <w:rFonts w:asciiTheme="minorHAnsi" w:hAnsiTheme="minorHAnsi"/>
      <w:u w:val="single"/>
    </w:rPr>
  </w:style>
  <w:style w:type="paragraph" w:customStyle="1" w:styleId="BoldandUnderlineChar3">
    <w:name w:val="Bold and Underline Char3"/>
    <w:basedOn w:val="Normal"/>
    <w:link w:val="BoldandUnderlineChar3Char2"/>
    <w:qFormat/>
    <w:rsid w:val="006F2FD6"/>
    <w:rPr>
      <w:rFonts w:asciiTheme="minorHAnsi" w:hAnsiTheme="minorHAnsi"/>
      <w:b/>
      <w:u w:val="single"/>
    </w:rPr>
  </w:style>
  <w:style w:type="paragraph" w:customStyle="1" w:styleId="Language">
    <w:name w:val="Language"/>
    <w:basedOn w:val="Normal"/>
    <w:link w:val="LanguageChar"/>
    <w:qFormat/>
    <w:rsid w:val="006F2FD6"/>
    <w:rPr>
      <w:rFonts w:asciiTheme="minorHAnsi" w:hAnsiTheme="minorHAnsi"/>
      <w:strike/>
      <w:sz w:val="16"/>
      <w:szCs w:val="16"/>
    </w:rPr>
  </w:style>
  <w:style w:type="paragraph" w:customStyle="1" w:styleId="UnderlineChar3">
    <w:name w:val="Underline Char3"/>
    <w:basedOn w:val="Normal"/>
    <w:link w:val="UnderlineChar3Char"/>
    <w:qFormat/>
    <w:rsid w:val="006F2FD6"/>
    <w:rPr>
      <w:rFonts w:eastAsia="Times New Roman"/>
      <w:u w:val="single"/>
    </w:rPr>
  </w:style>
  <w:style w:type="character" w:customStyle="1" w:styleId="UnderlineChar3Char">
    <w:name w:val="Underline Char3 Char"/>
    <w:basedOn w:val="DefaultParagraphFont"/>
    <w:link w:val="UnderlineChar3"/>
    <w:rsid w:val="006F2FD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6F2FD6"/>
    <w:rPr>
      <w:rFonts w:eastAsia="Times New Roman"/>
      <w:b/>
      <w:u w:val="single"/>
    </w:rPr>
  </w:style>
  <w:style w:type="character" w:customStyle="1" w:styleId="BoldandUnderlineChar3CharChar">
    <w:name w:val="Bold and Underline Char3 Char Char"/>
    <w:basedOn w:val="DefaultParagraphFont"/>
    <w:link w:val="BoldandUnderlineChar3Char"/>
    <w:rsid w:val="006F2FD6"/>
    <w:rPr>
      <w:rFonts w:ascii="Calibri" w:eastAsia="Times New Roman" w:hAnsi="Calibri" w:cs="Calibri"/>
      <w:b/>
      <w:u w:val="single"/>
    </w:rPr>
  </w:style>
  <w:style w:type="character" w:customStyle="1" w:styleId="UnderlineChar1">
    <w:name w:val="Underline Char1"/>
    <w:basedOn w:val="DefaultParagraphFont"/>
    <w:rsid w:val="006F2FD6"/>
    <w:rPr>
      <w:szCs w:val="24"/>
      <w:u w:val="single"/>
      <w:lang w:val="en-US" w:eastAsia="en-US" w:bidi="ar-SA"/>
    </w:rPr>
  </w:style>
  <w:style w:type="character" w:customStyle="1" w:styleId="BoldandUnderlineChar1Char2Char">
    <w:name w:val="Bold and Underline Char1 Char2 Char"/>
    <w:basedOn w:val="DefaultParagraphFont"/>
    <w:rsid w:val="006F2FD6"/>
    <w:rPr>
      <w:b/>
      <w:szCs w:val="24"/>
      <w:u w:val="single"/>
      <w:lang w:val="en-US" w:eastAsia="en-US" w:bidi="ar-SA"/>
    </w:rPr>
  </w:style>
  <w:style w:type="character" w:customStyle="1" w:styleId="StyleStyle11ptBoldUnderlineBorderSinglesolidlineAuto">
    <w:name w:val="Style Style 11 pt Bold Underline Border: : (Single solid line Auto ..."/>
    <w:rsid w:val="006F2FD6"/>
    <w:rPr>
      <w:rFonts w:ascii="Times New Roman" w:hAnsi="Times New Roman"/>
      <w:b/>
      <w:bCs/>
      <w:sz w:val="20"/>
      <w:u w:val="none"/>
      <w:bdr w:val="none" w:sz="0" w:space="0" w:color="auto"/>
    </w:rPr>
  </w:style>
  <w:style w:type="character" w:customStyle="1" w:styleId="Styleterm111ptUnderline">
    <w:name w:val="Style term1 + 11 pt Underline"/>
    <w:basedOn w:val="term1"/>
    <w:rsid w:val="006F2FD6"/>
    <w:rPr>
      <w:b/>
      <w:bCs/>
      <w:sz w:val="20"/>
      <w:u w:val="single"/>
    </w:rPr>
  </w:style>
  <w:style w:type="paragraph" w:customStyle="1" w:styleId="StyleStyle49ptBold3">
    <w:name w:val="Style Style4 + 9 pt Bold3"/>
    <w:basedOn w:val="Style4"/>
    <w:link w:val="StyleStyle49ptBold3Char"/>
    <w:qFormat/>
    <w:rsid w:val="006F2FD6"/>
    <w:pPr>
      <w:widowControl/>
      <w:spacing w:before="0" w:after="160"/>
      <w:jc w:val="left"/>
      <w:outlineLvl w:val="9"/>
    </w:pPr>
    <w:rPr>
      <w:rFonts w:ascii="Times New Roman" w:hAnsi="Times New Roman" w:cs="Calibri"/>
      <w:bCs/>
      <w:iCs w:val="0"/>
      <w:u w:val="single"/>
    </w:rPr>
  </w:style>
  <w:style w:type="character" w:customStyle="1" w:styleId="StyleStyle49ptBold3Char">
    <w:name w:val="Style Style4 + 9 pt Bold3 Char"/>
    <w:basedOn w:val="Style4Char"/>
    <w:link w:val="StyleStyle49ptBold3"/>
    <w:rsid w:val="006F2FD6"/>
    <w:rPr>
      <w:rFonts w:ascii="Times New Roman" w:eastAsia="Times New Roman" w:hAnsi="Times New Roman" w:cs="Calibri"/>
      <w:b/>
      <w:bCs/>
      <w:iCs w:val="0"/>
      <w:sz w:val="26"/>
      <w:szCs w:val="28"/>
      <w:u w:val="single"/>
      <w:lang w:val="x-none" w:eastAsia="x-none"/>
    </w:rPr>
  </w:style>
  <w:style w:type="character" w:customStyle="1" w:styleId="Style9ptUnderline6">
    <w:name w:val="Style 9 pt Underline6"/>
    <w:basedOn w:val="DefaultParagraphFont"/>
    <w:rsid w:val="006F2FD6"/>
    <w:rPr>
      <w:sz w:val="20"/>
      <w:u w:val="single"/>
    </w:rPr>
  </w:style>
  <w:style w:type="character" w:customStyle="1" w:styleId="ct-with-fmlt">
    <w:name w:val="ct-with-fmlt"/>
    <w:basedOn w:val="DefaultParagraphFont"/>
    <w:rsid w:val="006F2FD6"/>
  </w:style>
  <w:style w:type="paragraph" w:customStyle="1" w:styleId="StyleStyle49pt">
    <w:name w:val="Style Style4 + 9 pt"/>
    <w:basedOn w:val="Style4"/>
    <w:link w:val="StyleStyle49ptChar"/>
    <w:qFormat/>
    <w:rsid w:val="006F2FD6"/>
    <w:pPr>
      <w:widowControl/>
      <w:spacing w:before="0" w:after="160"/>
      <w:jc w:val="left"/>
      <w:outlineLvl w:val="9"/>
    </w:pPr>
    <w:rPr>
      <w:rFonts w:ascii="Times New Roman" w:hAnsi="Times New Roman" w:cs="Calibri"/>
      <w:b w:val="0"/>
      <w:iCs w:val="0"/>
      <w:u w:val="single"/>
    </w:rPr>
  </w:style>
  <w:style w:type="character" w:customStyle="1" w:styleId="StyleStyle49ptChar">
    <w:name w:val="Style Style4 + 9 pt Char"/>
    <w:basedOn w:val="Style4Char"/>
    <w:link w:val="StyleStyle49pt"/>
    <w:rsid w:val="006F2FD6"/>
    <w:rPr>
      <w:rFonts w:ascii="Times New Roman" w:eastAsia="Times New Roman" w:hAnsi="Times New Roman" w:cs="Calibri"/>
      <w:b w:val="0"/>
      <w:iCs w:val="0"/>
      <w:sz w:val="26"/>
      <w:szCs w:val="28"/>
      <w:u w:val="single"/>
      <w:lang w:val="x-none" w:eastAsia="x-none"/>
    </w:rPr>
  </w:style>
  <w:style w:type="paragraph" w:customStyle="1" w:styleId="StyleStyle49ptBold">
    <w:name w:val="Style Style4 + 9 pt Bold"/>
    <w:basedOn w:val="Style4"/>
    <w:link w:val="StyleStyle49ptBoldChar"/>
    <w:qFormat/>
    <w:rsid w:val="006F2FD6"/>
    <w:pPr>
      <w:widowControl/>
      <w:spacing w:before="0" w:after="160"/>
      <w:jc w:val="left"/>
      <w:outlineLvl w:val="9"/>
    </w:pPr>
    <w:rPr>
      <w:rFonts w:ascii="Times New Roman" w:hAnsi="Times New Roman" w:cs="Calibri"/>
      <w:bCs/>
      <w:iCs w:val="0"/>
      <w:u w:val="single"/>
    </w:rPr>
  </w:style>
  <w:style w:type="character" w:customStyle="1" w:styleId="StyleStyle49ptBoldChar">
    <w:name w:val="Style Style4 + 9 pt Bold Char"/>
    <w:basedOn w:val="Style4Char"/>
    <w:link w:val="StyleStyle49ptBold"/>
    <w:rsid w:val="006F2FD6"/>
    <w:rPr>
      <w:rFonts w:ascii="Times New Roman" w:eastAsia="Times New Roman" w:hAnsi="Times New Roman" w:cs="Calibri"/>
      <w:b/>
      <w:bCs/>
      <w:iCs w:val="0"/>
      <w:sz w:val="26"/>
      <w:szCs w:val="28"/>
      <w:u w:val="single"/>
      <w:lang w:val="x-none" w:eastAsia="x-none"/>
    </w:rPr>
  </w:style>
  <w:style w:type="character" w:customStyle="1" w:styleId="base">
    <w:name w:val="base"/>
    <w:basedOn w:val="DefaultParagraphFont"/>
    <w:rsid w:val="006F2FD6"/>
  </w:style>
  <w:style w:type="character" w:customStyle="1" w:styleId="part-of-speech">
    <w:name w:val="part-of-speech"/>
    <w:basedOn w:val="DefaultParagraphFont"/>
    <w:rsid w:val="006F2FD6"/>
  </w:style>
  <w:style w:type="character" w:customStyle="1" w:styleId="pron">
    <w:name w:val="pron"/>
    <w:basedOn w:val="DefaultParagraphFont"/>
    <w:rsid w:val="006F2FD6"/>
  </w:style>
  <w:style w:type="character" w:customStyle="1" w:styleId="articletext0">
    <w:name w:val="articletext"/>
    <w:basedOn w:val="DefaultParagraphFont"/>
    <w:rsid w:val="006F2FD6"/>
  </w:style>
  <w:style w:type="character" w:customStyle="1" w:styleId="StyleUnderlinePatternClearYellow">
    <w:name w:val="Style Underline Pattern: Clear (Yellow)"/>
    <w:basedOn w:val="DefaultParagraphFont"/>
    <w:rsid w:val="006F2FD6"/>
    <w:rPr>
      <w:u w:val="single"/>
      <w:shd w:val="clear" w:color="auto" w:fill="00FF00"/>
    </w:rPr>
  </w:style>
  <w:style w:type="character" w:customStyle="1" w:styleId="CharChar5">
    <w:name w:val="Char Char5"/>
    <w:rsid w:val="006F2FD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6F2FD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6F2FD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6F2FD6"/>
    <w:rPr>
      <w:u w:val="single"/>
    </w:rPr>
  </w:style>
  <w:style w:type="character" w:customStyle="1" w:styleId="StyleUnderlineBoldIndent11ptChar">
    <w:name w:val="Style Underline + Bold Indent + 11 pt Char"/>
    <w:link w:val="StyleUnderlineBoldIndent11pt"/>
    <w:rsid w:val="006F2FD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6F2FD6"/>
    <w:rPr>
      <w:b/>
      <w:bCs/>
      <w:u w:val="single"/>
    </w:rPr>
  </w:style>
  <w:style w:type="character" w:customStyle="1" w:styleId="StyleUnderlineBoldIndent11ptBoldChar">
    <w:name w:val="Style Underline + Bold Indent + 11 pt Bold Char"/>
    <w:link w:val="StyleUnderlineBoldIndent11ptBold"/>
    <w:rsid w:val="006F2FD6"/>
    <w:rPr>
      <w:rFonts w:ascii="Calibri" w:eastAsia="Times New Roman" w:hAnsi="Calibri" w:cs="Calibri"/>
      <w:b/>
      <w:bCs/>
      <w:szCs w:val="20"/>
      <w:u w:val="single"/>
    </w:rPr>
  </w:style>
  <w:style w:type="character" w:customStyle="1" w:styleId="globalcontentbody">
    <w:name w:val="globalcontentbody"/>
    <w:basedOn w:val="DefaultParagraphFont"/>
    <w:rsid w:val="006F2FD6"/>
  </w:style>
  <w:style w:type="character" w:customStyle="1" w:styleId="authorbio">
    <w:name w:val="authorbio"/>
    <w:basedOn w:val="DefaultParagraphFont"/>
    <w:rsid w:val="006F2FD6"/>
  </w:style>
  <w:style w:type="character" w:customStyle="1" w:styleId="StyleStyleUnderline411pt">
    <w:name w:val="Style Style Underline4 + 11 pt"/>
    <w:basedOn w:val="DefaultParagraphFont"/>
    <w:rsid w:val="006F2FD6"/>
    <w:rPr>
      <w:sz w:val="20"/>
      <w:u w:val="single"/>
    </w:rPr>
  </w:style>
  <w:style w:type="character" w:customStyle="1" w:styleId="StyleStyleUnderline411ptBold">
    <w:name w:val="Style Style Underline4 + 11 pt Bold"/>
    <w:basedOn w:val="DefaultParagraphFont"/>
    <w:rsid w:val="006F2FD6"/>
    <w:rPr>
      <w:b/>
      <w:bCs/>
      <w:sz w:val="20"/>
      <w:u w:val="single"/>
    </w:rPr>
  </w:style>
  <w:style w:type="character" w:customStyle="1" w:styleId="StyleStyleUnderline311pt">
    <w:name w:val="Style Style Underline3 + 11 pt"/>
    <w:basedOn w:val="DefaultParagraphFont"/>
    <w:rsid w:val="006F2FD6"/>
    <w:rPr>
      <w:sz w:val="20"/>
      <w:u w:val="single"/>
    </w:rPr>
  </w:style>
  <w:style w:type="character" w:customStyle="1" w:styleId="StyleStyleUnderline311ptBold">
    <w:name w:val="Style Style Underline3 + 11 pt Bold"/>
    <w:basedOn w:val="DefaultParagraphFont"/>
    <w:rsid w:val="006F2FD6"/>
    <w:rPr>
      <w:b/>
      <w:bCs/>
      <w:sz w:val="20"/>
      <w:u w:val="single"/>
    </w:rPr>
  </w:style>
  <w:style w:type="character" w:customStyle="1" w:styleId="StyleUnderline3">
    <w:name w:val="Style Underline3"/>
    <w:basedOn w:val="DefaultParagraphFont"/>
    <w:rsid w:val="006F2FD6"/>
    <w:rPr>
      <w:u w:val="single"/>
    </w:rPr>
  </w:style>
  <w:style w:type="character" w:customStyle="1" w:styleId="StyleUnderline4">
    <w:name w:val="Style Underline4"/>
    <w:basedOn w:val="DefaultParagraphFont"/>
    <w:rsid w:val="006F2FD6"/>
    <w:rPr>
      <w:u w:val="single"/>
    </w:rPr>
  </w:style>
  <w:style w:type="character" w:customStyle="1" w:styleId="Styleunderline9pt1">
    <w:name w:val="Style underline + 9 pt1"/>
    <w:basedOn w:val="underline"/>
    <w:rsid w:val="006F2FD6"/>
    <w:rPr>
      <w:rFonts w:ascii="Times New Roman" w:hAnsi="Times New Roman" w:cs="Times New Roman"/>
      <w:b/>
      <w:iCs w:val="0"/>
      <w:sz w:val="20"/>
      <w:u w:val="single"/>
      <w:bdr w:val="single" w:sz="8" w:space="0" w:color="auto"/>
    </w:rPr>
  </w:style>
  <w:style w:type="character" w:customStyle="1" w:styleId="StyleBoldandUnderlineCharChar11pt">
    <w:name w:val="Style Bold and Underline Char Char + 11 pt"/>
    <w:basedOn w:val="DefaultParagraphFont"/>
    <w:rsid w:val="006F2FD6"/>
    <w:rPr>
      <w:b/>
      <w:bCs/>
      <w:noProof w:val="0"/>
      <w:sz w:val="20"/>
      <w:u w:val="single"/>
      <w:lang w:val="en-US" w:eastAsia="en-US" w:bidi="ar-SA"/>
    </w:rPr>
  </w:style>
  <w:style w:type="character" w:customStyle="1" w:styleId="Hyperlink23">
    <w:name w:val="Hyperlink23"/>
    <w:basedOn w:val="DefaultParagraphFont"/>
    <w:rsid w:val="006F2FD6"/>
    <w:rPr>
      <w:color w:val="3300CC"/>
      <w:u w:val="single"/>
    </w:rPr>
  </w:style>
  <w:style w:type="character" w:customStyle="1" w:styleId="UnderlineCharCharChar">
    <w:name w:val="Underline Char Char Char"/>
    <w:basedOn w:val="DefaultParagraphFont"/>
    <w:rsid w:val="006F2FD6"/>
    <w:rPr>
      <w:noProof w:val="0"/>
      <w:u w:val="single"/>
      <w:lang w:val="en-US" w:eastAsia="en-US" w:bidi="ar-SA"/>
    </w:rPr>
  </w:style>
  <w:style w:type="character" w:customStyle="1" w:styleId="Style11ptBoldUnderlineBorderSinglesolidlineAuto">
    <w:name w:val="Style 11 pt Bold Underline Border: : (Single solid line Auto  ..."/>
    <w:basedOn w:val="DefaultParagraphFont"/>
    <w:rsid w:val="006F2FD6"/>
    <w:rPr>
      <w:rFonts w:ascii="Times New Roman" w:hAnsi="Times New Roman"/>
      <w:b/>
      <w:bCs/>
      <w:sz w:val="20"/>
      <w:u w:val="single"/>
      <w:bdr w:val="single" w:sz="4" w:space="0" w:color="auto"/>
    </w:rPr>
  </w:style>
  <w:style w:type="character" w:customStyle="1" w:styleId="2">
    <w:name w:val="2"/>
    <w:rsid w:val="006F2FD6"/>
    <w:rPr>
      <w:rFonts w:cs="Arial"/>
      <w:bCs/>
      <w:sz w:val="20"/>
      <w:u w:val="single"/>
      <w:lang w:val="en-US" w:eastAsia="en-US" w:bidi="ar-SA"/>
    </w:rPr>
  </w:style>
  <w:style w:type="character" w:customStyle="1" w:styleId="Style9ptBoldUnderline5">
    <w:name w:val="Style 9 pt Bold Underline5"/>
    <w:basedOn w:val="DefaultParagraphFont"/>
    <w:rsid w:val="006F2FD6"/>
    <w:rPr>
      <w:b/>
      <w:bCs/>
      <w:sz w:val="20"/>
      <w:u w:val="single"/>
    </w:rPr>
  </w:style>
  <w:style w:type="character" w:customStyle="1" w:styleId="CharChar114">
    <w:name w:val="Char Char114"/>
    <w:basedOn w:val="DefaultParagraphFont"/>
    <w:rsid w:val="006F2FD6"/>
    <w:rPr>
      <w:rFonts w:cs="Arial"/>
      <w:bCs/>
      <w:szCs w:val="26"/>
      <w:u w:val="single"/>
      <w:lang w:val="en-US" w:eastAsia="en-US" w:bidi="ar-SA"/>
    </w:rPr>
  </w:style>
  <w:style w:type="character" w:customStyle="1" w:styleId="CharChar112">
    <w:name w:val="Char Char112"/>
    <w:basedOn w:val="DefaultParagraphFont"/>
    <w:rsid w:val="006F2FD6"/>
    <w:rPr>
      <w:rFonts w:cs="Arial"/>
      <w:bCs/>
      <w:szCs w:val="26"/>
      <w:u w:val="single"/>
      <w:lang w:val="en-US" w:eastAsia="en-US" w:bidi="ar-SA"/>
    </w:rPr>
  </w:style>
  <w:style w:type="paragraph" w:customStyle="1" w:styleId="WW-Default1">
    <w:name w:val="WW-Default1"/>
    <w:basedOn w:val="Normal"/>
    <w:uiPriority w:val="99"/>
    <w:qFormat/>
    <w:rsid w:val="006F2FD6"/>
    <w:pPr>
      <w:suppressAutoHyphens/>
    </w:pPr>
    <w:rPr>
      <w:rFonts w:eastAsia="Times New Roman"/>
      <w:b/>
      <w:bCs/>
      <w:szCs w:val="20"/>
      <w:lang w:eastAsia="ar-SA"/>
    </w:rPr>
  </w:style>
  <w:style w:type="character" w:customStyle="1" w:styleId="zoomme">
    <w:name w:val="zoomme"/>
    <w:basedOn w:val="DefaultParagraphFont"/>
    <w:rsid w:val="006F2FD6"/>
  </w:style>
  <w:style w:type="character" w:customStyle="1" w:styleId="classauthor">
    <w:name w:val="class=&quot;author&quot;"/>
    <w:basedOn w:val="DefaultParagraphFont"/>
    <w:rsid w:val="006F2FD6"/>
  </w:style>
  <w:style w:type="paragraph" w:customStyle="1" w:styleId="Stylecard11pt">
    <w:name w:val="Style card + 11 pt"/>
    <w:basedOn w:val="Normal"/>
    <w:link w:val="Stylecard11ptChar"/>
    <w:qFormat/>
    <w:rsid w:val="006F2FD6"/>
    <w:pPr>
      <w:ind w:left="288" w:right="288"/>
    </w:pPr>
    <w:rPr>
      <w:rFonts w:eastAsia="SimSun"/>
      <w:lang w:eastAsia="zh-CN"/>
    </w:rPr>
  </w:style>
  <w:style w:type="character" w:customStyle="1" w:styleId="Stylecard11ptChar">
    <w:name w:val="Style card + 11 pt Char"/>
    <w:link w:val="Stylecard11pt"/>
    <w:rsid w:val="006F2FD6"/>
    <w:rPr>
      <w:rFonts w:ascii="Calibri" w:eastAsia="SimSun" w:hAnsi="Calibri" w:cs="Calibri"/>
      <w:lang w:eastAsia="zh-CN"/>
    </w:rPr>
  </w:style>
  <w:style w:type="paragraph" w:customStyle="1" w:styleId="Stylecard11ptUnderline">
    <w:name w:val="Style card + 11 pt Underline"/>
    <w:basedOn w:val="Normal"/>
    <w:link w:val="Stylecard11ptUnderlineChar"/>
    <w:qFormat/>
    <w:rsid w:val="006F2FD6"/>
    <w:pPr>
      <w:ind w:left="288" w:right="288"/>
    </w:pPr>
    <w:rPr>
      <w:rFonts w:eastAsia="SimSun"/>
      <w:u w:val="single"/>
      <w:lang w:eastAsia="zh-CN"/>
    </w:rPr>
  </w:style>
  <w:style w:type="character" w:customStyle="1" w:styleId="Stylecard11ptUnderlineChar">
    <w:name w:val="Style card + 11 pt Underline Char"/>
    <w:link w:val="Stylecard11ptUnderline"/>
    <w:rsid w:val="006F2FD6"/>
    <w:rPr>
      <w:rFonts w:ascii="Calibri" w:eastAsia="SimSun" w:hAnsi="Calibri" w:cs="Calibri"/>
      <w:u w:val="single"/>
      <w:lang w:eastAsia="zh-CN"/>
    </w:rPr>
  </w:style>
  <w:style w:type="character" w:customStyle="1" w:styleId="officialstitle-">
    <w:name w:val="official_s_title-"/>
    <w:basedOn w:val="DefaultParagraphFont"/>
    <w:rsid w:val="006F2FD6"/>
  </w:style>
  <w:style w:type="character" w:customStyle="1" w:styleId="officialsbureau">
    <w:name w:val="official_s_bureau"/>
    <w:basedOn w:val="DefaultParagraphFont"/>
    <w:rsid w:val="006F2FD6"/>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F2FD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F2FD6"/>
    <w:rPr>
      <w:rFonts w:ascii="Calibri" w:eastAsia="Times New Roman" w:hAnsi="Calibri" w:cs="Arial"/>
      <w:b/>
      <w:sz w:val="24"/>
      <w:szCs w:val="28"/>
    </w:rPr>
  </w:style>
  <w:style w:type="paragraph" w:customStyle="1" w:styleId="Style23">
    <w:name w:val="Style23"/>
    <w:basedOn w:val="Normal"/>
    <w:uiPriority w:val="99"/>
    <w:qFormat/>
    <w:rsid w:val="006F2FD6"/>
    <w:pPr>
      <w:widowControl w:val="0"/>
      <w:autoSpaceDE w:val="0"/>
      <w:autoSpaceDN w:val="0"/>
      <w:adjustRightInd w:val="0"/>
      <w:spacing w:line="209" w:lineRule="exact"/>
    </w:pPr>
    <w:rPr>
      <w:rFonts w:eastAsia="SimSun"/>
    </w:rPr>
  </w:style>
  <w:style w:type="character" w:customStyle="1" w:styleId="gray">
    <w:name w:val="gray"/>
    <w:basedOn w:val="DefaultParagraphFont"/>
    <w:rsid w:val="006F2FD6"/>
  </w:style>
  <w:style w:type="character" w:customStyle="1" w:styleId="Styleunderline11ptBorderSinglesolidlineAuto05p">
    <w:name w:val="Style underline + 11 pt Border: : (Single solid line Auto  0.5 p..."/>
    <w:rsid w:val="006F2FD6"/>
    <w:rPr>
      <w:sz w:val="20"/>
      <w:u w:val="single"/>
      <w:bdr w:val="single" w:sz="4" w:space="0" w:color="auto"/>
    </w:rPr>
  </w:style>
  <w:style w:type="paragraph" w:customStyle="1" w:styleId="Citation-FirstLine">
    <w:name w:val="Citation - First Line"/>
    <w:basedOn w:val="Normal"/>
    <w:next w:val="Normal"/>
    <w:autoRedefine/>
    <w:uiPriority w:val="99"/>
    <w:qFormat/>
    <w:rsid w:val="006F2FD6"/>
    <w:pPr>
      <w:spacing w:line="240" w:lineRule="atLeast"/>
      <w:jc w:val="both"/>
    </w:pPr>
    <w:rPr>
      <w:rFonts w:ascii="Book Antiqua" w:eastAsia="Times New Roman" w:hAnsi="Book Antiqua"/>
      <w:sz w:val="16"/>
    </w:rPr>
  </w:style>
  <w:style w:type="character" w:customStyle="1" w:styleId="CardText-Underlined">
    <w:name w:val="Card Text - Underlined"/>
    <w:rsid w:val="006F2FD6"/>
    <w:rPr>
      <w:b/>
      <w:sz w:val="20"/>
      <w:u w:val="single"/>
    </w:rPr>
  </w:style>
  <w:style w:type="paragraph" w:customStyle="1" w:styleId="Citation-Complete">
    <w:name w:val="Citation - Complete"/>
    <w:basedOn w:val="Normal"/>
    <w:next w:val="Normal"/>
    <w:link w:val="Citation-CompleteChar"/>
    <w:autoRedefine/>
    <w:qFormat/>
    <w:rsid w:val="006F2FD6"/>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6F2FD6"/>
    <w:rPr>
      <w:rFonts w:ascii="Book Antiqua" w:eastAsia="Times New Roman" w:hAnsi="Book Antiqua" w:cs="Calibri"/>
      <w:sz w:val="16"/>
    </w:rPr>
  </w:style>
  <w:style w:type="character" w:customStyle="1" w:styleId="Style11ptItalicUnderline">
    <w:name w:val="Style 11 pt Italic Underline"/>
    <w:basedOn w:val="DefaultParagraphFont"/>
    <w:rsid w:val="006F2FD6"/>
    <w:rPr>
      <w:i/>
      <w:iCs/>
      <w:sz w:val="20"/>
      <w:u w:val="single"/>
    </w:rPr>
  </w:style>
  <w:style w:type="character" w:customStyle="1" w:styleId="Style11ptItalic">
    <w:name w:val="Style 11 pt Italic"/>
    <w:basedOn w:val="DefaultParagraphFont"/>
    <w:rsid w:val="006F2FD6"/>
    <w:rPr>
      <w:rFonts w:ascii="Times New Roman" w:hAnsi="Times New Roman"/>
      <w:i/>
      <w:iCs/>
      <w:sz w:val="20"/>
    </w:rPr>
  </w:style>
  <w:style w:type="character" w:customStyle="1" w:styleId="hdr">
    <w:name w:val="hdr"/>
    <w:basedOn w:val="DefaultParagraphFont"/>
    <w:rsid w:val="006F2FD6"/>
  </w:style>
  <w:style w:type="paragraph" w:customStyle="1" w:styleId="StyleStyle49ptBoldItalic">
    <w:name w:val="Style Style4 + 9 pt Bold Italic"/>
    <w:basedOn w:val="Normal"/>
    <w:link w:val="StyleStyle49ptBoldItalicChar"/>
    <w:qFormat/>
    <w:rsid w:val="006F2FD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6F2FD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6F2FD6"/>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F2FD6"/>
    <w:rPr>
      <w:rFonts w:eastAsia="Times New Roman"/>
      <w:b/>
      <w:bCs/>
      <w:szCs w:val="24"/>
      <w:u w:val="single"/>
    </w:rPr>
  </w:style>
  <w:style w:type="paragraph" w:customStyle="1" w:styleId="StyleUnderlined11pt">
    <w:name w:val="Style Underlined + 11 pt"/>
    <w:link w:val="StyleUnderlined11ptChar"/>
    <w:qFormat/>
    <w:rsid w:val="006F2FD6"/>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F2FD6"/>
    <w:rPr>
      <w:rFonts w:eastAsia="Times New Roman"/>
      <w:szCs w:val="24"/>
      <w:u w:val="single"/>
    </w:rPr>
  </w:style>
  <w:style w:type="character" w:customStyle="1" w:styleId="newscontent">
    <w:name w:val="newscontent"/>
    <w:rsid w:val="006F2FD6"/>
  </w:style>
  <w:style w:type="paragraph" w:customStyle="1" w:styleId="Smalltext0">
    <w:name w:val="Small text"/>
    <w:aliases w:val="Quote1,Quote11,Quote4,Quote111"/>
    <w:basedOn w:val="Normal"/>
    <w:link w:val="SmalltextChar"/>
    <w:qFormat/>
    <w:rsid w:val="006F2FD6"/>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6F2FD6"/>
    <w:rPr>
      <w:rFonts w:ascii="Arial Narrow" w:eastAsia="Times New Roman" w:hAnsi="Arial Narrow" w:cs="Calibri"/>
      <w:sz w:val="16"/>
    </w:rPr>
  </w:style>
  <w:style w:type="character" w:customStyle="1" w:styleId="hilite1">
    <w:name w:val="hilite1"/>
    <w:basedOn w:val="DefaultParagraphFont"/>
    <w:rsid w:val="006F2FD6"/>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6F2FD6"/>
    <w:rPr>
      <w:rFonts w:eastAsia="Times New Roman"/>
    </w:rPr>
  </w:style>
  <w:style w:type="character" w:customStyle="1" w:styleId="Style12ptBoldUnderline1">
    <w:name w:val="Style 12 pt Bold Underline1"/>
    <w:basedOn w:val="DefaultParagraphFont"/>
    <w:rsid w:val="006F2FD6"/>
    <w:rPr>
      <w:b/>
      <w:bCs/>
      <w:sz w:val="24"/>
      <w:u w:val="single"/>
    </w:rPr>
  </w:style>
  <w:style w:type="character" w:customStyle="1" w:styleId="StyleEmphasisArial12ptBoldNotItalic">
    <w:name w:val="Style Emphasis + Arial 12 pt Bold Not Italic"/>
    <w:basedOn w:val="Emphasis"/>
    <w:rsid w:val="006F2FD6"/>
    <w:rPr>
      <w:rFonts w:ascii="Arial" w:hAnsi="Arial" w:cs="Times New Roman"/>
      <w:b/>
      <w:bCs/>
      <w:i w:val="0"/>
      <w:iCs/>
      <w:sz w:val="24"/>
      <w:u w:val="single"/>
      <w:bdr w:val="single" w:sz="8" w:space="0" w:color="auto"/>
    </w:rPr>
  </w:style>
  <w:style w:type="character" w:customStyle="1" w:styleId="DebateHighlighted">
    <w:name w:val="Debate Highlighted"/>
    <w:qFormat/>
    <w:rsid w:val="006F2FD6"/>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F2FD6"/>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6F2FD6"/>
    <w:rPr>
      <w:rFonts w:ascii="SimSun" w:eastAsia="SimSun" w:hAnsi="SimSun"/>
      <w:sz w:val="15"/>
      <w:lang w:eastAsia="zh-CN"/>
    </w:rPr>
  </w:style>
  <w:style w:type="paragraph" w:customStyle="1" w:styleId="UnreadText">
    <w:name w:val="Unread Text"/>
    <w:basedOn w:val="Normal"/>
    <w:next w:val="Normal"/>
    <w:link w:val="UnreadTextChar"/>
    <w:autoRedefine/>
    <w:qFormat/>
    <w:rsid w:val="006F2FD6"/>
    <w:pPr>
      <w:ind w:left="360"/>
    </w:pPr>
    <w:rPr>
      <w:rFonts w:ascii="SimSun" w:eastAsia="SimSun" w:hAnsi="SimSun"/>
      <w:sz w:val="15"/>
      <w:lang w:eastAsia="zh-CN"/>
    </w:rPr>
  </w:style>
  <w:style w:type="character" w:customStyle="1" w:styleId="Highlightedunderline">
    <w:name w:val="Highlighted underline"/>
    <w:qFormat/>
    <w:rsid w:val="006F2FD6"/>
    <w:rPr>
      <w:rFonts w:ascii="Times New Roman" w:hAnsi="Times New Roman"/>
      <w:sz w:val="20"/>
      <w:u w:val="single"/>
      <w:bdr w:val="none" w:sz="0" w:space="0" w:color="auto"/>
      <w:shd w:val="clear" w:color="auto" w:fill="C0C0C0"/>
    </w:rPr>
  </w:style>
  <w:style w:type="character" w:customStyle="1" w:styleId="HotRouteChar">
    <w:name w:val="Hot Route! Char"/>
    <w:link w:val="HotRoute"/>
    <w:uiPriority w:val="99"/>
    <w:rsid w:val="006F2FD6"/>
    <w:rPr>
      <w:rFonts w:ascii="Calibri" w:eastAsia="Times New Roman" w:hAnsi="Calibri" w:cs="Calibri"/>
    </w:rPr>
  </w:style>
  <w:style w:type="character" w:customStyle="1" w:styleId="Heading2Char1CharCharCharCharCharC">
    <w:name w:val="Heading 2 Char1 Char Char Char Char Char C"/>
    <w:rsid w:val="006F2FD6"/>
    <w:rPr>
      <w:rFonts w:cs="Arial"/>
      <w:b/>
      <w:bCs/>
      <w:iCs/>
      <w:sz w:val="24"/>
      <w:szCs w:val="28"/>
      <w:lang w:val="en-US" w:eastAsia="en-US" w:bidi="ar-SA"/>
    </w:rPr>
  </w:style>
  <w:style w:type="character" w:customStyle="1" w:styleId="underline1">
    <w:name w:val="underline1"/>
    <w:basedOn w:val="DefaultParagraphFont"/>
    <w:rsid w:val="006F2FD6"/>
    <w:rPr>
      <w:u w:val="single"/>
    </w:rPr>
  </w:style>
  <w:style w:type="character" w:customStyle="1" w:styleId="FontStyle291">
    <w:name w:val="Font Style291"/>
    <w:basedOn w:val="DefaultParagraphFont"/>
    <w:uiPriority w:val="99"/>
    <w:rsid w:val="006F2FD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F2FD6"/>
    <w:rPr>
      <w:b/>
      <w:bCs/>
      <w:sz w:val="20"/>
      <w:u w:val="single"/>
      <w:bdr w:val="single" w:sz="4" w:space="0" w:color="auto"/>
    </w:rPr>
  </w:style>
  <w:style w:type="paragraph" w:customStyle="1" w:styleId="StyleUnderlining11pt">
    <w:name w:val="Style Underlining + 11 pt"/>
    <w:basedOn w:val="Normal"/>
    <w:link w:val="StyleUnderlining11ptChar"/>
    <w:qFormat/>
    <w:rsid w:val="006F2FD6"/>
    <w:rPr>
      <w:rFonts w:eastAsia="Times New Roman"/>
      <w:u w:val="single"/>
      <w:lang w:val="en-GB"/>
    </w:rPr>
  </w:style>
  <w:style w:type="character" w:customStyle="1" w:styleId="StyleUnderlining11ptChar">
    <w:name w:val="Style Underlining + 11 pt Char"/>
    <w:basedOn w:val="DefaultParagraphFont"/>
    <w:link w:val="StyleUnderlining11pt"/>
    <w:rsid w:val="006F2FD6"/>
    <w:rPr>
      <w:rFonts w:ascii="Calibri" w:eastAsia="Times New Roman" w:hAnsi="Calibri" w:cs="Calibri"/>
      <w:u w:val="single"/>
      <w:lang w:val="en-GB"/>
    </w:rPr>
  </w:style>
  <w:style w:type="paragraph" w:customStyle="1" w:styleId="StyleStyleMicroText7ptArialNarrow10pt">
    <w:name w:val="Style Style MicroText + 7 pt + Arial Narrow 10 pt"/>
    <w:basedOn w:val="Normal"/>
    <w:link w:val="StyleStyleMicroText7ptArialNarrow10ptChar"/>
    <w:qFormat/>
    <w:rsid w:val="006F2FD6"/>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6F2FD6"/>
    <w:rPr>
      <w:rFonts w:ascii="Calibri" w:eastAsia="Times New Roman" w:hAnsi="Calibri" w:cs="Calibri"/>
    </w:rPr>
  </w:style>
  <w:style w:type="paragraph" w:customStyle="1" w:styleId="Stylecard11ptBoldUnderline">
    <w:name w:val="Style card + 11 pt Bold Underline"/>
    <w:basedOn w:val="Normal"/>
    <w:link w:val="Stylecard11ptBoldUnderlineChar"/>
    <w:qFormat/>
    <w:rsid w:val="006F2FD6"/>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6F2FD6"/>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6F2FD6"/>
    <w:pPr>
      <w:ind w:left="288"/>
    </w:pPr>
    <w:rPr>
      <w:rFonts w:eastAsia="Times New Roman"/>
      <w:u w:val="single"/>
    </w:rPr>
  </w:style>
  <w:style w:type="character" w:customStyle="1" w:styleId="Cards1Char">
    <w:name w:val="Cards1 Char"/>
    <w:basedOn w:val="DefaultParagraphFont"/>
    <w:link w:val="Cards1"/>
    <w:rsid w:val="006F2FD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6F2FD6"/>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F2FD6"/>
    <w:rPr>
      <w:rFonts w:eastAsia="Calibri"/>
      <w:u w:val="single"/>
    </w:rPr>
  </w:style>
  <w:style w:type="paragraph" w:customStyle="1" w:styleId="Stylecard8pt">
    <w:name w:val="Style card + 8 pt"/>
    <w:basedOn w:val="Normal"/>
    <w:link w:val="Stylecard8ptChar"/>
    <w:qFormat/>
    <w:rsid w:val="006F2FD6"/>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6F2FD6"/>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6F2FD6"/>
    <w:rPr>
      <w:rFonts w:eastAsia="Calibri"/>
      <w:b/>
    </w:rPr>
  </w:style>
  <w:style w:type="paragraph" w:customStyle="1" w:styleId="CiteCard">
    <w:name w:val="Cite/Card"/>
    <w:basedOn w:val="TOC2"/>
    <w:uiPriority w:val="99"/>
    <w:qFormat/>
    <w:rsid w:val="006F2FD6"/>
    <w:pPr>
      <w:tabs>
        <w:tab w:val="left" w:pos="4360"/>
      </w:tabs>
      <w:ind w:left="220"/>
    </w:pPr>
    <w:rPr>
      <w:rFonts w:eastAsia="Calibri"/>
    </w:rPr>
  </w:style>
  <w:style w:type="character" w:customStyle="1" w:styleId="CardTextUnderlinedChar">
    <w:name w:val="Card Text Underlined Char"/>
    <w:basedOn w:val="DefaultParagraphFont"/>
    <w:rsid w:val="006F2FD6"/>
    <w:rPr>
      <w:rFonts w:ascii="Georgia" w:eastAsia="Times New Roman" w:hAnsi="Georgia" w:hint="default"/>
      <w:sz w:val="22"/>
      <w:u w:val="single"/>
      <w:lang w:eastAsia="zh-CN"/>
    </w:rPr>
  </w:style>
  <w:style w:type="character" w:customStyle="1" w:styleId="grey10">
    <w:name w:val="grey10"/>
    <w:basedOn w:val="DefaultParagraphFont"/>
    <w:rsid w:val="006F2FD6"/>
  </w:style>
  <w:style w:type="character" w:customStyle="1" w:styleId="navy13bd">
    <w:name w:val="navy13bd"/>
    <w:basedOn w:val="DefaultParagraphFont"/>
    <w:rsid w:val="006F2FD6"/>
  </w:style>
  <w:style w:type="character" w:customStyle="1" w:styleId="Style9ptUnderline2">
    <w:name w:val="Style 9 pt Underline2"/>
    <w:basedOn w:val="DefaultParagraphFont"/>
    <w:rsid w:val="006F2FD6"/>
    <w:rPr>
      <w:sz w:val="20"/>
      <w:u w:val="single"/>
    </w:rPr>
  </w:style>
  <w:style w:type="character" w:customStyle="1" w:styleId="Style9ptBoldUnderline1">
    <w:name w:val="Style 9 pt Bold Underline1"/>
    <w:basedOn w:val="DefaultParagraphFont"/>
    <w:rsid w:val="006F2FD6"/>
    <w:rPr>
      <w:b/>
      <w:bCs/>
      <w:sz w:val="20"/>
      <w:u w:val="single"/>
    </w:rPr>
  </w:style>
  <w:style w:type="character" w:customStyle="1" w:styleId="TagsCharChar">
    <w:name w:val="Tags Char Char"/>
    <w:basedOn w:val="DefaultParagraphFont"/>
    <w:rsid w:val="006F2FD6"/>
    <w:rPr>
      <w:rFonts w:eastAsia="SimSun"/>
      <w:b/>
      <w:sz w:val="24"/>
      <w:lang w:val="en-US" w:eastAsia="zh-CN" w:bidi="ar-SA"/>
    </w:rPr>
  </w:style>
  <w:style w:type="paragraph" w:customStyle="1" w:styleId="cardCharCharCharChar">
    <w:name w:val="card Char Char Char Char"/>
    <w:basedOn w:val="Normal"/>
    <w:uiPriority w:val="99"/>
    <w:qFormat/>
    <w:rsid w:val="006F2FD6"/>
    <w:pPr>
      <w:widowControl w:val="0"/>
      <w:overflowPunct w:val="0"/>
      <w:autoSpaceDE w:val="0"/>
      <w:autoSpaceDN w:val="0"/>
      <w:adjustRightInd w:val="0"/>
      <w:ind w:left="288" w:right="288"/>
      <w:textAlignment w:val="baseline"/>
    </w:pPr>
    <w:rPr>
      <w:rFonts w:eastAsia="Times New Roman"/>
      <w:szCs w:val="20"/>
    </w:rPr>
  </w:style>
  <w:style w:type="paragraph" w:customStyle="1" w:styleId="CARD">
    <w:name w:val="CARD"/>
    <w:basedOn w:val="Normal"/>
    <w:link w:val="CARDChar0"/>
    <w:qFormat/>
    <w:rsid w:val="006F2FD6"/>
    <w:rPr>
      <w:rFonts w:eastAsia="Times New Roman"/>
      <w:u w:val="single"/>
    </w:rPr>
  </w:style>
  <w:style w:type="character" w:customStyle="1" w:styleId="CARDChar0">
    <w:name w:val="CARD Char"/>
    <w:basedOn w:val="DefaultParagraphFont"/>
    <w:link w:val="CARD"/>
    <w:rsid w:val="006F2FD6"/>
    <w:rPr>
      <w:rFonts w:ascii="Calibri" w:eastAsia="Times New Roman" w:hAnsi="Calibri" w:cs="Calibri"/>
      <w:u w:val="single"/>
    </w:rPr>
  </w:style>
  <w:style w:type="paragraph" w:customStyle="1" w:styleId="Normal20pt">
    <w:name w:val="Normal  + 20 pt"/>
    <w:basedOn w:val="Normal"/>
    <w:uiPriority w:val="6"/>
    <w:qFormat/>
    <w:rsid w:val="006F2FD6"/>
    <w:rPr>
      <w:bCs/>
      <w:u w:val="single"/>
    </w:rPr>
  </w:style>
  <w:style w:type="character" w:customStyle="1" w:styleId="StyleStyle4CharTimesNewRoman11pt">
    <w:name w:val="Style Style4 Char + Times New Roman 11 pt"/>
    <w:basedOn w:val="DefaultParagraphFont"/>
    <w:rsid w:val="006F2FD6"/>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6F2FD6"/>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6F2FD6"/>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6F2FD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F2FD6"/>
    <w:rPr>
      <w:rFonts w:ascii="Times New Roman" w:hAnsi="Times New Roman"/>
      <w:i/>
      <w:iCs/>
      <w:sz w:val="20"/>
      <w:szCs w:val="24"/>
      <w:u w:val="single"/>
      <w:lang w:val="en-US" w:eastAsia="en-US" w:bidi="ar-SA"/>
    </w:rPr>
  </w:style>
  <w:style w:type="character" w:customStyle="1" w:styleId="CharChar4">
    <w:name w:val="Char Char4"/>
    <w:basedOn w:val="DefaultParagraphFont"/>
    <w:rsid w:val="006F2FD6"/>
    <w:rPr>
      <w:rFonts w:cs="Arial"/>
      <w:b/>
      <w:bCs/>
      <w:iCs/>
      <w:szCs w:val="28"/>
      <w:lang w:val="en-US" w:eastAsia="en-US" w:bidi="ar-SA"/>
    </w:rPr>
  </w:style>
  <w:style w:type="character" w:customStyle="1" w:styleId="yshortcuts">
    <w:name w:val="yshortcuts"/>
    <w:basedOn w:val="DefaultParagraphFont"/>
    <w:rsid w:val="006F2FD6"/>
  </w:style>
  <w:style w:type="character" w:customStyle="1" w:styleId="SmallText-New">
    <w:name w:val="Small Text - New"/>
    <w:basedOn w:val="DefaultParagraphFont"/>
    <w:rsid w:val="006F2FD6"/>
    <w:rPr>
      <w:rFonts w:ascii="Arial Narrow" w:hAnsi="Arial Narrow"/>
      <w:sz w:val="14"/>
    </w:rPr>
  </w:style>
  <w:style w:type="character" w:customStyle="1" w:styleId="Underlined-New">
    <w:name w:val="Underlined - New"/>
    <w:basedOn w:val="DefaultParagraphFont"/>
    <w:rsid w:val="006F2FD6"/>
    <w:rPr>
      <w:rFonts w:ascii="Arial Narrow" w:hAnsi="Arial Narrow"/>
      <w:sz w:val="16"/>
      <w:u w:val="single"/>
    </w:rPr>
  </w:style>
  <w:style w:type="character" w:customStyle="1" w:styleId="senselabelstart">
    <w:name w:val="sense_label start"/>
    <w:basedOn w:val="DefaultParagraphFont"/>
    <w:rsid w:val="006F2FD6"/>
  </w:style>
  <w:style w:type="character" w:customStyle="1" w:styleId="sensecontent">
    <w:name w:val="sense_content"/>
    <w:basedOn w:val="DefaultParagraphFont"/>
    <w:rsid w:val="006F2FD6"/>
  </w:style>
  <w:style w:type="character" w:customStyle="1" w:styleId="vi">
    <w:name w:val="vi"/>
    <w:basedOn w:val="DefaultParagraphFont"/>
    <w:rsid w:val="006F2FD6"/>
  </w:style>
  <w:style w:type="paragraph" w:customStyle="1" w:styleId="evidencetextChar">
    <w:name w:val="evidence text Char"/>
    <w:basedOn w:val="Normal"/>
    <w:uiPriority w:val="99"/>
    <w:qFormat/>
    <w:rsid w:val="006F2FD6"/>
    <w:pPr>
      <w:ind w:left="1728" w:right="1008"/>
    </w:pPr>
    <w:rPr>
      <w:rFonts w:eastAsia="Times New Roman"/>
      <w:color w:val="000000"/>
      <w:sz w:val="18"/>
    </w:rPr>
  </w:style>
  <w:style w:type="character" w:customStyle="1" w:styleId="Style6Char">
    <w:name w:val="Style6 Char"/>
    <w:basedOn w:val="DefaultParagraphFont"/>
    <w:link w:val="Style6"/>
    <w:rsid w:val="006F2FD6"/>
    <w:rPr>
      <w:rFonts w:ascii="Calibri" w:hAnsi="Calibri" w:cs="Calibri"/>
      <w:color w:val="000000"/>
    </w:rPr>
  </w:style>
  <w:style w:type="paragraph" w:customStyle="1" w:styleId="Style11">
    <w:name w:val="Style11"/>
    <w:basedOn w:val="Normal"/>
    <w:link w:val="Style11Char"/>
    <w:qFormat/>
    <w:rsid w:val="006F2FD6"/>
    <w:rPr>
      <w:rFonts w:eastAsia="Times New Roman"/>
      <w:b/>
      <w:szCs w:val="20"/>
      <w:u w:val="thick"/>
    </w:rPr>
  </w:style>
  <w:style w:type="character" w:customStyle="1" w:styleId="Style11Char">
    <w:name w:val="Style11 Char"/>
    <w:basedOn w:val="DefaultParagraphFont"/>
    <w:link w:val="Style11"/>
    <w:rsid w:val="006F2FD6"/>
    <w:rPr>
      <w:rFonts w:ascii="Calibri" w:eastAsia="Times New Roman" w:hAnsi="Calibri" w:cs="Calibri"/>
      <w:b/>
      <w:szCs w:val="20"/>
      <w:u w:val="thick"/>
    </w:rPr>
  </w:style>
  <w:style w:type="paragraph" w:customStyle="1" w:styleId="Style12">
    <w:name w:val="Style12"/>
    <w:basedOn w:val="Normal"/>
    <w:link w:val="Style12Char"/>
    <w:qFormat/>
    <w:rsid w:val="006F2FD6"/>
    <w:rPr>
      <w:rFonts w:eastAsia="Times New Roman"/>
      <w:b/>
      <w:u w:val="thick"/>
    </w:rPr>
  </w:style>
  <w:style w:type="character" w:customStyle="1" w:styleId="Style12Char">
    <w:name w:val="Style12 Char"/>
    <w:basedOn w:val="DefaultParagraphFont"/>
    <w:link w:val="Style12"/>
    <w:rsid w:val="006F2FD6"/>
    <w:rPr>
      <w:rFonts w:ascii="Calibri" w:eastAsia="Times New Roman" w:hAnsi="Calibri" w:cs="Calibri"/>
      <w:b/>
      <w:u w:val="thick"/>
    </w:rPr>
  </w:style>
  <w:style w:type="character" w:customStyle="1" w:styleId="caps-label">
    <w:name w:val="caps-label"/>
    <w:basedOn w:val="DefaultParagraphFont"/>
    <w:rsid w:val="006F2FD6"/>
  </w:style>
  <w:style w:type="character" w:customStyle="1" w:styleId="tagChar2">
    <w:name w:val="tag Char2"/>
    <w:aliases w:val="Heading 2 Char1 Char Char Char Char1,Heading 2 Char Char Char Char Char Char1, Char Char Char Char Char Char Char1,tags Char"/>
    <w:basedOn w:val="DefaultParagraphFont"/>
    <w:uiPriority w:val="9"/>
    <w:qFormat/>
    <w:rsid w:val="006F2FD6"/>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6F2FD6"/>
    <w:pPr>
      <w:spacing w:line="259" w:lineRule="auto"/>
    </w:pPr>
    <w:rPr>
      <w:rFonts w:ascii="Calibri" w:eastAsia="Calibri" w:hAnsi="Calibri"/>
      <w:sz w:val="22"/>
      <w:szCs w:val="22"/>
      <w:u w:val="single"/>
    </w:rPr>
  </w:style>
  <w:style w:type="character" w:customStyle="1" w:styleId="StyleNormalWeb11ptUnderlineChar">
    <w:name w:val="Style Normal (Web) + 11 pt Underline Char"/>
    <w:basedOn w:val="DefaultParagraphFont"/>
    <w:link w:val="StyleNormalWeb11ptUnderline"/>
    <w:rsid w:val="006F2FD6"/>
    <w:rPr>
      <w:rFonts w:ascii="Calibri" w:eastAsia="Calibri" w:hAnsi="Calibri" w:cs="Calibri"/>
      <w:u w:val="single"/>
    </w:rPr>
  </w:style>
  <w:style w:type="character" w:customStyle="1" w:styleId="current-selection">
    <w:name w:val="current-selection"/>
    <w:basedOn w:val="DefaultParagraphFont"/>
    <w:rsid w:val="006F2FD6"/>
  </w:style>
  <w:style w:type="character" w:customStyle="1" w:styleId="a2">
    <w:name w:val="_"/>
    <w:basedOn w:val="DefaultParagraphFont"/>
    <w:rsid w:val="006F2FD6"/>
  </w:style>
  <w:style w:type="paragraph" w:customStyle="1" w:styleId="Shrink6">
    <w:name w:val="Shrink 6"/>
    <w:basedOn w:val="Normal"/>
    <w:uiPriority w:val="99"/>
    <w:qFormat/>
    <w:rsid w:val="006F2FD6"/>
    <w:rPr>
      <w:rFonts w:eastAsia="Calibri"/>
      <w:sz w:val="12"/>
    </w:rPr>
  </w:style>
  <w:style w:type="paragraph" w:customStyle="1" w:styleId="Underline20">
    <w:name w:val="Underline2"/>
    <w:basedOn w:val="Normal"/>
    <w:link w:val="Underline2Char"/>
    <w:uiPriority w:val="4"/>
    <w:qFormat/>
    <w:rsid w:val="006F2FD6"/>
    <w:rPr>
      <w:rFonts w:eastAsia="Calibri"/>
      <w:u w:val="single"/>
    </w:rPr>
  </w:style>
  <w:style w:type="character" w:customStyle="1" w:styleId="Underline2Char">
    <w:name w:val="Underline2 Char"/>
    <w:link w:val="Underline20"/>
    <w:uiPriority w:val="4"/>
    <w:rsid w:val="006F2FD6"/>
    <w:rPr>
      <w:rFonts w:ascii="Calibri" w:eastAsia="Calibri" w:hAnsi="Calibri" w:cs="Calibri"/>
      <w:u w:val="single"/>
    </w:rPr>
  </w:style>
  <w:style w:type="character" w:customStyle="1" w:styleId="StyleDate">
    <w:name w:val="Style Date"/>
    <w:rsid w:val="006F2FD6"/>
    <w:rPr>
      <w:b/>
      <w:sz w:val="24"/>
    </w:rPr>
  </w:style>
  <w:style w:type="character" w:customStyle="1" w:styleId="messagecontent">
    <w:name w:val="message_content"/>
    <w:rsid w:val="006F2FD6"/>
  </w:style>
  <w:style w:type="character" w:customStyle="1" w:styleId="StyleUnderlineChar">
    <w:name w:val="Style Underline Char"/>
    <w:basedOn w:val="DefaultParagraphFont"/>
    <w:qFormat/>
    <w:rsid w:val="006F2FD6"/>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6F2FD6"/>
    <w:pPr>
      <w:widowControl w:val="0"/>
      <w:autoSpaceDE w:val="0"/>
      <w:autoSpaceDN w:val="0"/>
      <w:adjustRightInd w:val="0"/>
      <w:spacing w:line="203" w:lineRule="atLeast"/>
    </w:pPr>
    <w:rPr>
      <w:rFonts w:ascii="Arial Narrow" w:eastAsia="Times New Roman" w:hAnsi="Arial Narrow"/>
      <w:sz w:val="24"/>
    </w:rPr>
  </w:style>
  <w:style w:type="character" w:customStyle="1" w:styleId="CardCharChar0">
    <w:name w:val="Card Char Char"/>
    <w:basedOn w:val="DefaultParagraphFont"/>
    <w:rsid w:val="006F2FD6"/>
    <w:rPr>
      <w:rFonts w:ascii="Arial" w:eastAsia="Times New Roman" w:hAnsi="Arial" w:cs="Arial"/>
      <w:sz w:val="20"/>
      <w:szCs w:val="20"/>
    </w:rPr>
  </w:style>
  <w:style w:type="paragraph" w:customStyle="1" w:styleId="BriefTitleWorks">
    <w:name w:val="Brief Title Works"/>
    <w:basedOn w:val="Heading1"/>
    <w:link w:val="BriefTitleWorksChar"/>
    <w:qFormat/>
    <w:rsid w:val="006F2FD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6F2FD6"/>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6F2FD6"/>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6F2FD6"/>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6F2FD6"/>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6F2FD6"/>
    <w:rPr>
      <w:rFonts w:ascii="Times New Roman" w:eastAsia="Times New Roman" w:hAnsi="Times New Roman" w:cs="Times New Roman"/>
      <w:b/>
      <w:sz w:val="24"/>
      <w:szCs w:val="20"/>
    </w:rPr>
  </w:style>
  <w:style w:type="character" w:customStyle="1" w:styleId="cardChar1">
    <w:name w:val="card Char1"/>
    <w:basedOn w:val="DefaultParagraphFont"/>
    <w:locked/>
    <w:rsid w:val="006F2FD6"/>
    <w:rPr>
      <w:b/>
      <w:bCs/>
      <w:u w:val="single"/>
    </w:rPr>
  </w:style>
  <w:style w:type="paragraph" w:styleId="BodyTextIndent">
    <w:name w:val="Body Text Indent"/>
    <w:aliases w:val="Body Text EJ"/>
    <w:basedOn w:val="Normal"/>
    <w:link w:val="BodyTextIndentChar"/>
    <w:uiPriority w:val="99"/>
    <w:rsid w:val="006F2FD6"/>
    <w:pPr>
      <w:spacing w:after="120"/>
      <w:ind w:left="360"/>
    </w:pPr>
  </w:style>
  <w:style w:type="character" w:customStyle="1" w:styleId="BodyTextIndentChar">
    <w:name w:val="Body Text Indent Char"/>
    <w:aliases w:val="Body Text EJ Char"/>
    <w:basedOn w:val="DefaultParagraphFont"/>
    <w:link w:val="BodyTextIndent"/>
    <w:uiPriority w:val="99"/>
    <w:rsid w:val="006F2FD6"/>
    <w:rPr>
      <w:rFonts w:ascii="Calibri" w:hAnsi="Calibri" w:cs="Calibri"/>
    </w:rPr>
  </w:style>
  <w:style w:type="paragraph" w:customStyle="1" w:styleId="BlockHeadings">
    <w:name w:val="Block Headings"/>
    <w:link w:val="BlockHeadingsChar"/>
    <w:qFormat/>
    <w:rsid w:val="006F2FD6"/>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6F2FD6"/>
    <w:rPr>
      <w:rFonts w:cs="Arial"/>
      <w:bCs/>
      <w:szCs w:val="26"/>
      <w:u w:val="single"/>
      <w:lang w:val="en-US" w:eastAsia="en-US" w:bidi="ar-SA"/>
    </w:rPr>
  </w:style>
  <w:style w:type="character" w:customStyle="1" w:styleId="underlinedCharChar">
    <w:name w:val="underlined Char Char"/>
    <w:rsid w:val="006F2FD6"/>
    <w:rPr>
      <w:rFonts w:ascii="Calibri" w:eastAsia="Times New Roman" w:hAnsi="Calibri" w:cs="Calibri"/>
      <w:szCs w:val="20"/>
      <w:u w:val="single"/>
    </w:rPr>
  </w:style>
  <w:style w:type="paragraph" w:customStyle="1" w:styleId="conintrotext">
    <w:name w:val="conintrotext"/>
    <w:basedOn w:val="Normal"/>
    <w:uiPriority w:val="99"/>
    <w:qFormat/>
    <w:rsid w:val="006F2FD6"/>
    <w:pPr>
      <w:spacing w:before="100" w:beforeAutospacing="1" w:after="100" w:afterAutospacing="1"/>
    </w:pPr>
    <w:rPr>
      <w:rFonts w:eastAsia="Times New Roman"/>
      <w:sz w:val="24"/>
    </w:rPr>
  </w:style>
  <w:style w:type="character" w:customStyle="1" w:styleId="comment-body">
    <w:name w:val="comment-body"/>
    <w:rsid w:val="006F2FD6"/>
  </w:style>
  <w:style w:type="character" w:customStyle="1" w:styleId="UnderlineCharCharChar1">
    <w:name w:val="Underline Char Char Char1"/>
    <w:rsid w:val="006F2FD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6F2FD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F2FD6"/>
    <w:rPr>
      <w:rFonts w:asciiTheme="minorHAnsi" w:eastAsia="MS Mincho" w:hAnsiTheme="minorHAnsi"/>
      <w:b/>
      <w:u w:val="single"/>
    </w:rPr>
  </w:style>
  <w:style w:type="character" w:customStyle="1" w:styleId="mw-headline">
    <w:name w:val="mw-headline"/>
    <w:rsid w:val="006F2FD6"/>
  </w:style>
  <w:style w:type="character" w:customStyle="1" w:styleId="flagicon">
    <w:name w:val="flagicon"/>
    <w:rsid w:val="006F2FD6"/>
  </w:style>
  <w:style w:type="paragraph" w:customStyle="1" w:styleId="attribution">
    <w:name w:val="attribution"/>
    <w:basedOn w:val="Normal"/>
    <w:uiPriority w:val="99"/>
    <w:qFormat/>
    <w:rsid w:val="006F2FD6"/>
    <w:pPr>
      <w:spacing w:before="100" w:beforeAutospacing="1" w:after="100" w:afterAutospacing="1"/>
    </w:pPr>
    <w:rPr>
      <w:rFonts w:eastAsia="Times New Roman"/>
      <w:sz w:val="24"/>
    </w:rPr>
  </w:style>
  <w:style w:type="paragraph" w:customStyle="1" w:styleId="more">
    <w:name w:val="more"/>
    <w:basedOn w:val="Normal"/>
    <w:uiPriority w:val="99"/>
    <w:qFormat/>
    <w:rsid w:val="006F2FD6"/>
    <w:pPr>
      <w:spacing w:before="100" w:beforeAutospacing="1" w:after="100" w:afterAutospacing="1"/>
    </w:pPr>
    <w:rPr>
      <w:rFonts w:eastAsia="Times New Roman"/>
      <w:sz w:val="24"/>
    </w:rPr>
  </w:style>
  <w:style w:type="paragraph" w:customStyle="1" w:styleId="assert">
    <w:name w:val="assert"/>
    <w:basedOn w:val="Normal"/>
    <w:uiPriority w:val="99"/>
    <w:qFormat/>
    <w:rsid w:val="006F2FD6"/>
    <w:pPr>
      <w:spacing w:before="100" w:beforeAutospacing="1" w:after="100" w:afterAutospacing="1"/>
    </w:pPr>
    <w:rPr>
      <w:rFonts w:eastAsia="Times New Roman"/>
      <w:sz w:val="24"/>
    </w:rPr>
  </w:style>
  <w:style w:type="character" w:customStyle="1" w:styleId="reality">
    <w:name w:val="reality"/>
    <w:rsid w:val="006F2FD6"/>
  </w:style>
  <w:style w:type="character" w:customStyle="1" w:styleId="share">
    <w:name w:val="share"/>
    <w:rsid w:val="006F2FD6"/>
  </w:style>
  <w:style w:type="paragraph" w:customStyle="1" w:styleId="inside-copy">
    <w:name w:val="inside-copy"/>
    <w:basedOn w:val="Normal"/>
    <w:uiPriority w:val="99"/>
    <w:qFormat/>
    <w:rsid w:val="006F2FD6"/>
    <w:pPr>
      <w:spacing w:before="100" w:beforeAutospacing="1" w:after="100" w:afterAutospacing="1"/>
    </w:pPr>
    <w:rPr>
      <w:rFonts w:eastAsia="Times New Roman"/>
      <w:sz w:val="24"/>
    </w:rPr>
  </w:style>
  <w:style w:type="character" w:customStyle="1" w:styleId="inside-head">
    <w:name w:val="inside-head"/>
    <w:rsid w:val="006F2FD6"/>
  </w:style>
  <w:style w:type="character" w:customStyle="1" w:styleId="apturelink">
    <w:name w:val="apturelink"/>
    <w:rsid w:val="006F2FD6"/>
  </w:style>
  <w:style w:type="character" w:customStyle="1" w:styleId="apturelinkicon">
    <w:name w:val="apturelinkicon"/>
    <w:rsid w:val="006F2FD6"/>
  </w:style>
  <w:style w:type="paragraph" w:customStyle="1" w:styleId="Default1">
    <w:name w:val="Default1"/>
    <w:basedOn w:val="Default"/>
    <w:next w:val="Default"/>
    <w:uiPriority w:val="99"/>
    <w:qFormat/>
    <w:rsid w:val="006F2FD6"/>
    <w:pPr>
      <w:spacing w:after="0" w:line="240" w:lineRule="auto"/>
    </w:pPr>
    <w:rPr>
      <w:rFonts w:ascii="Times New Roman" w:eastAsia="Times New Roman" w:hAnsi="Times New Roman" w:cs="Times New Roman"/>
      <w:sz w:val="24"/>
    </w:rPr>
  </w:style>
  <w:style w:type="paragraph" w:customStyle="1" w:styleId="center">
    <w:name w:val="center"/>
    <w:basedOn w:val="Normal"/>
    <w:uiPriority w:val="99"/>
    <w:qFormat/>
    <w:rsid w:val="006F2FD6"/>
    <w:pPr>
      <w:spacing w:before="100" w:beforeAutospacing="1" w:after="100" w:afterAutospacing="1"/>
    </w:pPr>
    <w:rPr>
      <w:rFonts w:eastAsia="Times New Roman"/>
      <w:sz w:val="24"/>
    </w:rPr>
  </w:style>
  <w:style w:type="paragraph" w:customStyle="1" w:styleId="Little">
    <w:name w:val="Little"/>
    <w:basedOn w:val="UnderlinedText"/>
    <w:link w:val="LittleChar"/>
    <w:uiPriority w:val="99"/>
    <w:qFormat/>
    <w:rsid w:val="006F2FD6"/>
    <w:pPr>
      <w:jc w:val="left"/>
    </w:pPr>
    <w:rPr>
      <w:rFonts w:ascii="Futura" w:eastAsia="Times New Roman" w:hAnsi="Futura"/>
      <w:b w:val="0"/>
      <w:caps/>
      <w:sz w:val="16"/>
    </w:rPr>
  </w:style>
  <w:style w:type="character" w:customStyle="1" w:styleId="LittleChar">
    <w:name w:val="Little Char"/>
    <w:link w:val="Little"/>
    <w:uiPriority w:val="99"/>
    <w:rsid w:val="006F2FD6"/>
    <w:rPr>
      <w:rFonts w:ascii="Futura" w:eastAsia="Times New Roman" w:hAnsi="Futura" w:cs="Calibri"/>
      <w:caps/>
      <w:sz w:val="16"/>
    </w:rPr>
  </w:style>
  <w:style w:type="character" w:customStyle="1" w:styleId="Style11ptThickunderline">
    <w:name w:val="Style 11 pt Thick underline"/>
    <w:rsid w:val="006F2FD6"/>
    <w:rPr>
      <w:rFonts w:ascii="Times New Roman" w:hAnsi="Times New Roman"/>
      <w:sz w:val="20"/>
      <w:u w:val="single"/>
    </w:rPr>
  </w:style>
  <w:style w:type="character" w:customStyle="1" w:styleId="Style11ptBoldThickunderline">
    <w:name w:val="Style 11 pt Bold Thick underline"/>
    <w:rsid w:val="006F2FD6"/>
    <w:rPr>
      <w:rFonts w:ascii="Times New Roman" w:hAnsi="Times New Roman"/>
      <w:b/>
      <w:bCs/>
      <w:sz w:val="20"/>
      <w:u w:val="single"/>
    </w:rPr>
  </w:style>
  <w:style w:type="character" w:customStyle="1" w:styleId="credit">
    <w:name w:val="credit"/>
    <w:rsid w:val="006F2FD6"/>
  </w:style>
  <w:style w:type="character" w:customStyle="1" w:styleId="Caption1">
    <w:name w:val="Caption1"/>
    <w:rsid w:val="006F2FD6"/>
  </w:style>
  <w:style w:type="character" w:customStyle="1" w:styleId="ilad">
    <w:name w:val="il_ad"/>
    <w:rsid w:val="006F2FD6"/>
  </w:style>
  <w:style w:type="character" w:customStyle="1" w:styleId="UnderlineChar1Char">
    <w:name w:val="Underline Char1 Char"/>
    <w:rsid w:val="006F2FD6"/>
    <w:rPr>
      <w:rFonts w:ascii="Calibri" w:eastAsia="MS Mincho" w:hAnsi="Calibri" w:cs="Calibri"/>
      <w:szCs w:val="20"/>
      <w:u w:val="single"/>
    </w:rPr>
  </w:style>
  <w:style w:type="character" w:customStyle="1" w:styleId="BoldandUnderlineCharChar">
    <w:name w:val="Bold and Underline Char Char"/>
    <w:rsid w:val="006F2FD6"/>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6F2FD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F2FD6"/>
    <w:rPr>
      <w:rFonts w:asciiTheme="minorHAnsi" w:eastAsia="MS Mincho" w:hAnsi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6F2FD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F2FD6"/>
    <w:rPr>
      <w:rFonts w:asciiTheme="minorHAnsi" w:eastAsia="MS Mincho" w:hAnsiTheme="minorHAnsi"/>
      <w:b/>
      <w:u w:val="single"/>
    </w:rPr>
  </w:style>
  <w:style w:type="paragraph" w:customStyle="1" w:styleId="UnderlineChar2CharChar">
    <w:name w:val="Underline Char2 Char Char"/>
    <w:basedOn w:val="Normal"/>
    <w:link w:val="UnderlineChar2CharCharChar"/>
    <w:qFormat/>
    <w:rsid w:val="006F2FD6"/>
    <w:rPr>
      <w:rFonts w:eastAsia="MS Mincho"/>
      <w:szCs w:val="20"/>
      <w:u w:val="single"/>
    </w:rPr>
  </w:style>
  <w:style w:type="character" w:customStyle="1" w:styleId="UnderlineChar2CharCharChar">
    <w:name w:val="Underline Char2 Char Char Char"/>
    <w:link w:val="UnderlineChar2CharChar"/>
    <w:rsid w:val="006F2FD6"/>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6F2FD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F2FD6"/>
    <w:rPr>
      <w:rFonts w:asciiTheme="minorHAnsi" w:eastAsia="MS Mincho" w:hAnsiTheme="minorHAnsi"/>
      <w:b/>
      <w:u w:val="single"/>
    </w:rPr>
  </w:style>
  <w:style w:type="paragraph" w:customStyle="1" w:styleId="CardBody0">
    <w:name w:val="Card Body"/>
    <w:basedOn w:val="Normal"/>
    <w:link w:val="CardBodyChar"/>
    <w:qFormat/>
    <w:rsid w:val="006F2FD6"/>
    <w:rPr>
      <w:rFonts w:eastAsia="Times New Roman"/>
      <w:sz w:val="16"/>
    </w:rPr>
  </w:style>
  <w:style w:type="character" w:customStyle="1" w:styleId="CardBodyChar">
    <w:name w:val="Card Body Char"/>
    <w:link w:val="CardBody0"/>
    <w:rsid w:val="006F2FD6"/>
    <w:rPr>
      <w:rFonts w:ascii="Calibri" w:eastAsia="Times New Roman" w:hAnsi="Calibri" w:cs="Calibri"/>
      <w:sz w:val="16"/>
    </w:rPr>
  </w:style>
  <w:style w:type="character" w:customStyle="1" w:styleId="ptitleinside">
    <w:name w:val="p_title_inside"/>
    <w:rsid w:val="006F2FD6"/>
  </w:style>
  <w:style w:type="paragraph" w:customStyle="1" w:styleId="StyleBoldandUnderlineChar11ptBorderSinglesolidline">
    <w:name w:val="Style Bold and Underline Char + 11 pt Border: : (Single solid line..."/>
    <w:link w:val="StyleBoldandUnderlineChar11ptBorderSinglesolidlineChar"/>
    <w:qFormat/>
    <w:rsid w:val="006F2FD6"/>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6F2FD6"/>
    <w:rPr>
      <w:rFonts w:eastAsia="Times New Roman"/>
      <w:b/>
      <w:bCs/>
      <w:szCs w:val="20"/>
      <w:u w:val="single"/>
      <w:bdr w:val="single" w:sz="4" w:space="0" w:color="auto"/>
    </w:rPr>
  </w:style>
  <w:style w:type="paragraph" w:customStyle="1" w:styleId="Indentation">
    <w:name w:val="Indentation"/>
    <w:basedOn w:val="Normal"/>
    <w:uiPriority w:val="99"/>
    <w:qFormat/>
    <w:rsid w:val="006F2FD6"/>
    <w:pPr>
      <w:ind w:left="288" w:right="288"/>
    </w:pPr>
  </w:style>
  <w:style w:type="character" w:customStyle="1" w:styleId="StyleUnderlineChar9ptBorderSinglesolidlineAuto0">
    <w:name w:val="Style Underline Char + 9 pt Border: : (Single solid line Auto  0..."/>
    <w:rsid w:val="006F2FD6"/>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6F2FD6"/>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6F2FD6"/>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6F2FD6"/>
    <w:rPr>
      <w:rFonts w:eastAsia="Times New Roman"/>
      <w:u w:val="single"/>
    </w:rPr>
  </w:style>
  <w:style w:type="character" w:customStyle="1" w:styleId="StyleStyle4ArialNarrow9ptChar">
    <w:name w:val="Style Style4 + Arial Narrow 9 pt Char"/>
    <w:link w:val="StyleStyle4ArialNarrow9pt"/>
    <w:rsid w:val="006F2FD6"/>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6F2FD6"/>
    <w:rPr>
      <w:rFonts w:eastAsia="Times New Roman"/>
      <w:b/>
      <w:bCs/>
      <w:u w:val="single"/>
    </w:rPr>
  </w:style>
  <w:style w:type="character" w:customStyle="1" w:styleId="StyleStyle4ArialNarrow9ptBoldChar">
    <w:name w:val="Style Style4 + Arial Narrow 9 pt Bold Char"/>
    <w:link w:val="StyleStyle4ArialNarrow9ptBold"/>
    <w:rsid w:val="006F2FD6"/>
    <w:rPr>
      <w:rFonts w:ascii="Calibri" w:eastAsia="Times New Roman" w:hAnsi="Calibri" w:cs="Calibri"/>
      <w:b/>
      <w:bCs/>
      <w:u w:val="single"/>
    </w:rPr>
  </w:style>
  <w:style w:type="character" w:customStyle="1" w:styleId="Style9ptBoldUnderline">
    <w:name w:val="Style 9 pt Bold Underline"/>
    <w:rsid w:val="006F2FD6"/>
    <w:rPr>
      <w:b/>
      <w:bCs/>
      <w:sz w:val="20"/>
      <w:u w:val="single"/>
    </w:rPr>
  </w:style>
  <w:style w:type="character" w:customStyle="1" w:styleId="StyleBoldandUnderlineCharChar29pt">
    <w:name w:val="Style Bold and Underline Char Char2 + 9 pt"/>
    <w:rsid w:val="006F2FD6"/>
    <w:rPr>
      <w:rFonts w:ascii="Times New Roman" w:hAnsi="Times New Roman"/>
      <w:b/>
      <w:bCs/>
      <w:noProof w:val="0"/>
      <w:sz w:val="20"/>
      <w:u w:val="single"/>
    </w:rPr>
  </w:style>
  <w:style w:type="character" w:customStyle="1" w:styleId="StyleUnderlineCharChar19pt">
    <w:name w:val="Style Underline Char Char1 + 9 pt"/>
    <w:rsid w:val="006F2FD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6F2FD6"/>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6F2FD6"/>
    <w:rPr>
      <w:rFonts w:ascii="Times New Roman" w:hAnsi="Times New Roman"/>
      <w:sz w:val="20"/>
      <w:u w:val="single"/>
    </w:rPr>
  </w:style>
  <w:style w:type="character" w:customStyle="1" w:styleId="StyleStyleBoldUnderline11pt">
    <w:name w:val="Style Style Bold Underline + 11 pt"/>
    <w:rsid w:val="006F2FD6"/>
    <w:rPr>
      <w:b/>
      <w:bCs/>
      <w:sz w:val="20"/>
      <w:u w:val="single"/>
    </w:rPr>
  </w:style>
  <w:style w:type="character" w:customStyle="1" w:styleId="StyleStyle4CharTimesNewRoman11pt1">
    <w:name w:val="Style Style4 Char + Times New Roman 11 pt1"/>
    <w:rsid w:val="006F2FD6"/>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6F2FD6"/>
    <w:rPr>
      <w:rFonts w:eastAsia="Times New Roman"/>
      <w:b/>
      <w:smallCaps/>
      <w:sz w:val="24"/>
      <w:u w:val="single"/>
    </w:rPr>
  </w:style>
  <w:style w:type="character" w:customStyle="1" w:styleId="Citation-AuthorDateChar">
    <w:name w:val="Citation - Author/Date Char"/>
    <w:link w:val="Citation-AuthorDate"/>
    <w:rsid w:val="006F2FD6"/>
    <w:rPr>
      <w:rFonts w:ascii="Calibri" w:eastAsia="Times New Roman" w:hAnsi="Calibri" w:cs="Calibri"/>
      <w:b/>
      <w:smallCaps/>
      <w:sz w:val="24"/>
      <w:u w:val="single"/>
    </w:rPr>
  </w:style>
  <w:style w:type="character" w:customStyle="1" w:styleId="CardTextCharChar">
    <w:name w:val="Card Text Char Char"/>
    <w:rsid w:val="006F2FD6"/>
    <w:rPr>
      <w:rFonts w:ascii="Times New Roman" w:eastAsia="Times New Roman" w:hAnsi="Times New Roman" w:cs="Times New Roman"/>
      <w:sz w:val="20"/>
      <w:szCs w:val="20"/>
    </w:rPr>
  </w:style>
  <w:style w:type="paragraph" w:customStyle="1" w:styleId="CardTag">
    <w:name w:val="Card Tag"/>
    <w:basedOn w:val="Normal"/>
    <w:link w:val="CardTagChar"/>
    <w:uiPriority w:val="99"/>
    <w:qFormat/>
    <w:rsid w:val="006F2FD6"/>
    <w:rPr>
      <w:rFonts w:ascii="Arial Narrow" w:eastAsia="Times New Roman" w:hAnsi="Arial Narrow"/>
      <w:b/>
    </w:rPr>
  </w:style>
  <w:style w:type="paragraph" w:customStyle="1" w:styleId="Boxed">
    <w:name w:val="Boxed"/>
    <w:basedOn w:val="Normal"/>
    <w:link w:val="BoxedChar"/>
    <w:rsid w:val="006F2FD6"/>
    <w:pPr>
      <w:ind w:left="288" w:right="288"/>
    </w:pPr>
    <w:rPr>
      <w:rFonts w:eastAsia="Times New Roman"/>
      <w:kern w:val="32"/>
      <w:szCs w:val="20"/>
      <w:u w:val="single"/>
      <w:bdr w:val="single" w:sz="6" w:space="0" w:color="auto"/>
    </w:rPr>
  </w:style>
  <w:style w:type="character" w:customStyle="1" w:styleId="BoxedChar">
    <w:name w:val="Boxed Char"/>
    <w:link w:val="Boxed"/>
    <w:rsid w:val="006F2FD6"/>
    <w:rPr>
      <w:rFonts w:ascii="Calibri" w:eastAsia="Times New Roman" w:hAnsi="Calibri" w:cs="Calibri"/>
      <w:kern w:val="32"/>
      <w:szCs w:val="20"/>
      <w:u w:val="single"/>
      <w:bdr w:val="single" w:sz="6" w:space="0" w:color="auto"/>
    </w:rPr>
  </w:style>
  <w:style w:type="character" w:customStyle="1" w:styleId="updated-short-citation">
    <w:name w:val="updated-short-citation"/>
    <w:rsid w:val="006F2FD6"/>
  </w:style>
  <w:style w:type="character" w:customStyle="1" w:styleId="CardTagChar">
    <w:name w:val="Card Tag Char"/>
    <w:link w:val="CardTag"/>
    <w:uiPriority w:val="99"/>
    <w:locked/>
    <w:rsid w:val="006F2FD6"/>
    <w:rPr>
      <w:rFonts w:ascii="Arial Narrow" w:eastAsia="Times New Roman" w:hAnsi="Arial Narrow" w:cs="Calibri"/>
      <w:b/>
    </w:rPr>
  </w:style>
  <w:style w:type="character" w:customStyle="1" w:styleId="citeChar0">
    <w:name w:val="cite Char"/>
    <w:locked/>
    <w:rsid w:val="006F2FD6"/>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6F2FD6"/>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6F2FD6"/>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6F2FD6"/>
    <w:rPr>
      <w:b/>
      <w:bCs/>
      <w:sz w:val="20"/>
      <w:u w:val="single"/>
      <w:bdr w:val="single" w:sz="4" w:space="0" w:color="auto"/>
    </w:rPr>
  </w:style>
  <w:style w:type="character" w:customStyle="1" w:styleId="Style9ptItalicUnderline">
    <w:name w:val="Style 9 pt Italic Underline"/>
    <w:rsid w:val="006F2FD6"/>
    <w:rPr>
      <w:i/>
      <w:iCs/>
      <w:sz w:val="20"/>
      <w:u w:val="single"/>
    </w:rPr>
  </w:style>
  <w:style w:type="character" w:customStyle="1" w:styleId="UnderlineChar2">
    <w:name w:val="Underline Char2"/>
    <w:rsid w:val="006F2FD6"/>
    <w:rPr>
      <w:rFonts w:ascii="Trebuchet MS" w:hAnsi="Trebuchet MS"/>
      <w:u w:val="thick"/>
      <w:lang w:val="en-US" w:eastAsia="zh-CN" w:bidi="ar-SA"/>
    </w:rPr>
  </w:style>
  <w:style w:type="character" w:customStyle="1" w:styleId="HIGHLIGHT0">
    <w:name w:val="HIGHLIGHT"/>
    <w:uiPriority w:val="1"/>
    <w:qFormat/>
    <w:rsid w:val="006F2FD6"/>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6F2FD6"/>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6F2FD6"/>
    <w:pPr>
      <w:widowControl w:val="0"/>
      <w:outlineLvl w:val="9"/>
    </w:pPr>
    <w:rPr>
      <w:rFonts w:eastAsia="Times New Roman"/>
      <w:szCs w:val="24"/>
    </w:rPr>
  </w:style>
  <w:style w:type="character" w:customStyle="1" w:styleId="HiddenBlockHeaderChar">
    <w:name w:val="Hidden Block Header Char"/>
    <w:link w:val="HiddenBlockHeader"/>
    <w:rsid w:val="006F2FD6"/>
    <w:rPr>
      <w:rFonts w:ascii="Times New Roman" w:eastAsia="Times New Roman" w:hAnsi="Times New Roman" w:cs="Times New Roman"/>
      <w:b/>
      <w:sz w:val="28"/>
      <w:szCs w:val="24"/>
    </w:rPr>
  </w:style>
  <w:style w:type="character" w:customStyle="1" w:styleId="DottedUnderline">
    <w:name w:val="Dotted Underline"/>
    <w:rsid w:val="006F2FD6"/>
    <w:rPr>
      <w:rFonts w:ascii="Times New Roman" w:hAnsi="Times New Roman"/>
      <w:sz w:val="20"/>
      <w:u w:val="dottedHeavy"/>
    </w:rPr>
  </w:style>
  <w:style w:type="paragraph" w:customStyle="1" w:styleId="Fifth">
    <w:name w:val="Fifth"/>
    <w:basedOn w:val="Normal"/>
    <w:link w:val="FifthChar"/>
    <w:uiPriority w:val="99"/>
    <w:qFormat/>
    <w:rsid w:val="006F2FD6"/>
    <w:rPr>
      <w:rFonts w:eastAsia="Times New Roman"/>
      <w:lang w:val="x-none" w:eastAsia="x-none"/>
    </w:rPr>
  </w:style>
  <w:style w:type="character" w:customStyle="1" w:styleId="FifthChar">
    <w:name w:val="Fifth Char"/>
    <w:link w:val="Fifth"/>
    <w:uiPriority w:val="99"/>
    <w:rsid w:val="006F2FD6"/>
    <w:rPr>
      <w:rFonts w:ascii="Calibri" w:eastAsia="Times New Roman" w:hAnsi="Calibri" w:cs="Calibri"/>
      <w:lang w:val="x-none" w:eastAsia="x-none"/>
    </w:rPr>
  </w:style>
  <w:style w:type="paragraph" w:customStyle="1" w:styleId="Third">
    <w:name w:val="Third"/>
    <w:basedOn w:val="Normal"/>
    <w:link w:val="ThirdChar"/>
    <w:qFormat/>
    <w:rsid w:val="006F2FD6"/>
    <w:rPr>
      <w:rFonts w:eastAsia="Times New Roman"/>
      <w:b/>
      <w:u w:val="single"/>
      <w:lang w:val="x-none" w:eastAsia="x-none"/>
    </w:rPr>
  </w:style>
  <w:style w:type="character" w:customStyle="1" w:styleId="ThirdChar">
    <w:name w:val="Third Char"/>
    <w:link w:val="Third"/>
    <w:rsid w:val="006F2FD6"/>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Char Char Char Char Char Char1"/>
    <w:next w:val="Normal"/>
    <w:uiPriority w:val="99"/>
    <w:qFormat/>
    <w:rsid w:val="006F2FD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6F2FD6"/>
    <w:rPr>
      <w:rFonts w:ascii="Times New Roman" w:eastAsia="Times New Roman" w:hAnsi="Times New Roman"/>
      <w:szCs w:val="24"/>
    </w:rPr>
  </w:style>
  <w:style w:type="character" w:customStyle="1" w:styleId="article-record-publication-volume-issue">
    <w:name w:val="article-record-publication-volume-issue"/>
    <w:rsid w:val="006F2FD6"/>
  </w:style>
  <w:style w:type="character" w:customStyle="1" w:styleId="NothingChar1">
    <w:name w:val="Nothing Char1"/>
    <w:rsid w:val="006F2FD6"/>
    <w:rPr>
      <w:szCs w:val="24"/>
      <w:lang w:val="en-US" w:eastAsia="en-US" w:bidi="ar-SA"/>
    </w:rPr>
  </w:style>
  <w:style w:type="character" w:customStyle="1" w:styleId="NothingCharChar">
    <w:name w:val="Nothing Char Char"/>
    <w:link w:val="NothingCharCharChar"/>
    <w:rsid w:val="006F2FD6"/>
  </w:style>
  <w:style w:type="paragraph" w:customStyle="1" w:styleId="DebateUnderlineBoldChar">
    <w:name w:val="Debate Underline Bold Char"/>
    <w:basedOn w:val="Normal"/>
    <w:link w:val="DebateUnderlineBoldCharChar"/>
    <w:qFormat/>
    <w:rsid w:val="006F2FD6"/>
    <w:pPr>
      <w:jc w:val="both"/>
    </w:pPr>
    <w:rPr>
      <w:rFonts w:eastAsia="Times New Roman"/>
      <w:b/>
      <w:u w:val="thick"/>
    </w:rPr>
  </w:style>
  <w:style w:type="character" w:customStyle="1" w:styleId="DebateUnderlineBoldCharChar">
    <w:name w:val="Debate Underline Bold Char Char"/>
    <w:link w:val="DebateUnderlineBoldChar"/>
    <w:rsid w:val="006F2FD6"/>
    <w:rPr>
      <w:rFonts w:ascii="Calibri" w:eastAsia="Times New Roman" w:hAnsi="Calibri" w:cs="Calibri"/>
      <w:b/>
      <w:u w:val="thick"/>
    </w:rPr>
  </w:style>
  <w:style w:type="character" w:customStyle="1" w:styleId="CharacterStyle2">
    <w:name w:val="Character Style 2"/>
    <w:uiPriority w:val="99"/>
    <w:rsid w:val="006F2FD6"/>
    <w:rPr>
      <w:rFonts w:ascii="Garamond" w:hAnsi="Garamond"/>
      <w:sz w:val="21"/>
    </w:rPr>
  </w:style>
  <w:style w:type="character" w:customStyle="1" w:styleId="resultbodyblack">
    <w:name w:val="resultbodyblack"/>
    <w:rsid w:val="006F2FD6"/>
    <w:rPr>
      <w:rFonts w:cs="Times New Roman"/>
    </w:rPr>
  </w:style>
  <w:style w:type="character" w:customStyle="1" w:styleId="quotechar0">
    <w:name w:val="quotechar"/>
    <w:rsid w:val="006F2FD6"/>
  </w:style>
  <w:style w:type="character" w:customStyle="1" w:styleId="CharChar6">
    <w:name w:val="Char Char6"/>
    <w:rsid w:val="006F2FD6"/>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6F2FD6"/>
    <w:pPr>
      <w:keepNext w:val="0"/>
      <w:keepLines w:val="0"/>
      <w:pBdr>
        <w:top w:val="none" w:sz="0" w:space="0" w:color="auto"/>
        <w:left w:val="none" w:sz="0" w:space="0" w:color="auto"/>
        <w:bottom w:val="none" w:sz="0" w:space="0" w:color="auto"/>
        <w:right w:val="none" w:sz="0" w:space="0" w:color="auto"/>
      </w:pBdr>
      <w:spacing w:before="0"/>
    </w:pPr>
    <w:rPr>
      <w:rFonts w:eastAsia="Malgun Gothic" w:cs="Arial"/>
      <w:bCs/>
      <w:sz w:val="28"/>
      <w:u w:val="single"/>
    </w:rPr>
  </w:style>
  <w:style w:type="character" w:customStyle="1" w:styleId="bloctitlesChar">
    <w:name w:val="bloc titles Char"/>
    <w:link w:val="bloctitles"/>
    <w:rsid w:val="006F2FD6"/>
    <w:rPr>
      <w:rFonts w:ascii="Calibri" w:eastAsia="Malgun Gothic" w:hAnsi="Calibri" w:cs="Arial"/>
      <w:b/>
      <w:bCs/>
      <w:sz w:val="28"/>
      <w:szCs w:val="32"/>
      <w:u w:val="single"/>
    </w:rPr>
  </w:style>
  <w:style w:type="paragraph" w:customStyle="1" w:styleId="SynergyTag">
    <w:name w:val="SynergyTag"/>
    <w:basedOn w:val="Normal"/>
    <w:uiPriority w:val="99"/>
    <w:qFormat/>
    <w:rsid w:val="006F2FD6"/>
    <w:rPr>
      <w:b/>
    </w:rPr>
  </w:style>
  <w:style w:type="character" w:customStyle="1" w:styleId="detailtitle">
    <w:name w:val="detailtitle"/>
    <w:rsid w:val="006F2FD6"/>
  </w:style>
  <w:style w:type="paragraph" w:customStyle="1" w:styleId="CiteSmallText">
    <w:name w:val="Cite Small Text"/>
    <w:basedOn w:val="Normal"/>
    <w:uiPriority w:val="99"/>
    <w:qFormat/>
    <w:rsid w:val="006F2FD6"/>
    <w:pPr>
      <w:widowControl w:val="0"/>
      <w:spacing w:after="200"/>
    </w:pPr>
    <w:rPr>
      <w:rFonts w:ascii="Helvetica Neue" w:hAnsi="Helvetica Neue"/>
      <w:b/>
      <w:sz w:val="18"/>
    </w:rPr>
  </w:style>
  <w:style w:type="character" w:customStyle="1" w:styleId="3TagCite">
    <w:name w:val="3 Tag/Cite"/>
    <w:rsid w:val="006F2FD6"/>
    <w:rPr>
      <w:rFonts w:ascii="Times New Roman" w:hAnsi="Times New Roman"/>
      <w:b/>
    </w:rPr>
  </w:style>
  <w:style w:type="character" w:customStyle="1" w:styleId="4Qualifications">
    <w:name w:val="4 Qualifications"/>
    <w:rsid w:val="006F2FD6"/>
    <w:rPr>
      <w:rFonts w:ascii="Times New Roman" w:hAnsi="Times New Roman"/>
      <w:sz w:val="19"/>
    </w:rPr>
  </w:style>
  <w:style w:type="character" w:customStyle="1" w:styleId="6Underlined">
    <w:name w:val="6 Underlined"/>
    <w:rsid w:val="006F2FD6"/>
    <w:rPr>
      <w:rFonts w:ascii="Times New Roman" w:hAnsi="Times New Roman"/>
      <w:b/>
      <w:sz w:val="21"/>
      <w:u w:val="single"/>
    </w:rPr>
  </w:style>
  <w:style w:type="character" w:customStyle="1" w:styleId="at">
    <w:name w:val="at"/>
    <w:rsid w:val="006F2FD6"/>
  </w:style>
  <w:style w:type="paragraph" w:customStyle="1" w:styleId="Cards1CharChar">
    <w:name w:val="Cards1 Char Char"/>
    <w:basedOn w:val="Normal"/>
    <w:link w:val="Cards1CharCharChar"/>
    <w:qFormat/>
    <w:rsid w:val="006F2FD6"/>
    <w:pPr>
      <w:autoSpaceDE w:val="0"/>
      <w:autoSpaceDN w:val="0"/>
      <w:adjustRightInd w:val="0"/>
      <w:ind w:left="432" w:right="432"/>
      <w:jc w:val="both"/>
    </w:pPr>
    <w:rPr>
      <w:lang w:val="x-none"/>
    </w:rPr>
  </w:style>
  <w:style w:type="character" w:customStyle="1" w:styleId="Cards1CharCharChar">
    <w:name w:val="Cards1 Char Char Char"/>
    <w:link w:val="Cards1CharChar"/>
    <w:rsid w:val="006F2FD6"/>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6F2FD6"/>
    <w:rPr>
      <w:u w:val="single"/>
    </w:rPr>
  </w:style>
  <w:style w:type="paragraph" w:customStyle="1" w:styleId="UnderlineCharCharCharCharCharCharChar">
    <w:name w:val="Underline Char Char Char Char Char Char Char"/>
    <w:basedOn w:val="Normal"/>
    <w:link w:val="UnderlineCharCharCharCharCharCharCharChar"/>
    <w:qFormat/>
    <w:rsid w:val="006F2FD6"/>
    <w:rPr>
      <w:rFonts w:asciiTheme="minorHAnsi" w:hAnsiTheme="minorHAnsi"/>
      <w:u w:val="single"/>
    </w:rPr>
  </w:style>
  <w:style w:type="character" w:customStyle="1" w:styleId="SmallTextCharCharCharChar">
    <w:name w:val="Small Text Char Char Char Char"/>
    <w:link w:val="SmallTextCharCharChar"/>
    <w:rsid w:val="006F2FD6"/>
    <w:rPr>
      <w:sz w:val="16"/>
    </w:rPr>
  </w:style>
  <w:style w:type="paragraph" w:customStyle="1" w:styleId="SmallTextCharCharChar">
    <w:name w:val="Small Text Char Char Char"/>
    <w:basedOn w:val="Normal"/>
    <w:link w:val="SmallTextCharCharCharChar"/>
    <w:qFormat/>
    <w:rsid w:val="006F2FD6"/>
    <w:rPr>
      <w:rFonts w:asciiTheme="minorHAnsi" w:hAnsiTheme="minorHAnsi"/>
      <w:sz w:val="16"/>
    </w:rPr>
  </w:style>
  <w:style w:type="paragraph" w:customStyle="1" w:styleId="CitesCharChar">
    <w:name w:val="Cites Char Char"/>
    <w:next w:val="Normal"/>
    <w:link w:val="CitesCharCharChar"/>
    <w:qFormat/>
    <w:rsid w:val="006F2FD6"/>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6F2FD6"/>
    <w:rPr>
      <w:rFonts w:ascii="Times New Roman" w:eastAsia="Times New Roman" w:hAnsi="Times New Roman" w:cs="Times New Roman"/>
      <w:sz w:val="20"/>
      <w:szCs w:val="24"/>
    </w:rPr>
  </w:style>
  <w:style w:type="character" w:customStyle="1" w:styleId="nohighlighting">
    <w:name w:val="no highlighting"/>
    <w:rsid w:val="006F2FD6"/>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6F2FD6"/>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6F2FD6"/>
    <w:rPr>
      <w:rFonts w:ascii="Times New Roman" w:hAnsi="Times New Roman" w:cs="Times New Roman"/>
      <w:b/>
      <w:sz w:val="20"/>
    </w:rPr>
  </w:style>
  <w:style w:type="character" w:customStyle="1" w:styleId="Underline-WFU">
    <w:name w:val="Underline-WFU"/>
    <w:uiPriority w:val="1"/>
    <w:qFormat/>
    <w:rsid w:val="006F2FD6"/>
    <w:rPr>
      <w:rFonts w:ascii="Cambria" w:hAnsi="Cambria" w:hint="default"/>
      <w:sz w:val="21"/>
      <w:u w:val="single"/>
    </w:rPr>
  </w:style>
  <w:style w:type="paragraph" w:customStyle="1" w:styleId="Swag">
    <w:name w:val="Swag"/>
    <w:basedOn w:val="Normal"/>
    <w:link w:val="SwagChar"/>
    <w:qFormat/>
    <w:rsid w:val="006F2FD6"/>
    <w:rPr>
      <w:color w:val="0000FF"/>
      <w:sz w:val="12"/>
      <w:u w:val="single"/>
    </w:rPr>
  </w:style>
  <w:style w:type="character" w:customStyle="1" w:styleId="SwagChar">
    <w:name w:val="Swag Char"/>
    <w:link w:val="Swag"/>
    <w:rsid w:val="006F2FD6"/>
    <w:rPr>
      <w:rFonts w:ascii="Calibri" w:hAnsi="Calibri" w:cs="Calibri"/>
      <w:color w:val="0000FF"/>
      <w:sz w:val="12"/>
      <w:u w:val="single"/>
    </w:rPr>
  </w:style>
  <w:style w:type="paragraph" w:customStyle="1" w:styleId="2909F619802848F09E01365C32F34654">
    <w:name w:val="2909F619802848F09E01365C32F34654"/>
    <w:uiPriority w:val="99"/>
    <w:qFormat/>
    <w:rsid w:val="006F2FD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6F2FD6"/>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6F2FD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6F2FD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6F2FD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6F2FD6"/>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6F2FD6"/>
    <w:rPr>
      <w:rFonts w:ascii="Garamond" w:eastAsia="MS Mincho" w:hAnsi="Garamond"/>
    </w:rPr>
  </w:style>
  <w:style w:type="character" w:customStyle="1" w:styleId="StyleStyleCardTextLeft-075Right0Char">
    <w:name w:val="Style Style Card Text + Left:  -0.75&quot; + Right:  0&quot; Char"/>
    <w:link w:val="StyleStyleCardTextLeft-075Right0"/>
    <w:rsid w:val="006F2FD6"/>
    <w:rPr>
      <w:rFonts w:ascii="Garamond" w:eastAsia="MS Mincho" w:hAnsi="Garamond" w:cs="Calibri"/>
    </w:rPr>
  </w:style>
  <w:style w:type="character" w:customStyle="1" w:styleId="CharChar61">
    <w:name w:val="Char Char61"/>
    <w:rsid w:val="006F2FD6"/>
    <w:rPr>
      <w:rFonts w:cs="Arial"/>
      <w:bCs/>
      <w:sz w:val="16"/>
      <w:szCs w:val="26"/>
      <w:lang w:val="en-US" w:eastAsia="en-US" w:bidi="ar-SA"/>
    </w:rPr>
  </w:style>
  <w:style w:type="paragraph" w:styleId="ListBullet">
    <w:name w:val="List Bullet"/>
    <w:basedOn w:val="Normal"/>
    <w:link w:val="ListBulletChar"/>
    <w:uiPriority w:val="99"/>
    <w:unhideWhenUsed/>
    <w:rsid w:val="006F2FD6"/>
    <w:pPr>
      <w:tabs>
        <w:tab w:val="num" w:pos="360"/>
      </w:tabs>
      <w:ind w:left="360" w:hanging="360"/>
    </w:pPr>
  </w:style>
  <w:style w:type="character" w:customStyle="1" w:styleId="ListBulletChar">
    <w:name w:val="List Bullet Char"/>
    <w:link w:val="ListBullet"/>
    <w:uiPriority w:val="99"/>
    <w:rsid w:val="006F2FD6"/>
    <w:rPr>
      <w:rFonts w:ascii="Calibri" w:hAnsi="Calibri" w:cs="Calibri"/>
    </w:rPr>
  </w:style>
  <w:style w:type="paragraph" w:customStyle="1" w:styleId="subhead10">
    <w:name w:val="subhead1"/>
    <w:basedOn w:val="Normal"/>
    <w:uiPriority w:val="99"/>
    <w:qFormat/>
    <w:rsid w:val="006F2FD6"/>
    <w:pPr>
      <w:spacing w:before="100" w:beforeAutospacing="1" w:after="100" w:afterAutospacing="1"/>
    </w:pPr>
    <w:rPr>
      <w:rFonts w:eastAsia="Times New Roman"/>
      <w:sz w:val="24"/>
    </w:rPr>
  </w:style>
  <w:style w:type="character" w:customStyle="1" w:styleId="CardUnderlined">
    <w:name w:val="Card Underlined"/>
    <w:rsid w:val="006F2FD6"/>
    <w:rPr>
      <w:rFonts w:ascii="Garamond" w:hAnsi="Garamond" w:hint="default"/>
      <w:sz w:val="22"/>
      <w:szCs w:val="24"/>
      <w:u w:val="single"/>
      <w:lang w:val="en-US" w:eastAsia="en-US" w:bidi="ar-SA"/>
    </w:rPr>
  </w:style>
  <w:style w:type="character" w:customStyle="1" w:styleId="styledate0">
    <w:name w:val="styledate"/>
    <w:rsid w:val="006F2FD6"/>
  </w:style>
  <w:style w:type="character" w:customStyle="1" w:styleId="StyleUnderlineChar9ptChar">
    <w:name w:val="Style Underline Char + 9 pt Char"/>
    <w:rsid w:val="006F2FD6"/>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6F2FD6"/>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6F2FD6"/>
    <w:rPr>
      <w:b/>
      <w:u w:val="single"/>
    </w:rPr>
  </w:style>
  <w:style w:type="character" w:customStyle="1" w:styleId="BoldandUnderlineChar1">
    <w:name w:val="Bold and Underline Char1"/>
    <w:rsid w:val="006F2FD6"/>
    <w:rPr>
      <w:b/>
      <w:szCs w:val="24"/>
      <w:u w:val="single"/>
      <w:lang w:val="en-US" w:eastAsia="en-US" w:bidi="ar-SA"/>
    </w:rPr>
  </w:style>
  <w:style w:type="character" w:customStyle="1" w:styleId="BoldandUnderlineChar1Char2">
    <w:name w:val="Bold and Underline Char1 Char2"/>
    <w:rsid w:val="006F2FD6"/>
    <w:rPr>
      <w:b/>
      <w:szCs w:val="24"/>
      <w:u w:val="single"/>
      <w:lang w:val="en-US" w:eastAsia="en-US" w:bidi="ar-SA"/>
    </w:rPr>
  </w:style>
  <w:style w:type="character" w:customStyle="1" w:styleId="BoldandUnderlineCharChar1">
    <w:name w:val="Bold and Underline Char Char1"/>
    <w:rsid w:val="006F2FD6"/>
    <w:rPr>
      <w:b/>
      <w:szCs w:val="24"/>
      <w:u w:val="single"/>
      <w:lang w:val="en-US" w:eastAsia="en-US" w:bidi="ar-SA"/>
    </w:rPr>
  </w:style>
  <w:style w:type="character" w:customStyle="1" w:styleId="BoldandUnderlineChar6">
    <w:name w:val="Bold and Underline Char6"/>
    <w:rsid w:val="006F2FD6"/>
    <w:rPr>
      <w:b/>
      <w:szCs w:val="24"/>
      <w:u w:val="single"/>
      <w:lang w:val="en-US" w:eastAsia="en-US" w:bidi="ar-SA"/>
    </w:rPr>
  </w:style>
  <w:style w:type="character" w:customStyle="1" w:styleId="title-link-wrapper">
    <w:name w:val="title-link-wrapper"/>
    <w:rsid w:val="006F2FD6"/>
  </w:style>
  <w:style w:type="character" w:customStyle="1" w:styleId="hidden">
    <w:name w:val="hidden"/>
    <w:rsid w:val="006F2FD6"/>
  </w:style>
  <w:style w:type="character" w:customStyle="1" w:styleId="medium-font">
    <w:name w:val="medium-font"/>
    <w:rsid w:val="006F2FD6"/>
  </w:style>
  <w:style w:type="paragraph" w:customStyle="1" w:styleId="abstract">
    <w:name w:val="abstract"/>
    <w:basedOn w:val="Normal"/>
    <w:uiPriority w:val="99"/>
    <w:qFormat/>
    <w:rsid w:val="006F2FD6"/>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6F2FD6"/>
    <w:rPr>
      <w:rFonts w:eastAsia="Times New Roman"/>
      <w:b/>
      <w:bCs/>
      <w:u w:val="single"/>
    </w:rPr>
  </w:style>
  <w:style w:type="character" w:customStyle="1" w:styleId="StyleUnderlineChar11ptBold2Char">
    <w:name w:val="Style Underline Char + 11 pt Bold2 Char"/>
    <w:link w:val="StyleUnderlineChar11ptBold2"/>
    <w:rsid w:val="006F2FD6"/>
    <w:rPr>
      <w:rFonts w:ascii="Calibri" w:eastAsia="Times New Roman" w:hAnsi="Calibri" w:cs="Calibri"/>
      <w:b/>
      <w:bCs/>
      <w:u w:val="single"/>
    </w:rPr>
  </w:style>
  <w:style w:type="character" w:customStyle="1" w:styleId="ReallySamllTextChar">
    <w:name w:val="ReallySamllText Char"/>
    <w:rsid w:val="006F2FD6"/>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6F2FD6"/>
    <w:rPr>
      <w:rFonts w:eastAsia="Times New Roman"/>
      <w:u w:val="single"/>
    </w:rPr>
  </w:style>
  <w:style w:type="character" w:customStyle="1" w:styleId="StyleStyleUnderlineTimesNewRoman11ptChar">
    <w:name w:val="Style Style Underline + Times New Roman + 11 pt Char"/>
    <w:link w:val="StyleStyleUnderlineTimesNewRoman11pt"/>
    <w:rsid w:val="006F2FD6"/>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F2FD6"/>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6F2FD6"/>
    <w:rPr>
      <w:rFonts w:ascii="Calibri" w:eastAsia="Times New Roman" w:hAnsi="Calibri" w:cs="Calibri"/>
      <w:u w:val="single"/>
    </w:rPr>
  </w:style>
  <w:style w:type="character" w:customStyle="1" w:styleId="UnderlineCharCharCharChar">
    <w:name w:val="Underline Char Char Char Char"/>
    <w:rsid w:val="006F2FD6"/>
    <w:rPr>
      <w:szCs w:val="16"/>
      <w:u w:val="single"/>
      <w:lang w:val="en-US" w:eastAsia="en-US" w:bidi="ar-SA"/>
    </w:rPr>
  </w:style>
  <w:style w:type="paragraph" w:customStyle="1" w:styleId="Pa4">
    <w:name w:val="Pa4"/>
    <w:basedOn w:val="Normal"/>
    <w:next w:val="Normal"/>
    <w:uiPriority w:val="99"/>
    <w:qFormat/>
    <w:rsid w:val="006F2FD6"/>
    <w:pPr>
      <w:autoSpaceDE w:val="0"/>
      <w:autoSpaceDN w:val="0"/>
      <w:adjustRightInd w:val="0"/>
      <w:spacing w:line="181" w:lineRule="atLeast"/>
    </w:pPr>
    <w:rPr>
      <w:rFonts w:eastAsia="Times New Roman"/>
      <w:sz w:val="24"/>
    </w:rPr>
  </w:style>
  <w:style w:type="character" w:customStyle="1" w:styleId="A8">
    <w:name w:val="A8"/>
    <w:rsid w:val="006F2FD6"/>
    <w:rPr>
      <w:color w:val="000000"/>
      <w:sz w:val="12"/>
      <w:szCs w:val="12"/>
    </w:rPr>
  </w:style>
  <w:style w:type="paragraph" w:customStyle="1" w:styleId="Pa5">
    <w:name w:val="Pa5"/>
    <w:basedOn w:val="Normal"/>
    <w:next w:val="Normal"/>
    <w:uiPriority w:val="99"/>
    <w:qFormat/>
    <w:rsid w:val="006F2FD6"/>
    <w:pPr>
      <w:autoSpaceDE w:val="0"/>
      <w:autoSpaceDN w:val="0"/>
      <w:adjustRightInd w:val="0"/>
      <w:spacing w:line="321" w:lineRule="atLeast"/>
    </w:pPr>
    <w:rPr>
      <w:rFonts w:eastAsia="Times New Roman"/>
      <w:sz w:val="24"/>
    </w:rPr>
  </w:style>
  <w:style w:type="paragraph" w:customStyle="1" w:styleId="Pa3">
    <w:name w:val="Pa3"/>
    <w:basedOn w:val="Normal"/>
    <w:next w:val="Normal"/>
    <w:uiPriority w:val="99"/>
    <w:qFormat/>
    <w:rsid w:val="006F2FD6"/>
    <w:pPr>
      <w:autoSpaceDE w:val="0"/>
      <w:autoSpaceDN w:val="0"/>
      <w:adjustRightInd w:val="0"/>
      <w:spacing w:line="221" w:lineRule="atLeast"/>
    </w:pPr>
    <w:rPr>
      <w:rFonts w:eastAsia="Times New Roman"/>
      <w:sz w:val="24"/>
    </w:rPr>
  </w:style>
  <w:style w:type="character" w:customStyle="1" w:styleId="CharCharChar2">
    <w:name w:val="Char Char Char2"/>
    <w:aliases w:val="Heading 3 Char Char Char3, Char Char Char3,Char Char Char3,Heading 3 Char Char Char2, Char Char Char2, Char Char Char Char Char Char Char Char Char2,Char Char Char Char Char Char Char Char Char,cite_tag Char1,Underline Char Char,Cite Cha"/>
    <w:qFormat/>
    <w:rsid w:val="006F2FD6"/>
    <w:rPr>
      <w:rFonts w:cs="Arial"/>
      <w:b/>
      <w:bCs/>
      <w:szCs w:val="32"/>
      <w:lang w:val="en-US" w:eastAsia="en-US" w:bidi="ar-SA"/>
    </w:rPr>
  </w:style>
  <w:style w:type="character" w:customStyle="1" w:styleId="style1">
    <w:name w:val="style1"/>
    <w:rsid w:val="006F2FD6"/>
  </w:style>
  <w:style w:type="character" w:customStyle="1" w:styleId="subheader">
    <w:name w:val="subheader"/>
    <w:rsid w:val="006F2FD6"/>
  </w:style>
  <w:style w:type="paragraph" w:customStyle="1" w:styleId="text-textbodyhoustontexttext-dateline">
    <w:name w:val="text-textbody houstontext text-dateline"/>
    <w:basedOn w:val="Normal"/>
    <w:uiPriority w:val="99"/>
    <w:qFormat/>
    <w:rsid w:val="006F2FD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6F2FD6"/>
    <w:pPr>
      <w:spacing w:before="100" w:beforeAutospacing="1" w:after="100" w:afterAutospacing="1"/>
    </w:pPr>
    <w:rPr>
      <w:rFonts w:eastAsia="Times New Roman"/>
      <w:sz w:val="24"/>
    </w:rPr>
  </w:style>
  <w:style w:type="character" w:customStyle="1" w:styleId="text2">
    <w:name w:val="text2"/>
    <w:rsid w:val="006F2FD6"/>
  </w:style>
  <w:style w:type="paragraph" w:customStyle="1" w:styleId="msolistparagraph0">
    <w:name w:val="msolistparagraph"/>
    <w:basedOn w:val="Normal"/>
    <w:uiPriority w:val="99"/>
    <w:qFormat/>
    <w:rsid w:val="006F2FD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6F2FD6"/>
    <w:pPr>
      <w:spacing w:before="100" w:beforeAutospacing="1" w:after="100" w:afterAutospacing="1"/>
    </w:pPr>
    <w:rPr>
      <w:rFonts w:eastAsia="Times New Roman"/>
      <w:sz w:val="24"/>
    </w:rPr>
  </w:style>
  <w:style w:type="character" w:customStyle="1" w:styleId="pmtermsel">
    <w:name w:val="pmtermsel"/>
    <w:rsid w:val="006F2FD6"/>
  </w:style>
  <w:style w:type="paragraph" w:customStyle="1" w:styleId="StyleStyle4LatinTimesNewRomanAsianSimSunBold">
    <w:name w:val="Style Style4 + (Latin) Times New Roman (Asian) SimSun Bold"/>
    <w:basedOn w:val="Style4"/>
    <w:link w:val="StyleStyle4LatinTimesNewRomanAsianSimSunBoldChar"/>
    <w:qFormat/>
    <w:rsid w:val="006F2FD6"/>
    <w:pPr>
      <w:widowControl/>
      <w:spacing w:before="0" w:after="160"/>
      <w:jc w:val="left"/>
      <w:outlineLvl w:val="9"/>
    </w:pPr>
    <w:rPr>
      <w:rFonts w:ascii="Times New Roman" w:eastAsia="SimSun" w:hAnsi="Times New Roman" w:cs="Calibri"/>
      <w:bCs/>
      <w:iCs w:val="0"/>
      <w:sz w:val="22"/>
      <w:szCs w:val="22"/>
      <w:u w:val="single"/>
      <w:lang w:val="en-US" w:eastAsia="en-US"/>
    </w:rPr>
  </w:style>
  <w:style w:type="character" w:customStyle="1" w:styleId="StyleStyle4LatinTimesNewRomanAsianSimSunBoldChar">
    <w:name w:val="Style Style4 + (Latin) Times New Roman (Asian) SimSun Bold Char"/>
    <w:link w:val="StyleStyle4LatinTimesNewRomanAsianSimSunBold"/>
    <w:rsid w:val="006F2FD6"/>
    <w:rPr>
      <w:rFonts w:ascii="Times New Roman" w:eastAsia="SimSun" w:hAnsi="Times New Roman" w:cs="Calibri"/>
      <w:b/>
      <w:bCs/>
      <w:u w:val="single"/>
    </w:rPr>
  </w:style>
  <w:style w:type="character" w:customStyle="1" w:styleId="articlehead2">
    <w:name w:val="articlehead2"/>
    <w:rsid w:val="006F2FD6"/>
  </w:style>
  <w:style w:type="character" w:customStyle="1" w:styleId="pronset">
    <w:name w:val="pronset"/>
    <w:rsid w:val="006F2FD6"/>
  </w:style>
  <w:style w:type="character" w:customStyle="1" w:styleId="showipapr">
    <w:name w:val="show_ipapr"/>
    <w:rsid w:val="006F2FD6"/>
  </w:style>
  <w:style w:type="character" w:customStyle="1" w:styleId="prondelim">
    <w:name w:val="prondelim"/>
    <w:rsid w:val="006F2FD6"/>
  </w:style>
  <w:style w:type="character" w:customStyle="1" w:styleId="prontoggle">
    <w:name w:val="pron_toggle"/>
    <w:rsid w:val="006F2FD6"/>
  </w:style>
  <w:style w:type="character" w:customStyle="1" w:styleId="showspellpr">
    <w:name w:val="show_spellpr"/>
    <w:rsid w:val="006F2FD6"/>
  </w:style>
  <w:style w:type="character" w:customStyle="1" w:styleId="boldface">
    <w:name w:val="boldface"/>
    <w:rsid w:val="006F2FD6"/>
  </w:style>
  <w:style w:type="character" w:customStyle="1" w:styleId="pg">
    <w:name w:val="pg"/>
    <w:rsid w:val="006F2FD6"/>
  </w:style>
  <w:style w:type="character" w:customStyle="1" w:styleId="secondary-bf">
    <w:name w:val="secondary-bf"/>
    <w:rsid w:val="006F2FD6"/>
  </w:style>
  <w:style w:type="character" w:customStyle="1" w:styleId="dnindex">
    <w:name w:val="dnindex"/>
    <w:rsid w:val="006F2FD6"/>
  </w:style>
  <w:style w:type="character" w:customStyle="1" w:styleId="1">
    <w:name w:val="1"/>
    <w:rsid w:val="006F2FD6"/>
    <w:rPr>
      <w:rFonts w:cs="Arial"/>
      <w:bCs/>
      <w:sz w:val="20"/>
      <w:u w:val="single"/>
      <w:lang w:val="en-US" w:eastAsia="en-US" w:bidi="ar-SA"/>
    </w:rPr>
  </w:style>
  <w:style w:type="character" w:customStyle="1" w:styleId="Style11ptBoldUnderline1">
    <w:name w:val="Style 11 pt Bold Underline1"/>
    <w:rsid w:val="006F2FD6"/>
    <w:rPr>
      <w:b/>
      <w:bCs/>
      <w:sz w:val="20"/>
      <w:u w:val="single"/>
    </w:rPr>
  </w:style>
  <w:style w:type="paragraph" w:styleId="BodyText3">
    <w:name w:val="Body Text 3"/>
    <w:basedOn w:val="Normal"/>
    <w:link w:val="BodyText3Char"/>
    <w:qFormat/>
    <w:rsid w:val="006F2FD6"/>
    <w:rPr>
      <w:rFonts w:eastAsia="Times New Roman"/>
      <w:sz w:val="16"/>
    </w:rPr>
  </w:style>
  <w:style w:type="character" w:customStyle="1" w:styleId="BodyText3Char">
    <w:name w:val="Body Text 3 Char"/>
    <w:basedOn w:val="DefaultParagraphFont"/>
    <w:link w:val="BodyText3"/>
    <w:rsid w:val="006F2FD6"/>
    <w:rPr>
      <w:rFonts w:ascii="Calibri" w:eastAsia="Times New Roman" w:hAnsi="Calibri" w:cs="Calibri"/>
      <w:sz w:val="16"/>
    </w:rPr>
  </w:style>
  <w:style w:type="character" w:customStyle="1" w:styleId="23">
    <w:name w:val="23"/>
    <w:rsid w:val="006F2FD6"/>
    <w:rPr>
      <w:rFonts w:ascii="Times New Roman" w:hAnsi="Times New Roman" w:cs="Arial"/>
      <w:bCs/>
      <w:sz w:val="20"/>
      <w:u w:val="single"/>
      <w:lang w:val="en-US" w:eastAsia="en-US" w:bidi="ar-SA"/>
    </w:rPr>
  </w:style>
  <w:style w:type="character" w:customStyle="1" w:styleId="33">
    <w:name w:val="33"/>
    <w:rsid w:val="006F2FD6"/>
    <w:rPr>
      <w:rFonts w:ascii="Times New Roman" w:hAnsi="Times New Roman" w:cs="Arial"/>
      <w:b/>
      <w:bCs/>
      <w:sz w:val="20"/>
      <w:u w:val="single"/>
      <w:lang w:val="en-US" w:eastAsia="en-US" w:bidi="ar-SA"/>
    </w:rPr>
  </w:style>
  <w:style w:type="character" w:customStyle="1" w:styleId="55">
    <w:name w:val="55"/>
    <w:rsid w:val="006F2FD6"/>
    <w:rPr>
      <w:rFonts w:cs="Arial"/>
      <w:bCs/>
      <w:sz w:val="20"/>
      <w:u w:val="single"/>
      <w:lang w:val="en-US" w:eastAsia="en-US" w:bidi="ar-SA"/>
    </w:rPr>
  </w:style>
  <w:style w:type="character" w:customStyle="1" w:styleId="authoraffil">
    <w:name w:val="authoraffil"/>
    <w:rsid w:val="006F2FD6"/>
  </w:style>
  <w:style w:type="character" w:customStyle="1" w:styleId="CharChar8">
    <w:name w:val="Char Char8"/>
    <w:rsid w:val="006F2FD6"/>
    <w:rPr>
      <w:rFonts w:ascii="Georgia" w:eastAsia="Times New Roman" w:hAnsi="Georgia"/>
      <w:b/>
      <w:bCs/>
      <w:sz w:val="30"/>
      <w:szCs w:val="28"/>
      <w:u w:val="single"/>
    </w:rPr>
  </w:style>
  <w:style w:type="character" w:customStyle="1" w:styleId="FontStyle13">
    <w:name w:val="Font Style13"/>
    <w:uiPriority w:val="99"/>
    <w:rsid w:val="006F2FD6"/>
    <w:rPr>
      <w:rFonts w:ascii="Constantia" w:hAnsi="Constantia" w:cs="Constantia"/>
      <w:sz w:val="18"/>
      <w:szCs w:val="18"/>
    </w:rPr>
  </w:style>
  <w:style w:type="paragraph" w:customStyle="1" w:styleId="TagsCharCharChar">
    <w:name w:val="Tags Char Char Char"/>
    <w:next w:val="Normal"/>
    <w:link w:val="TagsCharCharCharChar"/>
    <w:rsid w:val="006F2FD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6F2FD6"/>
    <w:rPr>
      <w:rFonts w:ascii="Times New Roman" w:eastAsia="Times New Roman" w:hAnsi="Times New Roman" w:cs="Times New Roman"/>
      <w:b/>
      <w:sz w:val="24"/>
      <w:szCs w:val="24"/>
    </w:rPr>
  </w:style>
  <w:style w:type="character" w:customStyle="1" w:styleId="Citation1Char">
    <w:name w:val="Citation1 Char"/>
    <w:link w:val="Citation1"/>
    <w:locked/>
    <w:rsid w:val="006F2FD6"/>
    <w:rPr>
      <w:rFonts w:ascii="Georgia" w:hAnsi="Georgia"/>
      <w:b/>
      <w:u w:val="single"/>
    </w:rPr>
  </w:style>
  <w:style w:type="paragraph" w:customStyle="1" w:styleId="Citation1">
    <w:name w:val="Citation1"/>
    <w:basedOn w:val="Normal"/>
    <w:link w:val="Citation1Char"/>
    <w:qFormat/>
    <w:rsid w:val="006F2FD6"/>
    <w:rPr>
      <w:rFonts w:ascii="Georgia" w:hAnsi="Georgia"/>
      <w:b/>
      <w:u w:val="single"/>
    </w:rPr>
  </w:style>
  <w:style w:type="character" w:customStyle="1" w:styleId="TaglineChar">
    <w:name w:val="Tagline Char"/>
    <w:link w:val="Tagline"/>
    <w:locked/>
    <w:rsid w:val="006F2FD6"/>
    <w:rPr>
      <w:rFonts w:ascii="Georgia" w:hAnsi="Georgia"/>
      <w:b/>
    </w:rPr>
  </w:style>
  <w:style w:type="paragraph" w:customStyle="1" w:styleId="Tagline">
    <w:name w:val="Tagline"/>
    <w:basedOn w:val="Normal"/>
    <w:link w:val="TaglineChar"/>
    <w:qFormat/>
    <w:rsid w:val="006F2FD6"/>
    <w:rPr>
      <w:rFonts w:ascii="Georgia" w:hAnsi="Georgia"/>
      <w:b/>
    </w:rPr>
  </w:style>
  <w:style w:type="paragraph" w:customStyle="1" w:styleId="NothingCharCharChar">
    <w:name w:val="Nothing Char Char Char"/>
    <w:link w:val="NothingCharChar"/>
    <w:qFormat/>
    <w:rsid w:val="006F2FD6"/>
    <w:pPr>
      <w:spacing w:after="0" w:line="240" w:lineRule="auto"/>
      <w:jc w:val="both"/>
    </w:pPr>
  </w:style>
  <w:style w:type="character" w:customStyle="1" w:styleId="StyleArial6ptBold">
    <w:name w:val="Style Arial 6 pt Bold"/>
    <w:rsid w:val="006F2FD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6F2FD6"/>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6F2FD6"/>
    <w:rPr>
      <w:rFonts w:eastAsia="Times New Roman"/>
      <w:b/>
      <w:u w:val="single"/>
    </w:rPr>
  </w:style>
  <w:style w:type="character" w:customStyle="1" w:styleId="BoldandUnderlineCharCharCharCharCharChar">
    <w:name w:val="Bold and Underline Char Char Char Char Char Char"/>
    <w:link w:val="BoldandUnderlineCharCharCharCharChar"/>
    <w:rsid w:val="006F2FD6"/>
    <w:rPr>
      <w:rFonts w:ascii="Calibri" w:eastAsia="Times New Roman" w:hAnsi="Calibri" w:cs="Calibri"/>
      <w:b/>
      <w:u w:val="single"/>
    </w:rPr>
  </w:style>
  <w:style w:type="character" w:customStyle="1" w:styleId="UnderlineCharCharCharCharChar">
    <w:name w:val="Underline Char Char Char Char Char"/>
    <w:rsid w:val="006F2FD6"/>
    <w:rPr>
      <w:rFonts w:ascii="Times New Roman" w:eastAsia="Times New Roman" w:hAnsi="Times New Roman"/>
      <w:szCs w:val="24"/>
      <w:u w:val="single"/>
    </w:rPr>
  </w:style>
  <w:style w:type="paragraph" w:customStyle="1" w:styleId="StyleLeft021">
    <w:name w:val="Style Left:  0.2&quot;1"/>
    <w:basedOn w:val="Normal"/>
    <w:uiPriority w:val="99"/>
    <w:qFormat/>
    <w:rsid w:val="006F2FD6"/>
    <w:pPr>
      <w:ind w:left="288"/>
    </w:pPr>
    <w:rPr>
      <w:rFonts w:eastAsia="SimSun"/>
      <w:szCs w:val="20"/>
      <w:lang w:eastAsia="zh-CN"/>
    </w:rPr>
  </w:style>
  <w:style w:type="character" w:customStyle="1" w:styleId="FontStyle11">
    <w:name w:val="Font Style11"/>
    <w:rsid w:val="006F2FD6"/>
    <w:rPr>
      <w:rFonts w:ascii="Times New Roman" w:hAnsi="Times New Roman" w:cs="Times New Roman" w:hint="default"/>
      <w:sz w:val="20"/>
      <w:szCs w:val="20"/>
    </w:rPr>
  </w:style>
  <w:style w:type="character" w:customStyle="1" w:styleId="FontStyle12">
    <w:name w:val="Font Style12"/>
    <w:uiPriority w:val="99"/>
    <w:rsid w:val="006F2FD6"/>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F2FD6"/>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6F2FD6"/>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F2FD6"/>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6F2FD6"/>
    <w:rPr>
      <w:rFonts w:ascii="Calibri" w:eastAsia="Times New Roman" w:hAnsi="Calibri" w:cs="Calibri"/>
      <w:u w:val="single"/>
      <w:bdr w:val="single" w:sz="4" w:space="0" w:color="auto"/>
    </w:rPr>
  </w:style>
  <w:style w:type="paragraph" w:customStyle="1" w:styleId="StyleMinimizedText11pt">
    <w:name w:val="Style Minimized Text + 11 pt"/>
    <w:basedOn w:val="MinimizedText"/>
    <w:link w:val="StyleMinimizedText11ptChar"/>
    <w:qFormat/>
    <w:rsid w:val="006F2FD6"/>
    <w:pPr>
      <w:spacing w:after="0" w:line="240" w:lineRule="auto"/>
    </w:pPr>
    <w:rPr>
      <w:rFonts w:ascii="Times New Roman" w:eastAsiaTheme="minorHAnsi" w:hAnsi="Times New Roman"/>
      <w:sz w:val="20"/>
    </w:rPr>
  </w:style>
  <w:style w:type="character" w:customStyle="1" w:styleId="StyleMinimizedText11ptChar">
    <w:name w:val="Style Minimized Text + 11 pt Char"/>
    <w:link w:val="StyleMinimizedText11pt"/>
    <w:rsid w:val="006F2FD6"/>
    <w:rPr>
      <w:rFonts w:ascii="Times New Roman" w:hAnsi="Times New Roman"/>
      <w:sz w:val="20"/>
      <w:szCs w:val="24"/>
    </w:rPr>
  </w:style>
  <w:style w:type="character" w:customStyle="1" w:styleId="boldcitationChar">
    <w:name w:val="bold citation Char"/>
    <w:rsid w:val="006F2FD6"/>
    <w:rPr>
      <w:rFonts w:ascii="Arial" w:hAnsi="Arial"/>
      <w:b/>
      <w:sz w:val="28"/>
      <w:szCs w:val="24"/>
      <w:u w:val="thick"/>
      <w:lang w:val="en-US" w:eastAsia="en-US" w:bidi="ar-SA"/>
    </w:rPr>
  </w:style>
  <w:style w:type="paragraph" w:customStyle="1" w:styleId="BlockTitle20">
    <w:name w:val="Block Title #2"/>
    <w:basedOn w:val="Normal"/>
    <w:uiPriority w:val="99"/>
    <w:qFormat/>
    <w:rsid w:val="006F2FD6"/>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qFormat/>
    <w:rsid w:val="006F2FD6"/>
    <w:rPr>
      <w:b/>
    </w:rPr>
  </w:style>
  <w:style w:type="character" w:customStyle="1" w:styleId="citationunderlineChar">
    <w:name w:val="citation/underline Char"/>
    <w:rsid w:val="006F2FD6"/>
    <w:rPr>
      <w:b/>
      <w:sz w:val="24"/>
      <w:szCs w:val="24"/>
      <w:u w:val="single"/>
      <w:lang w:val="en-US" w:eastAsia="en-US" w:bidi="ar-SA"/>
    </w:rPr>
  </w:style>
  <w:style w:type="character" w:customStyle="1" w:styleId="BoldunderlineChar3">
    <w:name w:val="Bold/underline Char"/>
    <w:rsid w:val="006F2FD6"/>
    <w:rPr>
      <w:rFonts w:eastAsia="SimSun"/>
      <w:b/>
      <w:noProof w:val="0"/>
      <w:sz w:val="24"/>
      <w:szCs w:val="24"/>
      <w:u w:val="single"/>
      <w:lang w:val="en-US" w:eastAsia="zh-CN" w:bidi="ar-SA"/>
    </w:rPr>
  </w:style>
  <w:style w:type="character" w:customStyle="1" w:styleId="underlinetextchar0">
    <w:name w:val="underlinetextchar"/>
    <w:rsid w:val="006F2FD6"/>
  </w:style>
  <w:style w:type="paragraph" w:customStyle="1" w:styleId="CM27">
    <w:name w:val="CM27"/>
    <w:basedOn w:val="Normal"/>
    <w:next w:val="Normal"/>
    <w:uiPriority w:val="99"/>
    <w:qFormat/>
    <w:rsid w:val="006F2FD6"/>
    <w:pPr>
      <w:autoSpaceDE w:val="0"/>
      <w:autoSpaceDN w:val="0"/>
      <w:adjustRightInd w:val="0"/>
    </w:pPr>
    <w:rPr>
      <w:rFonts w:ascii="Helvetica Neue LT" w:eastAsia="SimSun" w:hAnsi="Helvetica Neue LT"/>
      <w:lang w:eastAsia="zh-CN"/>
    </w:rPr>
  </w:style>
  <w:style w:type="character" w:customStyle="1" w:styleId="boldciteChar1">
    <w:name w:val="bold cite Char1"/>
    <w:rsid w:val="006F2FD6"/>
    <w:rPr>
      <w:b/>
      <w:sz w:val="28"/>
      <w:u w:val="thick" w:color="000000"/>
    </w:rPr>
  </w:style>
  <w:style w:type="character" w:customStyle="1" w:styleId="tagCharCharChar1">
    <w:name w:val="tag Char Char Char1"/>
    <w:rsid w:val="006F2FD6"/>
    <w:rPr>
      <w:b/>
      <w:sz w:val="24"/>
      <w:lang w:val="en-US" w:eastAsia="en-US" w:bidi="ar-SA"/>
    </w:rPr>
  </w:style>
  <w:style w:type="character" w:customStyle="1" w:styleId="underlinecardChar0">
    <w:name w:val="underline card Char"/>
    <w:rsid w:val="006F2FD6"/>
    <w:rPr>
      <w:rFonts w:ascii="Arial" w:hAnsi="Arial"/>
      <w:sz w:val="18"/>
      <w:szCs w:val="24"/>
      <w:u w:val="single"/>
      <w:lang w:val="en-US" w:eastAsia="en-US" w:bidi="ar-SA"/>
    </w:rPr>
  </w:style>
  <w:style w:type="paragraph" w:customStyle="1" w:styleId="date-comments">
    <w:name w:val="date-comments"/>
    <w:basedOn w:val="Normal"/>
    <w:uiPriority w:val="99"/>
    <w:qFormat/>
    <w:rsid w:val="006F2FD6"/>
    <w:pPr>
      <w:spacing w:before="100" w:beforeAutospacing="1" w:after="100" w:afterAutospacing="1"/>
    </w:pPr>
    <w:rPr>
      <w:rFonts w:ascii="Times" w:hAnsi="Times"/>
      <w:szCs w:val="20"/>
    </w:rPr>
  </w:style>
  <w:style w:type="character" w:customStyle="1" w:styleId="articleauthor1">
    <w:name w:val="articleauthor"/>
    <w:rsid w:val="006F2FD6"/>
  </w:style>
  <w:style w:type="character" w:customStyle="1" w:styleId="bodysubtoc">
    <w:name w:val="bodysubtoc"/>
    <w:rsid w:val="006F2FD6"/>
  </w:style>
  <w:style w:type="character" w:customStyle="1" w:styleId="lefttitlesmaller">
    <w:name w:val="lefttitlesmaller"/>
    <w:rsid w:val="006F2FD6"/>
  </w:style>
  <w:style w:type="character" w:customStyle="1" w:styleId="mb">
    <w:name w:val="mb"/>
    <w:rsid w:val="006F2FD6"/>
  </w:style>
  <w:style w:type="character" w:customStyle="1" w:styleId="smallcaps">
    <w:name w:val="smallcaps"/>
    <w:rsid w:val="006F2FD6"/>
  </w:style>
  <w:style w:type="character" w:customStyle="1" w:styleId="submitted-date">
    <w:name w:val="submitted-date"/>
    <w:rsid w:val="006F2FD6"/>
  </w:style>
  <w:style w:type="character" w:customStyle="1" w:styleId="submitted-time">
    <w:name w:val="submitted-time"/>
    <w:rsid w:val="006F2FD6"/>
  </w:style>
  <w:style w:type="character" w:customStyle="1" w:styleId="A20">
    <w:name w:val="A2"/>
    <w:uiPriority w:val="99"/>
    <w:rsid w:val="006F2FD6"/>
    <w:rPr>
      <w:rFonts w:ascii="Sabon LT Std" w:hAnsi="Sabon LT Std" w:cs="Sabon LT Std" w:hint="default"/>
      <w:color w:val="000000"/>
      <w:sz w:val="15"/>
      <w:szCs w:val="15"/>
    </w:rPr>
  </w:style>
  <w:style w:type="character" w:customStyle="1" w:styleId="searchword">
    <w:name w:val="searchword"/>
    <w:rsid w:val="006F2FD6"/>
  </w:style>
  <w:style w:type="character" w:customStyle="1" w:styleId="bold">
    <w:name w:val="bold"/>
    <w:rsid w:val="006F2FD6"/>
  </w:style>
  <w:style w:type="paragraph" w:customStyle="1" w:styleId="Heading2Char2CharChar12">
    <w:name w:val="Heading 2 Char2 Char Char12"/>
    <w:aliases w:val="Char Char Char Char Char Char1 Char Char Char Char Char1,Char Char22"/>
    <w:next w:val="Normal"/>
    <w:uiPriority w:val="99"/>
    <w:qFormat/>
    <w:rsid w:val="006F2FD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6F2FD6"/>
    <w:rPr>
      <w:rFonts w:ascii="Times New Roman" w:hAnsi="Times New Roman"/>
    </w:rPr>
  </w:style>
  <w:style w:type="character" w:customStyle="1" w:styleId="BodyText3Char1">
    <w:name w:val="Body Text 3 Char1"/>
    <w:rsid w:val="006F2FD6"/>
    <w:rPr>
      <w:rFonts w:ascii="Times New Roman" w:hAnsi="Times New Roman"/>
      <w:sz w:val="16"/>
      <w:szCs w:val="16"/>
    </w:rPr>
  </w:style>
  <w:style w:type="character" w:customStyle="1" w:styleId="PlainTextChar1">
    <w:name w:val="Plain Text Char1"/>
    <w:rsid w:val="006F2FD6"/>
    <w:rPr>
      <w:rFonts w:ascii="Consolas" w:hAnsi="Consolas" w:cs="Consolas"/>
      <w:sz w:val="21"/>
      <w:szCs w:val="21"/>
    </w:rPr>
  </w:style>
  <w:style w:type="character" w:customStyle="1" w:styleId="FontStyle19">
    <w:name w:val="Font Style19"/>
    <w:basedOn w:val="DefaultParagraphFont"/>
    <w:uiPriority w:val="99"/>
    <w:rsid w:val="006F2FD6"/>
    <w:rPr>
      <w:rFonts w:ascii="Times New Roman" w:hAnsi="Times New Roman" w:cs="Times New Roman"/>
      <w:sz w:val="18"/>
      <w:szCs w:val="18"/>
    </w:rPr>
  </w:style>
  <w:style w:type="character" w:customStyle="1" w:styleId="bylines">
    <w:name w:val="bylines"/>
    <w:basedOn w:val="DefaultParagraphFont"/>
    <w:rsid w:val="006F2FD6"/>
  </w:style>
  <w:style w:type="character" w:customStyle="1" w:styleId="StyleStyleBoldUnderlineUnderlineIntenseEmphasis1apple-style-2">
    <w:name w:val="Style Style Bold UnderlineUnderlineIntense Emphasis1apple-style-...2"/>
    <w:basedOn w:val="DefaultParagraphFont"/>
    <w:rsid w:val="006F2FD6"/>
    <w:rPr>
      <w:b w:val="0"/>
      <w:bCs/>
      <w:sz w:val="22"/>
      <w:u w:val="single"/>
    </w:rPr>
  </w:style>
  <w:style w:type="character" w:customStyle="1" w:styleId="UL-None">
    <w:name w:val="UL-None"/>
    <w:basedOn w:val="DefaultParagraphFont"/>
    <w:rsid w:val="006F2FD6"/>
    <w:rPr>
      <w:strike w:val="0"/>
      <w:dstrike w:val="0"/>
      <w:u w:val="none"/>
      <w:effect w:val="none"/>
    </w:rPr>
  </w:style>
  <w:style w:type="character" w:customStyle="1" w:styleId="FontStyle57">
    <w:name w:val="Font Style57"/>
    <w:rsid w:val="006F2FD6"/>
    <w:rPr>
      <w:rFonts w:ascii="Georgia" w:hAnsi="Georgia" w:cs="Georgia"/>
      <w:b/>
      <w:bCs/>
      <w:sz w:val="14"/>
      <w:szCs w:val="14"/>
    </w:rPr>
  </w:style>
  <w:style w:type="character" w:customStyle="1" w:styleId="FontStyle89">
    <w:name w:val="Font Style89"/>
    <w:rsid w:val="006F2FD6"/>
    <w:rPr>
      <w:rFonts w:ascii="Times New Roman" w:hAnsi="Times New Roman" w:cs="Times New Roman"/>
      <w:b/>
      <w:bCs/>
      <w:smallCaps/>
      <w:spacing w:val="40"/>
      <w:sz w:val="16"/>
      <w:szCs w:val="16"/>
    </w:rPr>
  </w:style>
  <w:style w:type="character" w:customStyle="1" w:styleId="style3Char0">
    <w:name w:val="style 3 Char"/>
    <w:rsid w:val="006F2FD6"/>
    <w:rPr>
      <w:sz w:val="18"/>
      <w:szCs w:val="24"/>
      <w:lang w:val="en-US" w:eastAsia="en-US" w:bidi="ar-SA"/>
    </w:rPr>
  </w:style>
  <w:style w:type="paragraph" w:customStyle="1" w:styleId="CardTagandCite">
    <w:name w:val="Card Tag and Cite"/>
    <w:basedOn w:val="Normal"/>
    <w:next w:val="Normal"/>
    <w:link w:val="CardTagandCiteChar"/>
    <w:qFormat/>
    <w:rsid w:val="006F2FD6"/>
    <w:rPr>
      <w:rFonts w:ascii="Arial Narrow" w:hAnsi="Arial Narrow"/>
      <w:b/>
      <w:sz w:val="26"/>
    </w:rPr>
  </w:style>
  <w:style w:type="paragraph" w:customStyle="1" w:styleId="003Cite">
    <w:name w:val="003Cite"/>
    <w:basedOn w:val="Normal"/>
    <w:uiPriority w:val="99"/>
    <w:qFormat/>
    <w:rsid w:val="006F2FD6"/>
    <w:rPr>
      <w:rFonts w:eastAsia="Calibri"/>
      <w:sz w:val="16"/>
      <w:szCs w:val="16"/>
    </w:rPr>
  </w:style>
  <w:style w:type="paragraph" w:customStyle="1" w:styleId="hotroute1">
    <w:name w:val="hot route!"/>
    <w:basedOn w:val="Normal"/>
    <w:uiPriority w:val="99"/>
    <w:qFormat/>
    <w:rsid w:val="006F2FD6"/>
    <w:pPr>
      <w:ind w:left="144"/>
    </w:pPr>
    <w:rPr>
      <w:rFonts w:eastAsia="Calibri"/>
      <w:szCs w:val="20"/>
    </w:rPr>
  </w:style>
  <w:style w:type="paragraph" w:customStyle="1" w:styleId="NormalBold">
    <w:name w:val="Normal + Bold"/>
    <w:aliases w:val="Double Underline"/>
    <w:basedOn w:val="Normal"/>
    <w:link w:val="NormalBoldChar"/>
    <w:qFormat/>
    <w:rsid w:val="006F2FD6"/>
    <w:pPr>
      <w:jc w:val="both"/>
    </w:pPr>
    <w:rPr>
      <w:b/>
      <w:color w:val="000000"/>
      <w:u w:val="single"/>
    </w:rPr>
  </w:style>
  <w:style w:type="character" w:customStyle="1" w:styleId="NormalBoldChar">
    <w:name w:val="Normal + Bold Char"/>
    <w:aliases w:val="Double Underline Char"/>
    <w:basedOn w:val="DefaultParagraphFont"/>
    <w:link w:val="NormalBold"/>
    <w:rsid w:val="006F2FD6"/>
    <w:rPr>
      <w:rFonts w:ascii="Calibri" w:hAnsi="Calibri" w:cs="Calibri"/>
      <w:b/>
      <w:color w:val="000000"/>
      <w:u w:val="single"/>
    </w:rPr>
  </w:style>
  <w:style w:type="character" w:customStyle="1" w:styleId="CardsFont6ptChar1">
    <w:name w:val="Cards + Font: 6 pt Char1"/>
    <w:link w:val="CardsFont6pt"/>
    <w:uiPriority w:val="99"/>
    <w:rsid w:val="006F2FD6"/>
    <w:rPr>
      <w:rFonts w:ascii="Calibri" w:hAnsi="Calibri" w:cs="Calibri"/>
      <w:sz w:val="12"/>
    </w:rPr>
  </w:style>
  <w:style w:type="paragraph" w:customStyle="1" w:styleId="StyleCards12ptThickunderline">
    <w:name w:val="Style Cards + 12 pt Thick underline"/>
    <w:basedOn w:val="Normal"/>
    <w:link w:val="StyleCards12ptThickunderlineChar2"/>
    <w:qFormat/>
    <w:rsid w:val="006F2FD6"/>
    <w:pPr>
      <w:autoSpaceDE w:val="0"/>
      <w:autoSpaceDN w:val="0"/>
      <w:adjustRightInd w:val="0"/>
      <w:ind w:left="432" w:right="432"/>
      <w:jc w:val="both"/>
    </w:pPr>
    <w:rPr>
      <w:rFonts w:eastAsia="Times New Roman"/>
      <w:sz w:val="24"/>
      <w:u w:val="thick"/>
      <w:lang w:val="x-none" w:eastAsia="x-none"/>
    </w:rPr>
  </w:style>
  <w:style w:type="character" w:customStyle="1" w:styleId="StyleCards12ptThickunderlineChar2">
    <w:name w:val="Style Cards + 12 pt Thick underline Char2"/>
    <w:link w:val="StyleCards12ptThickunderline"/>
    <w:rsid w:val="006F2FD6"/>
    <w:rPr>
      <w:rFonts w:ascii="Calibri" w:eastAsia="Times New Roman" w:hAnsi="Calibri" w:cs="Calibri"/>
      <w:sz w:val="24"/>
      <w:u w:val="thick"/>
      <w:lang w:val="x-none" w:eastAsia="x-none"/>
    </w:rPr>
  </w:style>
  <w:style w:type="character" w:customStyle="1" w:styleId="BlockHeadingsChar1">
    <w:name w:val="Block Headings Char1"/>
    <w:rsid w:val="006F2FD6"/>
    <w:rPr>
      <w:b/>
      <w:caps/>
    </w:rPr>
  </w:style>
  <w:style w:type="character" w:customStyle="1" w:styleId="Longcite">
    <w:name w:val="Longcite"/>
    <w:rsid w:val="006F2FD6"/>
    <w:rPr>
      <w:sz w:val="16"/>
    </w:rPr>
  </w:style>
  <w:style w:type="character" w:customStyle="1" w:styleId="Style6pt">
    <w:name w:val="Style 6 pt"/>
    <w:qFormat/>
    <w:rsid w:val="006F2FD6"/>
    <w:rPr>
      <w:sz w:val="12"/>
    </w:rPr>
  </w:style>
  <w:style w:type="paragraph" w:customStyle="1" w:styleId="NormalUnderline0">
    <w:name w:val="Normal + Underline"/>
    <w:basedOn w:val="Normal"/>
    <w:link w:val="NormalUnderlineChar0"/>
    <w:qFormat/>
    <w:rsid w:val="006F2FD6"/>
    <w:pPr>
      <w:ind w:left="720"/>
    </w:pPr>
    <w:rPr>
      <w:rFonts w:eastAsia="Times New Roman"/>
      <w:b/>
      <w:sz w:val="24"/>
      <w:u w:val="single"/>
      <w:lang w:val="x-none" w:eastAsia="x-none"/>
    </w:rPr>
  </w:style>
  <w:style w:type="character" w:customStyle="1" w:styleId="NormalUnderlineChar0">
    <w:name w:val="Normal + Underline Char"/>
    <w:link w:val="NormalUnderline0"/>
    <w:rsid w:val="006F2FD6"/>
    <w:rPr>
      <w:rFonts w:ascii="Calibri" w:eastAsia="Times New Roman" w:hAnsi="Calibri" w:cs="Calibri"/>
      <w:b/>
      <w:sz w:val="24"/>
      <w:u w:val="single"/>
      <w:lang w:val="x-none" w:eastAsia="x-none"/>
    </w:rPr>
  </w:style>
  <w:style w:type="character" w:customStyle="1" w:styleId="FontStyle170">
    <w:name w:val="Font Style170"/>
    <w:uiPriority w:val="99"/>
    <w:rsid w:val="006F2FD6"/>
    <w:rPr>
      <w:rFonts w:ascii="Bookman Old Style" w:hAnsi="Bookman Old Style" w:cs="Bookman Old Style"/>
      <w:sz w:val="16"/>
      <w:szCs w:val="16"/>
    </w:rPr>
  </w:style>
  <w:style w:type="character" w:customStyle="1" w:styleId="FontStyle14">
    <w:name w:val="Font Style14"/>
    <w:uiPriority w:val="99"/>
    <w:rsid w:val="006F2FD6"/>
    <w:rPr>
      <w:rFonts w:ascii="Book Antiqua" w:hAnsi="Book Antiqua" w:cs="Book Antiqua"/>
      <w:sz w:val="20"/>
      <w:szCs w:val="20"/>
    </w:rPr>
  </w:style>
  <w:style w:type="character" w:customStyle="1" w:styleId="FontStyle15">
    <w:name w:val="Font Style15"/>
    <w:uiPriority w:val="99"/>
    <w:rsid w:val="006F2FD6"/>
    <w:rPr>
      <w:rFonts w:ascii="Book Antiqua" w:hAnsi="Book Antiqua" w:cs="Book Antiqua"/>
      <w:b/>
      <w:bCs/>
      <w:spacing w:val="10"/>
      <w:sz w:val="16"/>
      <w:szCs w:val="16"/>
    </w:rPr>
  </w:style>
  <w:style w:type="character" w:customStyle="1" w:styleId="FontStyle17">
    <w:name w:val="Font Style17"/>
    <w:uiPriority w:val="99"/>
    <w:rsid w:val="006F2FD6"/>
    <w:rPr>
      <w:rFonts w:ascii="Book Antiqua" w:hAnsi="Book Antiqua" w:cs="Book Antiqua"/>
      <w:i/>
      <w:iCs/>
      <w:spacing w:val="10"/>
      <w:sz w:val="22"/>
      <w:szCs w:val="22"/>
    </w:rPr>
  </w:style>
  <w:style w:type="character" w:customStyle="1" w:styleId="FontStyle329">
    <w:name w:val="Font Style329"/>
    <w:basedOn w:val="DefaultParagraphFont"/>
    <w:uiPriority w:val="99"/>
    <w:rsid w:val="006F2FD6"/>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6F2FD6"/>
    <w:pPr>
      <w:spacing w:before="100" w:beforeAutospacing="1" w:after="100" w:afterAutospacing="1"/>
    </w:pPr>
    <w:rPr>
      <w:rFonts w:eastAsia="Times New Roman"/>
      <w:sz w:val="24"/>
    </w:rPr>
  </w:style>
  <w:style w:type="character" w:customStyle="1" w:styleId="FontStyle39">
    <w:name w:val="Font Style39"/>
    <w:uiPriority w:val="99"/>
    <w:rsid w:val="006F2FD6"/>
    <w:rPr>
      <w:rFonts w:ascii="Constantia" w:hAnsi="Constantia" w:cs="Constantia" w:hint="default"/>
      <w:b/>
      <w:bCs/>
      <w:sz w:val="18"/>
      <w:szCs w:val="18"/>
    </w:rPr>
  </w:style>
  <w:style w:type="character" w:customStyle="1" w:styleId="6">
    <w:name w:val="6"/>
    <w:rsid w:val="006F2FD6"/>
    <w:rPr>
      <w:rFonts w:ascii="Arial" w:hAnsi="Arial" w:cs="Arial" w:hint="default"/>
      <w:bCs/>
      <w:sz w:val="20"/>
      <w:u w:val="single"/>
      <w:lang w:val="en-US" w:eastAsia="en-US" w:bidi="ar-SA"/>
    </w:rPr>
  </w:style>
  <w:style w:type="paragraph" w:customStyle="1" w:styleId="CardT1">
    <w:name w:val="CardT1"/>
    <w:basedOn w:val="Normal"/>
    <w:link w:val="CardT1Char"/>
    <w:qFormat/>
    <w:rsid w:val="006F2FD6"/>
    <w:pPr>
      <w:widowControl w:val="0"/>
      <w:jc w:val="both"/>
    </w:pPr>
    <w:rPr>
      <w:rFonts w:eastAsia="Calibri"/>
      <w:kern w:val="2"/>
      <w:sz w:val="14"/>
      <w:szCs w:val="14"/>
      <w:lang w:eastAsia="zh-TW"/>
    </w:rPr>
  </w:style>
  <w:style w:type="character" w:customStyle="1" w:styleId="CardT1Char">
    <w:name w:val="CardT1 Char"/>
    <w:link w:val="CardT1"/>
    <w:rsid w:val="006F2FD6"/>
    <w:rPr>
      <w:rFonts w:ascii="Calibri" w:eastAsia="Calibri" w:hAnsi="Calibri" w:cs="Calibri"/>
      <w:kern w:val="2"/>
      <w:sz w:val="14"/>
      <w:szCs w:val="14"/>
      <w:lang w:eastAsia="zh-TW"/>
    </w:rPr>
  </w:style>
  <w:style w:type="character" w:customStyle="1" w:styleId="CardCite1">
    <w:name w:val="CardCite1"/>
    <w:qFormat/>
    <w:rsid w:val="006F2FD6"/>
    <w:rPr>
      <w:rFonts w:ascii="Times New Roman" w:hAnsi="Times New Roman"/>
      <w:b/>
      <w:sz w:val="22"/>
      <w:szCs w:val="22"/>
      <w:u w:val="single"/>
      <w:lang w:val="en-US" w:eastAsia="en-US" w:bidi="ar-SA"/>
    </w:rPr>
  </w:style>
  <w:style w:type="character" w:customStyle="1" w:styleId="A6">
    <w:name w:val="A6"/>
    <w:uiPriority w:val="99"/>
    <w:rsid w:val="006F2FD6"/>
    <w:rPr>
      <w:rFonts w:cs="ScalaLancetPro"/>
      <w:color w:val="000000"/>
      <w:sz w:val="9"/>
      <w:szCs w:val="9"/>
    </w:rPr>
  </w:style>
  <w:style w:type="character" w:customStyle="1" w:styleId="Hyperlink1">
    <w:name w:val="Hyperlink1"/>
    <w:rsid w:val="006F2FD6"/>
    <w:rPr>
      <w:color w:val="002FF6"/>
      <w:sz w:val="22"/>
      <w:u w:val="single"/>
    </w:rPr>
  </w:style>
  <w:style w:type="character" w:customStyle="1" w:styleId="citationref">
    <w:name w:val="citationref"/>
    <w:basedOn w:val="DefaultParagraphFont"/>
    <w:rsid w:val="006F2FD6"/>
  </w:style>
  <w:style w:type="character" w:customStyle="1" w:styleId="italics">
    <w:name w:val="italics"/>
    <w:basedOn w:val="DefaultParagraphFont"/>
    <w:rsid w:val="006F2FD6"/>
  </w:style>
  <w:style w:type="character" w:customStyle="1" w:styleId="cite">
    <w:name w:val="cite"/>
    <w:basedOn w:val="DefaultParagraphFont"/>
    <w:rsid w:val="006F2FD6"/>
    <w:rPr>
      <w:b/>
      <w:sz w:val="24"/>
    </w:rPr>
  </w:style>
  <w:style w:type="character" w:customStyle="1" w:styleId="Style8pt1">
    <w:name w:val="Style 8 pt1"/>
    <w:rsid w:val="006F2FD6"/>
    <w:rPr>
      <w:rFonts w:ascii="Georgia" w:hAnsi="Georgia" w:hint="default"/>
      <w:sz w:val="16"/>
    </w:rPr>
  </w:style>
  <w:style w:type="paragraph" w:customStyle="1" w:styleId="UnderlineS">
    <w:name w:val="Underline S"/>
    <w:basedOn w:val="Normal"/>
    <w:link w:val="UnderlineSChar"/>
    <w:qFormat/>
    <w:rsid w:val="006F2FD6"/>
    <w:pPr>
      <w:spacing w:after="200"/>
    </w:pPr>
    <w:rPr>
      <w:rFonts w:eastAsia="Calibri"/>
      <w:u w:val="single"/>
      <w:lang w:val="x-none" w:eastAsia="zh-CN"/>
    </w:rPr>
  </w:style>
  <w:style w:type="character" w:customStyle="1" w:styleId="UnderlineSChar">
    <w:name w:val="Underline S Char"/>
    <w:link w:val="UnderlineS"/>
    <w:rsid w:val="006F2FD6"/>
    <w:rPr>
      <w:rFonts w:ascii="Calibri" w:eastAsia="Calibri" w:hAnsi="Calibri" w:cs="Calibri"/>
      <w:u w:val="single"/>
      <w:lang w:val="x-none" w:eastAsia="zh-CN"/>
    </w:rPr>
  </w:style>
  <w:style w:type="character" w:customStyle="1" w:styleId="BoldUnderlineCharChar">
    <w:name w:val="BoldUnderline Char Char"/>
    <w:locked/>
    <w:rsid w:val="006F2FD6"/>
    <w:rPr>
      <w:rFonts w:ascii="Calibri" w:eastAsia="Times New Roman" w:hAnsi="Calibri" w:cs="Times New Roman"/>
      <w:b/>
      <w:sz w:val="20"/>
      <w:szCs w:val="24"/>
      <w:u w:val="single"/>
    </w:rPr>
  </w:style>
  <w:style w:type="paragraph" w:customStyle="1" w:styleId="Ununderlined">
    <w:name w:val="Ununderlined"/>
    <w:basedOn w:val="Normal"/>
    <w:link w:val="UnunderlinedChar"/>
    <w:qFormat/>
    <w:rsid w:val="006F2FD6"/>
    <w:pPr>
      <w:jc w:val="both"/>
    </w:pPr>
    <w:rPr>
      <w:rFonts w:eastAsia="SimSun"/>
      <w:sz w:val="12"/>
    </w:rPr>
  </w:style>
  <w:style w:type="character" w:customStyle="1" w:styleId="UnunderlinedChar">
    <w:name w:val="Ununderlined Char"/>
    <w:link w:val="Ununderlined"/>
    <w:rsid w:val="006F2FD6"/>
    <w:rPr>
      <w:rFonts w:ascii="Calibri" w:eastAsia="SimSun" w:hAnsi="Calibri" w:cs="Calibri"/>
      <w:sz w:val="12"/>
    </w:rPr>
  </w:style>
  <w:style w:type="paragraph" w:customStyle="1" w:styleId="Highlighting">
    <w:name w:val="Highlighting"/>
    <w:basedOn w:val="Normal"/>
    <w:link w:val="HighlightingChar"/>
    <w:autoRedefine/>
    <w:qFormat/>
    <w:rsid w:val="006F2FD6"/>
    <w:rPr>
      <w:rFonts w:eastAsia="SimSun"/>
      <w:sz w:val="24"/>
      <w:u w:val="thick"/>
    </w:rPr>
  </w:style>
  <w:style w:type="character" w:customStyle="1" w:styleId="HighlightingChar">
    <w:name w:val="Highlighting Char"/>
    <w:link w:val="Highlighting"/>
    <w:rsid w:val="006F2FD6"/>
    <w:rPr>
      <w:rFonts w:ascii="Calibri" w:eastAsia="SimSun" w:hAnsi="Calibri" w:cs="Calibri"/>
      <w:sz w:val="24"/>
      <w:u w:val="thick"/>
    </w:rPr>
  </w:style>
  <w:style w:type="paragraph" w:customStyle="1" w:styleId="CITE0">
    <w:name w:val="CITE"/>
    <w:basedOn w:val="Heading2"/>
    <w:link w:val="CITEChar1"/>
    <w:autoRedefine/>
    <w:qFormat/>
    <w:rsid w:val="006F2FD6"/>
    <w:pPr>
      <w:keepLines w:val="0"/>
      <w:pageBreakBefore w:val="0"/>
      <w:spacing w:before="60" w:after="60"/>
      <w:jc w:val="left"/>
    </w:pPr>
    <w:rPr>
      <w:rFonts w:eastAsia="Times New Roman" w:cs="Arial"/>
      <w:b w:val="0"/>
      <w:bCs/>
      <w:iCs/>
      <w:smallCaps/>
      <w:sz w:val="20"/>
      <w:szCs w:val="20"/>
    </w:rPr>
  </w:style>
  <w:style w:type="character" w:customStyle="1" w:styleId="CITEChar1">
    <w:name w:val="CITE Char"/>
    <w:link w:val="CITE0"/>
    <w:rsid w:val="006F2FD6"/>
    <w:rPr>
      <w:rFonts w:ascii="Calibri" w:eastAsia="Times New Roman" w:hAnsi="Calibri" w:cs="Arial"/>
      <w:bCs/>
      <w:iCs/>
      <w:smallCaps/>
      <w:sz w:val="20"/>
      <w:szCs w:val="20"/>
      <w:u w:val="double"/>
    </w:rPr>
  </w:style>
  <w:style w:type="character" w:customStyle="1" w:styleId="UnderlineStyleChar7">
    <w:name w:val="Underline Style Char7"/>
    <w:rsid w:val="006F2FD6"/>
    <w:rPr>
      <w:rFonts w:ascii="Garamond" w:hAnsi="Garamond" w:hint="default"/>
      <w:sz w:val="22"/>
      <w:szCs w:val="24"/>
      <w:u w:val="single"/>
      <w:lang w:val="en-US" w:eastAsia="en-US" w:bidi="ar-SA"/>
    </w:rPr>
  </w:style>
  <w:style w:type="paragraph" w:customStyle="1" w:styleId="teaserpermalink">
    <w:name w:val="teaser_permalink"/>
    <w:basedOn w:val="Normal"/>
    <w:uiPriority w:val="99"/>
    <w:qFormat/>
    <w:rsid w:val="006F2FD6"/>
    <w:pPr>
      <w:spacing w:before="100" w:beforeAutospacing="1" w:after="100" w:afterAutospacing="1"/>
    </w:pPr>
    <w:rPr>
      <w:rFonts w:eastAsia="Times New Roman"/>
      <w:sz w:val="24"/>
      <w:lang w:eastAsia="zh-CN"/>
    </w:rPr>
  </w:style>
  <w:style w:type="character" w:customStyle="1" w:styleId="TagGreg">
    <w:name w:val="TagGreg"/>
    <w:uiPriority w:val="1"/>
    <w:qFormat/>
    <w:rsid w:val="006F2FD6"/>
    <w:rPr>
      <w:b/>
      <w:sz w:val="24"/>
    </w:rPr>
  </w:style>
  <w:style w:type="character" w:customStyle="1" w:styleId="Boxing-New">
    <w:name w:val="Boxing - New"/>
    <w:rsid w:val="006F2FD6"/>
    <w:rPr>
      <w:rFonts w:ascii="Arial Narrow" w:hAnsi="Arial Narrow"/>
      <w:sz w:val="16"/>
      <w:u w:val="none"/>
      <w:bdr w:val="single" w:sz="4" w:space="0" w:color="auto"/>
    </w:rPr>
  </w:style>
  <w:style w:type="character" w:customStyle="1" w:styleId="StyleDebateUnderline10pt">
    <w:name w:val="Style Debate Underline + 10 pt"/>
    <w:rsid w:val="006F2FD6"/>
    <w:rPr>
      <w:rFonts w:ascii="Times New Roman" w:hAnsi="Times New Roman"/>
      <w:sz w:val="20"/>
      <w:szCs w:val="20"/>
      <w:u w:val="single"/>
    </w:rPr>
  </w:style>
  <w:style w:type="character" w:customStyle="1" w:styleId="ssl01">
    <w:name w:val="ss_l01"/>
    <w:rsid w:val="006F2FD6"/>
    <w:rPr>
      <w:color w:val="000000"/>
      <w:sz w:val="32"/>
      <w:szCs w:val="32"/>
    </w:rPr>
  </w:style>
  <w:style w:type="character" w:customStyle="1" w:styleId="Cardnon-underlinedChar">
    <w:name w:val="Card non-underlined Char"/>
    <w:link w:val="Cardnon-underlined"/>
    <w:rsid w:val="006F2FD6"/>
    <w:rPr>
      <w:rFonts w:ascii="Calibri" w:eastAsia="Times New Roman" w:hAnsi="Calibri" w:cs="Calibri"/>
      <w:sz w:val="16"/>
      <w:szCs w:val="16"/>
    </w:rPr>
  </w:style>
  <w:style w:type="character" w:customStyle="1" w:styleId="Heading4Char1">
    <w:name w:val="Heading 4 Char1"/>
    <w:aliases w:val="No Spacing4 Char1,No Spacing11111 Char1,No Spacing5 Char1,Big card Char1,body Char1,no read Char1,heading 2 Char1,Ch Char1,Heading 2 Char2 Char Char1,Heading 2 Char1 Char Char Char1,TAG Char1,Heading 41 Char1,ta Char1,small space Char1"/>
    <w:qFormat/>
    <w:rsid w:val="006F2FD6"/>
    <w:rPr>
      <w:rFonts w:ascii="Times New Roman" w:eastAsia="Times New Roman" w:hAnsi="Times New Roman" w:cs="Times New Roman"/>
      <w:b/>
      <w:bCs/>
      <w:sz w:val="28"/>
      <w:szCs w:val="28"/>
    </w:rPr>
  </w:style>
  <w:style w:type="character" w:customStyle="1" w:styleId="allocatoragentsleft">
    <w:name w:val="al_locatoragentsleft"/>
    <w:rsid w:val="006F2FD6"/>
  </w:style>
  <w:style w:type="character" w:styleId="HTMLTypewriter">
    <w:name w:val="HTML Typewriter"/>
    <w:unhideWhenUsed/>
    <w:rsid w:val="006F2FD6"/>
    <w:rPr>
      <w:rFonts w:ascii="Courier New" w:eastAsia="Times New Roman" w:hAnsi="Courier New" w:cs="Courier New"/>
      <w:sz w:val="20"/>
      <w:szCs w:val="20"/>
    </w:rPr>
  </w:style>
  <w:style w:type="character" w:customStyle="1" w:styleId="UnderlinesCharChar">
    <w:name w:val="Underlines Char Char"/>
    <w:rsid w:val="006F2FD6"/>
    <w:rPr>
      <w:rFonts w:cs="Arial"/>
      <w:b/>
      <w:bCs/>
      <w:noProof w:val="0"/>
      <w:sz w:val="22"/>
      <w:szCs w:val="26"/>
      <w:u w:val="single"/>
      <w:lang w:val="en-US" w:eastAsia="en-US" w:bidi="ar-SA"/>
    </w:rPr>
  </w:style>
  <w:style w:type="paragraph" w:customStyle="1" w:styleId="Carding">
    <w:name w:val="Carding"/>
    <w:basedOn w:val="Normal"/>
    <w:uiPriority w:val="99"/>
    <w:qFormat/>
    <w:rsid w:val="006F2FD6"/>
    <w:rPr>
      <w:rFonts w:eastAsia="Times New Roman"/>
      <w:sz w:val="18"/>
    </w:rPr>
  </w:style>
  <w:style w:type="character" w:customStyle="1" w:styleId="TagsChar1">
    <w:name w:val="Tags Char1"/>
    <w:aliases w:val="Super Script Char1,TagStyle Char1,Tag Char2,TAG Char3,Heading 2 Char1 Char2,TAG Char1 Char2,Heading 2 Char Char Char2,Heading 2 Char1 Char Char Char2,Heading 2 Char Char Char Char Char2,Heading 2 Char3,Heading 21 Char1"/>
    <w:uiPriority w:val="1"/>
    <w:qFormat/>
    <w:rsid w:val="006F2FD6"/>
    <w:rPr>
      <w:rFonts w:ascii="Arial Narrow" w:hAnsi="Arial Narrow"/>
      <w:b/>
      <w:noProof w:val="0"/>
      <w:sz w:val="22"/>
      <w:szCs w:val="60"/>
      <w:lang w:val="en-US" w:eastAsia="en-US" w:bidi="ar-SA"/>
    </w:rPr>
  </w:style>
  <w:style w:type="character" w:customStyle="1" w:styleId="aunderline">
    <w:name w:val="aunderline"/>
    <w:qFormat/>
    <w:rsid w:val="006F2FD6"/>
    <w:rPr>
      <w:rFonts w:ascii="Times New Roman" w:hAnsi="Times New Roman"/>
      <w:sz w:val="20"/>
      <w:szCs w:val="24"/>
      <w:u w:val="thick"/>
    </w:rPr>
  </w:style>
  <w:style w:type="character" w:customStyle="1" w:styleId="Taggin-New">
    <w:name w:val="Taggin - New"/>
    <w:rsid w:val="006F2FD6"/>
    <w:rPr>
      <w:rFonts w:ascii="Arial Narrow" w:hAnsi="Arial Narrow"/>
      <w:b/>
      <w:sz w:val="22"/>
    </w:rPr>
  </w:style>
  <w:style w:type="character" w:customStyle="1" w:styleId="pagetitle">
    <w:name w:val="pagetitle"/>
    <w:rsid w:val="006F2FD6"/>
  </w:style>
  <w:style w:type="character" w:customStyle="1" w:styleId="StyleUnderlineCharChar9ptBold1">
    <w:name w:val="Style Underline Char Char + 9 pt Bold1"/>
    <w:rsid w:val="006F2FD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6F2FD6"/>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6F2FD6"/>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6F2FD6"/>
    <w:rPr>
      <w:rFonts w:ascii="Calibri" w:eastAsia="Times New Roman" w:hAnsi="Calibri" w:cs="Times New Roman"/>
      <w:szCs w:val="20"/>
      <w:u w:val="single"/>
    </w:rPr>
  </w:style>
  <w:style w:type="character" w:customStyle="1" w:styleId="StyleUnderlineChar1Bold">
    <w:name w:val="Style Underline Char1 + Bold"/>
    <w:rsid w:val="006F2FD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6F2FD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6F2FD6"/>
    <w:rPr>
      <w:rFonts w:ascii="Arial Narrow" w:eastAsia="Times New Roman" w:hAnsi="Arial Narrow" w:cs="Calibri"/>
      <w:kern w:val="32"/>
      <w:szCs w:val="20"/>
    </w:rPr>
  </w:style>
  <w:style w:type="paragraph" w:customStyle="1" w:styleId="NormalWeb8">
    <w:name w:val="Normal (Web)8"/>
    <w:basedOn w:val="Normal"/>
    <w:uiPriority w:val="99"/>
    <w:qFormat/>
    <w:rsid w:val="006F2FD6"/>
    <w:pPr>
      <w:spacing w:before="100" w:beforeAutospacing="1" w:after="100" w:afterAutospacing="1"/>
    </w:pPr>
    <w:rPr>
      <w:rFonts w:eastAsia="Times New Roman"/>
      <w:sz w:val="18"/>
      <w:szCs w:val="18"/>
    </w:rPr>
  </w:style>
  <w:style w:type="character" w:customStyle="1" w:styleId="Style11ptBlackUnderline">
    <w:name w:val="Style 11 pt Black Underline"/>
    <w:rsid w:val="006F2FD6"/>
    <w:rPr>
      <w:color w:val="000000"/>
      <w:sz w:val="20"/>
      <w:u w:val="single"/>
    </w:rPr>
  </w:style>
  <w:style w:type="character" w:customStyle="1" w:styleId="Style11ptBlack">
    <w:name w:val="Style 11 pt Black"/>
    <w:rsid w:val="006F2FD6"/>
    <w:rPr>
      <w:color w:val="000000"/>
      <w:sz w:val="20"/>
    </w:rPr>
  </w:style>
  <w:style w:type="character" w:customStyle="1" w:styleId="StyleUnderlineCharTimesBold">
    <w:name w:val="Style Underline Char + Times Bold"/>
    <w:rsid w:val="006F2FD6"/>
    <w:rPr>
      <w:rFonts w:ascii="Times" w:hAnsi="Times"/>
      <w:b w:val="0"/>
      <w:bCs/>
      <w:sz w:val="20"/>
      <w:u w:val="single"/>
    </w:rPr>
  </w:style>
  <w:style w:type="character" w:customStyle="1" w:styleId="blubigktbiz">
    <w:name w:val="blubigktbiz"/>
    <w:rsid w:val="006F2FD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F2FD6"/>
    <w:pPr>
      <w:ind w:left="-1080" w:right="1728"/>
    </w:pPr>
    <w:rPr>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6F2FD6"/>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6F2FD6"/>
    <w:rPr>
      <w:rFonts w:eastAsia="Times New Roman"/>
      <w:b/>
      <w:bCs/>
      <w:sz w:val="18"/>
      <w:szCs w:val="18"/>
      <w:lang w:bidi="en-US"/>
    </w:rPr>
  </w:style>
  <w:style w:type="character" w:customStyle="1" w:styleId="Style4CharChar">
    <w:name w:val="Style4 Char Char"/>
    <w:rsid w:val="006F2FD6"/>
    <w:rPr>
      <w:rFonts w:ascii="Arial Narrow" w:hAnsi="Arial Narrow"/>
      <w:noProof w:val="0"/>
      <w:szCs w:val="24"/>
      <w:u w:val="single"/>
      <w:lang w:val="en-US" w:eastAsia="en-US" w:bidi="ar-SA"/>
    </w:rPr>
  </w:style>
  <w:style w:type="character" w:customStyle="1" w:styleId="StyleEmphasisArial12ptBold">
    <w:name w:val="Style Emphasis + Arial 12 pt Bold"/>
    <w:rsid w:val="006F2FD6"/>
    <w:rPr>
      <w:rFonts w:ascii="Arial" w:hAnsi="Arial"/>
      <w:b/>
      <w:bCs/>
      <w:i/>
      <w:iCs/>
      <w:sz w:val="24"/>
    </w:rPr>
  </w:style>
  <w:style w:type="character" w:customStyle="1" w:styleId="super">
    <w:name w:val="super"/>
    <w:rsid w:val="006F2FD6"/>
  </w:style>
  <w:style w:type="character" w:customStyle="1" w:styleId="text30">
    <w:name w:val="text30"/>
    <w:rsid w:val="006F2FD6"/>
  </w:style>
  <w:style w:type="character" w:customStyle="1" w:styleId="uppercase">
    <w:name w:val="uppercase"/>
    <w:rsid w:val="006F2FD6"/>
  </w:style>
  <w:style w:type="character" w:customStyle="1" w:styleId="BodyTextIndentChar1">
    <w:name w:val="Body Text Indent Char1"/>
    <w:uiPriority w:val="99"/>
    <w:rsid w:val="006F2FD6"/>
    <w:rPr>
      <w:rFonts w:ascii="Times New Roman" w:hAnsi="Times New Roman" w:cs="Times New Roman"/>
      <w:sz w:val="20"/>
    </w:rPr>
  </w:style>
  <w:style w:type="character" w:customStyle="1" w:styleId="CiteCharCharCharCharCharChar">
    <w:name w:val="Cite Char Char Char Char Char Char"/>
    <w:rsid w:val="006F2FD6"/>
    <w:rPr>
      <w:b/>
      <w:noProof w:val="0"/>
      <w:sz w:val="22"/>
      <w:szCs w:val="24"/>
      <w:u w:val="single"/>
      <w:lang w:val="en-US" w:eastAsia="en-US" w:bidi="ar-SA"/>
    </w:rPr>
  </w:style>
  <w:style w:type="character" w:customStyle="1" w:styleId="mainbody1">
    <w:name w:val="mainbody1"/>
    <w:rsid w:val="006F2FD6"/>
    <w:rPr>
      <w:rFonts w:ascii="Verdana" w:hAnsi="Verdana" w:hint="default"/>
      <w:color w:val="000000"/>
      <w:sz w:val="22"/>
      <w:szCs w:val="22"/>
    </w:rPr>
  </w:style>
  <w:style w:type="paragraph" w:customStyle="1" w:styleId="StyleLeft02">
    <w:name w:val="Style Left:  0.2&quot;"/>
    <w:basedOn w:val="Normal"/>
    <w:uiPriority w:val="99"/>
    <w:qFormat/>
    <w:rsid w:val="006F2FD6"/>
    <w:rPr>
      <w:rFonts w:eastAsia="Calibri"/>
      <w:szCs w:val="20"/>
    </w:rPr>
  </w:style>
  <w:style w:type="paragraph" w:customStyle="1" w:styleId="Normaltext0">
    <w:name w:val="Normal text"/>
    <w:basedOn w:val="Normal"/>
    <w:link w:val="NormaltextCharChar"/>
    <w:autoRedefine/>
    <w:qFormat/>
    <w:rsid w:val="006F2FD6"/>
    <w:pPr>
      <w:ind w:left="432"/>
    </w:pPr>
    <w:rPr>
      <w:rFonts w:eastAsia="SimSun"/>
      <w:color w:val="000000"/>
      <w:sz w:val="16"/>
      <w:szCs w:val="20"/>
      <w:lang w:val="x-none" w:eastAsia="x-none"/>
    </w:rPr>
  </w:style>
  <w:style w:type="character" w:customStyle="1" w:styleId="NormaltextCharChar">
    <w:name w:val="Normal text Char Char"/>
    <w:link w:val="Normaltext0"/>
    <w:rsid w:val="006F2FD6"/>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6F2FD6"/>
    <w:rPr>
      <w:b/>
      <w:sz w:val="28"/>
    </w:rPr>
  </w:style>
  <w:style w:type="character" w:customStyle="1" w:styleId="TagofCardChar">
    <w:name w:val="Tag of Card Char"/>
    <w:link w:val="TagofCard"/>
    <w:rsid w:val="006F2FD6"/>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6F2FD6"/>
    <w:rPr>
      <w:b/>
      <w:bCs/>
      <w:sz w:val="20"/>
    </w:rPr>
  </w:style>
  <w:style w:type="character" w:customStyle="1" w:styleId="SourcenameChar">
    <w:name w:val="Source name Char"/>
    <w:link w:val="Sourcename"/>
    <w:rsid w:val="006F2FD6"/>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6F2FD6"/>
    <w:rPr>
      <w:sz w:val="22"/>
      <w:u w:val="single"/>
    </w:rPr>
  </w:style>
  <w:style w:type="character" w:customStyle="1" w:styleId="underlinedcardChar0">
    <w:name w:val="underlined card Char"/>
    <w:link w:val="underlinedcard"/>
    <w:rsid w:val="006F2FD6"/>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6F2FD6"/>
    <w:rPr>
      <w:rFonts w:eastAsia="Times New Roman"/>
      <w:sz w:val="16"/>
    </w:rPr>
  </w:style>
  <w:style w:type="character" w:customStyle="1" w:styleId="SourceBold">
    <w:name w:val="Source Bold"/>
    <w:rsid w:val="006F2FD6"/>
    <w:rPr>
      <w:rFonts w:ascii="Arial Narrow" w:hAnsi="Arial Narrow"/>
      <w:b/>
      <w:sz w:val="24"/>
      <w:u w:val="none"/>
    </w:rPr>
  </w:style>
  <w:style w:type="paragraph" w:customStyle="1" w:styleId="TextUnderline">
    <w:name w:val="Text Underline"/>
    <w:basedOn w:val="Normal"/>
    <w:link w:val="TextUnderlineChar"/>
    <w:qFormat/>
    <w:rsid w:val="006F2FD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6F2FD6"/>
    <w:rPr>
      <w:rFonts w:ascii="Garamond" w:eastAsia="Times New Roman" w:hAnsi="Garamond" w:cs="Calibri"/>
      <w:bCs/>
      <w:kern w:val="20"/>
      <w:szCs w:val="32"/>
      <w:u w:val="single"/>
      <w:lang w:val="x-none" w:eastAsia="x-none"/>
    </w:rPr>
  </w:style>
  <w:style w:type="character" w:customStyle="1" w:styleId="2xBoldUnderline">
    <w:name w:val="2x_Bold_Underline"/>
    <w:rsid w:val="006F2FD6"/>
    <w:rPr>
      <w:b/>
      <w:bCs/>
      <w:sz w:val="24"/>
      <w:u w:val="thick"/>
    </w:rPr>
  </w:style>
  <w:style w:type="character" w:customStyle="1" w:styleId="Dottedunderline0">
    <w:name w:val="Dotted underline"/>
    <w:rsid w:val="006F2FD6"/>
    <w:rPr>
      <w:u w:val="dotted"/>
    </w:rPr>
  </w:style>
  <w:style w:type="paragraph" w:customStyle="1" w:styleId="citeunread">
    <w:name w:val="cite unread"/>
    <w:basedOn w:val="Normal"/>
    <w:link w:val="citeunreadChar"/>
    <w:qFormat/>
    <w:rsid w:val="006F2FD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6F2FD6"/>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6F2FD6"/>
    <w:rPr>
      <w:rFonts w:eastAsia="Times New Roman"/>
      <w:b/>
      <w:szCs w:val="20"/>
      <w:u w:val="single"/>
      <w:lang w:val="x-none" w:eastAsia="x-none"/>
    </w:rPr>
  </w:style>
  <w:style w:type="character" w:customStyle="1" w:styleId="readCharChar">
    <w:name w:val="read Char Char"/>
    <w:link w:val="read"/>
    <w:locked/>
    <w:rsid w:val="006F2FD6"/>
    <w:rPr>
      <w:rFonts w:ascii="Calibri" w:eastAsia="Times New Roman" w:hAnsi="Calibri" w:cs="Calibri"/>
      <w:b/>
      <w:szCs w:val="20"/>
      <w:u w:val="single"/>
      <w:lang w:val="x-none" w:eastAsia="x-none"/>
    </w:rPr>
  </w:style>
  <w:style w:type="paragraph" w:customStyle="1" w:styleId="2ndLevel-TAG">
    <w:name w:val="2nd Level - TAG"/>
    <w:basedOn w:val="Normal"/>
    <w:next w:val="Normal"/>
    <w:uiPriority w:val="99"/>
    <w:qFormat/>
    <w:rsid w:val="006F2FD6"/>
    <w:pPr>
      <w:spacing w:before="240"/>
      <w:outlineLvl w:val="2"/>
    </w:pPr>
    <w:rPr>
      <w:rFonts w:eastAsia="Times New Roman"/>
      <w:b/>
    </w:rPr>
  </w:style>
  <w:style w:type="character" w:customStyle="1" w:styleId="readChar">
    <w:name w:val="read Char"/>
    <w:rsid w:val="006F2FD6"/>
    <w:rPr>
      <w:szCs w:val="22"/>
      <w:u w:val="single"/>
      <w:lang w:val="en-US" w:eastAsia="en-US" w:bidi="ar-SA"/>
    </w:rPr>
  </w:style>
  <w:style w:type="character" w:customStyle="1" w:styleId="underlining0">
    <w:name w:val="underlining"/>
    <w:rsid w:val="006F2FD6"/>
    <w:rPr>
      <w:u w:val="single"/>
    </w:rPr>
  </w:style>
  <w:style w:type="paragraph" w:styleId="BodyTextIndent2">
    <w:name w:val="Body Text Indent 2"/>
    <w:basedOn w:val="Normal"/>
    <w:link w:val="BodyTextIndent2Char"/>
    <w:rsid w:val="006F2FD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6F2FD6"/>
    <w:rPr>
      <w:rFonts w:ascii="HGSSoeiKakugothicUB" w:eastAsia="MS Mincho" w:hAnsi="Calibri" w:cs="Calibri"/>
      <w:szCs w:val="20"/>
      <w:lang w:val="x-none" w:eastAsia="ja-JP"/>
    </w:rPr>
  </w:style>
  <w:style w:type="paragraph" w:customStyle="1" w:styleId="CiteCard0">
    <w:name w:val="Cite_Card"/>
    <w:link w:val="CiteCardChar"/>
    <w:qFormat/>
    <w:rsid w:val="006F2FD6"/>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6F2FD6"/>
    <w:rPr>
      <w:rFonts w:ascii="Times New Roman" w:eastAsia="Times New Roman" w:hAnsi="Times New Roman" w:cs="Arial"/>
      <w:bCs/>
      <w:sz w:val="20"/>
      <w:szCs w:val="20"/>
    </w:rPr>
  </w:style>
  <w:style w:type="character" w:customStyle="1" w:styleId="btitle">
    <w:name w:val="btitle"/>
    <w:rsid w:val="006F2FD6"/>
  </w:style>
  <w:style w:type="character" w:customStyle="1" w:styleId="green">
    <w:name w:val="green"/>
    <w:rsid w:val="006F2FD6"/>
  </w:style>
  <w:style w:type="paragraph" w:customStyle="1" w:styleId="CM14">
    <w:name w:val="CM14"/>
    <w:basedOn w:val="Default"/>
    <w:next w:val="Default"/>
    <w:uiPriority w:val="99"/>
    <w:qFormat/>
    <w:rsid w:val="006F2FD6"/>
    <w:pPr>
      <w:widowControl w:val="0"/>
      <w:spacing w:after="0" w:line="240" w:lineRule="auto"/>
    </w:pPr>
    <w:rPr>
      <w:rFonts w:ascii="Times New Roman" w:eastAsia="MS Mincho" w:hAnsi="Times New Roman" w:cs="Times New Roman"/>
      <w:sz w:val="24"/>
    </w:rPr>
  </w:style>
  <w:style w:type="character" w:customStyle="1" w:styleId="BodyText20">
    <w:name w:val="Body Text2"/>
    <w:rsid w:val="006F2FD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6F2FD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F2FD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F2FD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6F2FD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6F2FD6"/>
    <w:rPr>
      <w:rFonts w:ascii="Sylfaen" w:hAnsi="Sylfaen" w:cs="Sylfaen"/>
      <w:i/>
      <w:iCs/>
      <w:sz w:val="19"/>
      <w:szCs w:val="19"/>
      <w:u w:val="none"/>
      <w:shd w:val="clear" w:color="auto" w:fill="FFFFFF"/>
    </w:rPr>
  </w:style>
  <w:style w:type="character" w:customStyle="1" w:styleId="Emph">
    <w:name w:val="Emph"/>
    <w:basedOn w:val="DefaultParagraphFont"/>
    <w:uiPriority w:val="1"/>
    <w:qFormat/>
    <w:rsid w:val="006F2FD6"/>
    <w:rPr>
      <w:rFonts w:ascii="Arial" w:hAnsi="Arial"/>
      <w:b/>
      <w:sz w:val="20"/>
      <w:u w:val="single"/>
      <w:bdr w:val="single" w:sz="8" w:space="0" w:color="auto"/>
    </w:rPr>
  </w:style>
  <w:style w:type="character" w:customStyle="1" w:styleId="cardchar00">
    <w:name w:val="cardchar0"/>
    <w:basedOn w:val="DefaultParagraphFont"/>
    <w:rsid w:val="006F2FD6"/>
  </w:style>
  <w:style w:type="character" w:customStyle="1" w:styleId="UnderlineNon-bold">
    <w:name w:val="Underline Non - bold"/>
    <w:rsid w:val="006F2FD6"/>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6F2FD6"/>
    <w:rPr>
      <w:rFonts w:ascii="Garamond" w:eastAsia="Times New Roman" w:hAnsi="Garamond" w:cs="Times New Roman"/>
      <w:b w:val="0"/>
      <w:szCs w:val="20"/>
      <w:u w:val="single"/>
    </w:rPr>
  </w:style>
  <w:style w:type="character" w:customStyle="1" w:styleId="StyleHeading4UnderlinedsmalltextGaramondChar">
    <w:name w:val="Style Heading 4Underlinedsmall text + Garamond Char"/>
    <w:link w:val="StyleHeading4UnderlinedsmalltextGaramond"/>
    <w:rsid w:val="006F2FD6"/>
    <w:rPr>
      <w:rFonts w:ascii="Garamond" w:eastAsia="Times New Roman" w:hAnsi="Garamond" w:cs="Times New Roman"/>
      <w:iCs/>
      <w:sz w:val="26"/>
      <w:szCs w:val="20"/>
      <w:u w:val="single"/>
    </w:rPr>
  </w:style>
  <w:style w:type="character" w:customStyle="1" w:styleId="Heading4Char2">
    <w:name w:val="Heading 4 Char2"/>
    <w:aliases w:val="Underlined Char2,small text Char1,body Char2,No Spacing21 Char1,CD - Cite Char1,No Spacing211 Char1"/>
    <w:qFormat/>
    <w:rsid w:val="006F2FD6"/>
    <w:rPr>
      <w:rFonts w:ascii="Bell MT" w:eastAsia="Times New Roman" w:hAnsi="Bell MT"/>
      <w:bCs/>
      <w:iCs/>
      <w:sz w:val="22"/>
      <w:u w:val="single"/>
    </w:rPr>
  </w:style>
  <w:style w:type="character" w:customStyle="1" w:styleId="Heading5Char2">
    <w:name w:val="Heading 5 Char2"/>
    <w:aliases w:val="Blocks Char2"/>
    <w:rsid w:val="006F2FD6"/>
    <w:rPr>
      <w:rFonts w:ascii="Bell MT" w:eastAsia="Times New Roman" w:hAnsi="Bell MT"/>
      <w:bCs/>
      <w:iCs/>
      <w:sz w:val="10"/>
      <w:szCs w:val="26"/>
    </w:rPr>
  </w:style>
  <w:style w:type="paragraph" w:customStyle="1" w:styleId="Heading2-NotBold">
    <w:name w:val="Heading 2 - Not Bold"/>
    <w:basedOn w:val="Heading2"/>
    <w:autoRedefine/>
    <w:uiPriority w:val="99"/>
    <w:qFormat/>
    <w:rsid w:val="006F2FD6"/>
    <w:pPr>
      <w:keepNext w:val="0"/>
      <w:keepLines w:val="0"/>
      <w:pageBreakBefore w:val="0"/>
      <w:jc w:val="left"/>
    </w:pPr>
    <w:rPr>
      <w:rFonts w:ascii="Garamond" w:eastAsia="Calibri" w:hAnsi="Garamond" w:cs="Times New Roman"/>
      <w:b w:val="0"/>
      <w:sz w:val="22"/>
      <w:u w:val="none"/>
    </w:rPr>
  </w:style>
  <w:style w:type="paragraph" w:customStyle="1" w:styleId="Heading2-Bold">
    <w:name w:val="Heading 2 - Bold"/>
    <w:basedOn w:val="Normal"/>
    <w:autoRedefine/>
    <w:uiPriority w:val="99"/>
    <w:qFormat/>
    <w:rsid w:val="006F2FD6"/>
    <w:rPr>
      <w:rFonts w:ascii="Garamond" w:eastAsia="Calibri" w:hAnsi="Garamond"/>
      <w:b/>
    </w:rPr>
  </w:style>
  <w:style w:type="character" w:customStyle="1" w:styleId="Style2CharChar">
    <w:name w:val="Style2 Char Char"/>
    <w:rsid w:val="006F2FD6"/>
    <w:rPr>
      <w:u w:val="thick"/>
      <w:lang w:val="en-US" w:eastAsia="en-US" w:bidi="ar-SA"/>
    </w:rPr>
  </w:style>
  <w:style w:type="character" w:customStyle="1" w:styleId="authordate1">
    <w:name w:val="authordate"/>
    <w:rsid w:val="006F2FD6"/>
  </w:style>
  <w:style w:type="paragraph" w:customStyle="1" w:styleId="tag">
    <w:name w:val="%tag"/>
    <w:basedOn w:val="Normal"/>
    <w:next w:val="Normal"/>
    <w:link w:val="tagChar0"/>
    <w:uiPriority w:val="99"/>
    <w:qFormat/>
    <w:rsid w:val="006F2FD6"/>
    <w:rPr>
      <w:rFonts w:ascii="Garamond" w:eastAsia="Calibri" w:hAnsi="Garamond"/>
      <w:bCs/>
      <w:sz w:val="18"/>
    </w:rPr>
  </w:style>
  <w:style w:type="character" w:customStyle="1" w:styleId="underline0">
    <w:name w:val="%underline"/>
    <w:qFormat/>
    <w:rsid w:val="006F2FD6"/>
    <w:rPr>
      <w:rFonts w:ascii="Times New Roman" w:hAnsi="Times New Roman"/>
      <w:sz w:val="16"/>
      <w:u w:val="none"/>
    </w:rPr>
  </w:style>
  <w:style w:type="character" w:customStyle="1" w:styleId="AUNDERLINE0">
    <w:name w:val="AUNDERLINE"/>
    <w:qFormat/>
    <w:rsid w:val="006F2FD6"/>
    <w:rPr>
      <w:rFonts w:ascii="Times New Roman" w:hAnsi="Times New Roman"/>
      <w:sz w:val="20"/>
      <w:u w:val="single"/>
    </w:rPr>
  </w:style>
  <w:style w:type="paragraph" w:customStyle="1" w:styleId="Style20">
    <w:name w:val="Style 2"/>
    <w:basedOn w:val="Normal"/>
    <w:link w:val="Style2Char0"/>
    <w:uiPriority w:val="99"/>
    <w:qFormat/>
    <w:rsid w:val="006F2FD6"/>
    <w:pPr>
      <w:ind w:left="432"/>
    </w:pPr>
    <w:rPr>
      <w:rFonts w:eastAsia="Times New Roman"/>
      <w:szCs w:val="20"/>
      <w:u w:val="single"/>
      <w:lang w:val="x-none" w:eastAsia="x-none"/>
    </w:rPr>
  </w:style>
  <w:style w:type="character" w:customStyle="1" w:styleId="Style2Char0">
    <w:name w:val="Style 2 Char"/>
    <w:link w:val="Style20"/>
    <w:uiPriority w:val="99"/>
    <w:rsid w:val="006F2FD6"/>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6F2FD6"/>
    <w:rPr>
      <w:rFonts w:ascii="Garamond" w:eastAsia="Times New Roman" w:hAnsi="Garamond"/>
      <w:szCs w:val="20"/>
      <w:u w:val="single"/>
      <w:lang w:val="x-none" w:eastAsia="x-none"/>
    </w:rPr>
  </w:style>
  <w:style w:type="character" w:customStyle="1" w:styleId="GAUnderlineChar">
    <w:name w:val="GA Underline Char"/>
    <w:link w:val="GAUnderline"/>
    <w:rsid w:val="006F2FD6"/>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6F2FD6"/>
    <w:rPr>
      <w:rFonts w:eastAsia="Times New Roman"/>
      <w:sz w:val="18"/>
      <w:szCs w:val="20"/>
      <w:lang w:val="x-none" w:eastAsia="x-none"/>
    </w:rPr>
  </w:style>
  <w:style w:type="character" w:customStyle="1" w:styleId="textsmallChar0">
    <w:name w:val="textsmall Char"/>
    <w:link w:val="textsmall0"/>
    <w:rsid w:val="006F2FD6"/>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6F2FD6"/>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6F2FD6"/>
    <w:rPr>
      <w:rFonts w:eastAsia="Times New Roman"/>
      <w:sz w:val="12"/>
    </w:rPr>
  </w:style>
  <w:style w:type="character" w:customStyle="1" w:styleId="MicroChar">
    <w:name w:val="Micro Char"/>
    <w:link w:val="Micro"/>
    <w:rsid w:val="006F2FD6"/>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6F2FD6"/>
    <w:rPr>
      <w:rFonts w:ascii="Bell MT" w:eastAsia="Calibri" w:hAnsi="Bell MT"/>
      <w:szCs w:val="20"/>
    </w:rPr>
  </w:style>
  <w:style w:type="character" w:customStyle="1" w:styleId="UnderlinedCharChar0">
    <w:name w:val="Underlined Char Char"/>
    <w:rsid w:val="006F2FD6"/>
    <w:rPr>
      <w:rFonts w:ascii="Garamond" w:hAnsi="Garamond"/>
      <w:szCs w:val="28"/>
      <w:u w:val="single"/>
      <w:lang w:val="en-US" w:eastAsia="en-US" w:bidi="ar-SA"/>
    </w:rPr>
  </w:style>
  <w:style w:type="paragraph" w:customStyle="1" w:styleId="h-lead">
    <w:name w:val="h-lead"/>
    <w:basedOn w:val="Normal"/>
    <w:uiPriority w:val="99"/>
    <w:qFormat/>
    <w:rsid w:val="006F2FD6"/>
    <w:pPr>
      <w:spacing w:before="100" w:beforeAutospacing="1" w:after="100" w:afterAutospacing="1"/>
    </w:pPr>
    <w:rPr>
      <w:rFonts w:eastAsia="Times New Roman"/>
      <w:sz w:val="24"/>
    </w:rPr>
  </w:style>
  <w:style w:type="character" w:customStyle="1" w:styleId="slug-doi">
    <w:name w:val="slug-doi"/>
    <w:basedOn w:val="DefaultParagraphFont"/>
    <w:rsid w:val="006F2FD6"/>
  </w:style>
  <w:style w:type="paragraph" w:customStyle="1" w:styleId="intro">
    <w:name w:val="intro"/>
    <w:basedOn w:val="Normal"/>
    <w:uiPriority w:val="99"/>
    <w:qFormat/>
    <w:rsid w:val="006F2FD6"/>
    <w:pPr>
      <w:spacing w:before="100" w:beforeAutospacing="1" w:after="100" w:afterAutospacing="1"/>
    </w:pPr>
    <w:rPr>
      <w:rFonts w:eastAsia="Times New Roman"/>
      <w:sz w:val="24"/>
    </w:rPr>
  </w:style>
  <w:style w:type="character" w:customStyle="1" w:styleId="af">
    <w:name w:val="af"/>
    <w:basedOn w:val="DefaultParagraphFont"/>
    <w:rsid w:val="006F2FD6"/>
  </w:style>
  <w:style w:type="character" w:customStyle="1" w:styleId="ab">
    <w:name w:val="ab"/>
    <w:basedOn w:val="DefaultParagraphFont"/>
    <w:rsid w:val="006F2FD6"/>
  </w:style>
  <w:style w:type="character" w:customStyle="1" w:styleId="em">
    <w:name w:val="em"/>
    <w:basedOn w:val="DefaultParagraphFont"/>
    <w:rsid w:val="006F2FD6"/>
  </w:style>
  <w:style w:type="character" w:customStyle="1" w:styleId="au">
    <w:name w:val="au"/>
    <w:basedOn w:val="DefaultParagraphFont"/>
    <w:rsid w:val="006F2FD6"/>
  </w:style>
  <w:style w:type="character" w:customStyle="1" w:styleId="ti">
    <w:name w:val="ti"/>
    <w:basedOn w:val="DefaultParagraphFont"/>
    <w:rsid w:val="006F2FD6"/>
  </w:style>
  <w:style w:type="character" w:customStyle="1" w:styleId="subheadblue">
    <w:name w:val="subhead_blue"/>
    <w:basedOn w:val="DefaultParagraphFont"/>
    <w:rsid w:val="006F2FD6"/>
  </w:style>
  <w:style w:type="character" w:customStyle="1" w:styleId="affiliation">
    <w:name w:val="affiliation"/>
    <w:basedOn w:val="DefaultParagraphFont"/>
    <w:rsid w:val="006F2FD6"/>
  </w:style>
  <w:style w:type="character" w:customStyle="1" w:styleId="slug-doi-wrapper">
    <w:name w:val="slug-doi-wrapper"/>
    <w:basedOn w:val="DefaultParagraphFont"/>
    <w:rsid w:val="006F2FD6"/>
  </w:style>
  <w:style w:type="character" w:customStyle="1" w:styleId="slug-metadata-noteahead-of-print">
    <w:name w:val="slug-metadata-note ahead-of-print"/>
    <w:basedOn w:val="DefaultParagraphFont"/>
    <w:rsid w:val="006F2FD6"/>
  </w:style>
  <w:style w:type="character" w:customStyle="1" w:styleId="slug-ahead-of-print-date">
    <w:name w:val="slug-ahead-of-print-date"/>
    <w:basedOn w:val="DefaultParagraphFont"/>
    <w:rsid w:val="006F2FD6"/>
  </w:style>
  <w:style w:type="character" w:customStyle="1" w:styleId="medium-bold">
    <w:name w:val="medium-bold"/>
    <w:basedOn w:val="DefaultParagraphFont"/>
    <w:rsid w:val="006F2FD6"/>
  </w:style>
  <w:style w:type="character" w:customStyle="1" w:styleId="goohl0">
    <w:name w:val="goohl0"/>
    <w:basedOn w:val="DefaultParagraphFont"/>
    <w:rsid w:val="006F2FD6"/>
  </w:style>
  <w:style w:type="character" w:customStyle="1" w:styleId="TagCharChar1">
    <w:name w:val="Tag Char Char1"/>
    <w:aliases w:val="Heading 2 Char Char Char Char Char Char Char2, Char Char Char Char1 Char1, Char Ch,T Ch,TAG C, Cha"/>
    <w:qFormat/>
    <w:rsid w:val="006F2FD6"/>
    <w:rPr>
      <w:b/>
      <w:sz w:val="24"/>
      <w:szCs w:val="24"/>
      <w:lang w:val="en-US" w:eastAsia="en-US" w:bidi="ar-SA"/>
    </w:rPr>
  </w:style>
  <w:style w:type="character" w:customStyle="1" w:styleId="12TimesNewRoman">
    <w:name w:val="12 Times New Roman"/>
    <w:rsid w:val="006F2FD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6F2FD6"/>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6F2FD6"/>
    <w:rPr>
      <w:rFonts w:ascii="Bell MT" w:eastAsia="Times New Roman" w:hAnsi="Bell MT" w:cs="Times New Roman"/>
      <w:b/>
      <w:bCs/>
      <w:szCs w:val="28"/>
    </w:rPr>
  </w:style>
  <w:style w:type="paragraph" w:customStyle="1" w:styleId="F4-NormalText">
    <w:name w:val="F4 - Normal Text"/>
    <w:basedOn w:val="Normal"/>
    <w:uiPriority w:val="99"/>
    <w:qFormat/>
    <w:rsid w:val="006F2FD6"/>
    <w:rPr>
      <w:rFonts w:eastAsia="Calibri"/>
    </w:rPr>
  </w:style>
  <w:style w:type="character" w:customStyle="1" w:styleId="berief">
    <w:name w:val="berief"/>
    <w:rsid w:val="006F2FD6"/>
    <w:rPr>
      <w:rFonts w:ascii="Times New Roman" w:eastAsia="Times New Roman" w:hAnsi="Times New Roman" w:cs="Times New Roman"/>
      <w:sz w:val="20"/>
      <w:u w:val="none"/>
    </w:rPr>
  </w:style>
  <w:style w:type="character" w:customStyle="1" w:styleId="Brief-Smalltext">
    <w:name w:val="Brief - Small text"/>
    <w:rsid w:val="006F2FD6"/>
    <w:rPr>
      <w:rFonts w:ascii="Times New Roman" w:hAnsi="Times New Roman" w:cs="Times New Roman"/>
      <w:sz w:val="14"/>
      <w:u w:val="none"/>
    </w:rPr>
  </w:style>
  <w:style w:type="paragraph" w:customStyle="1" w:styleId="F3-TagAuthor">
    <w:name w:val="F3 - Tag/Author"/>
    <w:basedOn w:val="Normal"/>
    <w:uiPriority w:val="99"/>
    <w:qFormat/>
    <w:rsid w:val="006F2FD6"/>
    <w:rPr>
      <w:rFonts w:eastAsia="Times New Roman"/>
      <w:b/>
    </w:rPr>
  </w:style>
  <w:style w:type="paragraph" w:customStyle="1" w:styleId="F5-UnderlineNormal">
    <w:name w:val="F5 - Underline Normal"/>
    <w:basedOn w:val="Normal"/>
    <w:uiPriority w:val="99"/>
    <w:qFormat/>
    <w:rsid w:val="006F2FD6"/>
    <w:rPr>
      <w:rFonts w:eastAsia="Calibri"/>
      <w:u w:val="single"/>
    </w:rPr>
  </w:style>
  <w:style w:type="character" w:customStyle="1" w:styleId="F8-UnderlineBold">
    <w:name w:val="F8 - Underline/Bold"/>
    <w:rsid w:val="006F2FD6"/>
    <w:rPr>
      <w:rFonts w:ascii="Times New Roman" w:hAnsi="Times New Roman"/>
      <w:b/>
      <w:sz w:val="20"/>
      <w:u w:val="single"/>
    </w:rPr>
  </w:style>
  <w:style w:type="character" w:customStyle="1" w:styleId="F7-SmallFont">
    <w:name w:val="F7 - Small Font"/>
    <w:rsid w:val="006F2FD6"/>
    <w:rPr>
      <w:rFonts w:ascii="Times New Roman" w:hAnsi="Times New Roman"/>
      <w:sz w:val="14"/>
    </w:rPr>
  </w:style>
  <w:style w:type="paragraph" w:customStyle="1" w:styleId="Brief-PrimarySource">
    <w:name w:val="Brief - Primary Source"/>
    <w:basedOn w:val="Normal"/>
    <w:uiPriority w:val="99"/>
    <w:qFormat/>
    <w:rsid w:val="006F2FD6"/>
    <w:rPr>
      <w:rFonts w:eastAsia="Times New Roman"/>
      <w:b/>
      <w:sz w:val="24"/>
      <w:u w:val="single"/>
    </w:rPr>
  </w:style>
  <w:style w:type="paragraph" w:customStyle="1" w:styleId="Brief-Underline">
    <w:name w:val="Brief - Underline"/>
    <w:basedOn w:val="Normal"/>
    <w:uiPriority w:val="99"/>
    <w:qFormat/>
    <w:rsid w:val="006F2FD6"/>
    <w:rPr>
      <w:rFonts w:eastAsia="Times New Roman"/>
      <w:u w:val="single"/>
    </w:rPr>
  </w:style>
  <w:style w:type="character" w:customStyle="1" w:styleId="Brief-Bold">
    <w:name w:val="Brief - Bold"/>
    <w:rsid w:val="006F2FD6"/>
    <w:rPr>
      <w:rFonts w:cs="Times New Roman"/>
      <w:b/>
    </w:rPr>
  </w:style>
  <w:style w:type="character" w:customStyle="1" w:styleId="Card-Underline">
    <w:name w:val="Card - Underline"/>
    <w:rsid w:val="006F2FD6"/>
    <w:rPr>
      <w:rFonts w:cs="Times New Roman"/>
      <w:u w:val="single"/>
    </w:rPr>
  </w:style>
  <w:style w:type="character" w:customStyle="1" w:styleId="beriefunderline">
    <w:name w:val="berief = underline"/>
    <w:rsid w:val="006F2FD6"/>
    <w:rPr>
      <w:rFonts w:ascii="Times New Roman" w:eastAsia="Times New Roman" w:hAnsi="Times New Roman" w:cs="Times New Roman"/>
      <w:sz w:val="20"/>
      <w:u w:val="single"/>
    </w:rPr>
  </w:style>
  <w:style w:type="paragraph" w:customStyle="1" w:styleId="Brief">
    <w:name w:val="Brief"/>
    <w:basedOn w:val="Brief-PrimarySource"/>
    <w:uiPriority w:val="99"/>
    <w:qFormat/>
    <w:rsid w:val="006F2FD6"/>
    <w:rPr>
      <w:b w:val="0"/>
    </w:rPr>
  </w:style>
  <w:style w:type="character" w:customStyle="1" w:styleId="BoldText10pt">
    <w:name w:val="Bold Text 10 pt"/>
    <w:rsid w:val="006F2FD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6F2FD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6F2FD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6F2FD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6F2FD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6F2FD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6F2FD6"/>
    <w:pPr>
      <w:widowControl w:val="0"/>
      <w:spacing w:after="0" w:line="276" w:lineRule="atLeast"/>
    </w:pPr>
    <w:rPr>
      <w:rFonts w:ascii="Times New Roman" w:eastAsia="Times New Roman" w:hAnsi="Times New Roman" w:cs="Times New Roman"/>
      <w:sz w:val="24"/>
    </w:rPr>
  </w:style>
  <w:style w:type="paragraph" w:customStyle="1" w:styleId="CM34">
    <w:name w:val="CM34"/>
    <w:basedOn w:val="Default"/>
    <w:next w:val="Default"/>
    <w:uiPriority w:val="99"/>
    <w:qFormat/>
    <w:rsid w:val="006F2FD6"/>
    <w:pPr>
      <w:widowControl w:val="0"/>
      <w:spacing w:after="0" w:line="240" w:lineRule="auto"/>
    </w:pPr>
    <w:rPr>
      <w:rFonts w:ascii="Times New Roman" w:eastAsia="Times New Roman" w:hAnsi="Times New Roman" w:cs="Times New Roman"/>
      <w:sz w:val="24"/>
    </w:rPr>
  </w:style>
  <w:style w:type="paragraph" w:customStyle="1" w:styleId="CM56">
    <w:name w:val="CM56"/>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58">
    <w:name w:val="CM58"/>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57">
    <w:name w:val="CM57"/>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1">
    <w:name w:val="CM1"/>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49">
    <w:name w:val="CM49"/>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41">
    <w:name w:val="CM41"/>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Normal-SIGN1">
    <w:name w:val="Normal-SIGN1"/>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3">
    <w:name w:val="CM3"/>
    <w:basedOn w:val="Default"/>
    <w:next w:val="Default"/>
    <w:uiPriority w:val="99"/>
    <w:qFormat/>
    <w:rsid w:val="006F2FD6"/>
    <w:pPr>
      <w:widowControl w:val="0"/>
      <w:spacing w:after="0" w:line="553" w:lineRule="atLeast"/>
    </w:pPr>
    <w:rPr>
      <w:rFonts w:ascii="Times New Roman" w:eastAsia="Calibri" w:hAnsi="Times New Roman" w:cs="Times New Roman"/>
      <w:sz w:val="24"/>
    </w:rPr>
  </w:style>
  <w:style w:type="paragraph" w:customStyle="1" w:styleId="CM33">
    <w:name w:val="CM33"/>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37">
    <w:name w:val="CM37"/>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7">
    <w:name w:val="CM7"/>
    <w:basedOn w:val="Default"/>
    <w:next w:val="Default"/>
    <w:uiPriority w:val="99"/>
    <w:qFormat/>
    <w:rsid w:val="006F2FD6"/>
    <w:pPr>
      <w:widowControl w:val="0"/>
      <w:spacing w:after="0" w:line="553" w:lineRule="atLeast"/>
    </w:pPr>
    <w:rPr>
      <w:rFonts w:ascii="Times New Roman" w:eastAsia="Calibri" w:hAnsi="Times New Roman" w:cs="Times New Roman"/>
      <w:sz w:val="24"/>
    </w:rPr>
  </w:style>
  <w:style w:type="paragraph" w:customStyle="1" w:styleId="Brief-Card">
    <w:name w:val="Brief - Card"/>
    <w:basedOn w:val="Normal"/>
    <w:uiPriority w:val="99"/>
    <w:qFormat/>
    <w:rsid w:val="006F2FD6"/>
    <w:rPr>
      <w:rFonts w:eastAsia="Times New Roman"/>
    </w:rPr>
  </w:style>
  <w:style w:type="paragraph" w:customStyle="1" w:styleId="Normal3">
    <w:name w:val="Normal+3"/>
    <w:basedOn w:val="Normal"/>
    <w:next w:val="Normal"/>
    <w:uiPriority w:val="99"/>
    <w:qFormat/>
    <w:rsid w:val="006F2FD6"/>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6F2FD6"/>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6F2FD6"/>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6F2FD6"/>
    <w:pPr>
      <w:widowControl w:val="0"/>
      <w:spacing w:after="0" w:line="240" w:lineRule="auto"/>
    </w:pPr>
    <w:rPr>
      <w:rFonts w:ascii="Arial Black" w:eastAsia="Times New Roman" w:hAnsi="Arial Black" w:cs="Times New Roman"/>
      <w:sz w:val="24"/>
    </w:rPr>
  </w:style>
  <w:style w:type="character" w:customStyle="1" w:styleId="eoeaheader">
    <w:name w:val="eoea_header"/>
    <w:basedOn w:val="DefaultParagraphFont"/>
    <w:rsid w:val="006F2FD6"/>
  </w:style>
  <w:style w:type="character" w:customStyle="1" w:styleId="SC4208902">
    <w:name w:val="SC.4.208902"/>
    <w:rsid w:val="006F2FD6"/>
    <w:rPr>
      <w:rFonts w:cs="Century"/>
      <w:color w:val="000000"/>
      <w:sz w:val="22"/>
      <w:szCs w:val="22"/>
    </w:rPr>
  </w:style>
  <w:style w:type="character" w:customStyle="1" w:styleId="SC4208915">
    <w:name w:val="SC.4.208915"/>
    <w:rsid w:val="006F2FD6"/>
    <w:rPr>
      <w:rFonts w:cs="Century"/>
      <w:color w:val="000000"/>
      <w:sz w:val="13"/>
      <w:szCs w:val="13"/>
    </w:rPr>
  </w:style>
  <w:style w:type="character" w:customStyle="1" w:styleId="SC273764">
    <w:name w:val="SC.2.73764"/>
    <w:rsid w:val="006F2FD6"/>
    <w:rPr>
      <w:rFonts w:cs="Century"/>
      <w:color w:val="000000"/>
      <w:sz w:val="72"/>
      <w:szCs w:val="72"/>
    </w:rPr>
  </w:style>
  <w:style w:type="character" w:customStyle="1" w:styleId="SC273779">
    <w:name w:val="SC.2.73779"/>
    <w:rsid w:val="006F2FD6"/>
    <w:rPr>
      <w:rFonts w:cs="Century"/>
      <w:color w:val="000000"/>
      <w:sz w:val="40"/>
      <w:szCs w:val="40"/>
    </w:rPr>
  </w:style>
  <w:style w:type="character" w:customStyle="1" w:styleId="SC273763">
    <w:name w:val="SC.2.73763"/>
    <w:rsid w:val="006F2FD6"/>
    <w:rPr>
      <w:rFonts w:cs="Century"/>
      <w:b/>
      <w:bCs/>
      <w:color w:val="000000"/>
    </w:rPr>
  </w:style>
  <w:style w:type="character" w:customStyle="1" w:styleId="SC4208910">
    <w:name w:val="SC.4.208910"/>
    <w:rsid w:val="006F2FD6"/>
    <w:rPr>
      <w:rFonts w:cs="Century"/>
      <w:color w:val="000000"/>
      <w:sz w:val="28"/>
      <w:szCs w:val="28"/>
    </w:rPr>
  </w:style>
  <w:style w:type="character" w:customStyle="1" w:styleId="SC4208911">
    <w:name w:val="SC.4.208911"/>
    <w:rsid w:val="006F2FD6"/>
    <w:rPr>
      <w:rFonts w:cs="Century"/>
      <w:color w:val="000000"/>
    </w:rPr>
  </w:style>
  <w:style w:type="paragraph" w:customStyle="1" w:styleId="Cover1">
    <w:name w:val="Cover 1"/>
    <w:basedOn w:val="Normal"/>
    <w:next w:val="Normal"/>
    <w:uiPriority w:val="99"/>
    <w:qFormat/>
    <w:rsid w:val="006F2FD6"/>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6F2FD6"/>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6F2FD6"/>
    <w:pPr>
      <w:widowControl w:val="0"/>
      <w:spacing w:after="0" w:line="240" w:lineRule="auto"/>
    </w:pPr>
    <w:rPr>
      <w:rFonts w:ascii="Times New Roman" w:eastAsia="Times New Roman" w:hAnsi="Times New Roman" w:cs="Times New Roman"/>
      <w:sz w:val="24"/>
    </w:rPr>
  </w:style>
  <w:style w:type="paragraph" w:customStyle="1" w:styleId="CM30">
    <w:name w:val="CM30"/>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28">
    <w:name w:val="CM28"/>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8">
    <w:name w:val="CM8"/>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paragraph" w:customStyle="1" w:styleId="CM6">
    <w:name w:val="CM6"/>
    <w:basedOn w:val="Default"/>
    <w:next w:val="Default"/>
    <w:uiPriority w:val="99"/>
    <w:qFormat/>
    <w:rsid w:val="006F2FD6"/>
    <w:pPr>
      <w:widowControl w:val="0"/>
      <w:spacing w:after="0" w:line="553" w:lineRule="atLeast"/>
    </w:pPr>
    <w:rPr>
      <w:rFonts w:ascii="Times New Roman" w:eastAsia="Calibri" w:hAnsi="Times New Roman" w:cs="Times New Roman"/>
      <w:sz w:val="24"/>
    </w:rPr>
  </w:style>
  <w:style w:type="paragraph" w:customStyle="1" w:styleId="CM22">
    <w:name w:val="CM22"/>
    <w:basedOn w:val="Default"/>
    <w:next w:val="Default"/>
    <w:uiPriority w:val="99"/>
    <w:qFormat/>
    <w:rsid w:val="006F2FD6"/>
    <w:pPr>
      <w:widowControl w:val="0"/>
      <w:spacing w:after="0" w:line="240" w:lineRule="auto"/>
    </w:pPr>
    <w:rPr>
      <w:rFonts w:ascii="Times New Roman" w:eastAsia="Calibri" w:hAnsi="Times New Roman" w:cs="Times New Roman"/>
      <w:sz w:val="24"/>
    </w:rPr>
  </w:style>
  <w:style w:type="character" w:customStyle="1" w:styleId="articlesubtitle">
    <w:name w:val="article_sub_title"/>
    <w:basedOn w:val="DefaultParagraphFont"/>
    <w:rsid w:val="006F2FD6"/>
  </w:style>
  <w:style w:type="character" w:customStyle="1" w:styleId="newsdate2">
    <w:name w:val="news_date2"/>
    <w:basedOn w:val="DefaultParagraphFont"/>
    <w:rsid w:val="006F2FD6"/>
  </w:style>
  <w:style w:type="character" w:customStyle="1" w:styleId="readarticleheader">
    <w:name w:val="readarticleheader"/>
    <w:basedOn w:val="DefaultParagraphFont"/>
    <w:rsid w:val="006F2FD6"/>
  </w:style>
  <w:style w:type="paragraph" w:customStyle="1" w:styleId="DoubleUnderlined">
    <w:name w:val="Double Underlined"/>
    <w:basedOn w:val="Heading2"/>
    <w:autoRedefine/>
    <w:uiPriority w:val="99"/>
    <w:qFormat/>
    <w:rsid w:val="006F2FD6"/>
    <w:pPr>
      <w:keepLines w:val="0"/>
      <w:pageBreakBefore w:val="0"/>
      <w:widowControl w:val="0"/>
      <w:suppressAutoHyphens/>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6F2FD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caps/>
      <w:sz w:val="32"/>
      <w:szCs w:val="20"/>
    </w:rPr>
  </w:style>
  <w:style w:type="paragraph" w:customStyle="1" w:styleId="SmallNormal">
    <w:name w:val="Small Normal"/>
    <w:basedOn w:val="Normal"/>
    <w:uiPriority w:val="99"/>
    <w:qFormat/>
    <w:rsid w:val="006F2FD6"/>
    <w:pPr>
      <w:widowControl w:val="0"/>
      <w:suppressAutoHyphens/>
    </w:pPr>
    <w:rPr>
      <w:rFonts w:ascii="Garamond" w:eastAsia="Times New Roman" w:hAnsi="Garamond"/>
      <w:sz w:val="18"/>
      <w:szCs w:val="18"/>
    </w:rPr>
  </w:style>
  <w:style w:type="character" w:customStyle="1" w:styleId="medium-normal1">
    <w:name w:val="medium-normal1"/>
    <w:rsid w:val="006F2FD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6F2FD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F2FD6"/>
    <w:pPr>
      <w:ind w:left="720" w:right="720"/>
    </w:pPr>
    <w:rPr>
      <w:rFonts w:ascii="Palatino Linotype" w:eastAsia="Times New Roman" w:hAnsi="Palatino Linotype"/>
      <w:szCs w:val="20"/>
      <w:u w:val="single"/>
    </w:rPr>
  </w:style>
  <w:style w:type="character" w:customStyle="1" w:styleId="char">
    <w:name w:val="char"/>
    <w:basedOn w:val="DefaultParagraphFont"/>
    <w:rsid w:val="006F2FD6"/>
  </w:style>
  <w:style w:type="character" w:customStyle="1" w:styleId="UnderlineCharCharCharCharCharChar">
    <w:name w:val="Underline Char Char Char Char Char Char"/>
    <w:rsid w:val="006F2FD6"/>
    <w:rPr>
      <w:rFonts w:ascii="Arial Narrow" w:hAnsi="Arial Narrow"/>
      <w:szCs w:val="24"/>
      <w:u w:val="single"/>
      <w:lang w:val="en-US" w:eastAsia="en-US" w:bidi="ar-SA"/>
    </w:rPr>
  </w:style>
  <w:style w:type="paragraph" w:customStyle="1" w:styleId="PageHeader-Underline18pt">
    <w:name w:val="Page Header - Underline 18 pt"/>
    <w:uiPriority w:val="99"/>
    <w:qFormat/>
    <w:rsid w:val="006F2FD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F2FD6"/>
    <w:pPr>
      <w:keepLines w:val="0"/>
      <w:pageBreakBefore w:val="0"/>
      <w:suppressAutoHyphens/>
      <w:jc w:val="left"/>
    </w:pPr>
    <w:rPr>
      <w:rFonts w:eastAsia="Times New Roman" w:cs="Arial"/>
      <w:bCs/>
      <w:iCs/>
      <w:sz w:val="24"/>
      <w:szCs w:val="28"/>
      <w:u w:val="none"/>
    </w:rPr>
  </w:style>
  <w:style w:type="character" w:customStyle="1" w:styleId="bolding1">
    <w:name w:val="bolding1"/>
    <w:rsid w:val="006F2FD6"/>
    <w:rPr>
      <w:b/>
      <w:bCs/>
    </w:rPr>
  </w:style>
  <w:style w:type="character" w:customStyle="1" w:styleId="bookoptions1">
    <w:name w:val="book_options1"/>
    <w:rsid w:val="006F2FD6"/>
    <w:rPr>
      <w:b/>
      <w:bCs/>
      <w:color w:val="333366"/>
    </w:rPr>
  </w:style>
  <w:style w:type="character" w:customStyle="1" w:styleId="descriptionblock">
    <w:name w:val="description block"/>
    <w:basedOn w:val="DefaultParagraphFont"/>
    <w:rsid w:val="006F2FD6"/>
  </w:style>
  <w:style w:type="character" w:customStyle="1" w:styleId="detailsboxblock">
    <w:name w:val="detailsbox block"/>
    <w:basedOn w:val="DefaultParagraphFont"/>
    <w:rsid w:val="006F2FD6"/>
  </w:style>
  <w:style w:type="character" w:customStyle="1" w:styleId="Char3">
    <w:name w:val="Char3"/>
    <w:aliases w:val="Tag Line Char Char1"/>
    <w:rsid w:val="006F2FD6"/>
    <w:rPr>
      <w:rFonts w:cs="Arial"/>
      <w:bCs/>
      <w:u w:val="thick"/>
      <w:lang w:val="en-US" w:eastAsia="en-US" w:bidi="ar-SA"/>
    </w:rPr>
  </w:style>
  <w:style w:type="paragraph" w:customStyle="1" w:styleId="StyleHeading110pt">
    <w:name w:val="Style Heading 1 + 10 pt"/>
    <w:basedOn w:val="Heading1"/>
    <w:uiPriority w:val="99"/>
    <w:qFormat/>
    <w:rsid w:val="006F2FD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6F2FD6"/>
  </w:style>
  <w:style w:type="paragraph" w:customStyle="1" w:styleId="StyleUnderliningTimesNewRomanBoldNounderlineKernat16">
    <w:name w:val="Style Underlining + Times New Roman Bold No underline Kern at 16..."/>
    <w:basedOn w:val="Normal"/>
    <w:uiPriority w:val="99"/>
    <w:qFormat/>
    <w:rsid w:val="006F2FD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6F2FD6"/>
    <w:rPr>
      <w:rFonts w:eastAsia="Times New Roman"/>
      <w:b/>
      <w:bCs/>
      <w:kern w:val="32"/>
      <w:sz w:val="32"/>
      <w:szCs w:val="32"/>
    </w:rPr>
  </w:style>
  <w:style w:type="paragraph" w:customStyle="1" w:styleId="StyleBoldUnderliningKernat16pt">
    <w:name w:val="Style Bold Underlining + Kern at 16 pt"/>
    <w:uiPriority w:val="99"/>
    <w:qFormat/>
    <w:rsid w:val="006F2FD6"/>
  </w:style>
  <w:style w:type="paragraph" w:customStyle="1" w:styleId="boldy">
    <w:name w:val="boldy"/>
    <w:basedOn w:val="Heading2"/>
    <w:uiPriority w:val="99"/>
    <w:qFormat/>
    <w:rsid w:val="006F2FD6"/>
    <w:pPr>
      <w:keepLines w:val="0"/>
      <w:pageBreakBefore w:val="0"/>
      <w:suppressAutoHyphens/>
      <w:jc w:val="left"/>
    </w:pPr>
    <w:rPr>
      <w:rFonts w:eastAsia="Times New Roman" w:cs="Arial"/>
      <w:bCs/>
      <w:iCs/>
      <w:sz w:val="22"/>
      <w:szCs w:val="20"/>
      <w:u w:val="none"/>
    </w:rPr>
  </w:style>
  <w:style w:type="paragraph" w:customStyle="1" w:styleId="TxBr6p1">
    <w:name w:val="TxBr_6p1"/>
    <w:basedOn w:val="Normal"/>
    <w:uiPriority w:val="99"/>
    <w:qFormat/>
    <w:rsid w:val="006F2FD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F2FD6"/>
    <w:pPr>
      <w:ind w:left="400"/>
    </w:pPr>
    <w:rPr>
      <w:rFonts w:eastAsia="Times New Roman"/>
      <w:szCs w:val="20"/>
    </w:rPr>
  </w:style>
  <w:style w:type="character" w:customStyle="1" w:styleId="texto11">
    <w:name w:val="texto11"/>
    <w:rsid w:val="006F2FD6"/>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6F2FD6"/>
    <w:rPr>
      <w:rFonts w:eastAsia="Times New Roman"/>
      <w:b/>
      <w:sz w:val="24"/>
      <w:u w:val="single"/>
    </w:rPr>
  </w:style>
  <w:style w:type="paragraph" w:customStyle="1" w:styleId="Normalization">
    <w:name w:val="Normalization"/>
    <w:basedOn w:val="Normal"/>
    <w:uiPriority w:val="99"/>
    <w:qFormat/>
    <w:rsid w:val="006F2FD6"/>
    <w:rPr>
      <w:rFonts w:eastAsia="Times New Roman"/>
      <w:sz w:val="18"/>
    </w:rPr>
  </w:style>
  <w:style w:type="paragraph" w:customStyle="1" w:styleId="BreifTitle">
    <w:name w:val="Breif Title"/>
    <w:basedOn w:val="Normal"/>
    <w:autoRedefine/>
    <w:uiPriority w:val="99"/>
    <w:qFormat/>
    <w:rsid w:val="006F2FD6"/>
    <w:pPr>
      <w:widowControl w:val="0"/>
      <w:autoSpaceDE w:val="0"/>
      <w:autoSpaceDN w:val="0"/>
      <w:adjustRightInd w:val="0"/>
      <w:jc w:val="center"/>
      <w:outlineLvl w:val="0"/>
    </w:pPr>
    <w:rPr>
      <w:rFonts w:eastAsia="Times New Roman"/>
      <w:b/>
      <w:caps/>
      <w:sz w:val="24"/>
    </w:rPr>
  </w:style>
  <w:style w:type="character" w:customStyle="1" w:styleId="DebateCiteCharCharChar">
    <w:name w:val="Debate Cite Char Char Char"/>
    <w:rsid w:val="006F2FD6"/>
    <w:rPr>
      <w:b/>
      <w:sz w:val="32"/>
      <w:szCs w:val="32"/>
      <w:lang w:val="en-US" w:eastAsia="en-US" w:bidi="ar-SA"/>
    </w:rPr>
  </w:style>
  <w:style w:type="paragraph" w:styleId="BodyTextFirstIndent">
    <w:name w:val="Body Text First Indent"/>
    <w:basedOn w:val="BodyText"/>
    <w:link w:val="BodyTextFirstIndentChar"/>
    <w:rsid w:val="006F2FD6"/>
    <w:pPr>
      <w:ind w:firstLine="210"/>
    </w:pPr>
    <w:rPr>
      <w:rFonts w:eastAsia="Times New Roman"/>
      <w:sz w:val="24"/>
      <w:szCs w:val="24"/>
    </w:rPr>
  </w:style>
  <w:style w:type="character" w:customStyle="1" w:styleId="BodyTextFirstIndentChar">
    <w:name w:val="Body Text First Indent Char"/>
    <w:basedOn w:val="BodyTextChar"/>
    <w:link w:val="BodyTextFirstIndent"/>
    <w:rsid w:val="006F2FD6"/>
    <w:rPr>
      <w:rFonts w:ascii="Calibri" w:eastAsia="Times New Roman" w:hAnsi="Calibri" w:cs="Calibri"/>
      <w:sz w:val="24"/>
      <w:szCs w:val="24"/>
    </w:rPr>
  </w:style>
  <w:style w:type="character" w:customStyle="1" w:styleId="TagChar3">
    <w:name w:val="Tag Char3"/>
    <w:rsid w:val="006F2FD6"/>
    <w:rPr>
      <w:rFonts w:ascii="Palatino Linotype" w:hAnsi="Palatino Linotype"/>
      <w:b/>
      <w:sz w:val="24"/>
      <w:szCs w:val="24"/>
      <w:lang w:val="en-US" w:eastAsia="en-US" w:bidi="ar-SA"/>
    </w:rPr>
  </w:style>
  <w:style w:type="paragraph" w:customStyle="1" w:styleId="DebateHeader">
    <w:name w:val="Debate Header"/>
    <w:basedOn w:val="TOC1"/>
    <w:autoRedefine/>
    <w:uiPriority w:val="99"/>
    <w:qFormat/>
    <w:rsid w:val="006F2FD6"/>
    <w:pPr>
      <w:jc w:val="center"/>
      <w:outlineLvl w:val="0"/>
    </w:pPr>
    <w:rPr>
      <w:rFonts w:eastAsia="Times New Roman"/>
      <w:b/>
      <w:sz w:val="32"/>
      <w:szCs w:val="32"/>
      <w:u w:val="single"/>
    </w:rPr>
  </w:style>
  <w:style w:type="paragraph" w:customStyle="1" w:styleId="Tagandcite">
    <w:name w:val="Tag and cite"/>
    <w:basedOn w:val="Normal"/>
    <w:autoRedefine/>
    <w:uiPriority w:val="99"/>
    <w:qFormat/>
    <w:rsid w:val="006F2FD6"/>
    <w:rPr>
      <w:rFonts w:eastAsia="Times New Roman"/>
      <w:color w:val="333333"/>
    </w:rPr>
  </w:style>
  <w:style w:type="paragraph" w:customStyle="1" w:styleId="StyleTagandCiteFranklinGothicDemi">
    <w:name w:val="Style Tag and Cite + Franklin Gothic Demi"/>
    <w:basedOn w:val="Normal"/>
    <w:autoRedefine/>
    <w:uiPriority w:val="99"/>
    <w:qFormat/>
    <w:rsid w:val="006F2FD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6F2FD6"/>
  </w:style>
  <w:style w:type="character" w:customStyle="1" w:styleId="Style10ptBold">
    <w:name w:val="Style 10 pt Bold"/>
    <w:rsid w:val="006F2FD6"/>
    <w:rPr>
      <w:b/>
      <w:bCs/>
      <w:sz w:val="20"/>
    </w:rPr>
  </w:style>
  <w:style w:type="character" w:customStyle="1" w:styleId="text9">
    <w:name w:val="text9"/>
    <w:basedOn w:val="DefaultParagraphFont"/>
    <w:rsid w:val="006F2FD6"/>
  </w:style>
  <w:style w:type="character" w:customStyle="1" w:styleId="text21">
    <w:name w:val="text21"/>
    <w:basedOn w:val="DefaultParagraphFont"/>
    <w:rsid w:val="006F2FD6"/>
  </w:style>
  <w:style w:type="character" w:customStyle="1" w:styleId="text19">
    <w:name w:val="text19"/>
    <w:basedOn w:val="DefaultParagraphFont"/>
    <w:rsid w:val="006F2FD6"/>
  </w:style>
  <w:style w:type="paragraph" w:customStyle="1" w:styleId="tagCharCharCharCharCharCharChar">
    <w:name w:val="tag Char Char Char Char Char Char Char"/>
    <w:basedOn w:val="Normal"/>
    <w:uiPriority w:val="99"/>
    <w:qFormat/>
    <w:rsid w:val="006F2FD6"/>
    <w:rPr>
      <w:rFonts w:eastAsia="Times New Roman"/>
      <w:b/>
      <w:sz w:val="24"/>
      <w:szCs w:val="20"/>
    </w:rPr>
  </w:style>
  <w:style w:type="character" w:customStyle="1" w:styleId="term2">
    <w:name w:val="term2"/>
    <w:rsid w:val="006F2FD6"/>
    <w:rPr>
      <w:b/>
      <w:bCs/>
    </w:rPr>
  </w:style>
  <w:style w:type="paragraph" w:customStyle="1" w:styleId="title-bold-medium">
    <w:name w:val="title-bold-medium"/>
    <w:basedOn w:val="Normal"/>
    <w:uiPriority w:val="99"/>
    <w:qFormat/>
    <w:rsid w:val="006F2FD6"/>
    <w:pPr>
      <w:spacing w:before="100" w:beforeAutospacing="1" w:after="100" w:afterAutospacing="1"/>
    </w:pPr>
    <w:rPr>
      <w:rFonts w:eastAsia="Arial Unicode MS"/>
      <w:b/>
      <w:bCs/>
      <w:color w:val="000000"/>
      <w:szCs w:val="20"/>
    </w:rPr>
  </w:style>
  <w:style w:type="character" w:customStyle="1" w:styleId="pmterms12">
    <w:name w:val="pmterms12"/>
    <w:rsid w:val="006F2FD6"/>
    <w:rPr>
      <w:b/>
      <w:bCs/>
      <w:i w:val="0"/>
      <w:iCs w:val="0"/>
      <w:color w:val="000000"/>
    </w:rPr>
  </w:style>
  <w:style w:type="paragraph" w:customStyle="1" w:styleId="lact">
    <w:name w:val="lact"/>
    <w:basedOn w:val="Normal"/>
    <w:uiPriority w:val="99"/>
    <w:qFormat/>
    <w:rsid w:val="006F2FD6"/>
    <w:pPr>
      <w:spacing w:before="100" w:beforeAutospacing="1" w:after="100" w:afterAutospacing="1"/>
    </w:pPr>
    <w:rPr>
      <w:rFonts w:eastAsia="Arial Unicode MS"/>
      <w:b/>
      <w:bCs/>
      <w:color w:val="000000"/>
      <w:szCs w:val="20"/>
    </w:rPr>
  </w:style>
  <w:style w:type="paragraph" w:styleId="BlockText">
    <w:name w:val="Block Text"/>
    <w:basedOn w:val="Normal"/>
    <w:rsid w:val="006F2FD6"/>
    <w:pPr>
      <w:ind w:left="229" w:right="229"/>
    </w:pPr>
    <w:rPr>
      <w:rFonts w:ascii="Verdana" w:eastAsia="Times New Roman" w:hAnsi="Verdana"/>
      <w:sz w:val="16"/>
      <w:szCs w:val="20"/>
    </w:rPr>
  </w:style>
  <w:style w:type="paragraph" w:styleId="NormalIndent">
    <w:name w:val="Normal Indent"/>
    <w:basedOn w:val="Normal"/>
    <w:rsid w:val="006F2FD6"/>
    <w:pPr>
      <w:ind w:left="720"/>
    </w:pPr>
    <w:rPr>
      <w:rFonts w:eastAsia="Times New Roman"/>
      <w:szCs w:val="20"/>
    </w:rPr>
  </w:style>
  <w:style w:type="character" w:customStyle="1" w:styleId="ToReadChar">
    <w:name w:val="To Read Char"/>
    <w:rsid w:val="006F2FD6"/>
    <w:rPr>
      <w:rFonts w:ascii="Verdana" w:hAnsi="Verdana"/>
      <w:b/>
      <w:szCs w:val="24"/>
      <w:u w:val="single"/>
      <w:lang w:val="en-US" w:eastAsia="en-US" w:bidi="ar-SA"/>
    </w:rPr>
  </w:style>
  <w:style w:type="character" w:customStyle="1" w:styleId="ToReadCharChar">
    <w:name w:val="To Read Char Char"/>
    <w:rsid w:val="006F2FD6"/>
    <w:rPr>
      <w:rFonts w:ascii="Verdana" w:hAnsi="Verdana"/>
      <w:b/>
      <w:szCs w:val="24"/>
      <w:u w:val="single"/>
      <w:lang w:val="en-US" w:eastAsia="en-US" w:bidi="ar-SA"/>
    </w:rPr>
  </w:style>
  <w:style w:type="paragraph" w:customStyle="1" w:styleId="BLOCKTITLE0">
    <w:name w:val="BLOCK TITLE"/>
    <w:basedOn w:val="Heading1"/>
    <w:uiPriority w:val="99"/>
    <w:qFormat/>
    <w:rsid w:val="006F2FD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sz w:val="32"/>
    </w:rPr>
  </w:style>
  <w:style w:type="paragraph" w:styleId="EnvelopeReturn">
    <w:name w:val="envelope return"/>
    <w:basedOn w:val="Normal"/>
    <w:rsid w:val="006F2FD6"/>
    <w:rPr>
      <w:rFonts w:eastAsia="Times New Roman"/>
      <w:sz w:val="24"/>
      <w:szCs w:val="20"/>
    </w:rPr>
  </w:style>
  <w:style w:type="paragraph" w:styleId="EnvelopeAddress">
    <w:name w:val="envelope address"/>
    <w:basedOn w:val="Normal"/>
    <w:rsid w:val="006F2FD6"/>
    <w:pPr>
      <w:framePr w:w="7920" w:h="1980" w:hRule="exact" w:hSpace="180" w:wrap="auto" w:hAnchor="page" w:xAlign="center" w:yAlign="bottom"/>
      <w:ind w:left="2880"/>
    </w:pPr>
    <w:rPr>
      <w:rFonts w:eastAsia="Times New Roman"/>
      <w:sz w:val="28"/>
    </w:rPr>
  </w:style>
  <w:style w:type="character" w:customStyle="1" w:styleId="bio">
    <w:name w:val="bio"/>
    <w:basedOn w:val="DefaultParagraphFont"/>
    <w:rsid w:val="006F2FD6"/>
  </w:style>
  <w:style w:type="character" w:customStyle="1" w:styleId="storytextstyle">
    <w:name w:val="storytextstyle"/>
    <w:basedOn w:val="DefaultParagraphFont"/>
    <w:rsid w:val="006F2FD6"/>
  </w:style>
  <w:style w:type="character" w:customStyle="1" w:styleId="cardunderlinedCharChar">
    <w:name w:val="card underlined Char Char"/>
    <w:rsid w:val="006F2FD6"/>
    <w:rPr>
      <w:rFonts w:ascii="Arial" w:hAnsi="Arial"/>
      <w:sz w:val="22"/>
      <w:szCs w:val="24"/>
      <w:u w:val="single"/>
      <w:lang w:val="en-US" w:eastAsia="en-US" w:bidi="ar-SA"/>
    </w:rPr>
  </w:style>
  <w:style w:type="character" w:customStyle="1" w:styleId="Style2Char1">
    <w:name w:val="Style2 Char1"/>
    <w:rsid w:val="006F2FD6"/>
    <w:rPr>
      <w:rFonts w:ascii="Book Antiqua" w:hAnsi="Book Antiqua"/>
      <w:szCs w:val="24"/>
      <w:u w:val="thick"/>
      <w:lang w:val="en-US" w:eastAsia="en-US" w:bidi="ar-SA"/>
    </w:rPr>
  </w:style>
  <w:style w:type="character" w:customStyle="1" w:styleId="articlehead21">
    <w:name w:val="articlehead21"/>
    <w:rsid w:val="006F2FD6"/>
    <w:rPr>
      <w:rFonts w:ascii="Arial" w:hAnsi="Arial" w:cs="Arial" w:hint="default"/>
      <w:b/>
      <w:bCs/>
      <w:color w:val="660000"/>
      <w:sz w:val="20"/>
      <w:szCs w:val="20"/>
    </w:rPr>
  </w:style>
  <w:style w:type="paragraph" w:customStyle="1" w:styleId="shellscontentions">
    <w:name w:val="shells/contentions"/>
    <w:basedOn w:val="TagCite0"/>
    <w:uiPriority w:val="99"/>
    <w:qFormat/>
    <w:rsid w:val="006F2FD6"/>
    <w:pPr>
      <w:widowControl w:val="0"/>
      <w:autoSpaceDE w:val="0"/>
      <w:autoSpaceDN w:val="0"/>
      <w:adjustRightInd w:val="0"/>
    </w:pPr>
    <w:rPr>
      <w:rFonts w:eastAsia="Times New Roman" w:cs="Calibri"/>
      <w:szCs w:val="20"/>
    </w:rPr>
  </w:style>
  <w:style w:type="character" w:customStyle="1" w:styleId="TagCiteChar1">
    <w:name w:val="Tag/Cite Char1"/>
    <w:rsid w:val="006F2FD6"/>
    <w:rPr>
      <w:b/>
      <w:lang w:val="en-US" w:eastAsia="en-US" w:bidi="ar-SA"/>
    </w:rPr>
  </w:style>
  <w:style w:type="character" w:customStyle="1" w:styleId="goohl2">
    <w:name w:val="goohl2"/>
    <w:basedOn w:val="DefaultParagraphFont"/>
    <w:rsid w:val="006F2FD6"/>
  </w:style>
  <w:style w:type="paragraph" w:customStyle="1" w:styleId="BriefTitle1">
    <w:name w:val="Brief Title 1"/>
    <w:basedOn w:val="Normal"/>
    <w:uiPriority w:val="99"/>
    <w:qFormat/>
    <w:rsid w:val="006F2FD6"/>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6F2FD6"/>
    <w:rPr>
      <w:b/>
      <w:u w:val="single"/>
      <w:lang w:val="en-US" w:eastAsia="en-US" w:bidi="ar-SA"/>
    </w:rPr>
  </w:style>
  <w:style w:type="character" w:customStyle="1" w:styleId="TagCiteCharChar">
    <w:name w:val="Tag/Cite Char Char"/>
    <w:rsid w:val="006F2FD6"/>
    <w:rPr>
      <w:b/>
      <w:lang w:val="en-US" w:eastAsia="en-US" w:bidi="ar-SA"/>
    </w:rPr>
  </w:style>
  <w:style w:type="paragraph" w:customStyle="1" w:styleId="ShellTitles">
    <w:name w:val="ShellTitles"/>
    <w:basedOn w:val="Normal"/>
    <w:uiPriority w:val="99"/>
    <w:qFormat/>
    <w:rsid w:val="006F2FD6"/>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6F2FD6"/>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uiPriority w:val="99"/>
    <w:qFormat/>
    <w:rsid w:val="006F2FD6"/>
    <w:pPr>
      <w:spacing w:before="100" w:beforeAutospacing="1" w:after="100" w:afterAutospacing="1"/>
    </w:pPr>
    <w:rPr>
      <w:rFonts w:eastAsia="Times New Roman"/>
    </w:rPr>
  </w:style>
  <w:style w:type="character" w:customStyle="1" w:styleId="btx">
    <w:name w:val="btx"/>
    <w:basedOn w:val="DefaultParagraphFont"/>
    <w:rsid w:val="006F2FD6"/>
  </w:style>
  <w:style w:type="character" w:customStyle="1" w:styleId="prodgeneral1">
    <w:name w:val="prodgeneral1"/>
    <w:rsid w:val="006F2FD6"/>
    <w:rPr>
      <w:rFonts w:ascii="Verdana" w:hAnsi="Verdana" w:hint="default"/>
      <w:b w:val="0"/>
      <w:bCs w:val="0"/>
      <w:caps w:val="0"/>
      <w:color w:val="000000"/>
      <w:spacing w:val="0"/>
      <w:sz w:val="16"/>
      <w:szCs w:val="16"/>
    </w:rPr>
  </w:style>
  <w:style w:type="character" w:customStyle="1" w:styleId="summary1">
    <w:name w:val="summary1"/>
    <w:rsid w:val="006F2FD6"/>
    <w:rPr>
      <w:rFonts w:ascii="Arial" w:hAnsi="Arial" w:cs="Arial" w:hint="default"/>
      <w:sz w:val="18"/>
      <w:szCs w:val="18"/>
    </w:rPr>
  </w:style>
  <w:style w:type="paragraph" w:customStyle="1" w:styleId="ToRead">
    <w:name w:val="To Read"/>
    <w:basedOn w:val="Normal"/>
    <w:uiPriority w:val="99"/>
    <w:qFormat/>
    <w:rsid w:val="006F2FD6"/>
    <w:pPr>
      <w:ind w:left="720"/>
    </w:pPr>
    <w:rPr>
      <w:rFonts w:ascii="Verdana" w:eastAsia="Times New Roman" w:hAnsi="Verdana"/>
      <w:b/>
      <w:u w:val="single"/>
    </w:rPr>
  </w:style>
  <w:style w:type="character" w:customStyle="1" w:styleId="text3">
    <w:name w:val="text3"/>
    <w:basedOn w:val="DefaultParagraphFont"/>
    <w:rsid w:val="006F2FD6"/>
  </w:style>
  <w:style w:type="paragraph" w:customStyle="1" w:styleId="Style10">
    <w:name w:val="Style 1"/>
    <w:basedOn w:val="Normal"/>
    <w:uiPriority w:val="99"/>
    <w:qFormat/>
    <w:rsid w:val="006F2FD6"/>
    <w:pPr>
      <w:widowControl w:val="0"/>
      <w:ind w:firstLine="216"/>
    </w:pPr>
    <w:rPr>
      <w:rFonts w:eastAsia="Times New Roman"/>
      <w:noProof/>
      <w:color w:val="000000"/>
      <w:szCs w:val="20"/>
    </w:rPr>
  </w:style>
  <w:style w:type="paragraph" w:customStyle="1" w:styleId="Style40">
    <w:name w:val="Style 4"/>
    <w:basedOn w:val="Normal"/>
    <w:uiPriority w:val="99"/>
    <w:qFormat/>
    <w:rsid w:val="006F2FD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6F2FD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6F2FD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6F2FD6"/>
  </w:style>
  <w:style w:type="paragraph" w:customStyle="1" w:styleId="PageNumber1">
    <w:name w:val="Page Number1"/>
    <w:basedOn w:val="Normal"/>
    <w:next w:val="Normal"/>
    <w:uiPriority w:val="99"/>
    <w:qFormat/>
    <w:rsid w:val="006F2FD6"/>
    <w:rPr>
      <w:rFonts w:eastAsia="Times New Roman"/>
    </w:rPr>
  </w:style>
  <w:style w:type="paragraph" w:customStyle="1" w:styleId="Card10">
    <w:name w:val="Card1"/>
    <w:uiPriority w:val="99"/>
    <w:qFormat/>
    <w:rsid w:val="006F2FD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6F2FD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F2FD6"/>
    <w:pPr>
      <w:ind w:left="288" w:right="288"/>
    </w:pPr>
    <w:rPr>
      <w:rFonts w:eastAsia="Times New Roman"/>
    </w:rPr>
  </w:style>
  <w:style w:type="paragraph" w:customStyle="1" w:styleId="cite21">
    <w:name w:val="cite2"/>
    <w:uiPriority w:val="99"/>
    <w:qFormat/>
    <w:rsid w:val="006F2FD6"/>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6F2FD6"/>
    <w:rPr>
      <w:rFonts w:ascii="Arial Narrow" w:hAnsi="Arial Narrow"/>
      <w:sz w:val="16"/>
      <w:szCs w:val="24"/>
      <w:lang w:val="en-US" w:eastAsia="en-US" w:bidi="ar-SA"/>
    </w:rPr>
  </w:style>
  <w:style w:type="paragraph" w:customStyle="1" w:styleId="CaseListNormal">
    <w:name w:val="Case List Normal"/>
    <w:basedOn w:val="Normal"/>
    <w:uiPriority w:val="99"/>
    <w:qFormat/>
    <w:rsid w:val="006F2FD6"/>
    <w:rPr>
      <w:rFonts w:ascii="Times" w:eastAsia="Times New Roman" w:hAnsi="Times"/>
      <w:szCs w:val="26"/>
    </w:rPr>
  </w:style>
  <w:style w:type="paragraph" w:customStyle="1" w:styleId="Body">
    <w:name w:val="Body"/>
    <w:basedOn w:val="Normal"/>
    <w:uiPriority w:val="99"/>
    <w:qFormat/>
    <w:rsid w:val="006F2FD6"/>
    <w:pPr>
      <w:outlineLvl w:val="3"/>
    </w:pPr>
    <w:rPr>
      <w:rFonts w:eastAsia="Times New Roman"/>
      <w:szCs w:val="20"/>
    </w:rPr>
  </w:style>
  <w:style w:type="paragraph" w:customStyle="1" w:styleId="3text">
    <w:name w:val="3text"/>
    <w:basedOn w:val="Normal"/>
    <w:uiPriority w:val="99"/>
    <w:qFormat/>
    <w:rsid w:val="006F2FD6"/>
    <w:pPr>
      <w:spacing w:before="100" w:beforeAutospacing="1" w:after="100" w:afterAutospacing="1"/>
    </w:pPr>
    <w:rPr>
      <w:rFonts w:eastAsia="Times New Roman"/>
      <w:sz w:val="24"/>
    </w:rPr>
  </w:style>
  <w:style w:type="character" w:customStyle="1" w:styleId="countrytitle1">
    <w:name w:val="countrytitle1"/>
    <w:rsid w:val="006F2FD6"/>
    <w:rPr>
      <w:rFonts w:ascii="Verdana" w:hAnsi="Verdana" w:hint="default"/>
      <w:b/>
      <w:bCs/>
      <w:color w:val="293643"/>
      <w:sz w:val="24"/>
      <w:szCs w:val="24"/>
    </w:rPr>
  </w:style>
  <w:style w:type="character" w:customStyle="1" w:styleId="storyheader1">
    <w:name w:val="storyheader1"/>
    <w:rsid w:val="006F2FD6"/>
    <w:rPr>
      <w:rFonts w:ascii="Verdana" w:hAnsi="Verdana" w:hint="default"/>
      <w:b/>
      <w:bCs/>
      <w:color w:val="000000"/>
      <w:sz w:val="21"/>
      <w:szCs w:val="21"/>
    </w:rPr>
  </w:style>
  <w:style w:type="paragraph" w:customStyle="1" w:styleId="TimesNewRoman12">
    <w:name w:val="TimesNewRoman12"/>
    <w:uiPriority w:val="99"/>
    <w:qFormat/>
    <w:rsid w:val="006F2FD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F2FD6"/>
    <w:pPr>
      <w:spacing w:before="100" w:beforeAutospacing="1" w:after="100" w:afterAutospacing="1"/>
    </w:pPr>
    <w:rPr>
      <w:rFonts w:eastAsia="Times New Roman"/>
      <w:sz w:val="24"/>
    </w:rPr>
  </w:style>
  <w:style w:type="character" w:customStyle="1" w:styleId="cardunderlinedChar0">
    <w:name w:val="card underlined Char"/>
    <w:rsid w:val="006F2FD6"/>
    <w:rPr>
      <w:rFonts w:ascii="Arial" w:hAnsi="Arial"/>
      <w:sz w:val="22"/>
      <w:szCs w:val="24"/>
      <w:u w:val="single"/>
      <w:lang w:val="en-US" w:eastAsia="en-US" w:bidi="ar-SA"/>
    </w:rPr>
  </w:style>
  <w:style w:type="paragraph" w:customStyle="1" w:styleId="medium-normal">
    <w:name w:val="medium-normal"/>
    <w:basedOn w:val="Normal"/>
    <w:uiPriority w:val="99"/>
    <w:qFormat/>
    <w:rsid w:val="006F2FD6"/>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6F2FD6"/>
    <w:rPr>
      <w:rFonts w:eastAsia="Times New Roman"/>
      <w:color w:val="000000"/>
      <w:sz w:val="18"/>
    </w:rPr>
  </w:style>
  <w:style w:type="paragraph" w:customStyle="1" w:styleId="text1">
    <w:name w:val="text1"/>
    <w:basedOn w:val="Normal"/>
    <w:autoRedefine/>
    <w:uiPriority w:val="99"/>
    <w:qFormat/>
    <w:rsid w:val="006F2FD6"/>
    <w:rPr>
      <w:rFonts w:eastAsia="Times New Roman"/>
      <w:szCs w:val="20"/>
    </w:rPr>
  </w:style>
  <w:style w:type="character" w:customStyle="1" w:styleId="article1">
    <w:name w:val="article1"/>
    <w:rsid w:val="006F2FD6"/>
    <w:rPr>
      <w:rFonts w:ascii="Verdana" w:hAnsi="Verdana" w:hint="default"/>
      <w:color w:val="333333"/>
      <w:sz w:val="16"/>
      <w:szCs w:val="16"/>
    </w:rPr>
  </w:style>
  <w:style w:type="paragraph" w:customStyle="1" w:styleId="RepeatBlockHeading">
    <w:name w:val="Repeat Block Heading"/>
    <w:basedOn w:val="Normal"/>
    <w:autoRedefine/>
    <w:uiPriority w:val="99"/>
    <w:qFormat/>
    <w:rsid w:val="006F2FD6"/>
    <w:pPr>
      <w:jc w:val="center"/>
    </w:pPr>
    <w:rPr>
      <w:rFonts w:eastAsia="Times New Roman"/>
      <w:b/>
      <w:smallCaps/>
      <w:color w:val="000000"/>
      <w:sz w:val="24"/>
      <w:u w:val="thick"/>
    </w:rPr>
  </w:style>
  <w:style w:type="paragraph" w:customStyle="1" w:styleId="story-headline">
    <w:name w:val="story-headline"/>
    <w:basedOn w:val="Normal"/>
    <w:uiPriority w:val="99"/>
    <w:qFormat/>
    <w:rsid w:val="006F2FD6"/>
    <w:pPr>
      <w:spacing w:before="72" w:after="72"/>
    </w:pPr>
    <w:rPr>
      <w:rFonts w:eastAsia="Times New Roman"/>
      <w:b/>
      <w:bCs/>
      <w:sz w:val="26"/>
      <w:szCs w:val="26"/>
    </w:rPr>
  </w:style>
  <w:style w:type="paragraph" w:customStyle="1" w:styleId="story-body">
    <w:name w:val="story-body"/>
    <w:basedOn w:val="Normal"/>
    <w:uiPriority w:val="99"/>
    <w:qFormat/>
    <w:rsid w:val="006F2FD6"/>
    <w:pPr>
      <w:spacing w:before="100" w:beforeAutospacing="1" w:after="100" w:afterAutospacing="1"/>
    </w:pPr>
    <w:rPr>
      <w:rFonts w:eastAsia="Times New Roman"/>
    </w:rPr>
  </w:style>
  <w:style w:type="character" w:customStyle="1" w:styleId="story-posted-date1">
    <w:name w:val="story-posted-date1"/>
    <w:rsid w:val="006F2FD6"/>
    <w:rPr>
      <w:rFonts w:ascii="Arial" w:hAnsi="Arial" w:cs="Arial" w:hint="default"/>
      <w:b w:val="0"/>
      <w:bCs w:val="0"/>
      <w:sz w:val="19"/>
      <w:szCs w:val="19"/>
    </w:rPr>
  </w:style>
  <w:style w:type="paragraph" w:customStyle="1" w:styleId="story-dateline">
    <w:name w:val="story-dateline"/>
    <w:basedOn w:val="Normal"/>
    <w:uiPriority w:val="99"/>
    <w:qFormat/>
    <w:rsid w:val="006F2FD6"/>
    <w:rPr>
      <w:rFonts w:eastAsia="Times New Roman"/>
      <w:b/>
      <w:bCs/>
    </w:rPr>
  </w:style>
  <w:style w:type="paragraph" w:customStyle="1" w:styleId="TextofCards">
    <w:name w:val="Text of Cards"/>
    <w:basedOn w:val="Normal"/>
    <w:uiPriority w:val="99"/>
    <w:qFormat/>
    <w:rsid w:val="006F2FD6"/>
    <w:rPr>
      <w:rFonts w:eastAsia="Times New Roman"/>
      <w:color w:val="000000"/>
      <w:spacing w:val="6"/>
      <w:szCs w:val="23"/>
    </w:rPr>
  </w:style>
  <w:style w:type="paragraph" w:customStyle="1" w:styleId="Corpotesto">
    <w:name w:val="Corpo testo"/>
    <w:basedOn w:val="Normal"/>
    <w:uiPriority w:val="99"/>
    <w:qFormat/>
    <w:rsid w:val="006F2FD6"/>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6F2FD6"/>
    <w:rPr>
      <w:rFonts w:eastAsia="SimSun" w:cs="Arial"/>
      <w:b/>
      <w:bCs/>
      <w:iCs/>
      <w:sz w:val="24"/>
      <w:szCs w:val="28"/>
      <w:lang w:val="en-US" w:eastAsia="zh-CN" w:bidi="ar-SA"/>
    </w:rPr>
  </w:style>
  <w:style w:type="character" w:customStyle="1" w:styleId="postbody">
    <w:name w:val="postbody"/>
    <w:basedOn w:val="DefaultParagraphFont"/>
    <w:rsid w:val="006F2FD6"/>
  </w:style>
  <w:style w:type="paragraph" w:customStyle="1" w:styleId="tagCharChar1Char">
    <w:name w:val="tag Char Char1 Char"/>
    <w:uiPriority w:val="99"/>
    <w:qFormat/>
    <w:rsid w:val="006F2FD6"/>
    <w:rPr>
      <w:rFonts w:eastAsia="Times New Roman"/>
      <w:b/>
      <w:bCs/>
      <w:sz w:val="24"/>
      <w:szCs w:val="24"/>
    </w:rPr>
  </w:style>
  <w:style w:type="character" w:customStyle="1" w:styleId="textmedium">
    <w:name w:val="textmedium"/>
    <w:basedOn w:val="DefaultParagraphFont"/>
    <w:rsid w:val="006F2FD6"/>
  </w:style>
  <w:style w:type="character" w:customStyle="1" w:styleId="citation10">
    <w:name w:val="citation1"/>
    <w:rsid w:val="006F2FD6"/>
    <w:rPr>
      <w:rFonts w:ascii="Verdana" w:hAnsi="Verdana" w:hint="default"/>
      <w:sz w:val="17"/>
      <w:szCs w:val="17"/>
    </w:rPr>
  </w:style>
  <w:style w:type="character" w:customStyle="1" w:styleId="articlecontent">
    <w:name w:val="articlecontent"/>
    <w:basedOn w:val="DefaultParagraphFont"/>
    <w:rsid w:val="006F2FD6"/>
  </w:style>
  <w:style w:type="paragraph" w:customStyle="1" w:styleId="OmniPage1">
    <w:name w:val="OmniPage #1"/>
    <w:basedOn w:val="Normal"/>
    <w:uiPriority w:val="99"/>
    <w:qFormat/>
    <w:rsid w:val="006F2FD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6F2FD6"/>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6F2FD6"/>
  </w:style>
  <w:style w:type="paragraph" w:customStyle="1" w:styleId="ProjectTitleLine">
    <w:name w:val="Project Title Line"/>
    <w:basedOn w:val="Normal"/>
    <w:next w:val="Normal"/>
    <w:autoRedefine/>
    <w:uiPriority w:val="99"/>
    <w:qFormat/>
    <w:rsid w:val="006F2FD6"/>
    <w:pPr>
      <w:jc w:val="center"/>
    </w:pPr>
    <w:rPr>
      <w:rFonts w:eastAsia="Times New Roman"/>
      <w:caps/>
      <w:szCs w:val="20"/>
    </w:rPr>
  </w:style>
  <w:style w:type="character" w:customStyle="1" w:styleId="fource1">
    <w:name w:val="fource1"/>
    <w:rsid w:val="006F2FD6"/>
    <w:rPr>
      <w:sz w:val="34"/>
      <w:szCs w:val="34"/>
    </w:rPr>
  </w:style>
  <w:style w:type="paragraph" w:customStyle="1" w:styleId="LanguageStrike">
    <w:name w:val="Language Strike"/>
    <w:basedOn w:val="Normal"/>
    <w:next w:val="Normal"/>
    <w:uiPriority w:val="99"/>
    <w:qFormat/>
    <w:rsid w:val="006F2FD6"/>
    <w:rPr>
      <w:rFonts w:ascii="Arial Narrow" w:eastAsia="Times New Roman" w:hAnsi="Arial Narrow"/>
      <w:strike/>
    </w:rPr>
  </w:style>
  <w:style w:type="character" w:customStyle="1" w:styleId="LanguageStrikeChar">
    <w:name w:val="Language Strike Char"/>
    <w:rsid w:val="006F2FD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6F2FD6"/>
    <w:rPr>
      <w:rFonts w:eastAsia="Times New Roman"/>
      <w:szCs w:val="20"/>
      <w:u w:val="single"/>
    </w:rPr>
  </w:style>
  <w:style w:type="paragraph" w:customStyle="1" w:styleId="Normal10pt">
    <w:name w:val="Normal + 10 pt"/>
    <w:basedOn w:val="Normal"/>
    <w:uiPriority w:val="99"/>
    <w:qFormat/>
    <w:rsid w:val="006F2FD6"/>
    <w:rPr>
      <w:rFonts w:eastAsia="Times New Roman"/>
      <w:szCs w:val="20"/>
    </w:rPr>
  </w:style>
  <w:style w:type="paragraph" w:customStyle="1" w:styleId="cardChar1Char">
    <w:name w:val="card Char1 Char"/>
    <w:basedOn w:val="Normal"/>
    <w:uiPriority w:val="99"/>
    <w:qFormat/>
    <w:rsid w:val="006F2FD6"/>
    <w:pPr>
      <w:ind w:left="288" w:right="288"/>
    </w:pPr>
    <w:rPr>
      <w:rFonts w:eastAsia="Times New Roman"/>
      <w:szCs w:val="20"/>
    </w:rPr>
  </w:style>
  <w:style w:type="character" w:customStyle="1" w:styleId="normal11">
    <w:name w:val="normal1"/>
    <w:basedOn w:val="DefaultParagraphFont"/>
    <w:rsid w:val="006F2FD6"/>
  </w:style>
  <w:style w:type="character" w:customStyle="1" w:styleId="ds">
    <w:name w:val="ds"/>
    <w:basedOn w:val="DefaultParagraphFont"/>
    <w:rsid w:val="006F2FD6"/>
  </w:style>
  <w:style w:type="character" w:customStyle="1" w:styleId="UnderliningChar1">
    <w:name w:val="Underlining Char1"/>
    <w:rsid w:val="006F2FD6"/>
    <w:rPr>
      <w:rFonts w:ascii="Arial Narrow" w:hAnsi="Arial Narrow"/>
      <w:szCs w:val="24"/>
      <w:u w:val="single"/>
      <w:lang w:val="en-US" w:eastAsia="en-US" w:bidi="ar-SA"/>
    </w:rPr>
  </w:style>
  <w:style w:type="character" w:customStyle="1" w:styleId="UnderliningChar2">
    <w:name w:val="Underlining Char2"/>
    <w:rsid w:val="006F2FD6"/>
    <w:rPr>
      <w:rFonts w:ascii="Arial Narrow" w:hAnsi="Arial Narrow"/>
      <w:szCs w:val="24"/>
      <w:u w:val="single"/>
      <w:lang w:val="en-US" w:eastAsia="en-US" w:bidi="ar-SA"/>
    </w:rPr>
  </w:style>
  <w:style w:type="character" w:customStyle="1" w:styleId="MicroTextChar1">
    <w:name w:val="MicroText Char1"/>
    <w:rsid w:val="006F2FD6"/>
    <w:rPr>
      <w:rFonts w:ascii="Arial Narrow" w:hAnsi="Arial Narrow"/>
      <w:sz w:val="12"/>
      <w:szCs w:val="24"/>
      <w:lang w:val="en-US" w:eastAsia="en-US" w:bidi="ar-SA"/>
    </w:rPr>
  </w:style>
  <w:style w:type="paragraph" w:customStyle="1" w:styleId="CM12">
    <w:name w:val="CM12"/>
    <w:basedOn w:val="Default"/>
    <w:next w:val="Default"/>
    <w:uiPriority w:val="99"/>
    <w:qFormat/>
    <w:rsid w:val="006F2FD6"/>
    <w:pPr>
      <w:widowControl w:val="0"/>
      <w:spacing w:after="0" w:line="320" w:lineRule="atLeast"/>
    </w:pPr>
    <w:rPr>
      <w:rFonts w:ascii="Granjon LT Std" w:eastAsia="Times New Roman" w:hAnsi="Granjon LT Std" w:cs="Times New Roman"/>
      <w:sz w:val="24"/>
    </w:rPr>
  </w:style>
  <w:style w:type="paragraph" w:customStyle="1" w:styleId="CM44">
    <w:name w:val="CM44"/>
    <w:basedOn w:val="Default"/>
    <w:next w:val="Default"/>
    <w:uiPriority w:val="99"/>
    <w:qFormat/>
    <w:rsid w:val="006F2FD6"/>
    <w:pPr>
      <w:widowControl w:val="0"/>
      <w:spacing w:after="480" w:line="240" w:lineRule="auto"/>
    </w:pPr>
    <w:rPr>
      <w:rFonts w:ascii="Granjon LT Std" w:eastAsia="Times New Roman" w:hAnsi="Granjon LT Std" w:cs="Times New Roman"/>
      <w:sz w:val="24"/>
    </w:rPr>
  </w:style>
  <w:style w:type="paragraph" w:customStyle="1" w:styleId="CM10">
    <w:name w:val="CM10"/>
    <w:basedOn w:val="Default"/>
    <w:next w:val="Default"/>
    <w:uiPriority w:val="99"/>
    <w:qFormat/>
    <w:rsid w:val="006F2FD6"/>
    <w:pPr>
      <w:widowControl w:val="0"/>
      <w:spacing w:after="0" w:line="320" w:lineRule="atLeast"/>
    </w:pPr>
    <w:rPr>
      <w:rFonts w:ascii="Granjon LT Std" w:eastAsia="Times New Roman" w:hAnsi="Granjon LT Std" w:cs="Times New Roman"/>
      <w:sz w:val="24"/>
    </w:rPr>
  </w:style>
  <w:style w:type="paragraph" w:customStyle="1" w:styleId="StrikeThrough">
    <w:name w:val="Strike Through"/>
    <w:basedOn w:val="Normal"/>
    <w:next w:val="Normal"/>
    <w:uiPriority w:val="99"/>
    <w:qFormat/>
    <w:rsid w:val="006F2FD6"/>
    <w:rPr>
      <w:rFonts w:ascii="Arial Narrow" w:eastAsia="Times New Roman" w:hAnsi="Arial Narrow"/>
      <w:strike/>
      <w:szCs w:val="20"/>
    </w:rPr>
  </w:style>
  <w:style w:type="paragraph" w:customStyle="1" w:styleId="textbodyblack">
    <w:name w:val="textbodyblack"/>
    <w:basedOn w:val="Normal"/>
    <w:uiPriority w:val="99"/>
    <w:qFormat/>
    <w:rsid w:val="006F2FD6"/>
    <w:pPr>
      <w:spacing w:before="100" w:beforeAutospacing="1" w:after="100" w:afterAutospacing="1"/>
    </w:pPr>
    <w:rPr>
      <w:rFonts w:eastAsia="Times New Roman"/>
      <w:sz w:val="24"/>
    </w:rPr>
  </w:style>
  <w:style w:type="character" w:customStyle="1" w:styleId="DefaultPara">
    <w:name w:val="Default Para"/>
    <w:rsid w:val="006F2FD6"/>
    <w:rPr>
      <w:sz w:val="20"/>
    </w:rPr>
  </w:style>
  <w:style w:type="character" w:customStyle="1" w:styleId="SYSHYPERTEXT">
    <w:name w:val="SYS_HYPERTEXT"/>
    <w:rsid w:val="006F2FD6"/>
    <w:rPr>
      <w:color w:val="0000FF"/>
      <w:u w:val="single"/>
    </w:rPr>
  </w:style>
  <w:style w:type="character" w:customStyle="1" w:styleId="cardtextsmallCharCharCharCharCharCharCharCharCharCharCharChar">
    <w:name w:val="card text small Char Char Char Char Char Char Char Char Char Char Char Char"/>
    <w:rsid w:val="006F2FD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F2FD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6F2FD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6F2FD6"/>
    <w:rPr>
      <w:rFonts w:ascii="Georgia" w:hAnsi="Georgia"/>
      <w:b/>
      <w:emboss/>
      <w:color w:val="000000"/>
      <w:sz w:val="48"/>
      <w:szCs w:val="48"/>
      <w:lang w:val="en-US" w:eastAsia="en-US" w:bidi="ar-SA"/>
    </w:rPr>
  </w:style>
  <w:style w:type="character" w:customStyle="1" w:styleId="StyleTagTimesNewRomanChar">
    <w:name w:val="Style Tag + Times New Roman Char"/>
    <w:rsid w:val="006F2FD6"/>
    <w:rPr>
      <w:b/>
      <w:bCs/>
      <w:noProof w:val="0"/>
      <w:sz w:val="24"/>
      <w:szCs w:val="24"/>
      <w:lang w:val="en-US" w:eastAsia="en-US" w:bidi="ar-SA"/>
    </w:rPr>
  </w:style>
  <w:style w:type="paragraph" w:customStyle="1" w:styleId="SmallCard">
    <w:name w:val="Small Card"/>
    <w:basedOn w:val="Normal"/>
    <w:uiPriority w:val="99"/>
    <w:qFormat/>
    <w:rsid w:val="006F2FD6"/>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F2FD6"/>
    <w:rPr>
      <w:rFonts w:ascii="Arial Narrow" w:hAnsi="Arial Narrow" w:cs="Arial"/>
      <w:b/>
      <w:bCs/>
      <w:iCs/>
      <w:sz w:val="24"/>
      <w:szCs w:val="28"/>
      <w:lang w:val="en-US" w:eastAsia="en-US" w:bidi="ar-SA"/>
    </w:rPr>
  </w:style>
  <w:style w:type="character" w:customStyle="1" w:styleId="UnderliningCharChar">
    <w:name w:val="Underlining Char Char"/>
    <w:rsid w:val="006F2FD6"/>
    <w:rPr>
      <w:rFonts w:ascii="Arial Narrow" w:hAnsi="Arial Narrow"/>
      <w:szCs w:val="24"/>
      <w:u w:val="single"/>
      <w:lang w:val="en-US" w:eastAsia="en-US" w:bidi="ar-SA"/>
    </w:rPr>
  </w:style>
  <w:style w:type="character" w:customStyle="1" w:styleId="StyleArialNarrow12ptBold">
    <w:name w:val="Style Arial Narrow 12 pt Bold"/>
    <w:rsid w:val="006F2FD6"/>
    <w:rPr>
      <w:rFonts w:ascii="Arial Narrow" w:hAnsi="Arial Narrow"/>
      <w:b/>
      <w:bCs/>
      <w:sz w:val="24"/>
    </w:rPr>
  </w:style>
  <w:style w:type="character" w:customStyle="1" w:styleId="Style1CharChar">
    <w:name w:val="Style1 Char Char"/>
    <w:rsid w:val="006F2FD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6F2FD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6F2FD6"/>
    <w:rPr>
      <w:u w:val="single"/>
    </w:rPr>
  </w:style>
  <w:style w:type="character" w:customStyle="1" w:styleId="UnderlinedCharChar1">
    <w:name w:val="Underlined Char Char1"/>
    <w:rsid w:val="006F2FD6"/>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6F2FD6"/>
    <w:rPr>
      <w:rFonts w:cs="Arial"/>
      <w:b/>
      <w:bCs/>
      <w:iCs/>
      <w:sz w:val="22"/>
      <w:szCs w:val="28"/>
      <w:lang w:val="en-US" w:eastAsia="en-US" w:bidi="ar-SA"/>
    </w:rPr>
  </w:style>
  <w:style w:type="character" w:customStyle="1" w:styleId="doctitle">
    <w:name w:val="doctitle"/>
    <w:rsid w:val="006F2FD6"/>
  </w:style>
  <w:style w:type="paragraph" w:customStyle="1" w:styleId="CiteCorrected">
    <w:name w:val="Cite Corrected"/>
    <w:basedOn w:val="Normal"/>
    <w:link w:val="CiteCorrectedChar"/>
    <w:qFormat/>
    <w:rsid w:val="006F2FD6"/>
    <w:rPr>
      <w:rFonts w:eastAsia="Times New Roman"/>
      <w:b/>
      <w:bCs/>
      <w:sz w:val="24"/>
      <w:szCs w:val="16"/>
      <w:u w:val="single"/>
    </w:rPr>
  </w:style>
  <w:style w:type="character" w:customStyle="1" w:styleId="CiteCorrectedChar">
    <w:name w:val="Cite Corrected Char"/>
    <w:link w:val="CiteCorrected"/>
    <w:rsid w:val="006F2FD6"/>
    <w:rPr>
      <w:rFonts w:ascii="Calibri" w:eastAsia="Times New Roman" w:hAnsi="Calibri" w:cs="Calibri"/>
      <w:b/>
      <w:bCs/>
      <w:sz w:val="24"/>
      <w:szCs w:val="16"/>
      <w:u w:val="single"/>
    </w:rPr>
  </w:style>
  <w:style w:type="character" w:customStyle="1" w:styleId="cardtext-underlined0">
    <w:name w:val="card text- underlined"/>
    <w:rsid w:val="006F2FD6"/>
    <w:rPr>
      <w:rFonts w:ascii="Garamond" w:hAnsi="Garamond"/>
      <w:u w:val="single"/>
    </w:rPr>
  </w:style>
  <w:style w:type="character" w:customStyle="1" w:styleId="styleboldunderline">
    <w:name w:val="styleboldunderline"/>
    <w:basedOn w:val="DefaultParagraphFont"/>
    <w:rsid w:val="006F2FD6"/>
  </w:style>
  <w:style w:type="paragraph" w:customStyle="1" w:styleId="story-body-text">
    <w:name w:val="story-body-text"/>
    <w:basedOn w:val="Normal"/>
    <w:uiPriority w:val="99"/>
    <w:qFormat/>
    <w:rsid w:val="006F2FD6"/>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6F2FD6"/>
  </w:style>
  <w:style w:type="character" w:customStyle="1" w:styleId="BriefTitleChar">
    <w:name w:val="Brief Title Char"/>
    <w:basedOn w:val="DefaultParagraphFont"/>
    <w:rsid w:val="006F2FD6"/>
    <w:rPr>
      <w:b/>
      <w:sz w:val="24"/>
      <w:szCs w:val="24"/>
      <w:u w:val="single"/>
      <w:lang w:val="en-US" w:eastAsia="en-US" w:bidi="ar-SA"/>
    </w:rPr>
  </w:style>
  <w:style w:type="paragraph" w:customStyle="1" w:styleId="BriefTitle2">
    <w:name w:val="Brief Title 2"/>
    <w:basedOn w:val="Heading1"/>
    <w:uiPriority w:val="99"/>
    <w:qFormat/>
    <w:rsid w:val="006F2FD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bCs/>
      <w:sz w:val="24"/>
      <w:szCs w:val="24"/>
      <w:u w:val="single"/>
    </w:rPr>
  </w:style>
  <w:style w:type="character" w:customStyle="1" w:styleId="BriefTitle2Char">
    <w:name w:val="Brief Title 2 Char"/>
    <w:basedOn w:val="BriefTitleChar"/>
    <w:rsid w:val="006F2FD6"/>
    <w:rPr>
      <w:b/>
      <w:sz w:val="24"/>
      <w:szCs w:val="24"/>
      <w:u w:val="single"/>
      <w:lang w:val="en-US" w:eastAsia="en-US" w:bidi="ar-SA"/>
    </w:rPr>
  </w:style>
  <w:style w:type="character" w:customStyle="1" w:styleId="StyleCardText11ptUnderlineChar">
    <w:name w:val="Style Card Text + 11 pt Underline Char"/>
    <w:link w:val="StyleCardText11ptUnderline"/>
    <w:locked/>
    <w:rsid w:val="006F2FD6"/>
    <w:rPr>
      <w:u w:val="single"/>
    </w:rPr>
  </w:style>
  <w:style w:type="paragraph" w:customStyle="1" w:styleId="StyleCardText11ptUnderline">
    <w:name w:val="Style Card Text + 11 pt Underline"/>
    <w:link w:val="StyleCardText11ptUnderlineChar"/>
    <w:qFormat/>
    <w:rsid w:val="006F2FD6"/>
    <w:pPr>
      <w:spacing w:line="256" w:lineRule="auto"/>
    </w:pPr>
    <w:rPr>
      <w:u w:val="single"/>
    </w:rPr>
  </w:style>
  <w:style w:type="character" w:customStyle="1" w:styleId="StyleMinimizedText11pt1Char">
    <w:name w:val="Style Minimized Text + 11 pt1 Char"/>
    <w:basedOn w:val="DefaultParagraphFont"/>
    <w:link w:val="StyleMinimizedText11pt1"/>
    <w:locked/>
    <w:rsid w:val="006F2FD6"/>
    <w:rPr>
      <w:rFonts w:ascii="Georgia" w:hAnsi="Georgia"/>
      <w:sz w:val="16"/>
    </w:rPr>
  </w:style>
  <w:style w:type="paragraph" w:customStyle="1" w:styleId="StyleMinimizedText11pt1">
    <w:name w:val="Style Minimized Text + 11 pt1"/>
    <w:basedOn w:val="Normal"/>
    <w:link w:val="StyleMinimizedText11pt1Char"/>
    <w:qFormat/>
    <w:rsid w:val="006F2FD6"/>
    <w:rPr>
      <w:rFonts w:ascii="Georgia" w:hAnsi="Georgia"/>
      <w:sz w:val="16"/>
    </w:rPr>
  </w:style>
  <w:style w:type="paragraph" w:customStyle="1" w:styleId="emactive">
    <w:name w:val="emactive"/>
    <w:basedOn w:val="Normal"/>
    <w:uiPriority w:val="99"/>
    <w:qFormat/>
    <w:rsid w:val="006F2FD6"/>
    <w:pPr>
      <w:spacing w:before="100" w:beforeAutospacing="1" w:after="100" w:afterAutospacing="1"/>
    </w:pPr>
    <w:rPr>
      <w:rFonts w:eastAsia="Times New Roman"/>
      <w:sz w:val="24"/>
    </w:rPr>
  </w:style>
  <w:style w:type="paragraph" w:customStyle="1" w:styleId="emready">
    <w:name w:val="emready"/>
    <w:basedOn w:val="Normal"/>
    <w:uiPriority w:val="99"/>
    <w:qFormat/>
    <w:rsid w:val="006F2FD6"/>
    <w:pPr>
      <w:spacing w:before="100" w:beforeAutospacing="1" w:after="100" w:afterAutospacing="1"/>
    </w:pPr>
    <w:rPr>
      <w:rFonts w:eastAsia="Times New Roman"/>
      <w:sz w:val="24"/>
    </w:rPr>
  </w:style>
  <w:style w:type="character" w:customStyle="1" w:styleId="CardHighlightChar">
    <w:name w:val="Card Highlight Char"/>
    <w:link w:val="CardHighlight"/>
    <w:locked/>
    <w:rsid w:val="006F2FD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F2FD6"/>
    <w:pPr>
      <w:shd w:val="clear" w:color="auto" w:fill="66FFFF"/>
    </w:pPr>
    <w:rPr>
      <w:rFonts w:eastAsia="Calibri"/>
      <w:u w:val="single"/>
    </w:rPr>
  </w:style>
  <w:style w:type="paragraph" w:customStyle="1" w:styleId="BlockHeaderHidden">
    <w:name w:val="Block Header Hidden"/>
    <w:link w:val="BlockHeaderHiddenChar"/>
    <w:qFormat/>
    <w:rsid w:val="006F2FD6"/>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6F2FD6"/>
    <w:pPr>
      <w:spacing w:before="100" w:beforeAutospacing="1" w:after="100" w:afterAutospacing="1"/>
    </w:pPr>
    <w:rPr>
      <w:rFonts w:eastAsia="Times New Roman"/>
      <w:sz w:val="24"/>
    </w:rPr>
  </w:style>
  <w:style w:type="paragraph" w:customStyle="1" w:styleId="norma">
    <w:name w:val="norma"/>
    <w:basedOn w:val="Heading3"/>
    <w:uiPriority w:val="99"/>
    <w:qFormat/>
    <w:rsid w:val="006F2FD6"/>
    <w:rPr>
      <w:rFonts w:eastAsia="MS Gothic" w:cs="Arial"/>
      <w:bCs/>
      <w:sz w:val="24"/>
    </w:rPr>
  </w:style>
  <w:style w:type="character" w:customStyle="1" w:styleId="Emphasis20">
    <w:name w:val="Emphasis 2"/>
    <w:uiPriority w:val="1"/>
    <w:qFormat/>
    <w:rsid w:val="006F2FD6"/>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6F2FD6"/>
  </w:style>
  <w:style w:type="character" w:customStyle="1" w:styleId="metaorigin">
    <w:name w:val="meta_origin"/>
    <w:rsid w:val="006F2FD6"/>
  </w:style>
  <w:style w:type="character" w:customStyle="1" w:styleId="mandelbrotrefrag">
    <w:name w:val="mandelbrot_refrag"/>
    <w:rsid w:val="006F2FD6"/>
  </w:style>
  <w:style w:type="character" w:customStyle="1" w:styleId="eminfo">
    <w:name w:val="eminfo"/>
    <w:rsid w:val="006F2FD6"/>
  </w:style>
  <w:style w:type="character" w:customStyle="1" w:styleId="emhighlight">
    <w:name w:val="emhighlight"/>
    <w:rsid w:val="006F2FD6"/>
  </w:style>
  <w:style w:type="character" w:customStyle="1" w:styleId="tkrname">
    <w:name w:val="tkrname"/>
    <w:rsid w:val="006F2FD6"/>
  </w:style>
  <w:style w:type="character" w:customStyle="1" w:styleId="tkrchange">
    <w:name w:val="tkrchange"/>
    <w:rsid w:val="006F2FD6"/>
  </w:style>
  <w:style w:type="character" w:customStyle="1" w:styleId="source-org">
    <w:name w:val="source-org"/>
    <w:rsid w:val="006F2FD6"/>
  </w:style>
  <w:style w:type="character" w:customStyle="1" w:styleId="last">
    <w:name w:val="last"/>
    <w:rsid w:val="006F2FD6"/>
  </w:style>
  <w:style w:type="character" w:customStyle="1" w:styleId="institution">
    <w:name w:val="institution"/>
    <w:rsid w:val="006F2FD6"/>
  </w:style>
  <w:style w:type="character" w:customStyle="1" w:styleId="mainheading">
    <w:name w:val="mainheading"/>
    <w:basedOn w:val="DefaultParagraphFont"/>
    <w:rsid w:val="006F2FD6"/>
  </w:style>
  <w:style w:type="character" w:customStyle="1" w:styleId="StyleStyleunderlineBold11pt">
    <w:name w:val="Style Style underline + Bold + 11 pt"/>
    <w:rsid w:val="006F2FD6"/>
    <w:rPr>
      <w:bCs/>
      <w:sz w:val="20"/>
      <w:u w:val="single"/>
    </w:rPr>
  </w:style>
  <w:style w:type="character" w:customStyle="1" w:styleId="StyleunderlineAsianTimesNewRomanBold">
    <w:name w:val="Style underline + (Asian) Times New Roman Bold"/>
    <w:rsid w:val="006F2FD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F2FD6"/>
    <w:rPr>
      <w:b/>
      <w:bCs/>
      <w:sz w:val="20"/>
      <w:u w:val="single"/>
      <w:bdr w:val="single" w:sz="4" w:space="0" w:color="auto" w:frame="1"/>
    </w:rPr>
  </w:style>
  <w:style w:type="character" w:customStyle="1" w:styleId="quotepeekbase">
    <w:name w:val="quotepeekbase"/>
    <w:rsid w:val="006F2FD6"/>
  </w:style>
  <w:style w:type="character" w:customStyle="1" w:styleId="NormalCard">
    <w:name w:val="Normal Card"/>
    <w:uiPriority w:val="1"/>
    <w:qFormat/>
    <w:rsid w:val="006F2FD6"/>
    <w:rPr>
      <w:rFonts w:ascii="Times New Roman" w:hAnsi="Times New Roman" w:cs="Times New Roman" w:hint="default"/>
      <w:sz w:val="24"/>
    </w:rPr>
  </w:style>
  <w:style w:type="character" w:customStyle="1" w:styleId="HighlightedUnderline0">
    <w:name w:val="Highlighted Underline"/>
    <w:uiPriority w:val="1"/>
    <w:qFormat/>
    <w:rsid w:val="006F2FD6"/>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F2FD6"/>
  </w:style>
  <w:style w:type="character" w:customStyle="1" w:styleId="Heading2Subtext">
    <w:name w:val="Heading 2 Subtext"/>
    <w:rsid w:val="006F2FD6"/>
    <w:rPr>
      <w:rFonts w:ascii="Times New Roman" w:hAnsi="Times New Roman" w:cs="Times New Roman" w:hint="default"/>
      <w:sz w:val="16"/>
    </w:rPr>
  </w:style>
  <w:style w:type="paragraph" w:customStyle="1" w:styleId="nromal">
    <w:name w:val="nromal"/>
    <w:basedOn w:val="Normal"/>
    <w:uiPriority w:val="99"/>
    <w:qFormat/>
    <w:rsid w:val="006F2FD6"/>
    <w:pPr>
      <w:keepNext/>
      <w:keepLines/>
      <w:spacing w:before="200"/>
      <w:outlineLvl w:val="3"/>
    </w:pPr>
    <w:rPr>
      <w:rFonts w:eastAsia="Times New Roman" w:cs="Cambria"/>
      <w:b/>
      <w:iCs/>
    </w:rPr>
  </w:style>
  <w:style w:type="paragraph" w:customStyle="1" w:styleId="natural">
    <w:name w:val="natural"/>
    <w:basedOn w:val="Normal"/>
    <w:uiPriority w:val="99"/>
    <w:qFormat/>
    <w:rsid w:val="006F2FD6"/>
    <w:pPr>
      <w:keepNext/>
      <w:keepLines/>
      <w:spacing w:before="200"/>
      <w:outlineLvl w:val="3"/>
    </w:pPr>
    <w:rPr>
      <w:rFonts w:eastAsia="Times New Roman"/>
      <w:b/>
      <w:iCs/>
    </w:rPr>
  </w:style>
  <w:style w:type="paragraph" w:customStyle="1" w:styleId="nroaml">
    <w:name w:val="nroaml"/>
    <w:basedOn w:val="Normal"/>
    <w:uiPriority w:val="99"/>
    <w:qFormat/>
    <w:rsid w:val="006F2FD6"/>
    <w:pPr>
      <w:keepNext/>
      <w:keepLines/>
      <w:spacing w:before="200"/>
      <w:outlineLvl w:val="3"/>
    </w:pPr>
    <w:rPr>
      <w:rFonts w:eastAsia="Times New Roman"/>
      <w:b/>
      <w:iCs/>
    </w:rPr>
  </w:style>
  <w:style w:type="paragraph" w:customStyle="1" w:styleId="noraml">
    <w:name w:val="noraml"/>
    <w:basedOn w:val="Normal"/>
    <w:uiPriority w:val="99"/>
    <w:qFormat/>
    <w:rsid w:val="006F2FD6"/>
    <w:pPr>
      <w:keepNext/>
      <w:keepLines/>
      <w:spacing w:before="200"/>
      <w:outlineLvl w:val="3"/>
    </w:pPr>
    <w:rPr>
      <w:rFonts w:eastAsia="Times New Roman"/>
      <w:b/>
      <w:iCs/>
      <w:sz w:val="24"/>
    </w:rPr>
  </w:style>
  <w:style w:type="table" w:styleId="MediumGrid1">
    <w:name w:val="Medium Grid 1"/>
    <w:basedOn w:val="TableNormal"/>
    <w:uiPriority w:val="67"/>
    <w:rsid w:val="006F2FD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6F2FD6"/>
    <w:rPr>
      <w:rFonts w:eastAsia="Calibri"/>
      <w:sz w:val="16"/>
      <w:szCs w:val="16"/>
    </w:rPr>
  </w:style>
  <w:style w:type="character" w:customStyle="1" w:styleId="SmallSizeParagraphChar">
    <w:name w:val="Small Size Paragraph Char"/>
    <w:link w:val="SmallSizeParagraph"/>
    <w:rsid w:val="006F2FD6"/>
    <w:rPr>
      <w:rFonts w:ascii="Calibri" w:eastAsia="Calibri" w:hAnsi="Calibri" w:cs="Calibri"/>
      <w:sz w:val="16"/>
      <w:szCs w:val="16"/>
    </w:rPr>
  </w:style>
  <w:style w:type="paragraph" w:customStyle="1" w:styleId="StylecardLatinVerdana-BoldUnderline">
    <w:name w:val="Style card + (Latin) Verdana-Bold Underline"/>
    <w:basedOn w:val="Normal"/>
    <w:link w:val="StylecardLatinVerdana-BoldUnderlineChar"/>
    <w:qFormat/>
    <w:rsid w:val="006F2FD6"/>
    <w:pPr>
      <w:ind w:left="288" w:right="288"/>
    </w:pPr>
    <w:rPr>
      <w:rFonts w:eastAsia="SimSun"/>
      <w:kern w:val="32"/>
      <w:szCs w:val="20"/>
      <w:u w:val="single"/>
      <w:lang w:val="x-none" w:eastAsia="zh-CN"/>
    </w:rPr>
  </w:style>
  <w:style w:type="character" w:customStyle="1" w:styleId="StylecardLatinVerdana-BoldUnderlineChar">
    <w:name w:val="Style card + (Latin) Verdana-Bold Underline Char"/>
    <w:basedOn w:val="cardChar"/>
    <w:link w:val="StylecardLatinVerdana-BoldUnderline"/>
    <w:rsid w:val="006F2FD6"/>
    <w:rPr>
      <w:rFonts w:ascii="Calibri" w:eastAsia="SimSun" w:hAnsi="Calibri" w:cs="Calibri"/>
      <w:kern w:val="32"/>
      <w:szCs w:val="20"/>
      <w:u w:val="single"/>
      <w:lang w:val="x-none" w:eastAsia="zh-CN"/>
    </w:rPr>
  </w:style>
  <w:style w:type="paragraph" w:customStyle="1" w:styleId="StyleCardText9pt">
    <w:name w:val="Style Card Text + 9 pt"/>
    <w:basedOn w:val="Normal"/>
    <w:link w:val="StyleCardText9ptChar"/>
    <w:qFormat/>
    <w:rsid w:val="006F2FD6"/>
    <w:pPr>
      <w:spacing w:after="200"/>
    </w:pPr>
    <w:rPr>
      <w:rFonts w:eastAsia="Calibri"/>
    </w:rPr>
  </w:style>
  <w:style w:type="character" w:customStyle="1" w:styleId="StyleCardText9ptChar">
    <w:name w:val="Style Card Text + 9 pt Char"/>
    <w:basedOn w:val="DefaultParagraphFont"/>
    <w:link w:val="StyleCardText9pt"/>
    <w:rsid w:val="006F2FD6"/>
    <w:rPr>
      <w:rFonts w:ascii="Calibri" w:eastAsia="Calibri" w:hAnsi="Calibri" w:cs="Calibri"/>
    </w:rPr>
  </w:style>
  <w:style w:type="character" w:customStyle="1" w:styleId="QuoteChar1">
    <w:name w:val="Quote Char1"/>
    <w:aliases w:val="quote Char1"/>
    <w:basedOn w:val="DefaultParagraphFont"/>
    <w:uiPriority w:val="29"/>
    <w:rsid w:val="006F2FD6"/>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6F2FD6"/>
    <w:pPr>
      <w:widowControl/>
      <w:spacing w:before="0" w:after="160"/>
      <w:jc w:val="left"/>
      <w:outlineLvl w:val="9"/>
    </w:pPr>
    <w:rPr>
      <w:rFonts w:eastAsiaTheme="minorHAnsi" w:cs="Calibri"/>
      <w:bCs/>
      <w:iCs w:val="0"/>
      <w:sz w:val="22"/>
      <w:szCs w:val="22"/>
      <w:u w:val="single"/>
      <w:bdr w:val="single" w:sz="4" w:space="0" w:color="auto"/>
      <w:lang w:val="en-US" w:eastAsia="en-US"/>
    </w:rPr>
  </w:style>
  <w:style w:type="character" w:customStyle="1" w:styleId="StyleStyle49ptBoldBorderSinglesolidlineAuto05Char">
    <w:name w:val="Style Style4 + 9 pt Bold Border: : (Single solid line Auto  0.5... Char"/>
    <w:link w:val="StyleStyle49ptBoldBorderSinglesolidlineAuto05"/>
    <w:rsid w:val="006F2FD6"/>
    <w:rPr>
      <w:rFonts w:ascii="Calibri" w:hAnsi="Calibri" w:cs="Calibri"/>
      <w:b/>
      <w:bCs/>
      <w:u w:val="single"/>
      <w:bdr w:val="single" w:sz="4" w:space="0" w:color="auto"/>
    </w:rPr>
  </w:style>
  <w:style w:type="character" w:customStyle="1" w:styleId="FontStyle477">
    <w:name w:val="Font Style477"/>
    <w:basedOn w:val="DefaultParagraphFont"/>
    <w:uiPriority w:val="99"/>
    <w:rsid w:val="006F2FD6"/>
    <w:rPr>
      <w:rFonts w:ascii="Times New Roman" w:hAnsi="Times New Roman" w:cs="Times New Roman"/>
      <w:sz w:val="18"/>
      <w:szCs w:val="18"/>
    </w:rPr>
  </w:style>
  <w:style w:type="character" w:customStyle="1" w:styleId="FontStyle505">
    <w:name w:val="Font Style505"/>
    <w:basedOn w:val="DefaultParagraphFont"/>
    <w:uiPriority w:val="99"/>
    <w:rsid w:val="006F2FD6"/>
    <w:rPr>
      <w:rFonts w:ascii="Times New Roman" w:hAnsi="Times New Roman" w:cs="Times New Roman"/>
      <w:sz w:val="18"/>
      <w:szCs w:val="18"/>
    </w:rPr>
  </w:style>
  <w:style w:type="character" w:customStyle="1" w:styleId="FontStyle514">
    <w:name w:val="Font Style514"/>
    <w:basedOn w:val="DefaultParagraphFont"/>
    <w:uiPriority w:val="99"/>
    <w:rsid w:val="006F2FD6"/>
    <w:rPr>
      <w:rFonts w:ascii="Times New Roman" w:hAnsi="Times New Roman" w:cs="Times New Roman"/>
      <w:sz w:val="14"/>
      <w:szCs w:val="14"/>
    </w:rPr>
  </w:style>
  <w:style w:type="character" w:customStyle="1" w:styleId="FontStyle500">
    <w:name w:val="Font Style500"/>
    <w:basedOn w:val="DefaultParagraphFont"/>
    <w:uiPriority w:val="99"/>
    <w:rsid w:val="006F2FD6"/>
    <w:rPr>
      <w:rFonts w:ascii="Times New Roman" w:hAnsi="Times New Roman" w:cs="Times New Roman"/>
      <w:b/>
      <w:bCs/>
      <w:sz w:val="16"/>
      <w:szCs w:val="16"/>
    </w:rPr>
  </w:style>
  <w:style w:type="character" w:customStyle="1" w:styleId="LanguageEditingChar">
    <w:name w:val="Language Editing Char"/>
    <w:link w:val="LanguageEditing"/>
    <w:locked/>
    <w:rsid w:val="006F2FD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F2FD6"/>
    <w:rPr>
      <w:rFonts w:ascii="Times New Roman" w:eastAsia="Times New Roman" w:hAnsi="Times New Roman" w:cs="Times New Roman"/>
      <w:strike/>
      <w:sz w:val="20"/>
    </w:rPr>
  </w:style>
  <w:style w:type="character" w:customStyle="1" w:styleId="FontStyle212">
    <w:name w:val="Font Style212"/>
    <w:basedOn w:val="DefaultParagraphFont"/>
    <w:uiPriority w:val="99"/>
    <w:rsid w:val="006F2FD6"/>
    <w:rPr>
      <w:rFonts w:ascii="Times New Roman" w:hAnsi="Times New Roman" w:cs="Times New Roman"/>
      <w:b/>
      <w:bCs/>
      <w:sz w:val="18"/>
      <w:szCs w:val="18"/>
    </w:rPr>
  </w:style>
  <w:style w:type="character" w:customStyle="1" w:styleId="FontStyle275">
    <w:name w:val="Font Style275"/>
    <w:basedOn w:val="DefaultParagraphFont"/>
    <w:uiPriority w:val="99"/>
    <w:rsid w:val="006F2FD6"/>
    <w:rPr>
      <w:rFonts w:ascii="Times New Roman" w:hAnsi="Times New Roman" w:cs="Times New Roman"/>
      <w:b/>
      <w:bCs/>
      <w:sz w:val="22"/>
      <w:szCs w:val="22"/>
    </w:rPr>
  </w:style>
  <w:style w:type="character" w:customStyle="1" w:styleId="CharacterStyle3">
    <w:name w:val="Character Style 3"/>
    <w:uiPriority w:val="99"/>
    <w:rsid w:val="006F2FD6"/>
    <w:rPr>
      <w:rFonts w:ascii="Bookman Old Style" w:hAnsi="Bookman Old Style" w:cs="Bookman Old Style"/>
      <w:spacing w:val="-5"/>
      <w:sz w:val="18"/>
      <w:szCs w:val="18"/>
    </w:rPr>
  </w:style>
  <w:style w:type="paragraph" w:customStyle="1" w:styleId="p0">
    <w:name w:val="p0"/>
    <w:basedOn w:val="Normal"/>
    <w:uiPriority w:val="99"/>
    <w:qFormat/>
    <w:rsid w:val="006F2FD6"/>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6F2FD6"/>
    <w:rPr>
      <w:rFonts w:ascii="Georgia" w:hAnsi="Georgia"/>
    </w:rPr>
  </w:style>
  <w:style w:type="paragraph" w:customStyle="1" w:styleId="StyleStyle49pt6">
    <w:name w:val="Style Style4 + 9 pt6"/>
    <w:basedOn w:val="Style4"/>
    <w:link w:val="StyleStyle49pt6Char"/>
    <w:qFormat/>
    <w:rsid w:val="006F2FD6"/>
    <w:pPr>
      <w:widowControl/>
      <w:spacing w:before="0" w:after="160"/>
      <w:jc w:val="left"/>
      <w:outlineLvl w:val="9"/>
    </w:pPr>
    <w:rPr>
      <w:rFonts w:cs="Calibri"/>
      <w:b w:val="0"/>
      <w:iCs w:val="0"/>
      <w:u w:val="single"/>
    </w:rPr>
  </w:style>
  <w:style w:type="character" w:customStyle="1" w:styleId="StyleStyle49pt6Char">
    <w:name w:val="Style Style4 + 9 pt6 Char"/>
    <w:basedOn w:val="Style4Char"/>
    <w:link w:val="StyleStyle49pt6"/>
    <w:rsid w:val="006F2FD6"/>
    <w:rPr>
      <w:rFonts w:ascii="Calibri" w:eastAsia="Times New Roman" w:hAnsi="Calibri" w:cs="Calibri"/>
      <w:b w:val="0"/>
      <w:iCs w:val="0"/>
      <w:sz w:val="26"/>
      <w:szCs w:val="28"/>
      <w:u w:val="single"/>
      <w:lang w:val="x-none" w:eastAsia="x-none"/>
    </w:rPr>
  </w:style>
  <w:style w:type="character" w:customStyle="1" w:styleId="CharChar31">
    <w:name w:val="Char Char31"/>
    <w:rsid w:val="006F2FD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6F2FD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6F2FD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F2FD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6F2FD6"/>
    <w:rPr>
      <w:rFonts w:ascii="Georgia" w:hAnsi="Georgia"/>
      <w:b/>
      <w:bCs/>
      <w:u w:val="single"/>
    </w:rPr>
  </w:style>
  <w:style w:type="character" w:customStyle="1" w:styleId="Subtitle2">
    <w:name w:val="Subtitle2"/>
    <w:rsid w:val="006F2FD6"/>
  </w:style>
  <w:style w:type="character" w:customStyle="1" w:styleId="drop">
    <w:name w:val="drop"/>
    <w:rsid w:val="006F2FD6"/>
  </w:style>
  <w:style w:type="character" w:customStyle="1" w:styleId="bioline">
    <w:name w:val="bioline"/>
    <w:rsid w:val="006F2FD6"/>
  </w:style>
  <w:style w:type="character" w:customStyle="1" w:styleId="articletitle0">
    <w:name w:val="article_title"/>
    <w:rsid w:val="006F2FD6"/>
  </w:style>
  <w:style w:type="character" w:customStyle="1" w:styleId="A4">
    <w:name w:val="A4"/>
    <w:uiPriority w:val="99"/>
    <w:rsid w:val="006F2FD6"/>
    <w:rPr>
      <w:color w:val="000000"/>
    </w:rPr>
  </w:style>
  <w:style w:type="character" w:customStyle="1" w:styleId="DebatenoramlChar">
    <w:name w:val="Debatenoraml Char"/>
    <w:link w:val="Debatenoraml"/>
    <w:locked/>
    <w:rsid w:val="006F2FD6"/>
    <w:rPr>
      <w:rFonts w:ascii="Times New Roman" w:hAnsi="Times New Roman"/>
    </w:rPr>
  </w:style>
  <w:style w:type="paragraph" w:customStyle="1" w:styleId="Debatenoraml">
    <w:name w:val="Debatenoraml"/>
    <w:basedOn w:val="NoSpacing"/>
    <w:link w:val="DebatenoramlChar"/>
    <w:qFormat/>
    <w:rsid w:val="006F2FD6"/>
    <w:rPr>
      <w:rFonts w:ascii="Times New Roman" w:hAnsi="Times New Roman" w:cstheme="minorBidi"/>
    </w:rPr>
  </w:style>
  <w:style w:type="character" w:customStyle="1" w:styleId="s2">
    <w:name w:val="s2"/>
    <w:rsid w:val="006F2FD6"/>
  </w:style>
  <w:style w:type="character" w:customStyle="1" w:styleId="s4">
    <w:name w:val="s4"/>
    <w:rsid w:val="006F2FD6"/>
  </w:style>
  <w:style w:type="character" w:customStyle="1" w:styleId="s5">
    <w:name w:val="s5"/>
    <w:rsid w:val="006F2FD6"/>
  </w:style>
  <w:style w:type="paragraph" w:customStyle="1" w:styleId="Quals">
    <w:name w:val="Quals"/>
    <w:basedOn w:val="Normal"/>
    <w:link w:val="QualsChar"/>
    <w:qFormat/>
    <w:rsid w:val="006F2FD6"/>
    <w:rPr>
      <w:rFonts w:eastAsia="Calibri"/>
      <w:sz w:val="18"/>
    </w:rPr>
  </w:style>
  <w:style w:type="character" w:customStyle="1" w:styleId="QualsChar">
    <w:name w:val="Quals Char"/>
    <w:link w:val="Quals"/>
    <w:rsid w:val="006F2FD6"/>
    <w:rPr>
      <w:rFonts w:ascii="Calibri" w:eastAsia="Calibri" w:hAnsi="Calibri" w:cs="Calibri"/>
      <w:sz w:val="18"/>
    </w:rPr>
  </w:style>
  <w:style w:type="character" w:customStyle="1" w:styleId="cap">
    <w:name w:val="cap"/>
    <w:rsid w:val="006F2FD6"/>
  </w:style>
  <w:style w:type="character" w:customStyle="1" w:styleId="rightsnotice">
    <w:name w:val="rightsnotice"/>
    <w:rsid w:val="006F2FD6"/>
  </w:style>
  <w:style w:type="character" w:customStyle="1" w:styleId="scaps">
    <w:name w:val="scaps"/>
    <w:rsid w:val="006F2FD6"/>
  </w:style>
  <w:style w:type="character" w:customStyle="1" w:styleId="current-article">
    <w:name w:val="current-article"/>
    <w:rsid w:val="006F2FD6"/>
  </w:style>
  <w:style w:type="character" w:customStyle="1" w:styleId="related-current-indicator">
    <w:name w:val="related-current-indicator"/>
    <w:rsid w:val="006F2FD6"/>
  </w:style>
  <w:style w:type="character" w:customStyle="1" w:styleId="bylclear">
    <w:name w:val="bylclear"/>
    <w:rsid w:val="006F2FD6"/>
  </w:style>
  <w:style w:type="character" w:customStyle="1" w:styleId="comments">
    <w:name w:val="comments"/>
    <w:rsid w:val="006F2FD6"/>
  </w:style>
  <w:style w:type="character" w:customStyle="1" w:styleId="essaytext">
    <w:name w:val="essaytext"/>
    <w:rsid w:val="006F2FD6"/>
  </w:style>
  <w:style w:type="character" w:customStyle="1" w:styleId="username">
    <w:name w:val="username"/>
    <w:rsid w:val="006F2FD6"/>
  </w:style>
  <w:style w:type="character" w:customStyle="1" w:styleId="toplinks">
    <w:name w:val="toplinks"/>
    <w:rsid w:val="006F2FD6"/>
  </w:style>
  <w:style w:type="paragraph" w:customStyle="1" w:styleId="BodyA">
    <w:name w:val="Body A"/>
    <w:uiPriority w:val="99"/>
    <w:qFormat/>
    <w:rsid w:val="006F2FD6"/>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6F2FD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6F2FD6"/>
    <w:rPr>
      <w:rFonts w:ascii="Calibri" w:eastAsia="Times New Roman" w:hAnsi="Calibri" w:cs="Calibri"/>
      <w:b/>
      <w:caps/>
      <w:szCs w:val="28"/>
      <w:u w:val="single"/>
    </w:rPr>
  </w:style>
  <w:style w:type="paragraph" w:customStyle="1" w:styleId="NotStarred">
    <w:name w:val="NotStarred"/>
    <w:basedOn w:val="Normal"/>
    <w:link w:val="NotStarredChar"/>
    <w:qFormat/>
    <w:rsid w:val="006F2FD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6F2FD6"/>
    <w:rPr>
      <w:rFonts w:ascii="Calibri" w:eastAsia="Times New Roman" w:hAnsi="Calibri" w:cs="Calibri"/>
      <w:b/>
      <w:caps/>
      <w:szCs w:val="28"/>
      <w:u w:val="single"/>
    </w:rPr>
  </w:style>
  <w:style w:type="character" w:customStyle="1" w:styleId="see">
    <w:name w:val="see"/>
    <w:rsid w:val="006F2FD6"/>
  </w:style>
  <w:style w:type="character" w:customStyle="1" w:styleId="first-letter">
    <w:name w:val="first-letter"/>
    <w:rsid w:val="006F2FD6"/>
  </w:style>
  <w:style w:type="character" w:customStyle="1" w:styleId="focusparagraph">
    <w:name w:val="focusparagraph"/>
    <w:rsid w:val="006F2FD6"/>
  </w:style>
  <w:style w:type="character" w:customStyle="1" w:styleId="lightblue">
    <w:name w:val="lightblue"/>
    <w:rsid w:val="006F2FD6"/>
  </w:style>
  <w:style w:type="character" w:customStyle="1" w:styleId="tagCharCharChar">
    <w:name w:val="tag Char Char Char"/>
    <w:rsid w:val="006F2FD6"/>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6F2FD6"/>
    <w:pPr>
      <w:widowControl/>
      <w:spacing w:before="0" w:after="160"/>
      <w:jc w:val="left"/>
      <w:outlineLvl w:val="9"/>
    </w:pPr>
    <w:rPr>
      <w:rFonts w:eastAsiaTheme="minorHAnsi" w:cs="Calibri"/>
      <w:b w:val="0"/>
      <w:iCs w:val="0"/>
      <w:sz w:val="22"/>
      <w:szCs w:val="22"/>
      <w:u w:val="single"/>
      <w:bdr w:val="single" w:sz="4" w:space="0" w:color="auto"/>
      <w:lang w:val="en-US" w:eastAsia="en-US"/>
    </w:rPr>
  </w:style>
  <w:style w:type="character" w:customStyle="1" w:styleId="StyleStyle49ptBorderSinglesolidlineAuto05ptLiChar">
    <w:name w:val="Style Style4 + 9 pt Border: : (Single solid line Auto  0.5 pt Li... Char"/>
    <w:link w:val="StyleStyle49ptBorderSinglesolidlineAuto05ptLi"/>
    <w:rsid w:val="006F2FD6"/>
    <w:rPr>
      <w:rFonts w:ascii="Calibri" w:hAnsi="Calibri" w:cs="Calibri"/>
      <w:u w:val="single"/>
      <w:bdr w:val="single" w:sz="4" w:space="0" w:color="auto"/>
    </w:rPr>
  </w:style>
  <w:style w:type="paragraph" w:customStyle="1" w:styleId="H4Tag">
    <w:name w:val="H4 (Tag)"/>
    <w:basedOn w:val="Normal"/>
    <w:link w:val="H4TagChar1"/>
    <w:qFormat/>
    <w:rsid w:val="006F2FD6"/>
    <w:rPr>
      <w:rFonts w:eastAsia="Calibri"/>
      <w:b/>
    </w:rPr>
  </w:style>
  <w:style w:type="character" w:customStyle="1" w:styleId="H4TagChar1">
    <w:name w:val="H4 (Tag) Char1"/>
    <w:link w:val="H4Tag"/>
    <w:rsid w:val="006F2FD6"/>
    <w:rPr>
      <w:rFonts w:ascii="Calibri" w:eastAsia="Calibri" w:hAnsi="Calibri" w:cs="Calibri"/>
      <w:b/>
    </w:rPr>
  </w:style>
  <w:style w:type="character" w:customStyle="1" w:styleId="citationgenerated">
    <w:name w:val="citation generated"/>
    <w:rsid w:val="006F2FD6"/>
  </w:style>
  <w:style w:type="character" w:customStyle="1" w:styleId="BoldandUnderlineCharCharCharChar">
    <w:name w:val="Bold and Underline Char Char Char Char"/>
    <w:rsid w:val="006F2FD6"/>
    <w:rPr>
      <w:b/>
      <w:noProof w:val="0"/>
      <w:u w:val="single"/>
      <w:lang w:val="en-US" w:eastAsia="en-US" w:bidi="ar-SA"/>
    </w:rPr>
  </w:style>
  <w:style w:type="character" w:customStyle="1" w:styleId="FontStyle29">
    <w:name w:val="Font Style29"/>
    <w:uiPriority w:val="99"/>
    <w:rsid w:val="006F2FD6"/>
    <w:rPr>
      <w:rFonts w:ascii="Arial" w:hAnsi="Arial" w:cs="Arial"/>
      <w:sz w:val="14"/>
      <w:szCs w:val="14"/>
    </w:rPr>
  </w:style>
  <w:style w:type="paragraph" w:customStyle="1" w:styleId="NewHeading2">
    <w:name w:val="NewHeading2"/>
    <w:basedOn w:val="Normal"/>
    <w:link w:val="NewHeading2Char"/>
    <w:qFormat/>
    <w:rsid w:val="006F2FD6"/>
    <w:pPr>
      <w:spacing w:before="240" w:after="60"/>
    </w:pPr>
    <w:rPr>
      <w:rFonts w:eastAsia="Times New Roman"/>
      <w:b/>
      <w:szCs w:val="28"/>
      <w:u w:val="single"/>
    </w:rPr>
  </w:style>
  <w:style w:type="character" w:customStyle="1" w:styleId="NewHeading2Char">
    <w:name w:val="NewHeading2 Char"/>
    <w:link w:val="NewHeading2"/>
    <w:rsid w:val="006F2FD6"/>
    <w:rPr>
      <w:rFonts w:ascii="Calibri" w:eastAsia="Times New Roman" w:hAnsi="Calibri" w:cs="Calibri"/>
      <w:b/>
      <w:szCs w:val="28"/>
      <w:u w:val="single"/>
    </w:rPr>
  </w:style>
  <w:style w:type="paragraph" w:customStyle="1" w:styleId="CM32">
    <w:name w:val="CM3+2"/>
    <w:basedOn w:val="Normal"/>
    <w:next w:val="Normal"/>
    <w:uiPriority w:val="99"/>
    <w:qFormat/>
    <w:rsid w:val="006F2FD6"/>
    <w:pPr>
      <w:autoSpaceDE w:val="0"/>
      <w:autoSpaceDN w:val="0"/>
      <w:adjustRightInd w:val="0"/>
      <w:spacing w:line="240" w:lineRule="atLeast"/>
    </w:pPr>
    <w:rPr>
      <w:rFonts w:eastAsia="Calibri"/>
      <w:sz w:val="24"/>
    </w:rPr>
  </w:style>
  <w:style w:type="paragraph" w:customStyle="1" w:styleId="TagLine0">
    <w:name w:val="Tag Line"/>
    <w:basedOn w:val="Normal"/>
    <w:next w:val="FullText"/>
    <w:uiPriority w:val="99"/>
    <w:qFormat/>
    <w:rsid w:val="006F2FD6"/>
    <w:rPr>
      <w:rFonts w:ascii="Arial Narrow" w:eastAsia="Times New Roman" w:hAnsi="Arial Narrow"/>
      <w:b/>
      <w:sz w:val="28"/>
    </w:rPr>
  </w:style>
  <w:style w:type="paragraph" w:customStyle="1" w:styleId="msolistparagraphcxspfirst">
    <w:name w:val="msolistparagraphcxspfirst"/>
    <w:basedOn w:val="Normal"/>
    <w:uiPriority w:val="99"/>
    <w:qFormat/>
    <w:rsid w:val="006F2FD6"/>
    <w:pPr>
      <w:spacing w:before="100" w:beforeAutospacing="1" w:after="100" w:afterAutospacing="1"/>
    </w:pPr>
    <w:rPr>
      <w:rFonts w:eastAsia="Times New Roman"/>
      <w:sz w:val="24"/>
    </w:rPr>
  </w:style>
  <w:style w:type="paragraph" w:customStyle="1" w:styleId="Card6pt">
    <w:name w:val="Card 6pt"/>
    <w:basedOn w:val="Normal"/>
    <w:uiPriority w:val="99"/>
    <w:qFormat/>
    <w:rsid w:val="006F2FD6"/>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6F2FD6"/>
    <w:rPr>
      <w:rFonts w:eastAsia="Times New Roman"/>
      <w:color w:val="000000"/>
      <w:u w:val="single"/>
    </w:rPr>
  </w:style>
  <w:style w:type="character" w:customStyle="1" w:styleId="StyleCardStyleBlackUnderlineChar">
    <w:name w:val="Style Card Style + Black Underline Char"/>
    <w:link w:val="StyleCardStyleBlackUnderline"/>
    <w:rsid w:val="006F2FD6"/>
    <w:rPr>
      <w:rFonts w:ascii="Calibri" w:eastAsia="Times New Roman" w:hAnsi="Calibri" w:cs="Calibri"/>
      <w:color w:val="000000"/>
      <w:u w:val="single"/>
    </w:rPr>
  </w:style>
  <w:style w:type="character" w:customStyle="1" w:styleId="titles">
    <w:name w:val="titles"/>
    <w:rsid w:val="006F2FD6"/>
  </w:style>
  <w:style w:type="paragraph" w:customStyle="1" w:styleId="StyleHeading2LatinArialMT13pt">
    <w:name w:val="Style Heading 2 + (Latin) ArialMT 13 pt"/>
    <w:basedOn w:val="Heading2"/>
    <w:next w:val="Heading2"/>
    <w:uiPriority w:val="99"/>
    <w:qFormat/>
    <w:rsid w:val="006F2FD6"/>
    <w:pPr>
      <w:keepLines w:val="0"/>
      <w:pageBreakBefore w:val="0"/>
      <w:jc w:val="left"/>
    </w:pPr>
    <w:rPr>
      <w:rFonts w:eastAsia="SimSun" w:cs="Arial"/>
      <w:b w:val="0"/>
      <w:iCs/>
      <w:caps/>
      <w:sz w:val="24"/>
      <w:szCs w:val="28"/>
      <w:lang w:eastAsia="zh-CN"/>
    </w:rPr>
  </w:style>
  <w:style w:type="character" w:customStyle="1" w:styleId="contentauthor">
    <w:name w:val="contentauthor"/>
    <w:rsid w:val="006F2FD6"/>
  </w:style>
  <w:style w:type="character" w:customStyle="1" w:styleId="subarticleheader">
    <w:name w:val="subarticleheader"/>
    <w:rsid w:val="006F2FD6"/>
  </w:style>
  <w:style w:type="paragraph" w:customStyle="1" w:styleId="NotUnderlined">
    <w:name w:val="Not Underlined"/>
    <w:basedOn w:val="Normal"/>
    <w:uiPriority w:val="99"/>
    <w:qFormat/>
    <w:rsid w:val="006F2FD6"/>
    <w:rPr>
      <w:rFonts w:ascii="Century Gothic" w:eastAsia="Times New Roman" w:hAnsi="Century Gothic"/>
      <w:sz w:val="16"/>
    </w:rPr>
  </w:style>
  <w:style w:type="character" w:customStyle="1" w:styleId="spelle">
    <w:name w:val="spelle"/>
    <w:rsid w:val="006F2FD6"/>
  </w:style>
  <w:style w:type="character" w:customStyle="1" w:styleId="grame">
    <w:name w:val="grame"/>
    <w:rsid w:val="006F2FD6"/>
  </w:style>
  <w:style w:type="character" w:customStyle="1" w:styleId="CardStyleChar">
    <w:name w:val="Card Style Char"/>
    <w:link w:val="CardStyle"/>
    <w:rsid w:val="006F2FD6"/>
    <w:rPr>
      <w:rFonts w:ascii="Calibri" w:hAnsi="Calibri" w:cs="Calibri"/>
    </w:rPr>
  </w:style>
  <w:style w:type="character" w:customStyle="1" w:styleId="newstitle1">
    <w:name w:val="newstitle1"/>
    <w:rsid w:val="006F2FD6"/>
  </w:style>
  <w:style w:type="character" w:customStyle="1" w:styleId="copy">
    <w:name w:val="copy"/>
    <w:rsid w:val="006F2FD6"/>
  </w:style>
  <w:style w:type="character" w:customStyle="1" w:styleId="topheadline">
    <w:name w:val="topheadline"/>
    <w:rsid w:val="006F2FD6"/>
  </w:style>
  <w:style w:type="paragraph" w:customStyle="1" w:styleId="StylecardThickunderline">
    <w:name w:val="Style card + Thick underline"/>
    <w:basedOn w:val="Normal"/>
    <w:link w:val="StylecardThickunderlineChar"/>
    <w:qFormat/>
    <w:rsid w:val="006F2FD6"/>
    <w:pPr>
      <w:ind w:left="288" w:right="288"/>
    </w:pPr>
    <w:rPr>
      <w:rFonts w:eastAsia="SimSun"/>
      <w:lang w:eastAsia="zh-CN"/>
    </w:rPr>
  </w:style>
  <w:style w:type="character" w:customStyle="1" w:styleId="StylecardThickunderlineChar">
    <w:name w:val="Style card + Thick underline Char"/>
    <w:link w:val="StylecardThickunderline"/>
    <w:rsid w:val="006F2FD6"/>
    <w:rPr>
      <w:rFonts w:ascii="Calibri" w:eastAsia="SimSun" w:hAnsi="Calibri" w:cs="Calibri"/>
      <w:lang w:eastAsia="zh-CN"/>
    </w:rPr>
  </w:style>
  <w:style w:type="paragraph" w:customStyle="1" w:styleId="StylecardBoldThickunderline">
    <w:name w:val="Style card + Bold Thick underline"/>
    <w:basedOn w:val="Normal"/>
    <w:link w:val="StylecardBoldThickunderlineChar"/>
    <w:qFormat/>
    <w:rsid w:val="006F2FD6"/>
    <w:pPr>
      <w:ind w:left="288" w:right="288"/>
    </w:pPr>
    <w:rPr>
      <w:rFonts w:eastAsia="SimSun"/>
      <w:b/>
      <w:bCs/>
      <w:lang w:eastAsia="zh-CN"/>
    </w:rPr>
  </w:style>
  <w:style w:type="character" w:customStyle="1" w:styleId="StylecardBoldThickunderlineChar">
    <w:name w:val="Style card + Bold Thick underline Char"/>
    <w:link w:val="StylecardBoldThickunderline"/>
    <w:rsid w:val="006F2FD6"/>
    <w:rPr>
      <w:rFonts w:ascii="Calibri" w:eastAsia="SimSun" w:hAnsi="Calibri" w:cs="Calibri"/>
      <w:b/>
      <w:bCs/>
      <w:lang w:eastAsia="zh-CN"/>
    </w:rPr>
  </w:style>
  <w:style w:type="character" w:customStyle="1" w:styleId="Stylereduce27pt">
    <w:name w:val="Style reduce2 + 7 pt"/>
    <w:rsid w:val="006F2FD6"/>
    <w:rPr>
      <w:rFonts w:ascii="Times New Roman" w:hAnsi="Times New Roman" w:cs="Arial"/>
      <w:color w:val="000000"/>
      <w:sz w:val="14"/>
      <w:szCs w:val="22"/>
    </w:rPr>
  </w:style>
  <w:style w:type="character" w:customStyle="1" w:styleId="srtitle">
    <w:name w:val="srtitle"/>
    <w:rsid w:val="006F2FD6"/>
  </w:style>
  <w:style w:type="character" w:customStyle="1" w:styleId="st1">
    <w:name w:val="st1"/>
    <w:rsid w:val="006F2FD6"/>
  </w:style>
  <w:style w:type="character" w:customStyle="1" w:styleId="StyleStyleGaramond">
    <w:name w:val="Style Style Garamond +"/>
    <w:rsid w:val="006F2FD6"/>
    <w:rPr>
      <w:rFonts w:ascii="Garamond" w:hAnsi="Garamond" w:cs="Times New Roman"/>
      <w:sz w:val="20"/>
    </w:rPr>
  </w:style>
  <w:style w:type="character" w:customStyle="1" w:styleId="boldunderline0">
    <w:name w:val="boldunderline"/>
    <w:rsid w:val="006F2FD6"/>
  </w:style>
  <w:style w:type="paragraph" w:customStyle="1" w:styleId="font-null">
    <w:name w:val="font-null"/>
    <w:basedOn w:val="Normal"/>
    <w:uiPriority w:val="99"/>
    <w:qFormat/>
    <w:rsid w:val="006F2FD6"/>
    <w:pPr>
      <w:spacing w:before="100" w:beforeAutospacing="1" w:after="100" w:afterAutospacing="1"/>
    </w:pPr>
    <w:rPr>
      <w:rFonts w:eastAsia="Times New Roman"/>
      <w:sz w:val="24"/>
    </w:rPr>
  </w:style>
  <w:style w:type="paragraph" w:customStyle="1" w:styleId="rteindent1">
    <w:name w:val="rteindent1"/>
    <w:basedOn w:val="Normal"/>
    <w:uiPriority w:val="99"/>
    <w:qFormat/>
    <w:rsid w:val="006F2FD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6F2FD6"/>
    <w:pPr>
      <w:spacing w:line="191" w:lineRule="atLeast"/>
    </w:pPr>
    <w:rPr>
      <w:rFonts w:ascii="Scala" w:eastAsia="Calibri" w:hAnsi="Scala" w:cs="Times New Roman"/>
    </w:rPr>
  </w:style>
  <w:style w:type="character" w:customStyle="1" w:styleId="Date11">
    <w:name w:val="Date11"/>
    <w:rsid w:val="006F2FD6"/>
  </w:style>
  <w:style w:type="paragraph" w:customStyle="1" w:styleId="introduction">
    <w:name w:val="introduction"/>
    <w:basedOn w:val="Normal"/>
    <w:uiPriority w:val="99"/>
    <w:qFormat/>
    <w:rsid w:val="006F2FD6"/>
    <w:pPr>
      <w:spacing w:before="100" w:beforeAutospacing="1" w:after="100" w:afterAutospacing="1"/>
    </w:pPr>
    <w:rPr>
      <w:rFonts w:eastAsia="Times New Roman"/>
      <w:sz w:val="24"/>
    </w:rPr>
  </w:style>
  <w:style w:type="character" w:customStyle="1" w:styleId="Boxout">
    <w:name w:val="Box out"/>
    <w:uiPriority w:val="1"/>
    <w:qFormat/>
    <w:rsid w:val="006F2FD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6F2FD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6F2FD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6F2FD6"/>
    <w:pPr>
      <w:spacing w:before="100" w:beforeAutospacing="1" w:after="100" w:afterAutospacing="1"/>
    </w:pPr>
    <w:rPr>
      <w:rFonts w:eastAsia="Times New Roman"/>
      <w:sz w:val="24"/>
    </w:rPr>
  </w:style>
  <w:style w:type="character" w:customStyle="1" w:styleId="metad">
    <w:name w:val="metad"/>
    <w:rsid w:val="006F2FD6"/>
  </w:style>
  <w:style w:type="paragraph" w:customStyle="1" w:styleId="class">
    <w:name w:val="class"/>
    <w:basedOn w:val="Normal"/>
    <w:uiPriority w:val="99"/>
    <w:qFormat/>
    <w:rsid w:val="006F2FD6"/>
    <w:pPr>
      <w:spacing w:before="100" w:beforeAutospacing="1" w:after="100" w:afterAutospacing="1"/>
    </w:pPr>
    <w:rPr>
      <w:rFonts w:eastAsia="Times New Roman"/>
      <w:sz w:val="24"/>
    </w:rPr>
  </w:style>
  <w:style w:type="character" w:customStyle="1" w:styleId="sifr-alternate">
    <w:name w:val="sifr-alternate"/>
    <w:rsid w:val="006F2FD6"/>
  </w:style>
  <w:style w:type="character" w:customStyle="1" w:styleId="justify1">
    <w:name w:val="justify1"/>
    <w:rsid w:val="006F2FD6"/>
  </w:style>
  <w:style w:type="character" w:customStyle="1" w:styleId="artbody1">
    <w:name w:val="art_body1"/>
    <w:rsid w:val="006F2FD6"/>
    <w:rPr>
      <w:rFonts w:ascii="Arial" w:hAnsi="Arial" w:cs="Arial" w:hint="default"/>
    </w:rPr>
  </w:style>
  <w:style w:type="character" w:customStyle="1" w:styleId="UnderlineStyleChar">
    <w:name w:val="Underline Style Char"/>
    <w:link w:val="UnderlineStyle0"/>
    <w:rsid w:val="006F2FD6"/>
    <w:rPr>
      <w:rFonts w:ascii="Calibri" w:eastAsia="Times New Roman" w:hAnsi="Calibri" w:cs="Calibri"/>
      <w:b/>
      <w:sz w:val="24"/>
      <w:u w:val="single"/>
    </w:rPr>
  </w:style>
  <w:style w:type="paragraph" w:customStyle="1" w:styleId="blocktitle1">
    <w:name w:val="block title"/>
    <w:basedOn w:val="Normal"/>
    <w:qFormat/>
    <w:rsid w:val="006F2FD6"/>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6F2FD6"/>
    <w:rPr>
      <w:rFonts w:ascii="Times New Roman" w:hAnsi="Times New Roman"/>
      <w:iCs/>
      <w:color w:val="000000"/>
      <w:sz w:val="16"/>
    </w:rPr>
  </w:style>
  <w:style w:type="table" w:styleId="ColorfulGrid-Accent1">
    <w:name w:val="Colorful Grid Accent 1"/>
    <w:basedOn w:val="TableNormal"/>
    <w:link w:val="ColorfulGrid-Accent1Char"/>
    <w:uiPriority w:val="29"/>
    <w:rsid w:val="006F2FD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6F2FD6"/>
    <w:rPr>
      <w:rFonts w:ascii="Calibri" w:hAnsi="Calibri"/>
      <w:b/>
      <w:bCs/>
      <w:i w:val="0"/>
      <w:iCs/>
      <w:color w:val="auto"/>
      <w:sz w:val="20"/>
      <w:u w:val="single"/>
      <w:bdr w:val="none" w:sz="0" w:space="0" w:color="auto"/>
      <w:shd w:val="clear" w:color="auto" w:fill="00FF00"/>
    </w:rPr>
  </w:style>
  <w:style w:type="character" w:customStyle="1" w:styleId="storydate">
    <w:name w:val="storydate"/>
    <w:rsid w:val="006F2FD6"/>
  </w:style>
  <w:style w:type="character" w:customStyle="1" w:styleId="preloadwrap">
    <w:name w:val="preloadwrap"/>
    <w:rsid w:val="006F2FD6"/>
  </w:style>
  <w:style w:type="paragraph" w:customStyle="1" w:styleId="summary">
    <w:name w:val="summary"/>
    <w:basedOn w:val="Normal"/>
    <w:uiPriority w:val="99"/>
    <w:qFormat/>
    <w:rsid w:val="006F2FD6"/>
    <w:pPr>
      <w:spacing w:before="100" w:beforeAutospacing="1" w:after="100" w:afterAutospacing="1"/>
    </w:pPr>
    <w:rPr>
      <w:rFonts w:eastAsia="Times New Roman"/>
      <w:sz w:val="24"/>
    </w:rPr>
  </w:style>
  <w:style w:type="paragraph" w:customStyle="1" w:styleId="Caption2">
    <w:name w:val="Caption2"/>
    <w:basedOn w:val="Normal"/>
    <w:uiPriority w:val="99"/>
    <w:qFormat/>
    <w:rsid w:val="006F2FD6"/>
    <w:pPr>
      <w:spacing w:before="100" w:beforeAutospacing="1" w:after="100" w:afterAutospacing="1"/>
    </w:pPr>
    <w:rPr>
      <w:rFonts w:eastAsia="Times New Roman"/>
      <w:sz w:val="24"/>
    </w:rPr>
  </w:style>
  <w:style w:type="character" w:customStyle="1" w:styleId="creditwrap">
    <w:name w:val="creditwrap"/>
    <w:rsid w:val="006F2FD6"/>
  </w:style>
  <w:style w:type="character" w:customStyle="1" w:styleId="DefaultChar1">
    <w:name w:val="Default Char1"/>
    <w:rsid w:val="006F2FD6"/>
    <w:rPr>
      <w:noProof w:val="0"/>
      <w:color w:val="000000"/>
      <w:lang w:val="en-US" w:eastAsia="en-US" w:bidi="ar-SA"/>
    </w:rPr>
  </w:style>
  <w:style w:type="paragraph" w:customStyle="1" w:styleId="MTDisplayEquation">
    <w:name w:val="MTDisplayEquation"/>
    <w:basedOn w:val="Normal"/>
    <w:next w:val="Normal"/>
    <w:link w:val="MTDisplayEquationChar"/>
    <w:qFormat/>
    <w:rsid w:val="006F2FD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6F2FD6"/>
    <w:rPr>
      <w:rFonts w:ascii="Calibri" w:eastAsia="Times New Roman" w:hAnsi="Calibri" w:cs="Calibri"/>
      <w:bCs/>
      <w:lang w:bidi="he-IL"/>
    </w:rPr>
  </w:style>
  <w:style w:type="character" w:customStyle="1" w:styleId="textunderlineChar0">
    <w:name w:val="text underline Char"/>
    <w:rsid w:val="006F2FD6"/>
    <w:rPr>
      <w:sz w:val="24"/>
      <w:szCs w:val="22"/>
      <w:u w:val="thick"/>
      <w:lang w:val="en-US" w:eastAsia="en-US" w:bidi="ar-SA"/>
    </w:rPr>
  </w:style>
  <w:style w:type="character" w:customStyle="1" w:styleId="pmterms31">
    <w:name w:val="pmterms31"/>
    <w:rsid w:val="006F2FD6"/>
    <w:rPr>
      <w:b/>
      <w:bCs/>
      <w:i w:val="0"/>
      <w:iCs w:val="0"/>
      <w:color w:val="000000"/>
    </w:rPr>
  </w:style>
  <w:style w:type="character" w:customStyle="1" w:styleId="copyrightdescription">
    <w:name w:val="copyrightdescription"/>
    <w:rsid w:val="006F2FD6"/>
  </w:style>
  <w:style w:type="paragraph" w:customStyle="1" w:styleId="DebateFile">
    <w:name w:val="Debate File"/>
    <w:basedOn w:val="Normal"/>
    <w:uiPriority w:val="99"/>
    <w:qFormat/>
    <w:rsid w:val="006F2FD6"/>
    <w:pPr>
      <w:jc w:val="center"/>
    </w:pPr>
    <w:rPr>
      <w:rFonts w:ascii="Book Antiqua" w:eastAsia="Times New Roman" w:hAnsi="Book Antiqua"/>
      <w:b/>
      <w:sz w:val="28"/>
    </w:rPr>
  </w:style>
  <w:style w:type="character" w:customStyle="1" w:styleId="ft01">
    <w:name w:val="ft01"/>
    <w:rsid w:val="006F2FD6"/>
    <w:rPr>
      <w:rFonts w:ascii="Times" w:hAnsi="Times" w:cs="Times" w:hint="default"/>
      <w:color w:val="000000"/>
      <w:sz w:val="14"/>
      <w:szCs w:val="14"/>
    </w:rPr>
  </w:style>
  <w:style w:type="character" w:customStyle="1" w:styleId="ft11">
    <w:name w:val="ft11"/>
    <w:rsid w:val="006F2FD6"/>
    <w:rPr>
      <w:rFonts w:ascii="Times" w:hAnsi="Times" w:cs="Times" w:hint="default"/>
      <w:color w:val="000000"/>
      <w:sz w:val="17"/>
      <w:szCs w:val="17"/>
    </w:rPr>
  </w:style>
  <w:style w:type="character" w:customStyle="1" w:styleId="ft21">
    <w:name w:val="ft21"/>
    <w:rsid w:val="006F2FD6"/>
    <w:rPr>
      <w:rFonts w:ascii="Times" w:hAnsi="Times" w:cs="Times" w:hint="default"/>
      <w:color w:val="000000"/>
      <w:sz w:val="15"/>
      <w:szCs w:val="15"/>
    </w:rPr>
  </w:style>
  <w:style w:type="character" w:customStyle="1" w:styleId="ft31">
    <w:name w:val="ft31"/>
    <w:rsid w:val="006F2FD6"/>
    <w:rPr>
      <w:rFonts w:ascii="Times" w:hAnsi="Times" w:cs="Times" w:hint="default"/>
      <w:color w:val="000000"/>
      <w:sz w:val="15"/>
      <w:szCs w:val="15"/>
    </w:rPr>
  </w:style>
  <w:style w:type="paragraph" w:customStyle="1" w:styleId="AAAcard">
    <w:name w:val="AAAcard"/>
    <w:basedOn w:val="Normal"/>
    <w:link w:val="AAAcardChar"/>
    <w:uiPriority w:val="99"/>
    <w:qFormat/>
    <w:rsid w:val="006F2FD6"/>
    <w:pPr>
      <w:ind w:left="288" w:right="288"/>
    </w:pPr>
    <w:rPr>
      <w:rFonts w:eastAsia="Times New Roman"/>
    </w:rPr>
  </w:style>
  <w:style w:type="character" w:customStyle="1" w:styleId="dquo">
    <w:name w:val="dquo"/>
    <w:rsid w:val="006F2FD6"/>
  </w:style>
  <w:style w:type="character" w:customStyle="1" w:styleId="caps2">
    <w:name w:val="caps2"/>
    <w:rsid w:val="006F2FD6"/>
  </w:style>
  <w:style w:type="character" w:customStyle="1" w:styleId="CardsFont12ptCharCharCharChar">
    <w:name w:val="Cards + Font: 12 pt Char Char Char Char"/>
    <w:rsid w:val="006F2FD6"/>
    <w:rPr>
      <w:sz w:val="24"/>
      <w:szCs w:val="24"/>
      <w:u w:val="thick"/>
      <w:lang w:val="en-US" w:eastAsia="en-US" w:bidi="ar-SA"/>
    </w:rPr>
  </w:style>
  <w:style w:type="character" w:customStyle="1" w:styleId="ccs">
    <w:name w:val="c cs"/>
    <w:rsid w:val="006F2FD6"/>
  </w:style>
  <w:style w:type="character" w:customStyle="1" w:styleId="UnderlinedEvChar">
    <w:name w:val="Underlined Ev Char"/>
    <w:link w:val="UnderlinedEv"/>
    <w:rsid w:val="006F2FD6"/>
    <w:rPr>
      <w:rFonts w:ascii="Times New Roman" w:eastAsia="Times New Roman" w:hAnsi="Times New Roman"/>
      <w:u w:val="single"/>
    </w:rPr>
  </w:style>
  <w:style w:type="character" w:customStyle="1" w:styleId="dropshadow">
    <w:name w:val="dropshadow"/>
    <w:rsid w:val="006F2FD6"/>
  </w:style>
  <w:style w:type="character" w:customStyle="1" w:styleId="d05ws">
    <w:name w:val="d05ws"/>
    <w:rsid w:val="006F2FD6"/>
  </w:style>
  <w:style w:type="character" w:customStyle="1" w:styleId="rzibod">
    <w:name w:val="rzibod"/>
    <w:rsid w:val="006F2FD6"/>
  </w:style>
  <w:style w:type="paragraph" w:customStyle="1" w:styleId="Caption3">
    <w:name w:val="Caption3"/>
    <w:basedOn w:val="Normal"/>
    <w:uiPriority w:val="99"/>
    <w:qFormat/>
    <w:rsid w:val="006F2FD6"/>
    <w:pPr>
      <w:spacing w:before="100" w:beforeAutospacing="1" w:after="100" w:afterAutospacing="1"/>
    </w:pPr>
    <w:rPr>
      <w:rFonts w:eastAsia="Times New Roman"/>
      <w:sz w:val="24"/>
    </w:rPr>
  </w:style>
  <w:style w:type="character" w:customStyle="1" w:styleId="headertext">
    <w:name w:val="headertext"/>
    <w:rsid w:val="006F2FD6"/>
  </w:style>
  <w:style w:type="paragraph" w:customStyle="1" w:styleId="body-12-5">
    <w:name w:val="body-12-5"/>
    <w:basedOn w:val="Normal"/>
    <w:uiPriority w:val="99"/>
    <w:qFormat/>
    <w:rsid w:val="006F2FD6"/>
    <w:pPr>
      <w:spacing w:before="100" w:beforeAutospacing="1" w:after="100" w:afterAutospacing="1"/>
    </w:pPr>
    <w:rPr>
      <w:rFonts w:eastAsia="Times New Roman"/>
      <w:sz w:val="24"/>
    </w:rPr>
  </w:style>
  <w:style w:type="character" w:customStyle="1" w:styleId="endnote-reference">
    <w:name w:val="endnote-reference"/>
    <w:rsid w:val="006F2FD6"/>
  </w:style>
  <w:style w:type="character" w:customStyle="1" w:styleId="officialsname">
    <w:name w:val="official_s_name"/>
    <w:rsid w:val="006F2FD6"/>
  </w:style>
  <w:style w:type="character" w:customStyle="1" w:styleId="audience">
    <w:name w:val="audience"/>
    <w:rsid w:val="006F2FD6"/>
  </w:style>
  <w:style w:type="character" w:customStyle="1" w:styleId="normalchar0">
    <w:name w:val="normal__char"/>
    <w:rsid w:val="006F2FD6"/>
  </w:style>
  <w:style w:type="character" w:customStyle="1" w:styleId="hyperlink002cheading0020100200028block0020title0029char">
    <w:name w:val="hyperlink_002cheading_00201_0020_0028block_0020title_0029__char"/>
    <w:rsid w:val="006F2FD6"/>
  </w:style>
  <w:style w:type="character" w:customStyle="1" w:styleId="underline002cstyle0020bold0020underlinechar">
    <w:name w:val="underline_002cstyle_0020bold_0020underline__char"/>
    <w:rsid w:val="006F2FD6"/>
  </w:style>
  <w:style w:type="character" w:customStyle="1" w:styleId="copyboldblack">
    <w:name w:val="copyboldblack"/>
    <w:rsid w:val="006F2FD6"/>
  </w:style>
  <w:style w:type="character" w:customStyle="1" w:styleId="copybold">
    <w:name w:val="copybold"/>
    <w:rsid w:val="006F2FD6"/>
  </w:style>
  <w:style w:type="character" w:customStyle="1" w:styleId="author-date0">
    <w:name w:val="author-date"/>
    <w:rsid w:val="006F2FD6"/>
  </w:style>
  <w:style w:type="paragraph" w:customStyle="1" w:styleId="infuse">
    <w:name w:val="infuse"/>
    <w:basedOn w:val="Normal"/>
    <w:uiPriority w:val="99"/>
    <w:qFormat/>
    <w:rsid w:val="006F2FD6"/>
    <w:pPr>
      <w:spacing w:before="100" w:beforeAutospacing="1" w:after="100" w:afterAutospacing="1"/>
    </w:pPr>
    <w:rPr>
      <w:rFonts w:eastAsia="Times New Roman"/>
      <w:sz w:val="24"/>
    </w:rPr>
  </w:style>
  <w:style w:type="paragraph" w:customStyle="1" w:styleId="fontreg">
    <w:name w:val="font_reg"/>
    <w:basedOn w:val="Normal"/>
    <w:uiPriority w:val="99"/>
    <w:qFormat/>
    <w:rsid w:val="006F2FD6"/>
    <w:pPr>
      <w:spacing w:before="100" w:beforeAutospacing="1" w:after="100" w:afterAutospacing="1"/>
    </w:pPr>
    <w:rPr>
      <w:rFonts w:eastAsia="Times New Roman"/>
      <w:sz w:val="24"/>
    </w:rPr>
  </w:style>
  <w:style w:type="character" w:customStyle="1" w:styleId="articlebegin">
    <w:name w:val="articlebegin"/>
    <w:rsid w:val="006F2FD6"/>
  </w:style>
  <w:style w:type="character" w:customStyle="1" w:styleId="mediaoverlay">
    <w:name w:val="mediaoverlay"/>
    <w:rsid w:val="006F2FD6"/>
  </w:style>
  <w:style w:type="paragraph" w:customStyle="1" w:styleId="CITEF3">
    <w:name w:val="CITE F3"/>
    <w:uiPriority w:val="99"/>
    <w:qFormat/>
    <w:rsid w:val="006F2FD6"/>
    <w:pPr>
      <w:spacing w:after="0" w:line="240" w:lineRule="auto"/>
    </w:pPr>
    <w:rPr>
      <w:rFonts w:ascii="Georgia" w:eastAsia="SimSun" w:hAnsi="Georgia" w:cs="Times New Roman"/>
      <w:b/>
      <w:sz w:val="24"/>
      <w:szCs w:val="24"/>
      <w:lang w:eastAsia="zh-CN"/>
    </w:rPr>
  </w:style>
  <w:style w:type="character" w:customStyle="1" w:styleId="blogcaption">
    <w:name w:val="blog_caption"/>
    <w:rsid w:val="006F2FD6"/>
  </w:style>
  <w:style w:type="paragraph" w:customStyle="1" w:styleId="StyleBoldUnderlineTimesNewRoman">
    <w:name w:val="Style Bold Underline + Times New Roman"/>
    <w:link w:val="StyleBoldUnderlineTimesNewRomanChar"/>
    <w:qFormat/>
    <w:rsid w:val="006F2FD6"/>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6F2FD6"/>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6F2FD6"/>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6F2FD6"/>
    <w:rPr>
      <w:rFonts w:ascii="Calibri" w:eastAsia="Calibri" w:hAnsi="Calibri" w:cs="Times New Roman"/>
      <w:sz w:val="20"/>
      <w:szCs w:val="20"/>
      <w:u w:val="single"/>
    </w:rPr>
  </w:style>
  <w:style w:type="character" w:customStyle="1" w:styleId="commnet-abuzz">
    <w:name w:val="commnet-abuzz"/>
    <w:rsid w:val="006F2FD6"/>
  </w:style>
  <w:style w:type="character" w:customStyle="1" w:styleId="fbconnectbuttontext">
    <w:name w:val="fbconnectbutton_text"/>
    <w:rsid w:val="006F2FD6"/>
  </w:style>
  <w:style w:type="character" w:customStyle="1" w:styleId="fbsharecountinner">
    <w:name w:val="fb_share_count_inner"/>
    <w:rsid w:val="006F2FD6"/>
  </w:style>
  <w:style w:type="character" w:customStyle="1" w:styleId="stbuttontext">
    <w:name w:val="stbuttontext"/>
    <w:rsid w:val="006F2FD6"/>
  </w:style>
  <w:style w:type="character" w:customStyle="1" w:styleId="source">
    <w:name w:val="source"/>
    <w:rsid w:val="006F2FD6"/>
  </w:style>
  <w:style w:type="character" w:customStyle="1" w:styleId="Normal2">
    <w:name w:val="Normal2"/>
    <w:rsid w:val="006F2FD6"/>
  </w:style>
  <w:style w:type="character" w:customStyle="1" w:styleId="pubdate">
    <w:name w:val="pubdate"/>
    <w:rsid w:val="006F2FD6"/>
  </w:style>
  <w:style w:type="paragraph" w:customStyle="1" w:styleId="FreeFormA">
    <w:name w:val="Free Form A"/>
    <w:autoRedefine/>
    <w:uiPriority w:val="99"/>
    <w:qFormat/>
    <w:rsid w:val="006F2FD6"/>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6F2FD6"/>
  </w:style>
  <w:style w:type="character" w:customStyle="1" w:styleId="postby">
    <w:name w:val="post_by"/>
    <w:rsid w:val="006F2FD6"/>
  </w:style>
  <w:style w:type="character" w:customStyle="1" w:styleId="postdate">
    <w:name w:val="post_date"/>
    <w:rsid w:val="006F2FD6"/>
  </w:style>
  <w:style w:type="character" w:customStyle="1" w:styleId="bdx">
    <w:name w:val="bdx"/>
    <w:rsid w:val="006F2FD6"/>
  </w:style>
  <w:style w:type="character" w:customStyle="1" w:styleId="bdl">
    <w:name w:val="bdl"/>
    <w:rsid w:val="006F2FD6"/>
  </w:style>
  <w:style w:type="character" w:customStyle="1" w:styleId="CardNotUnderlinedChar1">
    <w:name w:val="Card Not Underlined Char1"/>
    <w:link w:val="CardNotUnderlined"/>
    <w:rsid w:val="006F2FD6"/>
    <w:rPr>
      <w:rFonts w:ascii="Bell MT" w:eastAsia="Calibri" w:hAnsi="Bell MT" w:cs="Calibri"/>
      <w:szCs w:val="20"/>
    </w:rPr>
  </w:style>
  <w:style w:type="character" w:customStyle="1" w:styleId="breadcrumbitemcurrent">
    <w:name w:val="breadcrumbitemcurrent"/>
    <w:rsid w:val="006F2FD6"/>
  </w:style>
  <w:style w:type="character" w:customStyle="1" w:styleId="bbl">
    <w:name w:val="bbl"/>
    <w:rsid w:val="006F2FD6"/>
  </w:style>
  <w:style w:type="character" w:customStyle="1" w:styleId="Date2">
    <w:name w:val="Date2"/>
    <w:rsid w:val="006F2FD6"/>
  </w:style>
  <w:style w:type="character" w:customStyle="1" w:styleId="itxtnewhookspan">
    <w:name w:val="itxtnewhookspan"/>
    <w:rsid w:val="006F2FD6"/>
  </w:style>
  <w:style w:type="character" w:customStyle="1" w:styleId="gstxthlt">
    <w:name w:val="gstxt_hlt"/>
    <w:rsid w:val="006F2FD6"/>
  </w:style>
  <w:style w:type="paragraph" w:customStyle="1" w:styleId="bodytextfp">
    <w:name w:val="bodytextfp"/>
    <w:basedOn w:val="Normal"/>
    <w:uiPriority w:val="99"/>
    <w:qFormat/>
    <w:rsid w:val="006F2FD6"/>
    <w:pPr>
      <w:spacing w:before="100" w:beforeAutospacing="1" w:after="100" w:afterAutospacing="1"/>
    </w:pPr>
    <w:rPr>
      <w:rFonts w:eastAsia="Times New Roman"/>
      <w:sz w:val="24"/>
    </w:rPr>
  </w:style>
  <w:style w:type="character" w:styleId="SubtleEmphasis">
    <w:name w:val="Subtle Emphasis"/>
    <w:aliases w:val="Key phrase"/>
    <w:uiPriority w:val="19"/>
    <w:qFormat/>
    <w:rsid w:val="006F2FD6"/>
    <w:rPr>
      <w:rFonts w:ascii="Georgia" w:hAnsi="Georgia"/>
      <w:i/>
      <w:iCs/>
      <w:color w:val="808080"/>
    </w:rPr>
  </w:style>
  <w:style w:type="character" w:customStyle="1" w:styleId="SubtleEmphasis1">
    <w:name w:val="Subtle Emphasis1"/>
    <w:uiPriority w:val="19"/>
    <w:qFormat/>
    <w:rsid w:val="006F2FD6"/>
    <w:rPr>
      <w:rFonts w:ascii="Times New Roman" w:hAnsi="Times New Roman"/>
      <w:b/>
      <w:iCs/>
      <w:color w:val="auto"/>
      <w:sz w:val="22"/>
    </w:rPr>
  </w:style>
  <w:style w:type="character" w:customStyle="1" w:styleId="StyleBoldRed">
    <w:name w:val="Style Bold Red"/>
    <w:rsid w:val="006F2FD6"/>
    <w:rPr>
      <w:b/>
      <w:bCs/>
      <w:color w:val="auto"/>
    </w:rPr>
  </w:style>
  <w:style w:type="character" w:customStyle="1" w:styleId="StyleTimesNewRoman8pt">
    <w:name w:val="Style Times New Roman 8 pt"/>
    <w:rsid w:val="006F2FD6"/>
    <w:rPr>
      <w:rFonts w:ascii="Georgia" w:hAnsi="Georgia"/>
      <w:sz w:val="16"/>
    </w:rPr>
  </w:style>
  <w:style w:type="character" w:customStyle="1" w:styleId="StyleStyle7pt8pt">
    <w:name w:val="Style Style 7 pt + 8 pt"/>
    <w:rsid w:val="006F2FD6"/>
    <w:rPr>
      <w:sz w:val="16"/>
    </w:rPr>
  </w:style>
  <w:style w:type="character" w:customStyle="1" w:styleId="StyleStyleThickunderlineBold1">
    <w:name w:val="Style Style Thick underline + Bold1"/>
    <w:rsid w:val="006F2FD6"/>
    <w:rPr>
      <w:b/>
      <w:bCs/>
      <w:u w:val="thick"/>
    </w:rPr>
  </w:style>
  <w:style w:type="character" w:customStyle="1" w:styleId="StyleUnderline2">
    <w:name w:val="Style Underline2"/>
    <w:rsid w:val="006F2FD6"/>
    <w:rPr>
      <w:u w:val="single"/>
    </w:rPr>
  </w:style>
  <w:style w:type="character" w:customStyle="1" w:styleId="goldbldtext">
    <w:name w:val="goldbldtext"/>
    <w:rsid w:val="006F2FD6"/>
  </w:style>
  <w:style w:type="character" w:customStyle="1" w:styleId="PageHeaderLine2Char">
    <w:name w:val="PageHeaderLine2 Char"/>
    <w:link w:val="PageHeaderLine2"/>
    <w:rsid w:val="006F2FD6"/>
    <w:rPr>
      <w:rFonts w:ascii="Verdana" w:eastAsia="Verdana" w:hAnsi="Verdana" w:cs="Cambria"/>
      <w:b/>
    </w:rPr>
  </w:style>
  <w:style w:type="paragraph" w:customStyle="1" w:styleId="firstletter">
    <w:name w:val="firstletter"/>
    <w:basedOn w:val="Normal"/>
    <w:uiPriority w:val="99"/>
    <w:qFormat/>
    <w:rsid w:val="006F2FD6"/>
    <w:pPr>
      <w:spacing w:before="100" w:beforeAutospacing="1" w:after="100" w:afterAutospacing="1"/>
    </w:pPr>
    <w:rPr>
      <w:rFonts w:eastAsia="Times New Roman"/>
      <w:sz w:val="24"/>
    </w:rPr>
  </w:style>
  <w:style w:type="character" w:customStyle="1" w:styleId="cardshighlight0">
    <w:name w:val="cardshighlight"/>
    <w:rsid w:val="006F2FD6"/>
  </w:style>
  <w:style w:type="character" w:customStyle="1" w:styleId="cardsfont12pt1">
    <w:name w:val="cardsfont12pt"/>
    <w:rsid w:val="006F2FD6"/>
  </w:style>
  <w:style w:type="character" w:customStyle="1" w:styleId="ft1">
    <w:name w:val="ft1"/>
    <w:rsid w:val="006F2FD6"/>
  </w:style>
  <w:style w:type="character" w:customStyle="1" w:styleId="ft6">
    <w:name w:val="ft6"/>
    <w:rsid w:val="006F2FD6"/>
  </w:style>
  <w:style w:type="paragraph" w:customStyle="1" w:styleId="H1numbered">
    <w:name w:val="H1 numbered"/>
    <w:basedOn w:val="Normal"/>
    <w:uiPriority w:val="99"/>
    <w:qFormat/>
    <w:rsid w:val="006F2FD6"/>
    <w:pPr>
      <w:pageBreakBefore/>
      <w:widowControl w:val="0"/>
      <w:numPr>
        <w:numId w:val="2"/>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6F2FD6"/>
    <w:pPr>
      <w:widowControl w:val="0"/>
      <w:numPr>
        <w:ilvl w:val="1"/>
        <w:numId w:val="2"/>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6F2FD6"/>
  </w:style>
  <w:style w:type="character" w:customStyle="1" w:styleId="backcontent">
    <w:name w:val="backcontent"/>
    <w:rsid w:val="006F2FD6"/>
  </w:style>
  <w:style w:type="character" w:customStyle="1" w:styleId="daystmp">
    <w:name w:val="daystmp"/>
    <w:rsid w:val="006F2FD6"/>
  </w:style>
  <w:style w:type="paragraph" w:customStyle="1" w:styleId="in">
    <w:name w:val="in"/>
    <w:basedOn w:val="Normal"/>
    <w:uiPriority w:val="99"/>
    <w:qFormat/>
    <w:rsid w:val="006F2FD6"/>
    <w:pPr>
      <w:spacing w:before="100" w:beforeAutospacing="1" w:after="100" w:afterAutospacing="1"/>
    </w:pPr>
    <w:rPr>
      <w:rFonts w:eastAsia="Times New Roman"/>
      <w:sz w:val="24"/>
    </w:rPr>
  </w:style>
  <w:style w:type="character" w:customStyle="1" w:styleId="cardsfont12ptchar">
    <w:name w:val="cardsfont12ptchar"/>
    <w:rsid w:val="006F2FD6"/>
  </w:style>
  <w:style w:type="paragraph" w:customStyle="1" w:styleId="image-caption">
    <w:name w:val="image-caption"/>
    <w:basedOn w:val="Normal"/>
    <w:uiPriority w:val="99"/>
    <w:qFormat/>
    <w:rsid w:val="006F2FD6"/>
    <w:pPr>
      <w:spacing w:before="100" w:beforeAutospacing="1" w:after="100" w:afterAutospacing="1"/>
    </w:pPr>
    <w:rPr>
      <w:rFonts w:eastAsia="Times New Roman"/>
      <w:sz w:val="24"/>
    </w:rPr>
  </w:style>
  <w:style w:type="character" w:customStyle="1" w:styleId="gal">
    <w:name w:val="gal"/>
    <w:rsid w:val="006F2FD6"/>
  </w:style>
  <w:style w:type="paragraph" w:customStyle="1" w:styleId="imagecontain">
    <w:name w:val="imagecontain"/>
    <w:basedOn w:val="Normal"/>
    <w:uiPriority w:val="99"/>
    <w:qFormat/>
    <w:rsid w:val="006F2FD6"/>
    <w:pPr>
      <w:spacing w:before="100" w:beforeAutospacing="1" w:after="100" w:afterAutospacing="1"/>
    </w:pPr>
    <w:rPr>
      <w:rFonts w:eastAsia="Times New Roman"/>
      <w:sz w:val="24"/>
    </w:rPr>
  </w:style>
  <w:style w:type="character" w:customStyle="1" w:styleId="imagedateline">
    <w:name w:val="image_dateline"/>
    <w:rsid w:val="006F2FD6"/>
  </w:style>
  <w:style w:type="character" w:customStyle="1" w:styleId="authordatecharchar">
    <w:name w:val="authordatecharchar"/>
    <w:rsid w:val="006F2FD6"/>
  </w:style>
  <w:style w:type="character" w:customStyle="1" w:styleId="style1char0">
    <w:name w:val="style1char"/>
    <w:rsid w:val="006F2FD6"/>
  </w:style>
  <w:style w:type="character" w:customStyle="1" w:styleId="tagcharchar0">
    <w:name w:val="tagcharchar"/>
    <w:rsid w:val="006F2FD6"/>
  </w:style>
  <w:style w:type="character" w:customStyle="1" w:styleId="underlinedcharchar2">
    <w:name w:val="underlinedcharchar"/>
    <w:rsid w:val="006F2FD6"/>
  </w:style>
  <w:style w:type="paragraph" w:customStyle="1" w:styleId="CM62">
    <w:name w:val="CM62"/>
    <w:basedOn w:val="Normal"/>
    <w:next w:val="Normal"/>
    <w:uiPriority w:val="99"/>
    <w:qFormat/>
    <w:rsid w:val="006F2FD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6F2FD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6F2FD6"/>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6F2FD6"/>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6F2FD6"/>
    <w:pPr>
      <w:widowControl w:val="0"/>
      <w:spacing w:after="0" w:line="228" w:lineRule="atLeast"/>
    </w:pPr>
    <w:rPr>
      <w:rFonts w:ascii="Showcard Gothic" w:eastAsia="Times New Roman" w:hAnsi="Showcard Gothic" w:cs="Times New Roman"/>
      <w:sz w:val="24"/>
    </w:rPr>
  </w:style>
  <w:style w:type="character" w:customStyle="1" w:styleId="Style11ptUnderline2">
    <w:name w:val="Style 11 pt Underline2"/>
    <w:rsid w:val="006F2FD6"/>
    <w:rPr>
      <w:sz w:val="20"/>
      <w:u w:val="single"/>
    </w:rPr>
  </w:style>
  <w:style w:type="character" w:customStyle="1" w:styleId="Style11ptBoldUnderline2">
    <w:name w:val="Style 11 pt Bold Underline2"/>
    <w:rsid w:val="006F2FD6"/>
    <w:rPr>
      <w:b/>
      <w:bCs/>
      <w:sz w:val="20"/>
      <w:u w:val="single"/>
    </w:rPr>
  </w:style>
  <w:style w:type="character" w:customStyle="1" w:styleId="nw">
    <w:name w:val="nw"/>
    <w:rsid w:val="006F2FD6"/>
  </w:style>
  <w:style w:type="paragraph" w:customStyle="1" w:styleId="StylecardCharCharChar11pt">
    <w:name w:val="Style card Char Char Char + 11 pt"/>
    <w:link w:val="StylecardCharCharChar11ptChar"/>
    <w:qFormat/>
    <w:rsid w:val="006F2FD6"/>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6F2FD6"/>
    <w:rPr>
      <w:rFonts w:ascii="Calibri" w:eastAsia="Times New Roman" w:hAnsi="Calibri" w:cs="Times New Roman"/>
      <w:sz w:val="20"/>
      <w:szCs w:val="20"/>
    </w:rPr>
  </w:style>
  <w:style w:type="paragraph" w:customStyle="1" w:styleId="StyleCards11pt">
    <w:name w:val="Style Cards + 11 pt"/>
    <w:basedOn w:val="Cards"/>
    <w:link w:val="StyleCards11ptChar"/>
    <w:qFormat/>
    <w:rsid w:val="006F2FD6"/>
    <w:rPr>
      <w:rFonts w:ascii="Georgia" w:hAnsi="Georgia"/>
      <w:sz w:val="22"/>
      <w:lang w:val="x-none" w:eastAsia="x-none"/>
    </w:rPr>
  </w:style>
  <w:style w:type="character" w:customStyle="1" w:styleId="StyleCards11ptChar">
    <w:name w:val="Style Cards + 11 pt Char"/>
    <w:link w:val="StyleCards11pt"/>
    <w:rsid w:val="006F2FD6"/>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6F2FD6"/>
    <w:rPr>
      <w:rFonts w:ascii="Georgia" w:hAnsi="Georgia"/>
      <w:sz w:val="22"/>
      <w:szCs w:val="20"/>
      <w:u w:val="single"/>
      <w:lang w:val="x-none" w:eastAsia="x-none"/>
    </w:rPr>
  </w:style>
  <w:style w:type="character" w:customStyle="1" w:styleId="StyleCards11ptUnderlineChar">
    <w:name w:val="Style Cards + 11 pt Underline Char"/>
    <w:link w:val="StyleCards11ptUnderline"/>
    <w:rsid w:val="006F2FD6"/>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6F2FD6"/>
    <w:rPr>
      <w:rFonts w:ascii="Georgia" w:hAnsi="Georgia"/>
      <w:b/>
      <w:bCs/>
      <w:sz w:val="22"/>
      <w:szCs w:val="20"/>
      <w:u w:val="single"/>
      <w:lang w:val="x-none" w:eastAsia="x-none"/>
    </w:rPr>
  </w:style>
  <w:style w:type="character" w:customStyle="1" w:styleId="StyleCards11ptBoldUnderlineChar">
    <w:name w:val="Style Cards + 11 pt Bold Underline Char"/>
    <w:link w:val="StyleCards11ptBoldUnderline"/>
    <w:rsid w:val="006F2FD6"/>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F2FD6"/>
    <w:rPr>
      <w:rFonts w:ascii="Georgia" w:hAnsi="Georgia"/>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6F2FD6"/>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6F2FD6"/>
    <w:pPr>
      <w:ind w:left="288" w:right="288"/>
    </w:pPr>
    <w:rPr>
      <w:rFonts w:ascii="Georgia" w:eastAsia="Times New Roman" w:hAnsi="Georgia"/>
      <w:szCs w:val="20"/>
      <w:lang w:val="x-none" w:eastAsia="x-none"/>
    </w:rPr>
  </w:style>
  <w:style w:type="character" w:customStyle="1" w:styleId="cardCharCharChar1">
    <w:name w:val="card Char Char Char1"/>
    <w:rsid w:val="006F2FD6"/>
    <w:rPr>
      <w:lang w:val="en-US" w:eastAsia="en-US" w:bidi="ar-SA"/>
    </w:rPr>
  </w:style>
  <w:style w:type="character" w:customStyle="1" w:styleId="StylecardCharChar11ptChar">
    <w:name w:val="Style card Char Char + 11 pt Char"/>
    <w:link w:val="StylecardCharChar11pt"/>
    <w:rsid w:val="006F2FD6"/>
    <w:rPr>
      <w:rFonts w:ascii="Georgia" w:eastAsia="Times New Roman" w:hAnsi="Georgia"/>
      <w:szCs w:val="20"/>
      <w:lang w:val="x-none" w:eastAsia="x-none"/>
    </w:rPr>
  </w:style>
  <w:style w:type="paragraph" w:customStyle="1" w:styleId="NormalFont">
    <w:name w:val="Normal Font"/>
    <w:link w:val="NormalFontChar"/>
    <w:qFormat/>
    <w:rsid w:val="006F2FD6"/>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6F2FD6"/>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6F2FD6"/>
    <w:rPr>
      <w:u w:val="single"/>
      <w:lang w:val="x-none" w:eastAsia="x-none"/>
    </w:rPr>
  </w:style>
  <w:style w:type="character" w:customStyle="1" w:styleId="NormalFontChar">
    <w:name w:val="Normal Font Char"/>
    <w:link w:val="NormalFont"/>
    <w:rsid w:val="006F2FD6"/>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6F2FD6"/>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F2FD6"/>
    <w:rPr>
      <w:b/>
      <w:bCs/>
      <w:u w:val="single"/>
      <w:lang w:val="x-none" w:eastAsia="x-none"/>
    </w:rPr>
  </w:style>
  <w:style w:type="character" w:customStyle="1" w:styleId="StyleNormalFont11ptBoldUnderlineChar">
    <w:name w:val="Style Normal Font + 11 pt Bold Underline Char"/>
    <w:link w:val="StyleNormalFont11ptBoldUnderline"/>
    <w:rsid w:val="006F2FD6"/>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6F2FD6"/>
    <w:rPr>
      <w:rFonts w:eastAsia="Times New Roman"/>
      <w:sz w:val="15"/>
    </w:rPr>
  </w:style>
  <w:style w:type="character" w:customStyle="1" w:styleId="authors1">
    <w:name w:val="authors1"/>
    <w:rsid w:val="006F2FD6"/>
    <w:rPr>
      <w:rFonts w:ascii="Verdana" w:hAnsi="Verdana" w:hint="default"/>
      <w:b/>
      <w:bCs/>
      <w:color w:val="006699"/>
      <w:sz w:val="20"/>
      <w:szCs w:val="20"/>
    </w:rPr>
  </w:style>
  <w:style w:type="character" w:customStyle="1" w:styleId="headlinesectionlarge">
    <w:name w:val="headline_section_large"/>
    <w:rsid w:val="006F2FD6"/>
  </w:style>
  <w:style w:type="paragraph" w:customStyle="1" w:styleId="formatvorlage2">
    <w:name w:val="formatvorlage2"/>
    <w:basedOn w:val="Normal"/>
    <w:uiPriority w:val="99"/>
    <w:qFormat/>
    <w:rsid w:val="006F2FD6"/>
    <w:pPr>
      <w:spacing w:before="100" w:beforeAutospacing="1" w:after="100" w:afterAutospacing="1"/>
    </w:pPr>
    <w:rPr>
      <w:rFonts w:eastAsia="Calibri"/>
      <w:sz w:val="24"/>
    </w:rPr>
  </w:style>
  <w:style w:type="character" w:customStyle="1" w:styleId="Styleunderline11ptBlack">
    <w:name w:val="Style underline + 11 pt Black"/>
    <w:rsid w:val="006F2FD6"/>
    <w:rPr>
      <w:color w:val="000000"/>
      <w:sz w:val="20"/>
      <w:u w:val="single"/>
    </w:rPr>
  </w:style>
  <w:style w:type="character" w:customStyle="1" w:styleId="Styleunderline11ptBoldBlack">
    <w:name w:val="Style underline + 11 pt Bold Black"/>
    <w:rsid w:val="006F2FD6"/>
    <w:rPr>
      <w:b/>
      <w:bCs/>
      <w:color w:val="000000"/>
      <w:sz w:val="20"/>
      <w:u w:val="single"/>
    </w:rPr>
  </w:style>
  <w:style w:type="paragraph" w:customStyle="1" w:styleId="StyleTitle11ptNotBold">
    <w:name w:val="Style Title + 11 pt Not Bold"/>
    <w:basedOn w:val="Title"/>
    <w:link w:val="StyleTitle11ptNotBoldChar"/>
    <w:qFormat/>
    <w:rsid w:val="006F2FD6"/>
    <w:pPr>
      <w:spacing w:after="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6F2FD6"/>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6F2FD6"/>
    <w:pPr>
      <w:spacing w:after="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6F2FD6"/>
    <w:rPr>
      <w:rFonts w:ascii="Georgia" w:eastAsia="Times New Roman" w:hAnsi="Georgia" w:cs="Calibri"/>
      <w:u w:val="single"/>
      <w:lang w:val="x-none" w:eastAsia="x-none"/>
    </w:rPr>
  </w:style>
  <w:style w:type="character" w:customStyle="1" w:styleId="Style11ptBoldBlackUnderline">
    <w:name w:val="Style 11 pt Bold Black Underline"/>
    <w:rsid w:val="006F2FD6"/>
    <w:rPr>
      <w:b/>
      <w:bCs/>
      <w:color w:val="000000"/>
      <w:sz w:val="20"/>
      <w:u w:val="single"/>
    </w:rPr>
  </w:style>
  <w:style w:type="character" w:customStyle="1" w:styleId="Style11ptBoldBlackUnderlineBorderSinglesolidline">
    <w:name w:val="Style 11 pt Bold Black Underline Border: : (Single solid line ..."/>
    <w:rsid w:val="006F2FD6"/>
    <w:rPr>
      <w:b/>
      <w:bCs/>
      <w:color w:val="000000"/>
      <w:sz w:val="20"/>
      <w:u w:val="single"/>
      <w:bdr w:val="single" w:sz="4" w:space="0" w:color="auto"/>
    </w:rPr>
  </w:style>
  <w:style w:type="character" w:customStyle="1" w:styleId="StyleLatinMeridien-Italic11ptItalicUnderline">
    <w:name w:val="Style (Latin) Meridien-Italic 11 pt Italic Underline"/>
    <w:rsid w:val="006F2FD6"/>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6F2FD6"/>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6F2FD6"/>
    <w:rPr>
      <w:rFonts w:ascii="Calibri" w:eastAsia="Times New Roman" w:hAnsi="Calibri" w:cs="Calibri"/>
      <w:lang w:val="x-none" w:eastAsia="x-none"/>
    </w:rPr>
  </w:style>
  <w:style w:type="character" w:customStyle="1" w:styleId="underlinestylechar0">
    <w:name w:val="underlinestylechar"/>
    <w:rsid w:val="006F2FD6"/>
  </w:style>
  <w:style w:type="character" w:customStyle="1" w:styleId="BlockHeaderHiddenChar">
    <w:name w:val="Block Header Hidden Char"/>
    <w:link w:val="BlockHeaderHidden"/>
    <w:locked/>
    <w:rsid w:val="006F2FD6"/>
    <w:rPr>
      <w:rFonts w:ascii="Georgia" w:eastAsia="Times New Roman" w:hAnsi="Georgia" w:cs="Times New Roman"/>
      <w:b/>
      <w:bCs/>
      <w:sz w:val="32"/>
      <w:szCs w:val="26"/>
      <w:u w:val="single"/>
    </w:rPr>
  </w:style>
  <w:style w:type="character" w:customStyle="1" w:styleId="CardsFont6ptCharChar">
    <w:name w:val="Cards + Font: 6 pt Char Char"/>
    <w:rsid w:val="006F2FD6"/>
    <w:rPr>
      <w:sz w:val="8"/>
      <w:lang w:val="en-US" w:eastAsia="en-US" w:bidi="ar-SA"/>
    </w:rPr>
  </w:style>
  <w:style w:type="character" w:customStyle="1" w:styleId="titleauthoretc">
    <w:name w:val="titleauthoretc"/>
    <w:rsid w:val="006F2FD6"/>
  </w:style>
  <w:style w:type="paragraph" w:customStyle="1" w:styleId="deck">
    <w:name w:val="deck"/>
    <w:basedOn w:val="Normal"/>
    <w:uiPriority w:val="99"/>
    <w:qFormat/>
    <w:rsid w:val="006F2FD6"/>
    <w:pPr>
      <w:spacing w:before="100" w:beforeAutospacing="1" w:after="100" w:afterAutospacing="1"/>
    </w:pPr>
    <w:rPr>
      <w:rFonts w:eastAsia="Times New Roman"/>
      <w:sz w:val="24"/>
    </w:rPr>
  </w:style>
  <w:style w:type="paragraph" w:customStyle="1" w:styleId="i1">
    <w:name w:val="i1"/>
    <w:basedOn w:val="Normal"/>
    <w:uiPriority w:val="99"/>
    <w:qFormat/>
    <w:rsid w:val="006F2FD6"/>
    <w:pPr>
      <w:spacing w:before="100" w:beforeAutospacing="1" w:after="100" w:afterAutospacing="1"/>
    </w:pPr>
    <w:rPr>
      <w:rFonts w:eastAsia="Times New Roman"/>
      <w:sz w:val="24"/>
    </w:rPr>
  </w:style>
  <w:style w:type="paragraph" w:customStyle="1" w:styleId="question">
    <w:name w:val="question"/>
    <w:basedOn w:val="Normal"/>
    <w:uiPriority w:val="99"/>
    <w:qFormat/>
    <w:rsid w:val="006F2FD6"/>
    <w:pPr>
      <w:spacing w:before="100" w:beforeAutospacing="1" w:after="100" w:afterAutospacing="1"/>
    </w:pPr>
    <w:rPr>
      <w:rFonts w:eastAsia="Times New Roman"/>
      <w:sz w:val="24"/>
    </w:rPr>
  </w:style>
  <w:style w:type="paragraph" w:customStyle="1" w:styleId="bodycopy">
    <w:name w:val="bodycopy"/>
    <w:basedOn w:val="Normal"/>
    <w:uiPriority w:val="99"/>
    <w:qFormat/>
    <w:rsid w:val="006F2FD6"/>
    <w:pPr>
      <w:spacing w:before="100" w:beforeAutospacing="1" w:after="100" w:afterAutospacing="1"/>
    </w:pPr>
    <w:rPr>
      <w:rFonts w:eastAsia="Times New Roman"/>
      <w:sz w:val="24"/>
    </w:rPr>
  </w:style>
  <w:style w:type="character" w:customStyle="1" w:styleId="labeltext">
    <w:name w:val="labeltext"/>
    <w:rsid w:val="006F2FD6"/>
  </w:style>
  <w:style w:type="character" w:customStyle="1" w:styleId="viewlink">
    <w:name w:val="viewlink"/>
    <w:rsid w:val="006F2FD6"/>
  </w:style>
  <w:style w:type="character" w:customStyle="1" w:styleId="inlinkchart">
    <w:name w:val="inlink_chart"/>
    <w:rsid w:val="006F2FD6"/>
  </w:style>
  <w:style w:type="character" w:customStyle="1" w:styleId="underLight">
    <w:name w:val="underLight"/>
    <w:uiPriority w:val="1"/>
    <w:qFormat/>
    <w:rsid w:val="006F2FD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6F2FD6"/>
  </w:style>
  <w:style w:type="character" w:customStyle="1" w:styleId="author-rss">
    <w:name w:val="author-rss"/>
    <w:rsid w:val="006F2FD6"/>
  </w:style>
  <w:style w:type="character" w:customStyle="1" w:styleId="fbsharecountwrapper">
    <w:name w:val="fb_share_count_wrapper"/>
    <w:rsid w:val="006F2FD6"/>
  </w:style>
  <w:style w:type="character" w:customStyle="1" w:styleId="fbbuttontext">
    <w:name w:val="fb_button_text"/>
    <w:rsid w:val="006F2FD6"/>
  </w:style>
  <w:style w:type="character" w:customStyle="1" w:styleId="hw">
    <w:name w:val="hw"/>
    <w:rsid w:val="006F2FD6"/>
  </w:style>
  <w:style w:type="character" w:customStyle="1" w:styleId="linktotop">
    <w:name w:val="linktotop"/>
    <w:rsid w:val="006F2FD6"/>
  </w:style>
  <w:style w:type="character" w:customStyle="1" w:styleId="maintextbldleft">
    <w:name w:val="maintextbldleft"/>
    <w:rsid w:val="006F2FD6"/>
  </w:style>
  <w:style w:type="character" w:customStyle="1" w:styleId="maintextleft">
    <w:name w:val="maintextleft"/>
    <w:rsid w:val="006F2FD6"/>
  </w:style>
  <w:style w:type="character" w:customStyle="1" w:styleId="descriptionstyle1block">
    <w:name w:val="description style1 block"/>
    <w:rsid w:val="006F2FD6"/>
  </w:style>
  <w:style w:type="character" w:customStyle="1" w:styleId="gutter-right-1">
    <w:name w:val="gutter-right-1"/>
    <w:basedOn w:val="DefaultParagraphFont"/>
    <w:rsid w:val="006F2FD6"/>
  </w:style>
  <w:style w:type="character" w:customStyle="1" w:styleId="ssl3">
    <w:name w:val="ss_l3"/>
    <w:rsid w:val="006F2FD6"/>
  </w:style>
  <w:style w:type="paragraph" w:customStyle="1" w:styleId="NoteLevel22">
    <w:name w:val="Note Level 22"/>
    <w:basedOn w:val="Normal"/>
    <w:next w:val="Normal"/>
    <w:uiPriority w:val="99"/>
    <w:qFormat/>
    <w:rsid w:val="006F2FD6"/>
    <w:pPr>
      <w:keepNext/>
      <w:ind w:left="288" w:right="288"/>
    </w:pPr>
    <w:rPr>
      <w:rFonts w:eastAsia="MS Gothic"/>
      <w:szCs w:val="20"/>
    </w:rPr>
  </w:style>
  <w:style w:type="character" w:customStyle="1" w:styleId="Mention1">
    <w:name w:val="Mention1"/>
    <w:basedOn w:val="DefaultParagraphFont"/>
    <w:uiPriority w:val="99"/>
    <w:semiHidden/>
    <w:unhideWhenUsed/>
    <w:rsid w:val="006F2FD6"/>
    <w:rPr>
      <w:color w:val="2B579A"/>
      <w:shd w:val="clear" w:color="auto" w:fill="E6E6E6"/>
    </w:rPr>
  </w:style>
  <w:style w:type="character" w:customStyle="1" w:styleId="UnresolvedMention2">
    <w:name w:val="Unresolved Mention2"/>
    <w:basedOn w:val="DefaultParagraphFont"/>
    <w:uiPriority w:val="99"/>
    <w:unhideWhenUsed/>
    <w:rsid w:val="006F2FD6"/>
    <w:rPr>
      <w:color w:val="808080"/>
      <w:shd w:val="clear" w:color="auto" w:fill="E6E6E6"/>
    </w:rPr>
  </w:style>
  <w:style w:type="character" w:customStyle="1" w:styleId="BodyTextFirstIndentChar1">
    <w:name w:val="Body Text First Indent Char1"/>
    <w:basedOn w:val="BodyTextChar"/>
    <w:rsid w:val="006F2FD6"/>
    <w:rPr>
      <w:rFonts w:ascii="Calibri" w:eastAsia="Calibri" w:hAnsi="Calibri" w:cs="Calibri"/>
      <w:sz w:val="24"/>
      <w:szCs w:val="24"/>
    </w:rPr>
  </w:style>
  <w:style w:type="character" w:customStyle="1" w:styleId="Header11">
    <w:name w:val="Header11"/>
    <w:rsid w:val="006F2FD6"/>
  </w:style>
  <w:style w:type="paragraph" w:customStyle="1" w:styleId="canvas-atom">
    <w:name w:val="canvas-atom"/>
    <w:basedOn w:val="Normal"/>
    <w:uiPriority w:val="99"/>
    <w:qFormat/>
    <w:rsid w:val="006F2FD6"/>
    <w:pPr>
      <w:spacing w:before="100" w:beforeAutospacing="1" w:after="100" w:afterAutospacing="1"/>
    </w:pPr>
    <w:rPr>
      <w:sz w:val="24"/>
    </w:rPr>
  </w:style>
  <w:style w:type="character" w:customStyle="1" w:styleId="posa">
    <w:name w:val="pos(a)"/>
    <w:basedOn w:val="DefaultParagraphFont"/>
    <w:rsid w:val="006F2FD6"/>
  </w:style>
  <w:style w:type="character" w:customStyle="1" w:styleId="u-hiddeninnarrowenv">
    <w:name w:val="u-hiddeninnarrowenv"/>
    <w:basedOn w:val="DefaultParagraphFont"/>
    <w:rsid w:val="006F2FD6"/>
  </w:style>
  <w:style w:type="character" w:customStyle="1" w:styleId="followbutton-bird">
    <w:name w:val="followbutton-bird"/>
    <w:basedOn w:val="DefaultParagraphFont"/>
    <w:rsid w:val="006F2FD6"/>
  </w:style>
  <w:style w:type="character" w:customStyle="1" w:styleId="tweetauthor-name">
    <w:name w:val="tweetauthor-name"/>
    <w:basedOn w:val="DefaultParagraphFont"/>
    <w:rsid w:val="006F2FD6"/>
  </w:style>
  <w:style w:type="character" w:customStyle="1" w:styleId="tweetauthor-verifiedbadge">
    <w:name w:val="tweetauthor-verifiedbadge"/>
    <w:basedOn w:val="DefaultParagraphFont"/>
    <w:rsid w:val="006F2FD6"/>
  </w:style>
  <w:style w:type="character" w:customStyle="1" w:styleId="tweetauthor-screenname">
    <w:name w:val="tweetauthor-screenname"/>
    <w:basedOn w:val="DefaultParagraphFont"/>
    <w:rsid w:val="006F2FD6"/>
  </w:style>
  <w:style w:type="paragraph" w:customStyle="1" w:styleId="tweet-text">
    <w:name w:val="tweet-text"/>
    <w:basedOn w:val="Normal"/>
    <w:uiPriority w:val="99"/>
    <w:qFormat/>
    <w:rsid w:val="006F2FD6"/>
    <w:pPr>
      <w:spacing w:before="100" w:beforeAutospacing="1" w:after="100" w:afterAutospacing="1"/>
    </w:pPr>
  </w:style>
  <w:style w:type="character" w:customStyle="1" w:styleId="u-hiddenvisually">
    <w:name w:val="u-hiddenvisually"/>
    <w:basedOn w:val="DefaultParagraphFont"/>
    <w:rsid w:val="006F2FD6"/>
  </w:style>
  <w:style w:type="character" w:customStyle="1" w:styleId="tweetaction-stat">
    <w:name w:val="tweetaction-stat"/>
    <w:basedOn w:val="DefaultParagraphFont"/>
    <w:rsid w:val="006F2FD6"/>
  </w:style>
  <w:style w:type="character" w:customStyle="1" w:styleId="related">
    <w:name w:val="related"/>
    <w:basedOn w:val="DefaultParagraphFont"/>
    <w:rsid w:val="006F2FD6"/>
  </w:style>
  <w:style w:type="character" w:customStyle="1" w:styleId="related-content">
    <w:name w:val="related-content"/>
    <w:basedOn w:val="DefaultParagraphFont"/>
    <w:rsid w:val="006F2FD6"/>
  </w:style>
  <w:style w:type="character" w:customStyle="1" w:styleId="name-of-author">
    <w:name w:val="name-of-author"/>
    <w:basedOn w:val="DefaultParagraphFont"/>
    <w:rsid w:val="006F2FD6"/>
  </w:style>
  <w:style w:type="character" w:customStyle="1" w:styleId="first-name">
    <w:name w:val="first-name"/>
    <w:basedOn w:val="DefaultParagraphFont"/>
    <w:rsid w:val="006F2FD6"/>
  </w:style>
  <w:style w:type="character" w:customStyle="1" w:styleId="last-name">
    <w:name w:val="last-name"/>
    <w:basedOn w:val="DefaultParagraphFont"/>
    <w:rsid w:val="006F2FD6"/>
  </w:style>
  <w:style w:type="paragraph" w:customStyle="1" w:styleId="description">
    <w:name w:val="description"/>
    <w:basedOn w:val="Normal"/>
    <w:uiPriority w:val="99"/>
    <w:qFormat/>
    <w:rsid w:val="006F2FD6"/>
    <w:pPr>
      <w:spacing w:before="100" w:beforeAutospacing="1" w:after="100" w:afterAutospacing="1"/>
    </w:pPr>
  </w:style>
  <w:style w:type="paragraph" w:customStyle="1" w:styleId="graf">
    <w:name w:val="graf"/>
    <w:basedOn w:val="Normal"/>
    <w:uiPriority w:val="99"/>
    <w:qFormat/>
    <w:rsid w:val="006F2FD6"/>
    <w:pPr>
      <w:spacing w:before="100" w:beforeAutospacing="1" w:after="100" w:afterAutospacing="1"/>
    </w:pPr>
  </w:style>
  <w:style w:type="character" w:customStyle="1" w:styleId="caption10">
    <w:name w:val="caption1"/>
    <w:basedOn w:val="DefaultParagraphFont"/>
    <w:rsid w:val="006F2FD6"/>
  </w:style>
  <w:style w:type="paragraph" w:customStyle="1" w:styleId="column">
    <w:name w:val="column"/>
    <w:basedOn w:val="Normal"/>
    <w:uiPriority w:val="99"/>
    <w:qFormat/>
    <w:rsid w:val="006F2FD6"/>
    <w:pPr>
      <w:spacing w:before="100" w:beforeAutospacing="1" w:after="100" w:afterAutospacing="1"/>
    </w:pPr>
  </w:style>
  <w:style w:type="paragraph" w:customStyle="1" w:styleId="recirc-container">
    <w:name w:val="recirc-container"/>
    <w:basedOn w:val="Normal"/>
    <w:uiPriority w:val="99"/>
    <w:qFormat/>
    <w:rsid w:val="006F2FD6"/>
    <w:pPr>
      <w:spacing w:before="100" w:beforeAutospacing="1" w:after="100" w:afterAutospacing="1"/>
    </w:pPr>
    <w:rPr>
      <w:sz w:val="24"/>
    </w:rPr>
  </w:style>
  <w:style w:type="character" w:customStyle="1" w:styleId="recirc-text">
    <w:name w:val="&quot;recirc-text”"/>
    <w:basedOn w:val="DefaultParagraphFont"/>
    <w:rsid w:val="006F2FD6"/>
  </w:style>
  <w:style w:type="character" w:customStyle="1" w:styleId="video-icon">
    <w:name w:val="video-icon"/>
    <w:basedOn w:val="DefaultParagraphFont"/>
    <w:rsid w:val="006F2FD6"/>
  </w:style>
  <w:style w:type="character" w:customStyle="1" w:styleId="powa-shot-play-btn-text">
    <w:name w:val="powa-shot-play-btn-text"/>
    <w:basedOn w:val="DefaultParagraphFont"/>
    <w:rsid w:val="006F2FD6"/>
  </w:style>
  <w:style w:type="character" w:customStyle="1" w:styleId="powa-shot-click">
    <w:name w:val="powa-shot-click"/>
    <w:basedOn w:val="DefaultParagraphFont"/>
    <w:rsid w:val="006F2FD6"/>
  </w:style>
  <w:style w:type="character" w:customStyle="1" w:styleId="wpv-blurb">
    <w:name w:val="wpv-blurb"/>
    <w:basedOn w:val="DefaultParagraphFont"/>
    <w:rsid w:val="006F2FD6"/>
  </w:style>
  <w:style w:type="paragraph" w:customStyle="1" w:styleId="interstitial-link">
    <w:name w:val="interstitial-link"/>
    <w:basedOn w:val="Normal"/>
    <w:uiPriority w:val="99"/>
    <w:qFormat/>
    <w:rsid w:val="006F2FD6"/>
    <w:pPr>
      <w:spacing w:before="100" w:beforeAutospacing="1" w:after="100" w:afterAutospacing="1"/>
    </w:pPr>
    <w:rPr>
      <w:sz w:val="24"/>
    </w:rPr>
  </w:style>
  <w:style w:type="character" w:customStyle="1" w:styleId="pb-caption">
    <w:name w:val="pb-caption"/>
    <w:basedOn w:val="DefaultParagraphFont"/>
    <w:rsid w:val="006F2FD6"/>
  </w:style>
  <w:style w:type="paragraph" w:customStyle="1" w:styleId="see-also">
    <w:name w:val="see-also"/>
    <w:basedOn w:val="Normal"/>
    <w:uiPriority w:val="99"/>
    <w:qFormat/>
    <w:rsid w:val="006F2FD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6F2FD6"/>
  </w:style>
  <w:style w:type="character" w:customStyle="1" w:styleId="m-2745674872889869693gmail-styleunderline">
    <w:name w:val="m_-2745674872889869693gmail-styleunderline"/>
    <w:basedOn w:val="DefaultParagraphFont"/>
    <w:rsid w:val="006F2FD6"/>
  </w:style>
  <w:style w:type="character" w:customStyle="1" w:styleId="UnresolvedMention3">
    <w:name w:val="Unresolved Mention3"/>
    <w:basedOn w:val="DefaultParagraphFont"/>
    <w:uiPriority w:val="99"/>
    <w:unhideWhenUsed/>
    <w:rsid w:val="006F2FD6"/>
    <w:rPr>
      <w:color w:val="808080"/>
      <w:shd w:val="clear" w:color="auto" w:fill="E6E6E6"/>
    </w:rPr>
  </w:style>
  <w:style w:type="character" w:customStyle="1" w:styleId="UnresolvedMention4">
    <w:name w:val="Unresolved Mention4"/>
    <w:basedOn w:val="DefaultParagraphFont"/>
    <w:uiPriority w:val="99"/>
    <w:unhideWhenUsed/>
    <w:rsid w:val="006F2FD6"/>
    <w:rPr>
      <w:color w:val="808080"/>
      <w:shd w:val="clear" w:color="auto" w:fill="E6E6E6"/>
    </w:rPr>
  </w:style>
  <w:style w:type="character" w:customStyle="1" w:styleId="m-8082899869479211226gmail-styleunderline">
    <w:name w:val="m_-8082899869479211226gmail-styleunderline"/>
    <w:basedOn w:val="DefaultParagraphFont"/>
    <w:rsid w:val="006F2FD6"/>
  </w:style>
  <w:style w:type="paragraph" w:customStyle="1" w:styleId="NoteLevel23">
    <w:name w:val="Note Level 23"/>
    <w:basedOn w:val="Normal"/>
    <w:next w:val="Normal"/>
    <w:uiPriority w:val="99"/>
    <w:qFormat/>
    <w:rsid w:val="006F2FD6"/>
    <w:pPr>
      <w:keepNext/>
      <w:ind w:left="288" w:right="288"/>
    </w:pPr>
    <w:rPr>
      <w:rFonts w:eastAsia="MS Gothic"/>
      <w:szCs w:val="20"/>
    </w:rPr>
  </w:style>
  <w:style w:type="character" w:customStyle="1" w:styleId="HeaderChar3">
    <w:name w:val="Header Char3"/>
    <w:basedOn w:val="DefaultParagraphFont"/>
    <w:uiPriority w:val="99"/>
    <w:semiHidden/>
    <w:rsid w:val="006F2FD6"/>
    <w:rPr>
      <w:rFonts w:ascii="Georgia" w:hAnsi="Georgia"/>
    </w:rPr>
  </w:style>
  <w:style w:type="paragraph" w:customStyle="1" w:styleId="NoteLevel24">
    <w:name w:val="Note Level 24"/>
    <w:basedOn w:val="Normal"/>
    <w:next w:val="Normal"/>
    <w:uiPriority w:val="99"/>
    <w:qFormat/>
    <w:rsid w:val="006F2FD6"/>
    <w:pPr>
      <w:keepNext/>
      <w:ind w:left="288" w:right="288"/>
    </w:pPr>
    <w:rPr>
      <w:rFonts w:eastAsia="MS Gothic"/>
      <w:sz w:val="24"/>
      <w:szCs w:val="20"/>
    </w:rPr>
  </w:style>
  <w:style w:type="paragraph" w:customStyle="1" w:styleId="NoteLevel25">
    <w:name w:val="Note Level 25"/>
    <w:basedOn w:val="Normal"/>
    <w:next w:val="Normal"/>
    <w:uiPriority w:val="99"/>
    <w:qFormat/>
    <w:rsid w:val="006F2FD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6F2FD6"/>
  </w:style>
  <w:style w:type="character" w:customStyle="1" w:styleId="m-4768620939706884080gmail-style13ptbold">
    <w:name w:val="m_-4768620939706884080gmail-style13ptbold"/>
    <w:basedOn w:val="DefaultParagraphFont"/>
    <w:rsid w:val="006F2FD6"/>
  </w:style>
  <w:style w:type="character" w:customStyle="1" w:styleId="m-4007627453485596929gmail-style13ptbold">
    <w:name w:val="m_-4007627453485596929gmail-style13ptbold"/>
    <w:basedOn w:val="DefaultParagraphFont"/>
    <w:rsid w:val="006F2FD6"/>
  </w:style>
  <w:style w:type="paragraph" w:customStyle="1" w:styleId="analytic0">
    <w:name w:val="analytic"/>
    <w:basedOn w:val="Normal"/>
    <w:link w:val="analyticChar0"/>
    <w:uiPriority w:val="4"/>
    <w:qFormat/>
    <w:rsid w:val="006F2FD6"/>
    <w:rPr>
      <w:b/>
      <w:sz w:val="27"/>
    </w:rPr>
  </w:style>
  <w:style w:type="character" w:customStyle="1" w:styleId="analyticChar0">
    <w:name w:val="analytic Char"/>
    <w:basedOn w:val="DefaultParagraphFont"/>
    <w:link w:val="analytic0"/>
    <w:uiPriority w:val="4"/>
    <w:rsid w:val="006F2FD6"/>
    <w:rPr>
      <w:rFonts w:ascii="Calibri" w:hAnsi="Calibri" w:cs="Calibri"/>
      <w:b/>
      <w:sz w:val="27"/>
    </w:rPr>
  </w:style>
  <w:style w:type="paragraph" w:customStyle="1" w:styleId="hword2">
    <w:name w:val="hword2"/>
    <w:basedOn w:val="Normal"/>
    <w:qFormat/>
    <w:rsid w:val="006F2FD6"/>
    <w:pPr>
      <w:spacing w:before="100" w:beforeAutospacing="1" w:after="100" w:afterAutospacing="1"/>
    </w:pPr>
    <w:rPr>
      <w:rFonts w:eastAsia="Times New Roman"/>
      <w:sz w:val="24"/>
    </w:rPr>
  </w:style>
  <w:style w:type="paragraph" w:customStyle="1" w:styleId="sense">
    <w:name w:val="sense"/>
    <w:basedOn w:val="Normal"/>
    <w:qFormat/>
    <w:rsid w:val="006F2FD6"/>
    <w:pPr>
      <w:spacing w:before="100" w:beforeAutospacing="1" w:after="100" w:afterAutospacing="1"/>
    </w:pPr>
    <w:rPr>
      <w:rFonts w:eastAsia="Times New Roman"/>
      <w:sz w:val="24"/>
    </w:rPr>
  </w:style>
  <w:style w:type="character" w:customStyle="1" w:styleId="dttext">
    <w:name w:val="dttext"/>
    <w:basedOn w:val="DefaultParagraphFont"/>
    <w:rsid w:val="006F2FD6"/>
  </w:style>
  <w:style w:type="character" w:customStyle="1" w:styleId="style13ptbold0">
    <w:name w:val="style13ptbold"/>
    <w:basedOn w:val="DefaultParagraphFont"/>
    <w:rsid w:val="006F2FD6"/>
  </w:style>
  <w:style w:type="paragraph" w:customStyle="1" w:styleId="m5562427531322223799gmail-msolistparagraph">
    <w:name w:val="m_5562427531322223799gmail-msolistparagraph"/>
    <w:basedOn w:val="Normal"/>
    <w:rsid w:val="006F2FD6"/>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6F2FD6"/>
  </w:style>
  <w:style w:type="paragraph" w:customStyle="1" w:styleId="BreakTag">
    <w:name w:val="Break Tag"/>
    <w:basedOn w:val="Normal"/>
    <w:autoRedefine/>
    <w:uiPriority w:val="4"/>
    <w:qFormat/>
    <w:rsid w:val="006F2FD6"/>
    <w:pPr>
      <w:spacing w:before="240"/>
    </w:pPr>
    <w:rPr>
      <w:b/>
      <w:sz w:val="26"/>
    </w:rPr>
  </w:style>
  <w:style w:type="paragraph" w:customStyle="1" w:styleId="BreakBlock">
    <w:name w:val="Break Block"/>
    <w:basedOn w:val="Normal"/>
    <w:link w:val="BreakBlockChar"/>
    <w:autoRedefine/>
    <w:qFormat/>
    <w:rsid w:val="006F2FD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6F2FD6"/>
    <w:rPr>
      <w:rFonts w:ascii="Arial Bold" w:hAnsi="Arial Bold" w:cs="Calibri"/>
      <w:b/>
      <w:caps/>
      <w:sz w:val="32"/>
      <w:u w:val="single"/>
    </w:rPr>
  </w:style>
  <w:style w:type="character" w:customStyle="1" w:styleId="CiteCharChar">
    <w:name w:val="Cite Char Char"/>
    <w:basedOn w:val="DefaultParagraphFont"/>
    <w:rsid w:val="006F2FD6"/>
    <w:rPr>
      <w:rFonts w:ascii="Cambria" w:hAnsi="Cambria" w:cs="Times New Roman"/>
      <w:b/>
      <w:bCs/>
      <w:sz w:val="26"/>
      <w:szCs w:val="26"/>
    </w:rPr>
  </w:style>
  <w:style w:type="character" w:customStyle="1" w:styleId="CardCharChar1">
    <w:name w:val="Card Char Char1"/>
    <w:basedOn w:val="DefaultParagraphFont"/>
    <w:rsid w:val="006F2FD6"/>
    <w:rPr>
      <w:rFonts w:cs="Times New Roman"/>
      <w:b/>
      <w:bCs/>
      <w:sz w:val="28"/>
      <w:szCs w:val="28"/>
    </w:rPr>
  </w:style>
  <w:style w:type="character" w:customStyle="1" w:styleId="CircleChar1">
    <w:name w:val="Circle Char1"/>
    <w:basedOn w:val="DefaultParagraphFont"/>
    <w:rsid w:val="006F2FD6"/>
    <w:rPr>
      <w:rFonts w:cs="Times New Roman"/>
      <w:b/>
      <w:i/>
      <w:sz w:val="18"/>
      <w:szCs w:val="18"/>
      <w:u w:val="single"/>
      <w:lang w:val="en-US" w:eastAsia="en-US" w:bidi="ar-SA"/>
    </w:rPr>
  </w:style>
  <w:style w:type="character" w:customStyle="1" w:styleId="hit1">
    <w:name w:val="hit1"/>
    <w:basedOn w:val="DefaultParagraphFont"/>
    <w:rsid w:val="006F2FD6"/>
    <w:rPr>
      <w:b/>
      <w:bCs/>
      <w:color w:val="CC0033"/>
    </w:rPr>
  </w:style>
  <w:style w:type="character" w:customStyle="1" w:styleId="upper">
    <w:name w:val="upper"/>
    <w:basedOn w:val="DefaultParagraphFont"/>
    <w:rsid w:val="006F2FD6"/>
  </w:style>
  <w:style w:type="character" w:customStyle="1" w:styleId="SmallFont7pt">
    <w:name w:val="Small Font (7 pt)"/>
    <w:basedOn w:val="DefaultParagraphFont"/>
    <w:qFormat/>
    <w:rsid w:val="006F2FD6"/>
    <w:rPr>
      <w:sz w:val="14"/>
    </w:rPr>
  </w:style>
  <w:style w:type="character" w:customStyle="1" w:styleId="style65">
    <w:name w:val="style65"/>
    <w:basedOn w:val="DefaultParagraphFont"/>
    <w:rsid w:val="006F2FD6"/>
    <w:rPr>
      <w:rFonts w:cs="Times New Roman"/>
    </w:rPr>
  </w:style>
  <w:style w:type="character" w:customStyle="1" w:styleId="StyleStyleBoldUnderlineIntenseEmphasisUnderlineapple-style-s">
    <w:name w:val="Style Style Bold UnderlineIntense EmphasisUnderlineapple-style-s..."/>
    <w:basedOn w:val="DefaultParagraphFont"/>
    <w:rsid w:val="006F2FD6"/>
    <w:rPr>
      <w:b w:val="0"/>
      <w:bCs w:val="0"/>
      <w:sz w:val="22"/>
      <w:u w:val="single"/>
      <w:bdr w:val="none" w:sz="0" w:space="0" w:color="auto"/>
    </w:rPr>
  </w:style>
  <w:style w:type="paragraph" w:customStyle="1" w:styleId="type">
    <w:name w:val="type"/>
    <w:basedOn w:val="Normal"/>
    <w:qFormat/>
    <w:rsid w:val="006F2FD6"/>
    <w:pPr>
      <w:spacing w:before="100" w:beforeAutospacing="1" w:after="100" w:afterAutospacing="1"/>
    </w:pPr>
    <w:rPr>
      <w:rFonts w:eastAsia="Times New Roman"/>
    </w:rPr>
  </w:style>
  <w:style w:type="character" w:customStyle="1" w:styleId="abodyblack3">
    <w:name w:val="abodyblack3"/>
    <w:basedOn w:val="DefaultParagraphFont"/>
    <w:rsid w:val="006F2FD6"/>
  </w:style>
  <w:style w:type="character" w:customStyle="1" w:styleId="FontStyle177">
    <w:name w:val="Font Style177"/>
    <w:basedOn w:val="DefaultParagraphFont"/>
    <w:uiPriority w:val="99"/>
    <w:rsid w:val="006F2FD6"/>
    <w:rPr>
      <w:rFonts w:ascii="Times New Roman" w:hAnsi="Times New Roman" w:cs="Times New Roman"/>
      <w:sz w:val="20"/>
      <w:szCs w:val="20"/>
    </w:rPr>
  </w:style>
  <w:style w:type="character" w:customStyle="1" w:styleId="FontStyle173">
    <w:name w:val="Font Style173"/>
    <w:basedOn w:val="DefaultParagraphFont"/>
    <w:uiPriority w:val="99"/>
    <w:rsid w:val="006F2FD6"/>
    <w:rPr>
      <w:rFonts w:ascii="Times New Roman" w:hAnsi="Times New Roman" w:cs="Times New Roman"/>
      <w:sz w:val="14"/>
      <w:szCs w:val="14"/>
    </w:rPr>
  </w:style>
  <w:style w:type="character" w:customStyle="1" w:styleId="FontStyle151">
    <w:name w:val="Font Style151"/>
    <w:basedOn w:val="DefaultParagraphFont"/>
    <w:uiPriority w:val="99"/>
    <w:rsid w:val="006F2FD6"/>
    <w:rPr>
      <w:rFonts w:ascii="Arial Narrow" w:hAnsi="Arial Narrow" w:cs="Arial Narrow"/>
      <w:b/>
      <w:bCs/>
      <w:sz w:val="12"/>
      <w:szCs w:val="12"/>
    </w:rPr>
  </w:style>
  <w:style w:type="character" w:customStyle="1" w:styleId="FontStyle156">
    <w:name w:val="Font Style156"/>
    <w:basedOn w:val="DefaultParagraphFont"/>
    <w:uiPriority w:val="99"/>
    <w:rsid w:val="006F2FD6"/>
    <w:rPr>
      <w:rFonts w:ascii="Arial Narrow" w:hAnsi="Arial Narrow" w:cs="Arial Narrow"/>
      <w:sz w:val="8"/>
      <w:szCs w:val="8"/>
    </w:rPr>
  </w:style>
  <w:style w:type="character" w:customStyle="1" w:styleId="FontStyle160">
    <w:name w:val="Font Style160"/>
    <w:basedOn w:val="DefaultParagraphFont"/>
    <w:uiPriority w:val="99"/>
    <w:rsid w:val="006F2FD6"/>
    <w:rPr>
      <w:rFonts w:ascii="Times New Roman" w:hAnsi="Times New Roman" w:cs="Times New Roman"/>
      <w:b/>
      <w:bCs/>
      <w:sz w:val="20"/>
      <w:szCs w:val="20"/>
    </w:rPr>
  </w:style>
  <w:style w:type="character" w:customStyle="1" w:styleId="FontStyle178">
    <w:name w:val="Font Style178"/>
    <w:basedOn w:val="DefaultParagraphFont"/>
    <w:uiPriority w:val="99"/>
    <w:rsid w:val="006F2FD6"/>
    <w:rPr>
      <w:rFonts w:ascii="Times New Roman" w:hAnsi="Times New Roman" w:cs="Times New Roman"/>
      <w:sz w:val="18"/>
      <w:szCs w:val="18"/>
    </w:rPr>
  </w:style>
  <w:style w:type="paragraph" w:customStyle="1" w:styleId="Style14">
    <w:name w:val="Style14"/>
    <w:basedOn w:val="Normal"/>
    <w:uiPriority w:val="99"/>
    <w:qFormat/>
    <w:rsid w:val="006F2FD6"/>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6F2FD6"/>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6F2FD6"/>
    <w:rPr>
      <w:rFonts w:ascii="Times New Roman" w:hAnsi="Times New Roman" w:cs="Times New Roman"/>
      <w:sz w:val="12"/>
      <w:szCs w:val="12"/>
    </w:rPr>
  </w:style>
  <w:style w:type="paragraph" w:customStyle="1" w:styleId="Style9">
    <w:name w:val="Style9"/>
    <w:basedOn w:val="Normal"/>
    <w:uiPriority w:val="99"/>
    <w:qFormat/>
    <w:rsid w:val="006F2FD6"/>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6F2FD6"/>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6F2FD6"/>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6F2FD6"/>
    <w:rPr>
      <w:rFonts w:ascii="Times New Roman" w:hAnsi="Times New Roman" w:cs="Times New Roman"/>
      <w:sz w:val="16"/>
      <w:szCs w:val="16"/>
    </w:rPr>
  </w:style>
  <w:style w:type="character" w:customStyle="1" w:styleId="FontStyle172">
    <w:name w:val="Font Style172"/>
    <w:basedOn w:val="DefaultParagraphFont"/>
    <w:uiPriority w:val="99"/>
    <w:rsid w:val="006F2FD6"/>
    <w:rPr>
      <w:rFonts w:ascii="Times New Roman" w:hAnsi="Times New Roman" w:cs="Times New Roman"/>
      <w:b/>
      <w:bCs/>
      <w:sz w:val="16"/>
      <w:szCs w:val="16"/>
    </w:rPr>
  </w:style>
  <w:style w:type="paragraph" w:customStyle="1" w:styleId="Style18">
    <w:name w:val="Style18"/>
    <w:basedOn w:val="Normal"/>
    <w:uiPriority w:val="99"/>
    <w:qFormat/>
    <w:rsid w:val="006F2FD6"/>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6F2FD6"/>
    <w:rPr>
      <w:rFonts w:ascii="Times New Roman" w:hAnsi="Times New Roman" w:cs="Times New Roman"/>
      <w:i/>
      <w:iCs/>
      <w:sz w:val="16"/>
      <w:szCs w:val="16"/>
    </w:rPr>
  </w:style>
  <w:style w:type="character" w:customStyle="1" w:styleId="FontStyle162">
    <w:name w:val="Font Style162"/>
    <w:basedOn w:val="DefaultParagraphFont"/>
    <w:uiPriority w:val="99"/>
    <w:rsid w:val="006F2FD6"/>
    <w:rPr>
      <w:rFonts w:ascii="Times New Roman" w:hAnsi="Times New Roman" w:cs="Times New Roman"/>
      <w:b/>
      <w:bCs/>
      <w:sz w:val="18"/>
      <w:szCs w:val="18"/>
    </w:rPr>
  </w:style>
  <w:style w:type="character" w:customStyle="1" w:styleId="FontStyle167">
    <w:name w:val="Font Style167"/>
    <w:basedOn w:val="DefaultParagraphFont"/>
    <w:uiPriority w:val="99"/>
    <w:rsid w:val="006F2FD6"/>
    <w:rPr>
      <w:rFonts w:ascii="Times New Roman" w:hAnsi="Times New Roman" w:cs="Times New Roman"/>
      <w:sz w:val="10"/>
      <w:szCs w:val="10"/>
    </w:rPr>
  </w:style>
  <w:style w:type="character" w:customStyle="1" w:styleId="FontStyle174">
    <w:name w:val="Font Style174"/>
    <w:basedOn w:val="DefaultParagraphFont"/>
    <w:uiPriority w:val="99"/>
    <w:rsid w:val="006F2FD6"/>
    <w:rPr>
      <w:rFonts w:ascii="Arial Narrow" w:hAnsi="Arial Narrow" w:cs="Arial Narrow"/>
      <w:b/>
      <w:bCs/>
      <w:sz w:val="18"/>
      <w:szCs w:val="18"/>
    </w:rPr>
  </w:style>
  <w:style w:type="paragraph" w:customStyle="1" w:styleId="Style47">
    <w:name w:val="Style47"/>
    <w:basedOn w:val="Normal"/>
    <w:uiPriority w:val="99"/>
    <w:qFormat/>
    <w:rsid w:val="006F2FD6"/>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6F2FD6"/>
    <w:rPr>
      <w:rFonts w:ascii="Times New Roman" w:hAnsi="Times New Roman" w:cs="Times New Roman"/>
      <w:sz w:val="12"/>
      <w:szCs w:val="12"/>
    </w:rPr>
  </w:style>
  <w:style w:type="paragraph" w:customStyle="1" w:styleId="Style24">
    <w:name w:val="Style24"/>
    <w:basedOn w:val="Normal"/>
    <w:uiPriority w:val="99"/>
    <w:qFormat/>
    <w:rsid w:val="006F2FD6"/>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6F2FD6"/>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6F2FD6"/>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6F2FD6"/>
    <w:rPr>
      <w:rFonts w:ascii="Times New Roman" w:hAnsi="Times New Roman" w:cs="Times New Roman"/>
      <w:b/>
      <w:bCs/>
      <w:sz w:val="18"/>
      <w:szCs w:val="18"/>
    </w:rPr>
  </w:style>
  <w:style w:type="paragraph" w:customStyle="1" w:styleId="Style21">
    <w:name w:val="Style21"/>
    <w:basedOn w:val="Normal"/>
    <w:uiPriority w:val="99"/>
    <w:qFormat/>
    <w:rsid w:val="006F2FD6"/>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6F2FD6"/>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6F2FD6"/>
  </w:style>
  <w:style w:type="character" w:customStyle="1" w:styleId="StyleThickunderline1">
    <w:name w:val="Style Thick underline1"/>
    <w:basedOn w:val="DefaultParagraphFont"/>
    <w:rsid w:val="006F2FD6"/>
    <w:rPr>
      <w:u w:val="single"/>
    </w:rPr>
  </w:style>
  <w:style w:type="character" w:customStyle="1" w:styleId="UnderlineChar5">
    <w:name w:val="UnderlineChar"/>
    <w:rsid w:val="006F2FD6"/>
    <w:rPr>
      <w:sz w:val="24"/>
      <w:u w:val="single"/>
      <w:shd w:val="clear" w:color="auto" w:fill="auto"/>
    </w:rPr>
  </w:style>
  <w:style w:type="paragraph" w:customStyle="1" w:styleId="StyleCircled11pt">
    <w:name w:val="Style Circled + 11 pt"/>
    <w:basedOn w:val="Normal"/>
    <w:link w:val="StyleCircled11ptChar"/>
    <w:qFormat/>
    <w:rsid w:val="006F2FD6"/>
    <w:rPr>
      <w:rFonts w:eastAsia="Times New Roman"/>
      <w:b/>
      <w:bCs/>
      <w:u w:val="single"/>
    </w:rPr>
  </w:style>
  <w:style w:type="character" w:customStyle="1" w:styleId="StyleCircled11ptChar">
    <w:name w:val="Style Circled + 11 pt Char"/>
    <w:link w:val="StyleCircled11pt"/>
    <w:rsid w:val="006F2FD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6F2FD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6F2FD6"/>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6F2FD6"/>
    <w:rPr>
      <w:sz w:val="20"/>
      <w:bdr w:val="single" w:sz="4" w:space="0" w:color="auto" w:frame="1"/>
    </w:rPr>
  </w:style>
  <w:style w:type="character" w:customStyle="1" w:styleId="StyleUnderlineChar6CharCharCharCharCharCharCharChar11">
    <w:name w:val="Style Underline Char6 Char Char Char Char Char Char Char Char + 11 ..."/>
    <w:rsid w:val="006F2FD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F2FD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F2FD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F2FD6"/>
    <w:rPr>
      <w:sz w:val="20"/>
      <w:szCs w:val="24"/>
      <w:u w:val="single"/>
      <w:bdr w:val="single" w:sz="4" w:space="0" w:color="auto"/>
      <w:lang w:val="en-US" w:eastAsia="en-US" w:bidi="ar-SA"/>
    </w:rPr>
  </w:style>
  <w:style w:type="character" w:customStyle="1" w:styleId="StyleLatinGaramondUnderline">
    <w:name w:val="Style (Latin) Garamond Underline"/>
    <w:rsid w:val="006F2FD6"/>
    <w:rPr>
      <w:rFonts w:ascii="Times New Roman" w:hAnsi="Times New Roman"/>
      <w:sz w:val="20"/>
      <w:u w:val="single"/>
    </w:rPr>
  </w:style>
  <w:style w:type="character" w:customStyle="1" w:styleId="StyleLatinGaramond">
    <w:name w:val="Style (Latin) Garamond"/>
    <w:rsid w:val="006F2FD6"/>
    <w:rPr>
      <w:rFonts w:ascii="Times New Roman" w:hAnsi="Times New Roman"/>
      <w:sz w:val="20"/>
    </w:rPr>
  </w:style>
  <w:style w:type="character" w:customStyle="1" w:styleId="styletimesnewroman12ptbold0">
    <w:name w:val="styletimesnewroman12ptbold"/>
    <w:basedOn w:val="DefaultParagraphFont"/>
    <w:rsid w:val="006F2FD6"/>
  </w:style>
  <w:style w:type="paragraph" w:customStyle="1" w:styleId="BoldandUnderlineChar2CharChar">
    <w:name w:val="Bold and Underline Char2 Char Char"/>
    <w:basedOn w:val="Normal"/>
    <w:link w:val="BoldandUnderlineChar2CharCharChar"/>
    <w:qFormat/>
    <w:rsid w:val="006F2FD6"/>
    <w:rPr>
      <w:rFonts w:asciiTheme="minorHAnsi" w:hAnsiTheme="minorHAnsi"/>
      <w:b/>
      <w:u w:val="single"/>
    </w:rPr>
  </w:style>
  <w:style w:type="character" w:customStyle="1" w:styleId="Reduce8ptCharChar">
    <w:name w:val="Reduce 8pt Char Char"/>
    <w:basedOn w:val="DefaultParagraphFont"/>
    <w:link w:val="Reduce8pt"/>
    <w:rsid w:val="006F2FD6"/>
    <w:rPr>
      <w:sz w:val="16"/>
    </w:rPr>
  </w:style>
  <w:style w:type="paragraph" w:customStyle="1" w:styleId="Reduce8pt">
    <w:name w:val="Reduce 8pt"/>
    <w:basedOn w:val="Normal"/>
    <w:link w:val="Reduce8ptCharChar"/>
    <w:qFormat/>
    <w:rsid w:val="006F2FD6"/>
    <w:pPr>
      <w:autoSpaceDE w:val="0"/>
      <w:autoSpaceDN w:val="0"/>
      <w:adjustRightInd w:val="0"/>
      <w:jc w:val="both"/>
    </w:pPr>
    <w:rPr>
      <w:rFonts w:asciiTheme="minorHAnsi" w:hAnsiTheme="minorHAnsi"/>
      <w:sz w:val="16"/>
    </w:rPr>
  </w:style>
  <w:style w:type="paragraph" w:customStyle="1" w:styleId="Style7">
    <w:name w:val="Style7"/>
    <w:basedOn w:val="Normal"/>
    <w:uiPriority w:val="99"/>
    <w:qFormat/>
    <w:rsid w:val="006F2FD6"/>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6F2FD6"/>
  </w:style>
  <w:style w:type="paragraph" w:customStyle="1" w:styleId="Footnote2">
    <w:name w:val="Footnote2"/>
    <w:basedOn w:val="Normal"/>
    <w:next w:val="Normal"/>
    <w:link w:val="Footnote2Char"/>
    <w:autoRedefine/>
    <w:qFormat/>
    <w:rsid w:val="006F2FD6"/>
    <w:pPr>
      <w:spacing w:after="120" w:line="480" w:lineRule="auto"/>
    </w:pPr>
    <w:rPr>
      <w:rFonts w:asciiTheme="minorHAnsi" w:hAnsiTheme="minorHAnsi"/>
    </w:rPr>
  </w:style>
  <w:style w:type="character" w:customStyle="1" w:styleId="red">
    <w:name w:val="red"/>
    <w:basedOn w:val="DefaultParagraphFont"/>
    <w:rsid w:val="006F2FD6"/>
  </w:style>
  <w:style w:type="character" w:customStyle="1" w:styleId="Mention11">
    <w:name w:val="Mention11"/>
    <w:basedOn w:val="DefaultParagraphFont"/>
    <w:uiPriority w:val="99"/>
    <w:semiHidden/>
    <w:unhideWhenUsed/>
    <w:rsid w:val="006F2FD6"/>
    <w:rPr>
      <w:color w:val="2B579A"/>
      <w:shd w:val="clear" w:color="auto" w:fill="E6E6E6"/>
    </w:rPr>
  </w:style>
  <w:style w:type="character" w:customStyle="1" w:styleId="m6370699461968006786gmail-styleunderline">
    <w:name w:val="m_6370699461968006786gmail-styleunderline"/>
    <w:basedOn w:val="DefaultParagraphFont"/>
    <w:rsid w:val="006F2FD6"/>
  </w:style>
  <w:style w:type="character" w:customStyle="1" w:styleId="Mention2">
    <w:name w:val="Mention2"/>
    <w:basedOn w:val="DefaultParagraphFont"/>
    <w:uiPriority w:val="99"/>
    <w:semiHidden/>
    <w:unhideWhenUsed/>
    <w:rsid w:val="006F2FD6"/>
    <w:rPr>
      <w:color w:val="2B579A"/>
      <w:shd w:val="clear" w:color="auto" w:fill="E6E6E6"/>
    </w:rPr>
  </w:style>
  <w:style w:type="paragraph" w:customStyle="1" w:styleId="FlashTag">
    <w:name w:val="FlashTag"/>
    <w:basedOn w:val="Normal"/>
    <w:link w:val="FlashTagChar"/>
    <w:autoRedefine/>
    <w:uiPriority w:val="4"/>
    <w:qFormat/>
    <w:rsid w:val="006F2FD6"/>
    <w:rPr>
      <w:rFonts w:asciiTheme="majorHAnsi" w:hAnsiTheme="majorHAnsi"/>
      <w:b/>
      <w:sz w:val="28"/>
    </w:rPr>
  </w:style>
  <w:style w:type="character" w:customStyle="1" w:styleId="FlashTagChar">
    <w:name w:val="FlashTag Char"/>
    <w:basedOn w:val="DefaultParagraphFont"/>
    <w:link w:val="FlashTag"/>
    <w:uiPriority w:val="4"/>
    <w:rsid w:val="006F2FD6"/>
    <w:rPr>
      <w:rFonts w:asciiTheme="majorHAnsi" w:hAnsiTheme="majorHAnsi" w:cs="Calibri"/>
      <w:b/>
      <w:sz w:val="28"/>
    </w:rPr>
  </w:style>
  <w:style w:type="paragraph" w:customStyle="1" w:styleId="Warrant">
    <w:name w:val="Warrant"/>
    <w:link w:val="WarrantChar"/>
    <w:autoRedefine/>
    <w:uiPriority w:val="4"/>
    <w:qFormat/>
    <w:rsid w:val="006F2FD6"/>
    <w:pPr>
      <w:ind w:left="720"/>
    </w:pPr>
    <w:rPr>
      <w:rFonts w:ascii="Calibri" w:hAnsi="Calibri" w:cs="Arial"/>
    </w:rPr>
  </w:style>
  <w:style w:type="character" w:customStyle="1" w:styleId="m-8793234324905335251gmail-style13ptbold">
    <w:name w:val="m_-8793234324905335251gmail-style13ptbold"/>
    <w:basedOn w:val="DefaultParagraphFont"/>
    <w:rsid w:val="006F2FD6"/>
  </w:style>
  <w:style w:type="character" w:customStyle="1" w:styleId="m3965771245576658108gmail-styleunderline">
    <w:name w:val="m_3965771245576658108gmail-styleunderline"/>
    <w:basedOn w:val="DefaultParagraphFont"/>
    <w:rsid w:val="006F2FD6"/>
  </w:style>
  <w:style w:type="character" w:customStyle="1" w:styleId="FontStyle220">
    <w:name w:val="Font Style220"/>
    <w:basedOn w:val="DefaultParagraphFont"/>
    <w:uiPriority w:val="99"/>
    <w:rsid w:val="006F2FD6"/>
    <w:rPr>
      <w:rFonts w:ascii="Candara" w:hAnsi="Candara" w:cs="Candara" w:hint="default"/>
      <w:i/>
      <w:iCs/>
      <w:sz w:val="18"/>
      <w:szCs w:val="18"/>
    </w:rPr>
  </w:style>
  <w:style w:type="character" w:customStyle="1" w:styleId="FontStyle290">
    <w:name w:val="Font Style290"/>
    <w:basedOn w:val="DefaultParagraphFont"/>
    <w:uiPriority w:val="99"/>
    <w:rsid w:val="006F2FD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F2FD6"/>
    <w:rPr>
      <w:rFonts w:ascii="Arial" w:hAnsi="Arial" w:cs="Arial"/>
      <w:b/>
      <w:bCs/>
      <w:sz w:val="16"/>
      <w:szCs w:val="16"/>
    </w:rPr>
  </w:style>
  <w:style w:type="character" w:customStyle="1" w:styleId="m-5498913268213319940gmail-styleunderline">
    <w:name w:val="m_-5498913268213319940gmail-styleunderline"/>
    <w:basedOn w:val="DefaultParagraphFont"/>
    <w:rsid w:val="006F2FD6"/>
  </w:style>
  <w:style w:type="paragraph" w:customStyle="1" w:styleId="speakable">
    <w:name w:val="speakable"/>
    <w:basedOn w:val="Normal"/>
    <w:uiPriority w:val="99"/>
    <w:qFormat/>
    <w:rsid w:val="006F2FD6"/>
    <w:pPr>
      <w:spacing w:before="100" w:beforeAutospacing="1" w:after="100" w:afterAutospacing="1"/>
    </w:pPr>
    <w:rPr>
      <w:rFonts w:eastAsia="Times New Roman"/>
      <w:sz w:val="24"/>
    </w:rPr>
  </w:style>
  <w:style w:type="character" w:customStyle="1" w:styleId="overlay">
    <w:name w:val="overlay"/>
    <w:basedOn w:val="DefaultParagraphFont"/>
    <w:rsid w:val="006F2FD6"/>
  </w:style>
  <w:style w:type="character" w:customStyle="1" w:styleId="copyright">
    <w:name w:val="copyright"/>
    <w:basedOn w:val="DefaultParagraphFont"/>
    <w:rsid w:val="006F2FD6"/>
  </w:style>
  <w:style w:type="paragraph" w:customStyle="1" w:styleId="g-body">
    <w:name w:val="g-body"/>
    <w:basedOn w:val="Normal"/>
    <w:uiPriority w:val="99"/>
    <w:qFormat/>
    <w:rsid w:val="006F2FD6"/>
    <w:pPr>
      <w:spacing w:before="100" w:beforeAutospacing="1" w:after="100" w:afterAutospacing="1"/>
    </w:pPr>
    <w:rPr>
      <w:rFonts w:eastAsia="Times New Roman"/>
      <w:sz w:val="24"/>
    </w:rPr>
  </w:style>
  <w:style w:type="paragraph" w:customStyle="1" w:styleId="g-pstyle0">
    <w:name w:val="g-pstyle0"/>
    <w:basedOn w:val="Normal"/>
    <w:uiPriority w:val="99"/>
    <w:qFormat/>
    <w:rsid w:val="006F2FD6"/>
    <w:pPr>
      <w:spacing w:before="100" w:beforeAutospacing="1" w:after="100" w:afterAutospacing="1"/>
    </w:pPr>
    <w:rPr>
      <w:rFonts w:eastAsia="Times New Roman"/>
      <w:sz w:val="24"/>
    </w:rPr>
  </w:style>
  <w:style w:type="paragraph" w:customStyle="1" w:styleId="g-pstyle1">
    <w:name w:val="g-pstyle1"/>
    <w:basedOn w:val="Normal"/>
    <w:uiPriority w:val="99"/>
    <w:qFormat/>
    <w:rsid w:val="006F2FD6"/>
    <w:pPr>
      <w:spacing w:before="100" w:beforeAutospacing="1" w:after="100" w:afterAutospacing="1"/>
    </w:pPr>
    <w:rPr>
      <w:rFonts w:eastAsia="Times New Roman"/>
      <w:sz w:val="24"/>
    </w:rPr>
  </w:style>
  <w:style w:type="paragraph" w:customStyle="1" w:styleId="g-asset-hed">
    <w:name w:val="g-asset-hed"/>
    <w:basedOn w:val="Normal"/>
    <w:uiPriority w:val="99"/>
    <w:qFormat/>
    <w:rsid w:val="006F2FD6"/>
    <w:pPr>
      <w:spacing w:before="100" w:beforeAutospacing="1" w:after="100" w:afterAutospacing="1"/>
    </w:pPr>
    <w:rPr>
      <w:rFonts w:eastAsia="Times New Roman"/>
      <w:sz w:val="24"/>
    </w:rPr>
  </w:style>
  <w:style w:type="paragraph" w:customStyle="1" w:styleId="js-tweet-text">
    <w:name w:val="js-tweet-text"/>
    <w:basedOn w:val="Normal"/>
    <w:uiPriority w:val="99"/>
    <w:qFormat/>
    <w:rsid w:val="006F2FD6"/>
    <w:pPr>
      <w:spacing w:before="100" w:beforeAutospacing="1" w:after="100" w:afterAutospacing="1"/>
    </w:pPr>
    <w:rPr>
      <w:sz w:val="24"/>
    </w:rPr>
  </w:style>
  <w:style w:type="paragraph" w:customStyle="1" w:styleId="style41">
    <w:name w:val="style4"/>
    <w:basedOn w:val="Normal"/>
    <w:uiPriority w:val="99"/>
    <w:qFormat/>
    <w:rsid w:val="006F2FD6"/>
    <w:pPr>
      <w:spacing w:before="100" w:beforeAutospacing="1" w:after="100" w:afterAutospacing="1"/>
    </w:pPr>
    <w:rPr>
      <w:sz w:val="24"/>
    </w:rPr>
  </w:style>
  <w:style w:type="paragraph" w:customStyle="1" w:styleId="speech">
    <w:name w:val="speech"/>
    <w:basedOn w:val="Normal"/>
    <w:uiPriority w:val="99"/>
    <w:qFormat/>
    <w:rsid w:val="006F2FD6"/>
    <w:pPr>
      <w:spacing w:before="100" w:beforeAutospacing="1" w:after="100" w:afterAutospacing="1"/>
    </w:pPr>
    <w:rPr>
      <w:sz w:val="24"/>
    </w:rPr>
  </w:style>
  <w:style w:type="character" w:customStyle="1" w:styleId="adtext">
    <w:name w:val="adtext"/>
    <w:basedOn w:val="DefaultParagraphFont"/>
    <w:rsid w:val="006F2FD6"/>
  </w:style>
  <w:style w:type="character" w:customStyle="1" w:styleId="UL-Bold">
    <w:name w:val="UL-Bold"/>
    <w:basedOn w:val="DefaultParagraphFont"/>
    <w:rsid w:val="006F2FD6"/>
    <w:rPr>
      <w:u w:val="thick"/>
    </w:rPr>
  </w:style>
  <w:style w:type="character" w:customStyle="1" w:styleId="gl">
    <w:name w:val="gl"/>
    <w:basedOn w:val="DefaultParagraphFont"/>
    <w:rsid w:val="006F2FD6"/>
  </w:style>
  <w:style w:type="character" w:customStyle="1" w:styleId="qu730rj69h">
    <w:name w:val="qu730rj69h"/>
    <w:basedOn w:val="DefaultParagraphFont"/>
    <w:rsid w:val="006F2FD6"/>
  </w:style>
  <w:style w:type="paragraph" w:customStyle="1" w:styleId="optext">
    <w:name w:val="optext"/>
    <w:basedOn w:val="Normal"/>
    <w:uiPriority w:val="99"/>
    <w:qFormat/>
    <w:rsid w:val="006F2FD6"/>
    <w:pPr>
      <w:spacing w:before="100" w:beforeAutospacing="1" w:after="100" w:afterAutospacing="1"/>
    </w:pPr>
    <w:rPr>
      <w:sz w:val="24"/>
    </w:rPr>
  </w:style>
  <w:style w:type="character" w:customStyle="1" w:styleId="lmy74qr12z">
    <w:name w:val="lmy74qr12z"/>
    <w:basedOn w:val="DefaultParagraphFont"/>
    <w:rsid w:val="006F2FD6"/>
  </w:style>
  <w:style w:type="character" w:customStyle="1" w:styleId="icr880">
    <w:name w:val="icr880"/>
    <w:basedOn w:val="DefaultParagraphFont"/>
    <w:rsid w:val="006F2FD6"/>
  </w:style>
  <w:style w:type="character" w:customStyle="1" w:styleId="hx23q54">
    <w:name w:val="hx23q54"/>
    <w:basedOn w:val="DefaultParagraphFont"/>
    <w:rsid w:val="006F2FD6"/>
  </w:style>
  <w:style w:type="character" w:customStyle="1" w:styleId="m-5348258726587825636gmail-style13ptbold">
    <w:name w:val="m_-5348258726587825636gmail-style13ptbold"/>
    <w:basedOn w:val="DefaultParagraphFont"/>
    <w:rsid w:val="006F2FD6"/>
  </w:style>
  <w:style w:type="character" w:customStyle="1" w:styleId="m-5348258726587825636gmail-styleunderline">
    <w:name w:val="m_-5348258726587825636gmail-styleunderline"/>
    <w:basedOn w:val="DefaultParagraphFont"/>
    <w:rsid w:val="006F2FD6"/>
  </w:style>
  <w:style w:type="paragraph" w:customStyle="1" w:styleId="useless">
    <w:name w:val="useless"/>
    <w:basedOn w:val="Normal"/>
    <w:uiPriority w:val="99"/>
    <w:qFormat/>
    <w:rsid w:val="006F2FD6"/>
    <w:rPr>
      <w:rFonts w:eastAsia="Times New Roman"/>
      <w:sz w:val="12"/>
    </w:rPr>
  </w:style>
  <w:style w:type="character" w:customStyle="1" w:styleId="DDIUnderline">
    <w:name w:val="DDI Underline"/>
    <w:qFormat/>
    <w:rsid w:val="006F2FD6"/>
    <w:rPr>
      <w:rFonts w:ascii="Times New Roman" w:hAnsi="Times New Roman"/>
      <w:sz w:val="24"/>
      <w:u w:val="single"/>
    </w:rPr>
  </w:style>
  <w:style w:type="paragraph" w:customStyle="1" w:styleId="ALLCAPS">
    <w:name w:val="ALL CAPS"/>
    <w:basedOn w:val="Normal"/>
    <w:link w:val="ALLCAPSChar"/>
    <w:qFormat/>
    <w:rsid w:val="006F2FD6"/>
    <w:rPr>
      <w:rFonts w:eastAsia="Times New Roman"/>
      <w:b/>
      <w:caps/>
    </w:rPr>
  </w:style>
  <w:style w:type="character" w:customStyle="1" w:styleId="ALLCAPSChar">
    <w:name w:val="ALL CAPS Char"/>
    <w:basedOn w:val="DefaultParagraphFont"/>
    <w:link w:val="ALLCAPS"/>
    <w:rsid w:val="006F2FD6"/>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6F2FD6"/>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6F2FD6"/>
    <w:rPr>
      <w:rFonts w:ascii="Calibri" w:eastAsia="Times New Roman" w:hAnsi="Calibri" w:cs="Calibri"/>
      <w:b/>
      <w:sz w:val="24"/>
    </w:rPr>
  </w:style>
  <w:style w:type="character" w:customStyle="1" w:styleId="10ptnotbold">
    <w:name w:val="10ptnotbold"/>
    <w:basedOn w:val="DefaultParagraphFont"/>
    <w:rsid w:val="006F2FD6"/>
    <w:rPr>
      <w:sz w:val="20"/>
    </w:rPr>
  </w:style>
  <w:style w:type="character" w:customStyle="1" w:styleId="Cites-AuthorDate">
    <w:name w:val="Cites-Author/Date"/>
    <w:qFormat/>
    <w:rsid w:val="006F2FD6"/>
    <w:rPr>
      <w:rFonts w:ascii="Helvetica" w:hAnsi="Helvetica"/>
      <w:b/>
      <w:sz w:val="22"/>
      <w:szCs w:val="24"/>
      <w:u w:val="thick"/>
    </w:rPr>
  </w:style>
  <w:style w:type="paragraph" w:customStyle="1" w:styleId="CiteTag">
    <w:name w:val="Cite/Tag"/>
    <w:basedOn w:val="Normal"/>
    <w:uiPriority w:val="99"/>
    <w:qFormat/>
    <w:rsid w:val="006F2FD6"/>
    <w:rPr>
      <w:rFonts w:eastAsia="Cambria"/>
      <w:b/>
    </w:rPr>
  </w:style>
  <w:style w:type="character" w:customStyle="1" w:styleId="m489902567989944824gmail-style13ptbold">
    <w:name w:val="m_489902567989944824gmail-style13ptbold"/>
    <w:basedOn w:val="DefaultParagraphFont"/>
    <w:rsid w:val="006F2FD6"/>
  </w:style>
  <w:style w:type="character" w:customStyle="1" w:styleId="m489902567989944824gmail-styleunderline">
    <w:name w:val="m_489902567989944824gmail-styleunderline"/>
    <w:basedOn w:val="DefaultParagraphFont"/>
    <w:rsid w:val="006F2FD6"/>
  </w:style>
  <w:style w:type="character" w:customStyle="1" w:styleId="Mention3">
    <w:name w:val="Mention3"/>
    <w:basedOn w:val="DefaultParagraphFont"/>
    <w:uiPriority w:val="99"/>
    <w:semiHidden/>
    <w:unhideWhenUsed/>
    <w:rsid w:val="006F2FD6"/>
    <w:rPr>
      <w:color w:val="2B579A"/>
      <w:shd w:val="clear" w:color="auto" w:fill="E6E6E6"/>
    </w:rPr>
  </w:style>
  <w:style w:type="character" w:customStyle="1" w:styleId="m-5251091010484660064gmail-style13ptbold">
    <w:name w:val="m_-5251091010484660064gmail-style13ptbold"/>
    <w:basedOn w:val="DefaultParagraphFont"/>
    <w:rsid w:val="006F2FD6"/>
  </w:style>
  <w:style w:type="character" w:customStyle="1" w:styleId="m-5251091010484660064gmail-styleunderline">
    <w:name w:val="m_-5251091010484660064gmail-styleunderline"/>
    <w:basedOn w:val="DefaultParagraphFont"/>
    <w:rsid w:val="006F2FD6"/>
  </w:style>
  <w:style w:type="character" w:customStyle="1" w:styleId="tablecaption">
    <w:name w:val="tablecaption"/>
    <w:basedOn w:val="DefaultParagraphFont"/>
    <w:rsid w:val="006F2FD6"/>
  </w:style>
  <w:style w:type="character" w:customStyle="1" w:styleId="StyleLatinHelvetica105ptBlack">
    <w:name w:val="Style (Latin) Helvetica 10.5 pt Black"/>
    <w:basedOn w:val="DefaultParagraphFont"/>
    <w:rsid w:val="006F2FD6"/>
    <w:rPr>
      <w:rFonts w:ascii="Times New Roman" w:hAnsi="Times New Roman"/>
      <w:color w:val="000000"/>
      <w:sz w:val="21"/>
    </w:rPr>
  </w:style>
  <w:style w:type="character" w:customStyle="1" w:styleId="m-413333960618644972gmail-style13ptbold">
    <w:name w:val="m_-413333960618644972gmail-style13ptbold"/>
    <w:basedOn w:val="DefaultParagraphFont"/>
    <w:rsid w:val="006F2FD6"/>
  </w:style>
  <w:style w:type="character" w:customStyle="1" w:styleId="m-413333960618644972gmail-styleunderline">
    <w:name w:val="m_-413333960618644972gmail-styleunderline"/>
    <w:basedOn w:val="DefaultParagraphFont"/>
    <w:rsid w:val="006F2FD6"/>
  </w:style>
  <w:style w:type="character" w:customStyle="1" w:styleId="m8314098763611656848gmail-stylestylebold12pt">
    <w:name w:val="m_8314098763611656848gmail-stylestylebold12pt"/>
    <w:basedOn w:val="DefaultParagraphFont"/>
    <w:rsid w:val="006F2FD6"/>
  </w:style>
  <w:style w:type="character" w:customStyle="1" w:styleId="m8314098763611656848gmail-styleboldunderline">
    <w:name w:val="m_8314098763611656848gmail-styleboldunderline"/>
    <w:basedOn w:val="DefaultParagraphFont"/>
    <w:rsid w:val="006F2FD6"/>
  </w:style>
  <w:style w:type="paragraph" w:customStyle="1" w:styleId="Spacer">
    <w:name w:val="Spacer"/>
    <w:basedOn w:val="Heading1"/>
    <w:link w:val="SpacerChar"/>
    <w:autoRedefine/>
    <w:uiPriority w:val="4"/>
    <w:qFormat/>
    <w:rsid w:val="006F2FD6"/>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6F2FD6"/>
    <w:rPr>
      <w:rFonts w:ascii="Calibri" w:eastAsiaTheme="majorEastAsia" w:hAnsi="Calibri" w:cstheme="majorBidi"/>
      <w:b/>
      <w:bCs/>
      <w:sz w:val="24"/>
      <w:szCs w:val="32"/>
    </w:rPr>
  </w:style>
  <w:style w:type="paragraph" w:customStyle="1" w:styleId="DateTime">
    <w:name w:val="DateTime"/>
    <w:basedOn w:val="Normal"/>
    <w:link w:val="DateTimeChar"/>
    <w:autoRedefine/>
    <w:uiPriority w:val="4"/>
    <w:qFormat/>
    <w:rsid w:val="006F2FD6"/>
  </w:style>
  <w:style w:type="character" w:customStyle="1" w:styleId="DateTimeChar">
    <w:name w:val="DateTime Char"/>
    <w:basedOn w:val="DefaultParagraphFont"/>
    <w:link w:val="DateTime"/>
    <w:uiPriority w:val="4"/>
    <w:rsid w:val="006F2FD6"/>
    <w:rPr>
      <w:rFonts w:ascii="Calibri" w:hAnsi="Calibri" w:cs="Calibri"/>
    </w:rPr>
  </w:style>
  <w:style w:type="paragraph" w:customStyle="1" w:styleId="Lecture">
    <w:name w:val="Lecture"/>
    <w:next w:val="BodyText"/>
    <w:link w:val="LectureChar"/>
    <w:autoRedefine/>
    <w:uiPriority w:val="4"/>
    <w:qFormat/>
    <w:rsid w:val="006F2FD6"/>
    <w:pPr>
      <w:spacing w:after="0"/>
      <w:outlineLvl w:val="5"/>
    </w:pPr>
    <w:rPr>
      <w:rFonts w:ascii="Arial" w:hAnsi="Arial" w:cs="Arial"/>
      <w:spacing w:val="-10"/>
    </w:rPr>
  </w:style>
  <w:style w:type="character" w:customStyle="1" w:styleId="LectureChar">
    <w:name w:val="Lecture Char"/>
    <w:basedOn w:val="DateTimeChar"/>
    <w:link w:val="Lecture"/>
    <w:uiPriority w:val="4"/>
    <w:rsid w:val="006F2FD6"/>
    <w:rPr>
      <w:rFonts w:ascii="Arial" w:hAnsi="Arial" w:cs="Arial"/>
      <w:spacing w:val="-10"/>
    </w:rPr>
  </w:style>
  <w:style w:type="character" w:customStyle="1" w:styleId="m3262662096238345512gmail-style13ptbold">
    <w:name w:val="m_3262662096238345512gmail-style13ptbold"/>
    <w:basedOn w:val="DefaultParagraphFont"/>
    <w:rsid w:val="006F2FD6"/>
  </w:style>
  <w:style w:type="character" w:customStyle="1" w:styleId="m-6886276173800023131gmail-style13ptbold">
    <w:name w:val="m_-6886276173800023131gmail-style13ptbold"/>
    <w:basedOn w:val="DefaultParagraphFont"/>
    <w:rsid w:val="006F2FD6"/>
  </w:style>
  <w:style w:type="character" w:customStyle="1" w:styleId="m-6886276173800023131gmail-styleunderline">
    <w:name w:val="m_-6886276173800023131gmail-styleunderline"/>
    <w:basedOn w:val="DefaultParagraphFont"/>
    <w:rsid w:val="006F2FD6"/>
  </w:style>
  <w:style w:type="character" w:customStyle="1" w:styleId="CardUpSize-LightChar">
    <w:name w:val="CardUpSize - Light Char"/>
    <w:basedOn w:val="DefaultParagraphFont"/>
    <w:link w:val="CardUpSize-Light"/>
    <w:locked/>
    <w:rsid w:val="006F2FD6"/>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6F2FD6"/>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6F2FD6"/>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6F2FD6"/>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6F2FD6"/>
  </w:style>
  <w:style w:type="character" w:customStyle="1" w:styleId="BodytextItalic">
    <w:name w:val="Body text + Italic"/>
    <w:aliases w:val="Body text + CordiaUPC,12 pt,Body text + 9 pt,Body text (115) + Arial,9 pt,Body text (141) + Arial,Spacing 2 pt,Body text (10) + 10 pt,Picture caption (42) + FrankRuehl,Body text (154) + Arial,6 pt,Small Caps,Body text (4) + 9 pt"/>
    <w:uiPriority w:val="99"/>
    <w:rsid w:val="006F2FD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7954869243461233974gmail-styleunderline">
    <w:name w:val="m_-7954869243461233974gmail-styleunderline"/>
    <w:basedOn w:val="DefaultParagraphFont"/>
    <w:rsid w:val="006F2FD6"/>
  </w:style>
  <w:style w:type="paragraph" w:customStyle="1" w:styleId="analytics0">
    <w:name w:val="analytics"/>
    <w:basedOn w:val="Normal"/>
    <w:link w:val="analyticsChar0"/>
    <w:uiPriority w:val="4"/>
    <w:qFormat/>
    <w:rsid w:val="006F2FD6"/>
    <w:rPr>
      <w:b/>
      <w:color w:val="C00000"/>
      <w:sz w:val="26"/>
    </w:rPr>
  </w:style>
  <w:style w:type="character" w:customStyle="1" w:styleId="analyticsChar0">
    <w:name w:val="analytics Char"/>
    <w:basedOn w:val="DefaultParagraphFont"/>
    <w:link w:val="analytics0"/>
    <w:uiPriority w:val="4"/>
    <w:rsid w:val="006F2FD6"/>
    <w:rPr>
      <w:rFonts w:ascii="Calibri" w:hAnsi="Calibri" w:cs="Calibri"/>
      <w:b/>
      <w:color w:val="C00000"/>
      <w:sz w:val="26"/>
    </w:rPr>
  </w:style>
  <w:style w:type="paragraph" w:customStyle="1" w:styleId="PhoTag">
    <w:name w:val="PhoTag"/>
    <w:basedOn w:val="Normal"/>
    <w:next w:val="Normal"/>
    <w:autoRedefine/>
    <w:qFormat/>
    <w:rsid w:val="006F2FD6"/>
    <w:rPr>
      <w:b/>
    </w:rPr>
  </w:style>
  <w:style w:type="character" w:customStyle="1" w:styleId="boldunderlineChar4">
    <w:name w:val="bold underline Char"/>
    <w:basedOn w:val="DefaultParagraphFont"/>
    <w:rsid w:val="006F2FD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6F2FD6"/>
    <w:rPr>
      <w:rFonts w:eastAsia="Times New Roman"/>
      <w:sz w:val="16"/>
      <w:szCs w:val="20"/>
    </w:rPr>
  </w:style>
  <w:style w:type="character" w:customStyle="1" w:styleId="ReallySmallChar">
    <w:name w:val="Really Small Char"/>
    <w:basedOn w:val="DefaultParagraphFont"/>
    <w:link w:val="ReallySmall"/>
    <w:rsid w:val="006F2FD6"/>
    <w:rPr>
      <w:rFonts w:ascii="Calibri" w:eastAsia="Times New Roman" w:hAnsi="Calibri" w:cs="Calibri"/>
      <w:sz w:val="16"/>
      <w:szCs w:val="20"/>
    </w:rPr>
  </w:style>
  <w:style w:type="paragraph" w:customStyle="1" w:styleId="Heading4Cite">
    <w:name w:val="Heading 4 Cite"/>
    <w:basedOn w:val="Normal"/>
    <w:link w:val="Heading4CiteChar"/>
    <w:autoRedefine/>
    <w:qFormat/>
    <w:rsid w:val="006F2FD6"/>
    <w:rPr>
      <w:rFonts w:eastAsia="Calibri"/>
      <w:color w:val="000000"/>
    </w:rPr>
  </w:style>
  <w:style w:type="character" w:customStyle="1" w:styleId="Heading4CiteChar">
    <w:name w:val="Heading 4 Cite Char"/>
    <w:link w:val="Heading4Cite"/>
    <w:rsid w:val="006F2FD6"/>
    <w:rPr>
      <w:rFonts w:ascii="Calibri" w:eastAsia="Calibri" w:hAnsi="Calibri" w:cs="Calibri"/>
      <w:color w:val="000000"/>
    </w:rPr>
  </w:style>
  <w:style w:type="paragraph" w:customStyle="1" w:styleId="PageTitle0">
    <w:name w:val="Page Title"/>
    <w:basedOn w:val="Normal"/>
    <w:next w:val="Normal"/>
    <w:qFormat/>
    <w:rsid w:val="006F2FD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6F2FD6"/>
    <w:rPr>
      <w:rFonts w:eastAsia="Calibri"/>
      <w:b/>
      <w:color w:val="000000"/>
      <w:u w:val="single"/>
    </w:rPr>
  </w:style>
  <w:style w:type="character" w:customStyle="1" w:styleId="UnderlineEmphasisChar">
    <w:name w:val="Underline + Emphasis Char"/>
    <w:link w:val="UnderlineEmphasis"/>
    <w:rsid w:val="006F2FD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6F2FD6"/>
    <w:pPr>
      <w:keepLines w:val="0"/>
      <w:pageBreakBefore w:val="0"/>
      <w:spacing w:before="0" w:after="60"/>
      <w:jc w:val="left"/>
    </w:pPr>
    <w:rPr>
      <w:rFonts w:eastAsia="Times New Roman" w:cs="Times New Roman"/>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6F2FD6"/>
    <w:pPr>
      <w:keepLines w:val="0"/>
      <w:spacing w:before="0"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6F2FD6"/>
    <w:rPr>
      <w:rFonts w:ascii="Calibri" w:eastAsia="Times New Roman" w:hAnsi="Calibri" w:cs="Times New Roman"/>
      <w:b/>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6F2FD6"/>
    <w:rPr>
      <w:rFonts w:ascii="Calibri" w:eastAsia="Times New Roman" w:hAnsi="Calibri" w:cs="Times New Roman"/>
      <w:iCs/>
      <w:color w:val="000000"/>
      <w:sz w:val="16"/>
      <w:szCs w:val="28"/>
    </w:rPr>
  </w:style>
  <w:style w:type="paragraph" w:customStyle="1" w:styleId="StyleUnderline9pt2">
    <w:name w:val="Style Underline + 9 pt2"/>
    <w:basedOn w:val="Normal"/>
    <w:link w:val="StyleUnderline9pt2Char"/>
    <w:qFormat/>
    <w:rsid w:val="006F2FD6"/>
    <w:rPr>
      <w:rFonts w:eastAsia="Times New Roman"/>
      <w:color w:val="000000"/>
      <w:szCs w:val="20"/>
      <w:u w:val="single"/>
    </w:rPr>
  </w:style>
  <w:style w:type="character" w:customStyle="1" w:styleId="StyleUnderline9pt2Char">
    <w:name w:val="Style Underline + 9 pt2 Char"/>
    <w:link w:val="StyleUnderline9pt2"/>
    <w:rsid w:val="006F2FD6"/>
    <w:rPr>
      <w:rFonts w:ascii="Calibri" w:eastAsia="Times New Roman" w:hAnsi="Calibri" w:cs="Calibri"/>
      <w:color w:val="000000"/>
      <w:szCs w:val="20"/>
      <w:u w:val="single"/>
    </w:rPr>
  </w:style>
  <w:style w:type="paragraph" w:customStyle="1" w:styleId="TxBr5p1">
    <w:name w:val="TxBr_5p1"/>
    <w:basedOn w:val="Normal"/>
    <w:qFormat/>
    <w:rsid w:val="006F2FD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6F2FD6"/>
    <w:pPr>
      <w:ind w:left="400"/>
    </w:pPr>
    <w:rPr>
      <w:rFonts w:eastAsia="Calibri"/>
      <w:color w:val="000000"/>
    </w:rPr>
  </w:style>
  <w:style w:type="character" w:customStyle="1" w:styleId="A11">
    <w:name w:val="A11"/>
    <w:rsid w:val="006F2FD6"/>
    <w:rPr>
      <w:rFonts w:ascii="Minion Pro" w:hAnsi="Minion Pro" w:cs="Minion Pro" w:hint="default"/>
      <w:color w:val="211D1E"/>
      <w:sz w:val="12"/>
      <w:szCs w:val="12"/>
    </w:rPr>
  </w:style>
  <w:style w:type="character" w:customStyle="1" w:styleId="A12">
    <w:name w:val="A12"/>
    <w:uiPriority w:val="99"/>
    <w:rsid w:val="006F2FD6"/>
    <w:rPr>
      <w:rFonts w:ascii="Minion Pro" w:hAnsi="Minion Pro" w:cs="Minion Pro" w:hint="default"/>
      <w:color w:val="211D1E"/>
      <w:sz w:val="22"/>
      <w:szCs w:val="22"/>
    </w:rPr>
  </w:style>
  <w:style w:type="character" w:customStyle="1" w:styleId="bold-italic-sub-c">
    <w:name w:val="bold-italic-sub-c"/>
    <w:basedOn w:val="DefaultParagraphFont"/>
    <w:rsid w:val="006F2FD6"/>
  </w:style>
  <w:style w:type="character" w:customStyle="1" w:styleId="charoverride-4">
    <w:name w:val="charoverride-4"/>
    <w:basedOn w:val="DefaultParagraphFont"/>
    <w:rsid w:val="006F2FD6"/>
  </w:style>
  <w:style w:type="character" w:customStyle="1" w:styleId="charoverride-3">
    <w:name w:val="charoverride-3"/>
    <w:basedOn w:val="DefaultParagraphFont"/>
    <w:rsid w:val="006F2FD6"/>
  </w:style>
  <w:style w:type="character" w:customStyle="1" w:styleId="BlockTitle2Char">
    <w:name w:val="Block Title2 Char"/>
    <w:link w:val="BlockTitle2"/>
    <w:uiPriority w:val="99"/>
    <w:rsid w:val="006F2FD6"/>
    <w:rPr>
      <w:rFonts w:ascii="Palatino Linotype" w:hAnsi="Palatino Linotype" w:cs="Calibri"/>
      <w:b/>
      <w:sz w:val="28"/>
    </w:rPr>
  </w:style>
  <w:style w:type="paragraph" w:customStyle="1" w:styleId="tag1">
    <w:name w:val="tag1"/>
    <w:basedOn w:val="Normal"/>
    <w:qFormat/>
    <w:rsid w:val="006F2FD6"/>
    <w:rPr>
      <w:rFonts w:eastAsia="Times New Roman"/>
      <w:b/>
      <w:szCs w:val="20"/>
    </w:rPr>
  </w:style>
  <w:style w:type="paragraph" w:customStyle="1" w:styleId="tagcite1">
    <w:name w:val="tagcite"/>
    <w:basedOn w:val="Normal"/>
    <w:qFormat/>
    <w:rsid w:val="006F2FD6"/>
    <w:rPr>
      <w:rFonts w:eastAsia="Times New Roman"/>
      <w:b/>
    </w:rPr>
  </w:style>
  <w:style w:type="paragraph" w:customStyle="1" w:styleId="SmallFontCharCharChar">
    <w:name w:val="Small Font Char Char Char"/>
    <w:basedOn w:val="Normal"/>
    <w:uiPriority w:val="99"/>
    <w:qFormat/>
    <w:rsid w:val="006F2FD6"/>
    <w:rPr>
      <w:rFonts w:eastAsia="Times New Roman"/>
      <w:sz w:val="12"/>
    </w:rPr>
  </w:style>
  <w:style w:type="paragraph" w:customStyle="1" w:styleId="Regular">
    <w:name w:val="Regular"/>
    <w:qFormat/>
    <w:rsid w:val="006F2FD6"/>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6F2FD6"/>
    <w:rPr>
      <w:bCs/>
      <w:kern w:val="28"/>
      <w:szCs w:val="32"/>
      <w:u w:val="single"/>
    </w:rPr>
  </w:style>
  <w:style w:type="character" w:customStyle="1" w:styleId="tag1Char">
    <w:name w:val="tag1 Char"/>
    <w:rsid w:val="006F2FD6"/>
    <w:rPr>
      <w:b/>
      <w:bCs w:val="0"/>
      <w:sz w:val="24"/>
    </w:rPr>
  </w:style>
  <w:style w:type="character" w:customStyle="1" w:styleId="SmallFontCharCharCharChar">
    <w:name w:val="Small Font Char Char Char Char"/>
    <w:rsid w:val="006F2FD6"/>
    <w:rPr>
      <w:rFonts w:ascii="Arial" w:hAnsi="Arial" w:cs="Arial" w:hint="default"/>
      <w:sz w:val="12"/>
      <w:szCs w:val="24"/>
    </w:rPr>
  </w:style>
  <w:style w:type="character" w:customStyle="1" w:styleId="TagCiteChar2">
    <w:name w:val="TagCite Char"/>
    <w:rsid w:val="006F2FD6"/>
    <w:rPr>
      <w:rFonts w:ascii="Garamond" w:hAnsi="Garamond" w:hint="default"/>
      <w:b/>
      <w:bCs w:val="0"/>
      <w:sz w:val="24"/>
      <w:szCs w:val="24"/>
    </w:rPr>
  </w:style>
  <w:style w:type="character" w:customStyle="1" w:styleId="heading2char2charchar1">
    <w:name w:val="heading2char2charchar1"/>
    <w:rsid w:val="006F2FD6"/>
  </w:style>
  <w:style w:type="character" w:customStyle="1" w:styleId="charchar60">
    <w:name w:val="charchar6"/>
    <w:rsid w:val="006F2FD6"/>
  </w:style>
  <w:style w:type="character" w:customStyle="1" w:styleId="searchtermbold">
    <w:name w:val="searchtermbold"/>
    <w:rsid w:val="006F2FD6"/>
  </w:style>
  <w:style w:type="character" w:customStyle="1" w:styleId="regtext">
    <w:name w:val="regtext"/>
    <w:uiPriority w:val="99"/>
    <w:rsid w:val="006F2FD6"/>
  </w:style>
  <w:style w:type="character" w:customStyle="1" w:styleId="bps-topic-ident">
    <w:name w:val="bps-topic-ident"/>
    <w:rsid w:val="006F2FD6"/>
  </w:style>
  <w:style w:type="character" w:customStyle="1" w:styleId="RegularChar">
    <w:name w:val="Regular Char"/>
    <w:rsid w:val="006F2FD6"/>
    <w:rPr>
      <w:rFonts w:ascii="Garamond" w:hAnsi="Garamond" w:cs="Arial" w:hint="default"/>
      <w:bCs/>
      <w:kern w:val="20"/>
      <w:szCs w:val="32"/>
      <w:lang w:val="en-US" w:eastAsia="en-US" w:bidi="ar-SA"/>
    </w:rPr>
  </w:style>
  <w:style w:type="character" w:customStyle="1" w:styleId="BoldunderlineChar5">
    <w:name w:val="Bold underline Char"/>
    <w:rsid w:val="006F2FD6"/>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6F2FD6"/>
    <w:rPr>
      <w:b/>
      <w:lang w:val="en-US" w:eastAsia="en-US"/>
    </w:rPr>
  </w:style>
  <w:style w:type="paragraph" w:customStyle="1" w:styleId="FreeForm">
    <w:name w:val="Free Form"/>
    <w:qFormat/>
    <w:rsid w:val="006F2FD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6F2FD6"/>
    <w:rPr>
      <w:rFonts w:cs="Calibri"/>
      <w:b/>
      <w:u w:val="single"/>
    </w:rPr>
  </w:style>
  <w:style w:type="paragraph" w:customStyle="1" w:styleId="AuthorDate2">
    <w:name w:val="Author/Date"/>
    <w:basedOn w:val="Normal"/>
    <w:link w:val="AuthorDateChar0"/>
    <w:qFormat/>
    <w:rsid w:val="006F2FD6"/>
    <w:rPr>
      <w:rFonts w:asciiTheme="minorHAnsi" w:hAnsiTheme="minorHAnsi"/>
      <w:b/>
      <w:u w:val="single"/>
    </w:rPr>
  </w:style>
  <w:style w:type="character" w:customStyle="1" w:styleId="HilightChar">
    <w:name w:val="Hilight Char"/>
    <w:rsid w:val="006F2FD6"/>
    <w:rPr>
      <w:rFonts w:eastAsia="Calibri"/>
      <w:b/>
      <w:noProof w:val="0"/>
      <w:sz w:val="22"/>
      <w:szCs w:val="22"/>
      <w:u w:val="single"/>
      <w:lang w:val="en-US" w:eastAsia="ar-SA" w:bidi="ar-SA"/>
    </w:rPr>
  </w:style>
  <w:style w:type="paragraph" w:customStyle="1" w:styleId="TagCite2">
    <w:name w:val="Tag &amp; Cite"/>
    <w:basedOn w:val="Normal"/>
    <w:link w:val="TagCiteChar3"/>
    <w:qFormat/>
    <w:rsid w:val="006F2FD6"/>
    <w:pPr>
      <w:jc w:val="both"/>
    </w:pPr>
    <w:rPr>
      <w:rFonts w:eastAsia="Times New Roman"/>
      <w:b/>
    </w:rPr>
  </w:style>
  <w:style w:type="character" w:customStyle="1" w:styleId="TagCiteChar3">
    <w:name w:val="Tag &amp; Cite Char"/>
    <w:link w:val="TagCite2"/>
    <w:rsid w:val="006F2FD6"/>
    <w:rPr>
      <w:rFonts w:ascii="Calibri" w:eastAsia="Times New Roman" w:hAnsi="Calibri" w:cs="Calibri"/>
      <w:b/>
    </w:rPr>
  </w:style>
  <w:style w:type="paragraph" w:customStyle="1" w:styleId="HighlightedText">
    <w:name w:val="Highlighted Text"/>
    <w:basedOn w:val="Normal"/>
    <w:link w:val="HighlightedTextChar"/>
    <w:qFormat/>
    <w:rsid w:val="006F2FD6"/>
    <w:pPr>
      <w:jc w:val="both"/>
    </w:pPr>
    <w:rPr>
      <w:rFonts w:eastAsia="Times New Roman"/>
      <w:u w:val="thick"/>
    </w:rPr>
  </w:style>
  <w:style w:type="character" w:customStyle="1" w:styleId="HighlightedTextChar">
    <w:name w:val="Highlighted Text Char"/>
    <w:link w:val="HighlightedText"/>
    <w:rsid w:val="006F2FD6"/>
    <w:rPr>
      <w:rFonts w:ascii="Calibri" w:eastAsia="Times New Roman" w:hAnsi="Calibri" w:cs="Calibri"/>
      <w:u w:val="thick"/>
    </w:rPr>
  </w:style>
  <w:style w:type="character" w:customStyle="1" w:styleId="StyleUnderlineCharChar">
    <w:name w:val="Style Underline Char Char"/>
    <w:rsid w:val="006F2FD6"/>
    <w:rPr>
      <w:rFonts w:ascii="Times New Roman" w:eastAsia="Times New Roman" w:hAnsi="Times New Roman" w:cs="Times New Roman"/>
      <w:sz w:val="20"/>
      <w:szCs w:val="20"/>
      <w:u w:val="single"/>
    </w:rPr>
  </w:style>
  <w:style w:type="character" w:customStyle="1" w:styleId="c1">
    <w:name w:val="c1"/>
    <w:rsid w:val="006F2FD6"/>
  </w:style>
  <w:style w:type="paragraph" w:customStyle="1" w:styleId="TagStyle0">
    <w:name w:val="Tag Style"/>
    <w:basedOn w:val="Normal"/>
    <w:qFormat/>
    <w:rsid w:val="006F2FD6"/>
    <w:rPr>
      <w:rFonts w:eastAsia="Times New Roman"/>
      <w:b/>
    </w:rPr>
  </w:style>
  <w:style w:type="paragraph" w:customStyle="1" w:styleId="Hat2">
    <w:name w:val="Hat2"/>
    <w:basedOn w:val="Heading2"/>
    <w:next w:val="Heading2"/>
    <w:autoRedefine/>
    <w:uiPriority w:val="99"/>
    <w:qFormat/>
    <w:rsid w:val="006F2FD6"/>
    <w:pPr>
      <w:keepNext w:val="0"/>
      <w:keepLines w:val="0"/>
      <w:pageBreakBefore w:val="0"/>
      <w:jc w:val="left"/>
    </w:pPr>
    <w:rPr>
      <w:rFonts w:eastAsia="Calibri" w:cs="Times New Roman"/>
      <w:bCs/>
      <w:caps/>
      <w:sz w:val="20"/>
      <w:u w:val="none"/>
    </w:rPr>
  </w:style>
  <w:style w:type="character" w:customStyle="1" w:styleId="Highlight1">
    <w:name w:val="Highlight"/>
    <w:uiPriority w:val="1"/>
    <w:qFormat/>
    <w:rsid w:val="006F2FD6"/>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6F2FD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6F2FD6"/>
    <w:pPr>
      <w:spacing w:after="200" w:line="276" w:lineRule="auto"/>
    </w:pPr>
    <w:rPr>
      <w:rFonts w:ascii="Cambria" w:eastAsia="Times New Roman" w:hAnsi="Cambria" w:cs="Times New Roman"/>
      <w:u w:val="thick"/>
      <w:lang w:eastAsia="ko-KR"/>
    </w:rPr>
  </w:style>
  <w:style w:type="character" w:customStyle="1" w:styleId="Underline4">
    <w:name w:val="*Underline*"/>
    <w:rsid w:val="006F2FD6"/>
    <w:rPr>
      <w:rFonts w:ascii="Times New Roman" w:hAnsi="Times New Roman"/>
      <w:b/>
      <w:sz w:val="24"/>
      <w:u w:val="single"/>
    </w:rPr>
  </w:style>
  <w:style w:type="paragraph" w:customStyle="1" w:styleId="TxBr33p1">
    <w:name w:val="TxBr_33p1"/>
    <w:basedOn w:val="Normal"/>
    <w:uiPriority w:val="99"/>
    <w:qFormat/>
    <w:rsid w:val="006F2FD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6F2FD6"/>
    <w:rPr>
      <w:rFonts w:eastAsia="SimSun"/>
      <w:lang w:eastAsia="zh-CN"/>
    </w:rPr>
  </w:style>
  <w:style w:type="character" w:customStyle="1" w:styleId="Heading5CharCharChar">
    <w:name w:val="Heading 5 Char Char Char"/>
    <w:aliases w:val="Heading 511"/>
    <w:rsid w:val="006F2FD6"/>
    <w:rPr>
      <w:b/>
      <w:bCs/>
      <w:iCs/>
      <w:szCs w:val="26"/>
      <w:lang w:val="en-US" w:eastAsia="en-US" w:bidi="ar-SA"/>
    </w:rPr>
  </w:style>
  <w:style w:type="character" w:customStyle="1" w:styleId="comments-post">
    <w:name w:val="comments-post"/>
    <w:rsid w:val="006F2FD6"/>
  </w:style>
  <w:style w:type="paragraph" w:customStyle="1" w:styleId="Irrelevant6font">
    <w:name w:val="Irrelevant (6 font)"/>
    <w:basedOn w:val="Normal"/>
    <w:link w:val="Irrelevant6fontChar"/>
    <w:qFormat/>
    <w:rsid w:val="006F2FD6"/>
    <w:pPr>
      <w:ind w:left="547" w:right="648"/>
      <w:jc w:val="both"/>
    </w:pPr>
    <w:rPr>
      <w:rFonts w:eastAsia="Calibri"/>
      <w:sz w:val="12"/>
      <w:szCs w:val="12"/>
    </w:rPr>
  </w:style>
  <w:style w:type="character" w:customStyle="1" w:styleId="Irrelevant5fontChar">
    <w:name w:val="Irrelevant (5 font) Char"/>
    <w:rsid w:val="006F2FD6"/>
    <w:rPr>
      <w:sz w:val="10"/>
      <w:szCs w:val="10"/>
      <w:lang w:val="en-US" w:eastAsia="en-US" w:bidi="ar-SA"/>
    </w:rPr>
  </w:style>
  <w:style w:type="character" w:customStyle="1" w:styleId="Hyperlink13">
    <w:name w:val="Hyperlink13"/>
    <w:rsid w:val="006F2FD6"/>
    <w:rPr>
      <w:b w:val="0"/>
      <w:bCs w:val="0"/>
      <w:strike w:val="0"/>
      <w:dstrike w:val="0"/>
      <w:color w:val="008000"/>
      <w:sz w:val="20"/>
      <w:szCs w:val="20"/>
      <w:u w:val="none"/>
      <w:effect w:val="none"/>
    </w:rPr>
  </w:style>
  <w:style w:type="character" w:customStyle="1" w:styleId="standardcontent1">
    <w:name w:val="standardcontent1"/>
    <w:rsid w:val="006F2FD6"/>
    <w:rPr>
      <w:rFonts w:ascii="Arial" w:hAnsi="Arial" w:cs="Arial" w:hint="default"/>
      <w:strike w:val="0"/>
      <w:dstrike w:val="0"/>
      <w:sz w:val="24"/>
      <w:szCs w:val="24"/>
      <w:u w:val="none"/>
      <w:effect w:val="none"/>
    </w:rPr>
  </w:style>
  <w:style w:type="character" w:customStyle="1" w:styleId="Hyperlink4">
    <w:name w:val="Hyperlink4"/>
    <w:rsid w:val="006F2FD6"/>
    <w:rPr>
      <w:color w:val="000066"/>
      <w:u w:val="single"/>
    </w:rPr>
  </w:style>
  <w:style w:type="paragraph" w:customStyle="1" w:styleId="rddateline">
    <w:name w:val="rddateline"/>
    <w:basedOn w:val="Normal"/>
    <w:uiPriority w:val="99"/>
    <w:qFormat/>
    <w:rsid w:val="006F2FD6"/>
    <w:rPr>
      <w:rFonts w:eastAsia="Calibri"/>
      <w:szCs w:val="20"/>
    </w:rPr>
  </w:style>
  <w:style w:type="paragraph" w:customStyle="1" w:styleId="rdheadline">
    <w:name w:val="rdheadline"/>
    <w:basedOn w:val="Normal"/>
    <w:uiPriority w:val="99"/>
    <w:qFormat/>
    <w:rsid w:val="006F2FD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6F2FD6"/>
    <w:pPr>
      <w:spacing w:after="100" w:afterAutospacing="1"/>
    </w:pPr>
    <w:rPr>
      <w:rFonts w:ascii="Verdana" w:eastAsia="Calibri" w:hAnsi="Verdana"/>
      <w:szCs w:val="20"/>
    </w:rPr>
  </w:style>
  <w:style w:type="character" w:customStyle="1" w:styleId="rddeckline1">
    <w:name w:val="rddeckline1"/>
    <w:rsid w:val="006F2FD6"/>
    <w:rPr>
      <w:rFonts w:ascii="Verdana" w:hAnsi="Verdana" w:hint="default"/>
      <w:b/>
      <w:bCs/>
      <w:sz w:val="22"/>
      <w:szCs w:val="22"/>
    </w:rPr>
  </w:style>
  <w:style w:type="character" w:customStyle="1" w:styleId="contact1">
    <w:name w:val="contact1"/>
    <w:rsid w:val="006F2FD6"/>
    <w:rPr>
      <w:rFonts w:ascii="Tahoma" w:hAnsi="Tahoma" w:cs="Tahoma" w:hint="default"/>
      <w:color w:val="999999"/>
      <w:sz w:val="20"/>
      <w:szCs w:val="20"/>
    </w:rPr>
  </w:style>
  <w:style w:type="character" w:customStyle="1" w:styleId="credits1">
    <w:name w:val="credits1"/>
    <w:rsid w:val="006F2FD6"/>
    <w:rPr>
      <w:rFonts w:ascii="Tahoma" w:hAnsi="Tahoma" w:cs="Tahoma" w:hint="default"/>
      <w:color w:val="999999"/>
      <w:sz w:val="16"/>
      <w:szCs w:val="16"/>
    </w:rPr>
  </w:style>
  <w:style w:type="paragraph" w:customStyle="1" w:styleId="Heading20">
    <w:name w:val="Heading2"/>
    <w:basedOn w:val="Normal"/>
    <w:link w:val="Heading2Char0"/>
    <w:qFormat/>
    <w:rsid w:val="006F2FD6"/>
    <w:pPr>
      <w:jc w:val="center"/>
    </w:pPr>
    <w:rPr>
      <w:rFonts w:eastAsia="Times New Roman"/>
      <w:b/>
      <w:caps/>
    </w:rPr>
  </w:style>
  <w:style w:type="character" w:customStyle="1" w:styleId="Heading2Char0">
    <w:name w:val="Heading2 Char"/>
    <w:link w:val="Heading20"/>
    <w:rsid w:val="006F2FD6"/>
    <w:rPr>
      <w:rFonts w:ascii="Calibri" w:eastAsia="Times New Roman" w:hAnsi="Calibri" w:cs="Calibri"/>
      <w:b/>
      <w:caps/>
    </w:rPr>
  </w:style>
  <w:style w:type="paragraph" w:customStyle="1" w:styleId="Header2">
    <w:name w:val="Header2"/>
    <w:basedOn w:val="Heading20"/>
    <w:link w:val="Header2Char"/>
    <w:qFormat/>
    <w:rsid w:val="006F2FD6"/>
  </w:style>
  <w:style w:type="character" w:customStyle="1" w:styleId="Header2Char">
    <w:name w:val="Header2 Char"/>
    <w:link w:val="Header2"/>
    <w:rsid w:val="006F2FD6"/>
    <w:rPr>
      <w:rFonts w:ascii="Calibri" w:eastAsia="Times New Roman" w:hAnsi="Calibri" w:cs="Calibri"/>
      <w:b/>
      <w:caps/>
    </w:rPr>
  </w:style>
  <w:style w:type="paragraph" w:customStyle="1" w:styleId="Underlinedcard1">
    <w:name w:val="Underlined card"/>
    <w:basedOn w:val="Normal"/>
    <w:link w:val="UnderlinedcardChar1"/>
    <w:autoRedefine/>
    <w:qFormat/>
    <w:rsid w:val="006F2FD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6F2FD6"/>
    <w:rPr>
      <w:rFonts w:ascii="Calibri" w:eastAsia="Times New Roman" w:hAnsi="Calibri" w:cs="Calibri"/>
      <w:u w:val="thick"/>
    </w:rPr>
  </w:style>
  <w:style w:type="paragraph" w:customStyle="1" w:styleId="StyleHeading212pt">
    <w:name w:val="Style Heading2 + 12 pt"/>
    <w:basedOn w:val="Heading20"/>
    <w:link w:val="StyleHeading212ptChar"/>
    <w:qFormat/>
    <w:rsid w:val="006F2FD6"/>
    <w:rPr>
      <w:bCs/>
    </w:rPr>
  </w:style>
  <w:style w:type="character" w:customStyle="1" w:styleId="StyleHeading212ptChar">
    <w:name w:val="Style Heading2 + 12 pt Char"/>
    <w:link w:val="StyleHeading212pt"/>
    <w:rsid w:val="006F2FD6"/>
    <w:rPr>
      <w:rFonts w:ascii="Calibri" w:eastAsia="Times New Roman" w:hAnsi="Calibri" w:cs="Calibri"/>
      <w:b/>
      <w:bCs/>
      <w:caps/>
    </w:rPr>
  </w:style>
  <w:style w:type="paragraph" w:customStyle="1" w:styleId="Heading212pt">
    <w:name w:val="Heading2 + 12 pt"/>
    <w:basedOn w:val="StyleHeading212pt"/>
    <w:link w:val="Heading212ptChar"/>
    <w:qFormat/>
    <w:rsid w:val="006F2FD6"/>
  </w:style>
  <w:style w:type="character" w:customStyle="1" w:styleId="Heading212ptChar">
    <w:name w:val="Heading2 + 12 pt Char"/>
    <w:link w:val="Heading212pt"/>
    <w:rsid w:val="006F2FD6"/>
    <w:rPr>
      <w:rFonts w:ascii="Calibri" w:eastAsia="Times New Roman" w:hAnsi="Calibri" w:cs="Calibri"/>
      <w:b/>
      <w:bCs/>
      <w:caps/>
    </w:rPr>
  </w:style>
  <w:style w:type="character" w:customStyle="1" w:styleId="StyleBoldText12pt10ptNotBoldKernat16pt">
    <w:name w:val="Style Bold Text 12 pt + 10 pt Not Bold Kern at 16 pt"/>
    <w:rsid w:val="006F2FD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6F2FD6"/>
  </w:style>
  <w:style w:type="paragraph" w:customStyle="1" w:styleId="highlightcardtext">
    <w:name w:val="highlight card text"/>
    <w:basedOn w:val="evidencetext"/>
    <w:uiPriority w:val="99"/>
    <w:qFormat/>
    <w:rsid w:val="006F2FD6"/>
    <w:pPr>
      <w:framePr w:hSpace="187" w:vSpace="187" w:wrap="around" w:vAnchor="text" w:hAnchor="text" w:y="1"/>
      <w:shd w:val="pct10" w:color="3366FF" w:fill="3366FF"/>
      <w:ind w:left="1440" w:right="2016"/>
    </w:pPr>
    <w:rPr>
      <w:rFonts w:eastAsia="Calibri"/>
      <w:sz w:val="18"/>
      <w:u w:val="single"/>
    </w:rPr>
  </w:style>
  <w:style w:type="paragraph" w:customStyle="1" w:styleId="underlineevidencetext">
    <w:name w:val="underline evidence text"/>
    <w:basedOn w:val="evidencetext"/>
    <w:uiPriority w:val="99"/>
    <w:qFormat/>
    <w:rsid w:val="006F2FD6"/>
    <w:pPr>
      <w:ind w:left="1440" w:right="2016"/>
    </w:pPr>
    <w:rPr>
      <w:rFonts w:eastAsia="Calibri"/>
      <w:sz w:val="18"/>
      <w:u w:val="single"/>
    </w:rPr>
  </w:style>
  <w:style w:type="paragraph" w:customStyle="1" w:styleId="underlinecard1">
    <w:name w:val="underline card"/>
    <w:basedOn w:val="Normal"/>
    <w:uiPriority w:val="99"/>
    <w:qFormat/>
    <w:rsid w:val="006F2FD6"/>
    <w:pPr>
      <w:ind w:left="1728" w:right="1728"/>
    </w:pPr>
    <w:rPr>
      <w:rFonts w:eastAsia="Calibri"/>
      <w:sz w:val="18"/>
      <w:u w:val="single"/>
    </w:rPr>
  </w:style>
  <w:style w:type="paragraph" w:customStyle="1" w:styleId="CardsChar2">
    <w:name w:val="Cards Char2"/>
    <w:basedOn w:val="Normal"/>
    <w:uiPriority w:val="99"/>
    <w:qFormat/>
    <w:rsid w:val="006F2FD6"/>
    <w:pPr>
      <w:autoSpaceDE w:val="0"/>
      <w:autoSpaceDN w:val="0"/>
      <w:adjustRightInd w:val="0"/>
      <w:ind w:left="432" w:right="432"/>
      <w:jc w:val="both"/>
    </w:pPr>
    <w:rPr>
      <w:rFonts w:eastAsia="Calibri"/>
      <w:szCs w:val="20"/>
    </w:rPr>
  </w:style>
  <w:style w:type="character" w:customStyle="1" w:styleId="UnderlinedCards">
    <w:name w:val="Underlined Cards"/>
    <w:rsid w:val="006F2FD6"/>
    <w:rPr>
      <w:sz w:val="24"/>
      <w:szCs w:val="24"/>
      <w:u w:val="thick"/>
      <w:lang w:val="en-US" w:eastAsia="en-US" w:bidi="ar-SA"/>
    </w:rPr>
  </w:style>
  <w:style w:type="character" w:customStyle="1" w:styleId="highlightcardtextChar">
    <w:name w:val="highlight card text Char"/>
    <w:rsid w:val="006F2FD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6F2FD6"/>
    <w:pPr>
      <w:ind w:left="1728" w:right="1728"/>
    </w:pPr>
    <w:rPr>
      <w:rFonts w:eastAsia="Times New Roman"/>
      <w:sz w:val="18"/>
    </w:rPr>
  </w:style>
  <w:style w:type="character" w:customStyle="1" w:styleId="CardTextCharCharCharCharChar">
    <w:name w:val="Card Text Char Char Char Char Char"/>
    <w:link w:val="CardTextCharCharCharChar"/>
    <w:rsid w:val="006F2FD6"/>
    <w:rPr>
      <w:rFonts w:ascii="Calibri" w:eastAsia="Times New Roman" w:hAnsi="Calibri" w:cs="Calibri"/>
      <w:sz w:val="18"/>
    </w:rPr>
  </w:style>
  <w:style w:type="character" w:customStyle="1" w:styleId="TagsChar4">
    <w:name w:val="Tags Char4"/>
    <w:rsid w:val="006F2FD6"/>
    <w:rPr>
      <w:b/>
      <w:lang w:val="en-US" w:eastAsia="en-US" w:bidi="ar-SA"/>
    </w:rPr>
  </w:style>
  <w:style w:type="character" w:customStyle="1" w:styleId="tightinline1">
    <w:name w:val="tightinline1"/>
    <w:rsid w:val="006F2FD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6F2FD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caps/>
      <w:sz w:val="24"/>
      <w:szCs w:val="24"/>
    </w:rPr>
  </w:style>
  <w:style w:type="paragraph" w:customStyle="1" w:styleId="CardCites">
    <w:name w:val="Card Cites"/>
    <w:basedOn w:val="Normal"/>
    <w:next w:val="Normal"/>
    <w:qFormat/>
    <w:rsid w:val="006F2FD6"/>
    <w:rPr>
      <w:rFonts w:eastAsia="Calibri"/>
      <w:b/>
    </w:rPr>
  </w:style>
  <w:style w:type="character" w:customStyle="1" w:styleId="blsp-spelling-corrected">
    <w:name w:val="blsp-spelling-corrected"/>
    <w:rsid w:val="006F2FD6"/>
  </w:style>
  <w:style w:type="character" w:customStyle="1" w:styleId="blsp-spelling-error">
    <w:name w:val="blsp-spelling-error"/>
    <w:rsid w:val="006F2FD6"/>
  </w:style>
  <w:style w:type="character" w:customStyle="1" w:styleId="sup">
    <w:name w:val="sup"/>
    <w:rsid w:val="006F2FD6"/>
  </w:style>
  <w:style w:type="character" w:customStyle="1" w:styleId="pgnum">
    <w:name w:val="pgnum"/>
    <w:rsid w:val="006F2FD6"/>
  </w:style>
  <w:style w:type="character" w:customStyle="1" w:styleId="SmallFontCharChar">
    <w:name w:val="Small Font Char Char"/>
    <w:rsid w:val="006F2FD6"/>
    <w:rPr>
      <w:rFonts w:ascii="Arial" w:hAnsi="Arial"/>
      <w:sz w:val="12"/>
      <w:szCs w:val="24"/>
      <w:lang w:val="en-US" w:eastAsia="en-US" w:bidi="ar-SA"/>
    </w:rPr>
  </w:style>
  <w:style w:type="paragraph" w:customStyle="1" w:styleId="textmargin">
    <w:name w:val="textmargin"/>
    <w:basedOn w:val="Normal"/>
    <w:uiPriority w:val="99"/>
    <w:qFormat/>
    <w:rsid w:val="006F2FD6"/>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6F2FD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6F2FD6"/>
    <w:rPr>
      <w:rFonts w:eastAsia="Calibri"/>
      <w:color w:val="000000"/>
    </w:rPr>
  </w:style>
  <w:style w:type="paragraph" w:customStyle="1" w:styleId="bc2">
    <w:name w:val="bc_2"/>
    <w:basedOn w:val="Normal"/>
    <w:uiPriority w:val="99"/>
    <w:qFormat/>
    <w:rsid w:val="006F2FD6"/>
    <w:pPr>
      <w:spacing w:before="100" w:beforeAutospacing="1" w:after="100" w:afterAutospacing="1"/>
    </w:pPr>
    <w:rPr>
      <w:rFonts w:eastAsia="Calibri"/>
      <w:color w:val="000000"/>
    </w:rPr>
  </w:style>
  <w:style w:type="character" w:customStyle="1" w:styleId="bc21">
    <w:name w:val="bc_21"/>
    <w:rsid w:val="006F2FD6"/>
  </w:style>
  <w:style w:type="paragraph" w:customStyle="1" w:styleId="style22">
    <w:name w:val="style2"/>
    <w:basedOn w:val="Normal"/>
    <w:uiPriority w:val="99"/>
    <w:qFormat/>
    <w:rsid w:val="006F2FD6"/>
    <w:rPr>
      <w:rFonts w:ascii="Verdana" w:eastAsia="Calibri" w:hAnsi="Verdana"/>
      <w:szCs w:val="20"/>
    </w:rPr>
  </w:style>
  <w:style w:type="paragraph" w:customStyle="1" w:styleId="quote2">
    <w:name w:val="quote2"/>
    <w:basedOn w:val="Normal"/>
    <w:uiPriority w:val="99"/>
    <w:qFormat/>
    <w:rsid w:val="006F2FD6"/>
    <w:rPr>
      <w:rFonts w:ascii="Verdana" w:eastAsia="Calibri" w:hAnsi="Verdana"/>
      <w:szCs w:val="20"/>
    </w:rPr>
  </w:style>
  <w:style w:type="character" w:customStyle="1" w:styleId="copystyle">
    <w:name w:val="copystyle"/>
    <w:rsid w:val="006F2FD6"/>
  </w:style>
  <w:style w:type="paragraph" w:customStyle="1" w:styleId="BlockTitle10">
    <w:name w:val="Block Title #1"/>
    <w:basedOn w:val="Heading1"/>
    <w:qFormat/>
    <w:rsid w:val="006F2FD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bCs/>
      <w:caps/>
      <w:color w:val="000000"/>
      <w:kern w:val="32"/>
      <w:sz w:val="24"/>
    </w:rPr>
  </w:style>
  <w:style w:type="character" w:customStyle="1" w:styleId="boldciteCharChar1">
    <w:name w:val="bold cite Char Char1"/>
    <w:rsid w:val="006F2FD6"/>
    <w:rPr>
      <w:rFonts w:ascii="Arial" w:hAnsi="Arial" w:cs="Arial"/>
      <w:b/>
      <w:bCs/>
      <w:kern w:val="32"/>
      <w:sz w:val="24"/>
      <w:szCs w:val="24"/>
      <w:lang w:val="en-US" w:eastAsia="en-US" w:bidi="ar-SA"/>
    </w:rPr>
  </w:style>
  <w:style w:type="character" w:customStyle="1" w:styleId="ReadUnderline">
    <w:name w:val="Read Underline"/>
    <w:rsid w:val="006F2FD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F2FD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6F2FD6"/>
    <w:rPr>
      <w:rFonts w:ascii="Century Gothic" w:eastAsia="Times New Roman" w:hAnsi="Century Gothic" w:cs="Arial"/>
      <w:bCs/>
      <w:caps/>
      <w:spacing w:val="-20"/>
      <w:kern w:val="32"/>
      <w:sz w:val="36"/>
      <w:szCs w:val="32"/>
    </w:rPr>
  </w:style>
  <w:style w:type="paragraph" w:customStyle="1" w:styleId="CiteNormal">
    <w:name w:val="Cite Normal"/>
    <w:basedOn w:val="Normal"/>
    <w:autoRedefine/>
    <w:qFormat/>
    <w:rsid w:val="006F2FD6"/>
    <w:rPr>
      <w:rFonts w:eastAsia="Times New Roman"/>
      <w:sz w:val="18"/>
    </w:rPr>
  </w:style>
  <w:style w:type="paragraph" w:customStyle="1" w:styleId="F4">
    <w:name w:val="F4"/>
    <w:basedOn w:val="Normal"/>
    <w:link w:val="F4Char"/>
    <w:qFormat/>
    <w:rsid w:val="006F2FD6"/>
    <w:pPr>
      <w:ind w:left="288" w:right="288"/>
    </w:pPr>
    <w:rPr>
      <w:rFonts w:eastAsia="Times New Roman"/>
      <w:szCs w:val="20"/>
      <w:u w:val="single"/>
    </w:rPr>
  </w:style>
  <w:style w:type="character" w:customStyle="1" w:styleId="F4Char">
    <w:name w:val="F4 Char"/>
    <w:link w:val="F4"/>
    <w:rsid w:val="006F2FD6"/>
    <w:rPr>
      <w:rFonts w:ascii="Calibri" w:eastAsia="Times New Roman" w:hAnsi="Calibri" w:cs="Calibri"/>
      <w:szCs w:val="20"/>
      <w:u w:val="single"/>
    </w:rPr>
  </w:style>
  <w:style w:type="paragraph" w:customStyle="1" w:styleId="StyleCARD">
    <w:name w:val="Style CARD +"/>
    <w:basedOn w:val="Normal"/>
    <w:link w:val="StyleCARDChar"/>
    <w:qFormat/>
    <w:rsid w:val="006F2FD6"/>
    <w:pPr>
      <w:ind w:left="300" w:right="288"/>
    </w:pPr>
    <w:rPr>
      <w:rFonts w:eastAsia="Times New Roman"/>
      <w:szCs w:val="20"/>
    </w:rPr>
  </w:style>
  <w:style w:type="character" w:customStyle="1" w:styleId="StyleCARDChar">
    <w:name w:val="Style CARD + Char"/>
    <w:link w:val="StyleCARD"/>
    <w:rsid w:val="006F2FD6"/>
    <w:rPr>
      <w:rFonts w:ascii="Calibri" w:eastAsia="Times New Roman" w:hAnsi="Calibri" w:cs="Calibri"/>
      <w:szCs w:val="20"/>
    </w:rPr>
  </w:style>
  <w:style w:type="character" w:customStyle="1" w:styleId="noiconheadline">
    <w:name w:val="noicon_headline"/>
    <w:rsid w:val="006F2FD6"/>
  </w:style>
  <w:style w:type="paragraph" w:styleId="MacroText">
    <w:name w:val="macro"/>
    <w:link w:val="MacroTextChar"/>
    <w:rsid w:val="006F2FD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6F2FD6"/>
    <w:rPr>
      <w:rFonts w:ascii="Courier New" w:eastAsia="Times New Roman" w:hAnsi="Courier New" w:cs="Courier New"/>
      <w:sz w:val="20"/>
      <w:szCs w:val="20"/>
    </w:rPr>
  </w:style>
  <w:style w:type="character" w:customStyle="1" w:styleId="pp1">
    <w:name w:val="pp1"/>
    <w:rsid w:val="006F2FD6"/>
    <w:rPr>
      <w:rFonts w:ascii="Times New Roman" w:hAnsi="Times New Roman" w:cs="Times New Roman" w:hint="default"/>
      <w:i w:val="0"/>
      <w:iCs w:val="0"/>
      <w:smallCaps w:val="0"/>
      <w:sz w:val="30"/>
      <w:szCs w:val="30"/>
    </w:rPr>
  </w:style>
  <w:style w:type="character" w:customStyle="1" w:styleId="prbodytext1">
    <w:name w:val="pr_bodytext1"/>
    <w:rsid w:val="006F2FD6"/>
    <w:rPr>
      <w:rFonts w:ascii="Arial" w:hAnsi="Arial" w:cs="Arial" w:hint="default"/>
      <w:sz w:val="20"/>
      <w:szCs w:val="20"/>
    </w:rPr>
  </w:style>
  <w:style w:type="character" w:customStyle="1" w:styleId="marrontitulobig">
    <w:name w:val="marron_titulo_big"/>
    <w:rsid w:val="006F2FD6"/>
  </w:style>
  <w:style w:type="character" w:customStyle="1" w:styleId="articlehead">
    <w:name w:val="articlehead"/>
    <w:rsid w:val="006F2FD6"/>
  </w:style>
  <w:style w:type="character" w:customStyle="1" w:styleId="lead">
    <w:name w:val="lead"/>
    <w:rsid w:val="006F2FD6"/>
  </w:style>
  <w:style w:type="character" w:customStyle="1" w:styleId="manchettebig2">
    <w:name w:val="manchettebig2"/>
    <w:rsid w:val="006F2FD6"/>
  </w:style>
  <w:style w:type="character" w:customStyle="1" w:styleId="blue3">
    <w:name w:val="blue3"/>
    <w:rsid w:val="006F2FD6"/>
  </w:style>
  <w:style w:type="paragraph" w:customStyle="1" w:styleId="issuedetails">
    <w:name w:val="issue_details"/>
    <w:basedOn w:val="Normal"/>
    <w:uiPriority w:val="99"/>
    <w:qFormat/>
    <w:rsid w:val="006F2FD6"/>
    <w:pPr>
      <w:spacing w:before="100" w:beforeAutospacing="1" w:after="100" w:afterAutospacing="1"/>
    </w:pPr>
    <w:rPr>
      <w:rFonts w:eastAsia="Times New Roman"/>
    </w:rPr>
  </w:style>
  <w:style w:type="character" w:customStyle="1" w:styleId="over-title">
    <w:name w:val="over-title"/>
    <w:rsid w:val="006F2FD6"/>
  </w:style>
  <w:style w:type="character" w:customStyle="1" w:styleId="contentheader">
    <w:name w:val="contentheader"/>
    <w:rsid w:val="006F2FD6"/>
  </w:style>
  <w:style w:type="paragraph" w:customStyle="1" w:styleId="TxBrp2">
    <w:name w:val="TxBr_p2"/>
    <w:basedOn w:val="Normal"/>
    <w:qFormat/>
    <w:rsid w:val="006F2FD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6F2FD6"/>
    <w:rPr>
      <w:rFonts w:eastAsia="SimSun"/>
      <w:szCs w:val="24"/>
      <w:lang w:val="en-US" w:eastAsia="zh-CN" w:bidi="ar-SA"/>
    </w:rPr>
  </w:style>
  <w:style w:type="character" w:customStyle="1" w:styleId="tagscharchar0">
    <w:name w:val="tagscharchar"/>
    <w:rsid w:val="006F2FD6"/>
  </w:style>
  <w:style w:type="character" w:customStyle="1" w:styleId="FontStyle16">
    <w:name w:val="Font Style16"/>
    <w:uiPriority w:val="99"/>
    <w:rsid w:val="006F2FD6"/>
    <w:rPr>
      <w:rFonts w:ascii="Times New Roman" w:hAnsi="Times New Roman" w:cs="Times New Roman"/>
      <w:b/>
      <w:bCs/>
      <w:spacing w:val="-20"/>
      <w:sz w:val="16"/>
      <w:szCs w:val="16"/>
    </w:rPr>
  </w:style>
  <w:style w:type="character" w:customStyle="1" w:styleId="in-widget">
    <w:name w:val="in-widget"/>
    <w:rsid w:val="006F2FD6"/>
  </w:style>
  <w:style w:type="paragraph" w:customStyle="1" w:styleId="bodycopyindent">
    <w:name w:val="bodycopyindent"/>
    <w:basedOn w:val="Normal"/>
    <w:uiPriority w:val="99"/>
    <w:qFormat/>
    <w:rsid w:val="006F2FD6"/>
    <w:pPr>
      <w:spacing w:before="100" w:beforeAutospacing="1" w:after="100" w:afterAutospacing="1"/>
    </w:pPr>
    <w:rPr>
      <w:rFonts w:eastAsia="Times New Roman"/>
    </w:rPr>
  </w:style>
  <w:style w:type="character" w:customStyle="1" w:styleId="spanstyle">
    <w:name w:val="spanstyle"/>
    <w:rsid w:val="006F2FD6"/>
  </w:style>
  <w:style w:type="paragraph" w:customStyle="1" w:styleId="tussenkop">
    <w:name w:val="tussenkop"/>
    <w:basedOn w:val="Normal"/>
    <w:uiPriority w:val="99"/>
    <w:qFormat/>
    <w:rsid w:val="006F2FD6"/>
    <w:pPr>
      <w:spacing w:before="100" w:beforeAutospacing="1" w:after="100" w:afterAutospacing="1"/>
    </w:pPr>
    <w:rPr>
      <w:rFonts w:eastAsia="Times New Roman"/>
    </w:rPr>
  </w:style>
  <w:style w:type="character" w:customStyle="1" w:styleId="docnumbertitle">
    <w:name w:val="doc_number_title"/>
    <w:basedOn w:val="DefaultParagraphFont"/>
    <w:rsid w:val="006F2FD6"/>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F2FD6"/>
    <w:rPr>
      <w:rFonts w:asciiTheme="minorHAnsi" w:hAnsi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F2FD6"/>
    <w:rPr>
      <w:rFonts w:asciiTheme="minorHAnsi" w:hAnsiTheme="minorHAnsi"/>
      <w:b/>
      <w:u w:val="single"/>
    </w:rPr>
  </w:style>
  <w:style w:type="character" w:customStyle="1" w:styleId="erasure">
    <w:name w:val="erasure"/>
    <w:rsid w:val="006F2FD6"/>
    <w:rPr>
      <w:rFonts w:ascii="Arial" w:hAnsi="Arial" w:cs="Arial" w:hint="default"/>
      <w:strike/>
      <w:color w:val="000000"/>
      <w:szCs w:val="22"/>
      <w:vertAlign w:val="baseline"/>
    </w:rPr>
  </w:style>
  <w:style w:type="character" w:customStyle="1" w:styleId="MacroTextChar1">
    <w:name w:val="Macro Text Char1"/>
    <w:basedOn w:val="DefaultParagraphFont"/>
    <w:semiHidden/>
    <w:rsid w:val="006F2FD6"/>
    <w:rPr>
      <w:rFonts w:ascii="Consolas" w:hAnsi="Consolas" w:cs="Consolas"/>
      <w:sz w:val="20"/>
      <w:szCs w:val="20"/>
    </w:rPr>
  </w:style>
  <w:style w:type="paragraph" w:customStyle="1" w:styleId="StyleHeading3BlockLatinBodyCalibri">
    <w:name w:val="Style Heading 3Block + (Latin) +Body (Calibri)"/>
    <w:basedOn w:val="Heading3"/>
    <w:qFormat/>
    <w:rsid w:val="006F2FD6"/>
    <w:rPr>
      <w:bCs/>
      <w:caps/>
    </w:rPr>
  </w:style>
  <w:style w:type="paragraph" w:customStyle="1" w:styleId="StyleHeading4Tagheading2Heading2Char2CharHeading2Char1">
    <w:name w:val="Style Heading 4Tagheading 2Heading 2 Char2 CharHeading 2 Char1 ..."/>
    <w:basedOn w:val="Heading4"/>
    <w:qFormat/>
    <w:rsid w:val="006F2FD6"/>
    <w:rPr>
      <w:bCs/>
    </w:rPr>
  </w:style>
  <w:style w:type="character" w:customStyle="1" w:styleId="StyleStyleBoldUnderlineIntenseEmphasisUnderlineStyleapple-s1">
    <w:name w:val="Style Style Bold UnderlineIntense EmphasisUnderlineStyleapple-s...1"/>
    <w:basedOn w:val="DefaultParagraphFont"/>
    <w:rsid w:val="006F2FD6"/>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6F2FD6"/>
    <w:rPr>
      <w:rFonts w:ascii="Times New Roman" w:hAnsi="Times New Roman" w:cs="Calibri"/>
      <w:b/>
      <w:bCs/>
      <w:i w:val="0"/>
      <w:iCs w:val="0"/>
      <w:sz w:val="22"/>
      <w:u w:val="single"/>
      <w:bdr w:val="single" w:sz="18" w:space="0" w:color="auto"/>
    </w:rPr>
  </w:style>
  <w:style w:type="paragraph" w:customStyle="1" w:styleId="HeaderCharCharCharCharCharCharCharCha">
    <w:name w:val="Header Char Char Char Char Char Char Char Cha"/>
    <w:aliases w:val="Char Char Char Cha"/>
    <w:basedOn w:val="Normal"/>
    <w:qFormat/>
    <w:rsid w:val="006F2FD6"/>
    <w:pPr>
      <w:spacing w:before="100" w:beforeAutospacing="1" w:after="100" w:afterAutospacing="1"/>
    </w:pPr>
    <w:rPr>
      <w:rFonts w:eastAsia="Times New Roman"/>
    </w:rPr>
  </w:style>
  <w:style w:type="paragraph" w:customStyle="1" w:styleId="10ptfont">
    <w:name w:val="10pt font"/>
    <w:basedOn w:val="Normal"/>
    <w:link w:val="10ptfontChar"/>
    <w:autoRedefine/>
    <w:qFormat/>
    <w:rsid w:val="006F2FD6"/>
    <w:rPr>
      <w:rFonts w:eastAsia="Times New Roman"/>
    </w:rPr>
  </w:style>
  <w:style w:type="character" w:customStyle="1" w:styleId="10ptfontChar">
    <w:name w:val="10pt font Char"/>
    <w:link w:val="10ptfont"/>
    <w:rsid w:val="006F2FD6"/>
    <w:rPr>
      <w:rFonts w:ascii="Calibri" w:eastAsia="Times New Roman" w:hAnsi="Calibri" w:cs="Calibri"/>
    </w:rPr>
  </w:style>
  <w:style w:type="paragraph" w:customStyle="1" w:styleId="western">
    <w:name w:val="western"/>
    <w:basedOn w:val="Normal"/>
    <w:uiPriority w:val="99"/>
    <w:qFormat/>
    <w:rsid w:val="006F2FD6"/>
    <w:pPr>
      <w:suppressAutoHyphens/>
      <w:spacing w:before="280" w:after="280"/>
    </w:pPr>
    <w:rPr>
      <w:color w:val="000000"/>
    </w:rPr>
  </w:style>
  <w:style w:type="character" w:customStyle="1" w:styleId="StyleIntenseReferenceGaramond">
    <w:name w:val="Style Intense Reference + Garamond"/>
    <w:rsid w:val="006F2FD6"/>
    <w:rPr>
      <w:rFonts w:ascii="Garamond" w:hAnsi="Garamond"/>
      <w:bCs/>
      <w:color w:val="auto"/>
      <w:spacing w:val="5"/>
      <w:sz w:val="20"/>
      <w:u w:val="single"/>
    </w:rPr>
  </w:style>
  <w:style w:type="character" w:customStyle="1" w:styleId="StyleIntenseReferenceGaramondBold">
    <w:name w:val="Style Intense Reference + Garamond Bold"/>
    <w:rsid w:val="006F2FD6"/>
    <w:rPr>
      <w:rFonts w:ascii="Garamond" w:hAnsi="Garamond"/>
      <w:b/>
      <w:bCs/>
      <w:color w:val="auto"/>
      <w:spacing w:val="5"/>
      <w:sz w:val="20"/>
      <w:u w:val="single"/>
    </w:rPr>
  </w:style>
  <w:style w:type="character" w:customStyle="1" w:styleId="newstime">
    <w:name w:val="newstime"/>
    <w:basedOn w:val="DefaultParagraphFont"/>
    <w:rsid w:val="006F2FD6"/>
  </w:style>
  <w:style w:type="character" w:customStyle="1" w:styleId="IntenseReference1">
    <w:name w:val="Intense Reference1"/>
    <w:qFormat/>
    <w:rsid w:val="006F2FD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6F2FD6"/>
    <w:rPr>
      <w:rFonts w:ascii="Garamond" w:hAnsi="Garamond"/>
      <w:b/>
      <w:sz w:val="24"/>
      <w:szCs w:val="26"/>
      <w:bdr w:val="none" w:sz="0" w:space="0" w:color="auto"/>
      <w:shd w:val="clear" w:color="auto" w:fill="FFFF00"/>
    </w:rPr>
  </w:style>
  <w:style w:type="character" w:customStyle="1" w:styleId="ilad1">
    <w:name w:val="il_ad1"/>
    <w:rsid w:val="006F2FD6"/>
    <w:rPr>
      <w:vanish/>
      <w:webHidden w:val="0"/>
      <w:color w:val="000000"/>
      <w:u w:val="single"/>
      <w:specVanish/>
    </w:rPr>
  </w:style>
  <w:style w:type="character" w:customStyle="1" w:styleId="ThickUnderlineCharChar">
    <w:name w:val="Thick Underline Char Char"/>
    <w:rsid w:val="006F2FD6"/>
    <w:rPr>
      <w:sz w:val="24"/>
      <w:szCs w:val="24"/>
      <w:u w:val="thick"/>
      <w:lang w:val="en-US" w:eastAsia="en-US" w:bidi="ar-SA"/>
    </w:rPr>
  </w:style>
  <w:style w:type="character" w:customStyle="1" w:styleId="Underline21">
    <w:name w:val="Underline 2"/>
    <w:basedOn w:val="DefaultParagraphFont"/>
    <w:uiPriority w:val="1"/>
    <w:qFormat/>
    <w:rsid w:val="006F2FD6"/>
    <w:rPr>
      <w:b/>
      <w:u w:val="single"/>
    </w:rPr>
  </w:style>
  <w:style w:type="paragraph" w:customStyle="1" w:styleId="first">
    <w:name w:val="first"/>
    <w:basedOn w:val="Normal"/>
    <w:uiPriority w:val="99"/>
    <w:qFormat/>
    <w:rsid w:val="006F2FD6"/>
    <w:pPr>
      <w:spacing w:before="100" w:beforeAutospacing="1" w:after="100" w:afterAutospacing="1"/>
    </w:pPr>
    <w:rPr>
      <w:rFonts w:eastAsia="Times New Roman"/>
      <w:sz w:val="24"/>
    </w:rPr>
  </w:style>
  <w:style w:type="character" w:customStyle="1" w:styleId="tx">
    <w:name w:val="tx"/>
    <w:basedOn w:val="DefaultParagraphFont"/>
    <w:rsid w:val="006F2FD6"/>
  </w:style>
  <w:style w:type="character" w:customStyle="1" w:styleId="oneclick-link">
    <w:name w:val="oneclick-link"/>
    <w:basedOn w:val="DefaultParagraphFont"/>
    <w:rsid w:val="006F2FD6"/>
  </w:style>
  <w:style w:type="paragraph" w:customStyle="1" w:styleId="StyleHeading4TagsmalltextBigcardbodyNormalTagNotBold">
    <w:name w:val="Style Heading 4Tagsmall textBig cardbodyNormal Tag + Not Bold"/>
    <w:basedOn w:val="Heading4"/>
    <w:uiPriority w:val="99"/>
    <w:qFormat/>
    <w:rsid w:val="006F2FD6"/>
    <w:rPr>
      <w:iCs w:val="0"/>
    </w:rPr>
  </w:style>
  <w:style w:type="character" w:customStyle="1" w:styleId="BlockHeadingsCharCharChar">
    <w:name w:val="Block Headings Char Char Char"/>
    <w:locked/>
    <w:rsid w:val="006F2FD6"/>
  </w:style>
  <w:style w:type="paragraph" w:customStyle="1" w:styleId="BlockHeadingsCharChar">
    <w:name w:val="Block Headings Char Char"/>
    <w:basedOn w:val="Normal"/>
    <w:qFormat/>
    <w:rsid w:val="006F2FD6"/>
  </w:style>
  <w:style w:type="character" w:customStyle="1" w:styleId="CitesCharCharCharChar">
    <w:name w:val="Cites Char Char Char Char"/>
    <w:locked/>
    <w:rsid w:val="006F2FD6"/>
  </w:style>
  <w:style w:type="character" w:customStyle="1" w:styleId="TagsChar1CharChar">
    <w:name w:val="Tags Char1 Char Char"/>
    <w:locked/>
    <w:rsid w:val="006F2FD6"/>
  </w:style>
  <w:style w:type="paragraph" w:customStyle="1" w:styleId="TagsChar1Char">
    <w:name w:val="Tags Char1 Char"/>
    <w:basedOn w:val="Normal"/>
    <w:qFormat/>
    <w:rsid w:val="006F2FD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6F2FD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6F2FD6"/>
  </w:style>
  <w:style w:type="character" w:customStyle="1" w:styleId="CardsFont6ptCharCharChar">
    <w:name w:val="Cards + Font: 6 pt Char Char Char"/>
    <w:locked/>
    <w:rsid w:val="006F2FD6"/>
  </w:style>
  <w:style w:type="character" w:customStyle="1" w:styleId="CardsUnderlineChar">
    <w:name w:val="Cards + Underline Char"/>
    <w:locked/>
    <w:rsid w:val="006F2FD6"/>
  </w:style>
  <w:style w:type="paragraph" w:customStyle="1" w:styleId="CardsUnderline">
    <w:name w:val="Cards + Underline"/>
    <w:basedOn w:val="Normal"/>
    <w:next w:val="Style3"/>
    <w:qFormat/>
    <w:rsid w:val="006F2FD6"/>
  </w:style>
  <w:style w:type="paragraph" w:customStyle="1" w:styleId="StyleNormalWebNormalWebChar1CharNormalWebCharCharC">
    <w:name w:val="Style Normal (Web)Normal (Web) Char1 CharNormal (Web) Char Char C..."/>
    <w:basedOn w:val="Title"/>
    <w:uiPriority w:val="99"/>
    <w:qFormat/>
    <w:rsid w:val="006F2FD6"/>
    <w:pPr>
      <w:spacing w:after="0" w:line="259" w:lineRule="auto"/>
      <w:contextualSpacing w:val="0"/>
    </w:pPr>
    <w:rPr>
      <w:rFonts w:ascii="Georgia" w:eastAsiaTheme="minorHAnsi" w:hAnsi="Georgia" w:cs="Arial"/>
      <w:spacing w:val="0"/>
      <w:kern w:val="0"/>
      <w:sz w:val="22"/>
      <w:szCs w:val="22"/>
    </w:rPr>
  </w:style>
  <w:style w:type="paragraph" w:customStyle="1" w:styleId="Reference">
    <w:name w:val="Reference"/>
    <w:uiPriority w:val="99"/>
    <w:qFormat/>
    <w:rsid w:val="006F2FD6"/>
    <w:pPr>
      <w:spacing w:after="200" w:line="276" w:lineRule="auto"/>
    </w:pPr>
  </w:style>
  <w:style w:type="paragraph" w:customStyle="1" w:styleId="StyleHeading2Heading2Char2CharHeading2Char1CharCharHead">
    <w:name w:val="Style Heading 2Heading 2 Char2 CharHeading 2 Char1 Char CharHead..."/>
    <w:basedOn w:val="Heading2"/>
    <w:uiPriority w:val="99"/>
    <w:qFormat/>
    <w:rsid w:val="006F2FD6"/>
    <w:rPr>
      <w:caps/>
    </w:rPr>
  </w:style>
  <w:style w:type="paragraph" w:customStyle="1" w:styleId="Blocktitle3">
    <w:name w:val="Block title"/>
    <w:basedOn w:val="Heading1"/>
    <w:next w:val="Debate-EmphasizedText-F5"/>
    <w:autoRedefine/>
    <w:uiPriority w:val="99"/>
    <w:qFormat/>
    <w:rsid w:val="006F2FD6"/>
    <w:rPr>
      <w:caps/>
    </w:rPr>
  </w:style>
  <w:style w:type="paragraph" w:customStyle="1" w:styleId="SmallCite">
    <w:name w:val="Small Cite"/>
    <w:basedOn w:val="Normal"/>
    <w:next w:val="BlockHeading1"/>
    <w:uiPriority w:val="99"/>
    <w:qFormat/>
    <w:rsid w:val="006F2FD6"/>
  </w:style>
  <w:style w:type="paragraph" w:customStyle="1" w:styleId="links1">
    <w:name w:val="links1"/>
    <w:basedOn w:val="Normal"/>
    <w:uiPriority w:val="99"/>
    <w:qFormat/>
    <w:rsid w:val="006F2FD6"/>
  </w:style>
  <w:style w:type="paragraph" w:customStyle="1" w:styleId="endtext">
    <w:name w:val="endtext"/>
    <w:basedOn w:val="Normal"/>
    <w:next w:val="CardTag"/>
    <w:uiPriority w:val="99"/>
    <w:qFormat/>
    <w:rsid w:val="006F2FD6"/>
  </w:style>
  <w:style w:type="paragraph" w:customStyle="1" w:styleId="g">
    <w:name w:val="g"/>
    <w:basedOn w:val="Normal"/>
    <w:next w:val="Paste"/>
    <w:uiPriority w:val="99"/>
    <w:qFormat/>
    <w:rsid w:val="006F2FD6"/>
  </w:style>
  <w:style w:type="paragraph" w:customStyle="1" w:styleId="Repeatheader">
    <w:name w:val="Repeat header"/>
    <w:basedOn w:val="Normal"/>
    <w:next w:val="noindent0"/>
    <w:autoRedefine/>
    <w:uiPriority w:val="99"/>
    <w:qFormat/>
    <w:rsid w:val="006F2FD6"/>
  </w:style>
  <w:style w:type="paragraph" w:customStyle="1" w:styleId="StyleCardNotUnderlined8pt">
    <w:name w:val="Style Card Not Underlined + 8 pt"/>
    <w:basedOn w:val="Debate-CardTextUnderlined-F3"/>
    <w:next w:val="endtext"/>
    <w:uiPriority w:val="99"/>
    <w:qFormat/>
    <w:rsid w:val="006F2FD6"/>
    <w:pPr>
      <w:spacing w:after="160"/>
    </w:pPr>
    <w:rPr>
      <w:rFonts w:ascii="Arial" w:hAnsi="Arial" w:cs="Arial"/>
      <w:sz w:val="22"/>
      <w:u w:val="none"/>
    </w:rPr>
  </w:style>
  <w:style w:type="paragraph" w:customStyle="1" w:styleId="CardNotUnderlined3">
    <w:name w:val="Card Not Underlined 3"/>
    <w:basedOn w:val="Debate-CardTextUnderlined-F3"/>
    <w:uiPriority w:val="99"/>
    <w:qFormat/>
    <w:rsid w:val="006F2FD6"/>
    <w:pPr>
      <w:spacing w:after="160"/>
    </w:pPr>
    <w:rPr>
      <w:rFonts w:ascii="Arial" w:hAnsi="Arial" w:cs="Arial"/>
      <w:sz w:val="22"/>
      <w:u w:val="none"/>
    </w:rPr>
  </w:style>
  <w:style w:type="paragraph" w:customStyle="1" w:styleId="CardNotUnderlinedFinal">
    <w:name w:val="Card Not Underlined Final"/>
    <w:next w:val="g"/>
    <w:uiPriority w:val="99"/>
    <w:qFormat/>
    <w:rsid w:val="006F2FD6"/>
  </w:style>
  <w:style w:type="paragraph" w:customStyle="1" w:styleId="Numbering">
    <w:name w:val="Numbering"/>
    <w:basedOn w:val="Normal"/>
    <w:next w:val="Normal"/>
    <w:uiPriority w:val="99"/>
    <w:qFormat/>
    <w:rsid w:val="006F2FD6"/>
  </w:style>
  <w:style w:type="paragraph" w:customStyle="1" w:styleId="Un-IndexedHeading">
    <w:name w:val="Un-Indexed Heading"/>
    <w:basedOn w:val="Heading1"/>
    <w:next w:val="Normal"/>
    <w:uiPriority w:val="99"/>
    <w:qFormat/>
    <w:rsid w:val="006F2FD6"/>
    <w:rPr>
      <w:caps/>
    </w:rPr>
  </w:style>
  <w:style w:type="paragraph" w:customStyle="1" w:styleId="Circle">
    <w:name w:val="Circle"/>
    <w:basedOn w:val="Normal"/>
    <w:next w:val="Normal"/>
    <w:uiPriority w:val="99"/>
    <w:qFormat/>
    <w:rsid w:val="006F2FD6"/>
  </w:style>
  <w:style w:type="paragraph" w:customStyle="1" w:styleId="PageHeader">
    <w:name w:val="Page Header"/>
    <w:basedOn w:val="Normal"/>
    <w:next w:val="CardNotUnderlined3"/>
    <w:link w:val="PageHeaderChar"/>
    <w:uiPriority w:val="99"/>
    <w:qFormat/>
    <w:rsid w:val="006F2FD6"/>
  </w:style>
  <w:style w:type="paragraph" w:customStyle="1" w:styleId="IndentedLettering">
    <w:name w:val="Indented Lettering"/>
    <w:next w:val="Normal"/>
    <w:uiPriority w:val="99"/>
    <w:qFormat/>
    <w:rsid w:val="006F2FD6"/>
    <w:pPr>
      <w:spacing w:after="0" w:line="240" w:lineRule="auto"/>
    </w:pPr>
  </w:style>
  <w:style w:type="paragraph" w:customStyle="1" w:styleId="Lettering">
    <w:name w:val="Lettering"/>
    <w:next w:val="Normal"/>
    <w:uiPriority w:val="99"/>
    <w:qFormat/>
    <w:rsid w:val="006F2FD6"/>
    <w:pPr>
      <w:spacing w:after="0" w:line="240" w:lineRule="auto"/>
    </w:pPr>
  </w:style>
  <w:style w:type="paragraph" w:customStyle="1" w:styleId="FileName">
    <w:name w:val="File Name"/>
    <w:basedOn w:val="Normal"/>
    <w:next w:val="Normal"/>
    <w:uiPriority w:val="99"/>
    <w:qFormat/>
    <w:rsid w:val="006F2FD6"/>
  </w:style>
  <w:style w:type="paragraph" w:customStyle="1" w:styleId="Pagination">
    <w:name w:val="Pagination"/>
    <w:basedOn w:val="Normal"/>
    <w:next w:val="Normal"/>
    <w:uiPriority w:val="99"/>
    <w:qFormat/>
    <w:rsid w:val="006F2FD6"/>
  </w:style>
  <w:style w:type="paragraph" w:customStyle="1" w:styleId="IndentedNumbering">
    <w:name w:val="Indented Numbering"/>
    <w:basedOn w:val="CardNotUnderlinedFinal"/>
    <w:next w:val="Normal"/>
    <w:uiPriority w:val="99"/>
    <w:qFormat/>
    <w:rsid w:val="006F2FD6"/>
  </w:style>
  <w:style w:type="paragraph" w:customStyle="1" w:styleId="CardContinued1">
    <w:name w:val="Card Continued 1"/>
    <w:basedOn w:val="Normal"/>
    <w:next w:val="Normal"/>
    <w:uiPriority w:val="99"/>
    <w:qFormat/>
    <w:rsid w:val="006F2FD6"/>
  </w:style>
  <w:style w:type="paragraph" w:customStyle="1" w:styleId="CardContinued2">
    <w:name w:val="Card Continued 2"/>
    <w:basedOn w:val="Circle"/>
    <w:next w:val="Normal"/>
    <w:uiPriority w:val="99"/>
    <w:qFormat/>
    <w:rsid w:val="006F2FD6"/>
  </w:style>
  <w:style w:type="paragraph" w:customStyle="1" w:styleId="Clearformatting">
    <w:name w:val="Clear formatting"/>
    <w:basedOn w:val="Normal"/>
    <w:next w:val="IndentedLettering"/>
    <w:uiPriority w:val="99"/>
    <w:qFormat/>
    <w:rsid w:val="006F2FD6"/>
  </w:style>
  <w:style w:type="paragraph" w:customStyle="1" w:styleId="SmallCardText">
    <w:name w:val="Small Card Text"/>
    <w:basedOn w:val="Lettering"/>
    <w:next w:val="FileName"/>
    <w:uiPriority w:val="99"/>
    <w:qFormat/>
    <w:rsid w:val="006F2FD6"/>
  </w:style>
  <w:style w:type="paragraph" w:customStyle="1" w:styleId="TAGFONT">
    <w:name w:val="TAG FONT"/>
    <w:basedOn w:val="Normal"/>
    <w:next w:val="Pagination"/>
    <w:autoRedefine/>
    <w:uiPriority w:val="99"/>
    <w:qFormat/>
    <w:rsid w:val="006F2FD6"/>
  </w:style>
  <w:style w:type="paragraph" w:customStyle="1" w:styleId="8point">
    <w:name w:val="8 point"/>
    <w:basedOn w:val="Normal"/>
    <w:next w:val="fullstory"/>
    <w:qFormat/>
    <w:rsid w:val="006F2FD6"/>
  </w:style>
  <w:style w:type="paragraph" w:customStyle="1" w:styleId="citationunderline">
    <w:name w:val="citation/underline"/>
    <w:autoRedefine/>
    <w:qFormat/>
    <w:rsid w:val="006F2FD6"/>
    <w:pPr>
      <w:spacing w:after="200" w:line="276" w:lineRule="auto"/>
    </w:pPr>
  </w:style>
  <w:style w:type="paragraph" w:customStyle="1" w:styleId="Style60">
    <w:name w:val="Style 6"/>
    <w:next w:val="8point"/>
    <w:uiPriority w:val="99"/>
    <w:qFormat/>
    <w:rsid w:val="006F2FD6"/>
    <w:pPr>
      <w:spacing w:after="200" w:line="276" w:lineRule="auto"/>
    </w:pPr>
  </w:style>
  <w:style w:type="character" w:customStyle="1" w:styleId="DateCitesAuthorCharChar">
    <w:name w:val="DateCitesAuthor Char Char"/>
    <w:locked/>
    <w:rsid w:val="006F2FD6"/>
  </w:style>
  <w:style w:type="paragraph" w:customStyle="1" w:styleId="DateCitesAuthorChar">
    <w:name w:val="DateCitesAuthor Char"/>
    <w:basedOn w:val="Normal"/>
    <w:next w:val="Minimize"/>
    <w:qFormat/>
    <w:rsid w:val="006F2FD6"/>
  </w:style>
  <w:style w:type="paragraph" w:customStyle="1" w:styleId="articlebodynormaltext">
    <w:name w:val="articlebody_normaltext"/>
    <w:basedOn w:val="Normal"/>
    <w:next w:val="Citation-Complete"/>
    <w:uiPriority w:val="99"/>
    <w:qFormat/>
    <w:rsid w:val="006F2FD6"/>
  </w:style>
  <w:style w:type="paragraph" w:customStyle="1" w:styleId="targetcaption">
    <w:name w:val="targetcaption"/>
    <w:basedOn w:val="Normal"/>
    <w:next w:val="2909F619802848F09E01365C32F34654"/>
    <w:uiPriority w:val="99"/>
    <w:qFormat/>
    <w:rsid w:val="006F2FD6"/>
  </w:style>
  <w:style w:type="paragraph" w:customStyle="1" w:styleId="Index">
    <w:name w:val="Index"/>
    <w:basedOn w:val="Normal"/>
    <w:next w:val="western"/>
    <w:uiPriority w:val="99"/>
    <w:qFormat/>
    <w:rsid w:val="006F2FD6"/>
  </w:style>
  <w:style w:type="paragraph" w:customStyle="1" w:styleId="boldness">
    <w:name w:val="boldness"/>
    <w:basedOn w:val="Normal"/>
    <w:next w:val="TagCite"/>
    <w:uiPriority w:val="99"/>
    <w:qFormat/>
    <w:rsid w:val="006F2FD6"/>
  </w:style>
  <w:style w:type="paragraph" w:customStyle="1" w:styleId="CM21">
    <w:name w:val="CM21"/>
    <w:basedOn w:val="Normal"/>
    <w:uiPriority w:val="99"/>
    <w:qFormat/>
    <w:rsid w:val="006F2FD6"/>
  </w:style>
  <w:style w:type="paragraph" w:customStyle="1" w:styleId="Pa31">
    <w:name w:val="Pa3+1"/>
    <w:basedOn w:val="Normal"/>
    <w:uiPriority w:val="99"/>
    <w:qFormat/>
    <w:rsid w:val="006F2FD6"/>
  </w:style>
  <w:style w:type="paragraph" w:customStyle="1" w:styleId="Pa1">
    <w:name w:val="Pa1"/>
    <w:basedOn w:val="Normal"/>
    <w:uiPriority w:val="99"/>
    <w:qFormat/>
    <w:rsid w:val="006F2FD6"/>
  </w:style>
  <w:style w:type="character" w:customStyle="1" w:styleId="SmalltextCharCharCharChar0">
    <w:name w:val="Small text Char Char Char Char"/>
    <w:basedOn w:val="DefaultParagraphFont"/>
    <w:locked/>
    <w:rsid w:val="006F2FD6"/>
  </w:style>
  <w:style w:type="paragraph" w:customStyle="1" w:styleId="SmalltextCharCharChar0">
    <w:name w:val="Small text Char Char Char"/>
    <w:basedOn w:val="Normal"/>
    <w:next w:val="Analytics"/>
    <w:qFormat/>
    <w:rsid w:val="006F2FD6"/>
  </w:style>
  <w:style w:type="paragraph" w:customStyle="1" w:styleId="Textbody">
    <w:name w:val="Text body"/>
    <w:basedOn w:val="SmalltextCharCharChar0"/>
    <w:next w:val="WW-Default"/>
    <w:uiPriority w:val="99"/>
    <w:qFormat/>
    <w:rsid w:val="006F2FD6"/>
  </w:style>
  <w:style w:type="paragraph" w:customStyle="1" w:styleId="NFAPWPheader">
    <w:name w:val="NFAP WP header"/>
    <w:basedOn w:val="Normal"/>
    <w:uiPriority w:val="99"/>
    <w:qFormat/>
    <w:rsid w:val="006F2FD6"/>
  </w:style>
  <w:style w:type="character" w:customStyle="1" w:styleId="CiteCharCharChar">
    <w:name w:val="Cite Char Char Char"/>
    <w:locked/>
    <w:rsid w:val="006F2FD6"/>
  </w:style>
  <w:style w:type="paragraph" w:customStyle="1" w:styleId="CiteCardCharChar">
    <w:name w:val="Cite_Card Char Char"/>
    <w:autoRedefine/>
    <w:uiPriority w:val="99"/>
    <w:qFormat/>
    <w:rsid w:val="006F2FD6"/>
    <w:pPr>
      <w:spacing w:after="200" w:line="276" w:lineRule="auto"/>
    </w:pPr>
  </w:style>
  <w:style w:type="character" w:customStyle="1" w:styleId="CiteCardCharCharCharChar">
    <w:name w:val="Cite_Card Char Char Char Char"/>
    <w:locked/>
    <w:rsid w:val="006F2FD6"/>
  </w:style>
  <w:style w:type="paragraph" w:customStyle="1" w:styleId="CiteCardCharCharChar">
    <w:name w:val="Cite_Card Char Char Char"/>
    <w:qFormat/>
    <w:rsid w:val="006F2FD6"/>
    <w:pPr>
      <w:spacing w:after="200" w:line="276" w:lineRule="auto"/>
    </w:pPr>
  </w:style>
  <w:style w:type="character" w:customStyle="1" w:styleId="DebateHeaderChar">
    <w:name w:val="Debate Header Char"/>
    <w:uiPriority w:val="99"/>
    <w:locked/>
    <w:rsid w:val="006F2FD6"/>
  </w:style>
  <w:style w:type="character" w:customStyle="1" w:styleId="UnhighlightedChar">
    <w:name w:val="Unhighlighted Char"/>
    <w:locked/>
    <w:rsid w:val="006F2FD6"/>
  </w:style>
  <w:style w:type="paragraph" w:customStyle="1" w:styleId="Unhighlighted">
    <w:name w:val="Unhighlighted"/>
    <w:basedOn w:val="Normal"/>
    <w:next w:val="TagCite2"/>
    <w:autoRedefine/>
    <w:qFormat/>
    <w:rsid w:val="006F2FD6"/>
  </w:style>
  <w:style w:type="character" w:customStyle="1" w:styleId="StylecardUnderlineChar">
    <w:name w:val="Style card + Underline Char"/>
    <w:locked/>
    <w:rsid w:val="006F2FD6"/>
  </w:style>
  <w:style w:type="paragraph" w:customStyle="1" w:styleId="StylecardUnderline">
    <w:name w:val="Style card + Underline"/>
    <w:basedOn w:val="CiteSpacing"/>
    <w:next w:val="Unhighlighted"/>
    <w:qFormat/>
    <w:rsid w:val="006F2FD6"/>
  </w:style>
  <w:style w:type="paragraph" w:customStyle="1" w:styleId="TagF3">
    <w:name w:val="Tag (F3)"/>
    <w:uiPriority w:val="99"/>
    <w:qFormat/>
    <w:rsid w:val="006F2FD6"/>
    <w:pPr>
      <w:spacing w:after="200" w:line="276" w:lineRule="auto"/>
    </w:pPr>
  </w:style>
  <w:style w:type="paragraph" w:customStyle="1" w:styleId="style140">
    <w:name w:val="style14"/>
    <w:basedOn w:val="Normal"/>
    <w:next w:val="Heading1"/>
    <w:uiPriority w:val="99"/>
    <w:qFormat/>
    <w:rsid w:val="006F2FD6"/>
  </w:style>
  <w:style w:type="paragraph" w:customStyle="1" w:styleId="CardTagCite1Char">
    <w:name w:val="Card Tag + Cite #1 Char"/>
    <w:basedOn w:val="Normal"/>
    <w:uiPriority w:val="99"/>
    <w:qFormat/>
    <w:rsid w:val="006F2FD6"/>
  </w:style>
  <w:style w:type="paragraph" w:customStyle="1" w:styleId="articlebody">
    <w:name w:val="articlebody"/>
    <w:basedOn w:val="Normal"/>
    <w:next w:val="i1"/>
    <w:uiPriority w:val="99"/>
    <w:qFormat/>
    <w:rsid w:val="006F2FD6"/>
  </w:style>
  <w:style w:type="character" w:customStyle="1" w:styleId="CiteCardCharCharCharCharCharCharCharChar">
    <w:name w:val="Cite_Card Char Char Char Char Char Char Char Char"/>
    <w:locked/>
    <w:rsid w:val="006F2FD6"/>
  </w:style>
  <w:style w:type="paragraph" w:customStyle="1" w:styleId="CiteCardCharCharCharCharCharCharChar">
    <w:name w:val="Cite_Card Char Char Char Char Char Char Char"/>
    <w:next w:val="CardTagCite1Char"/>
    <w:autoRedefine/>
    <w:qFormat/>
    <w:rsid w:val="006F2FD6"/>
    <w:pPr>
      <w:spacing w:after="200" w:line="276" w:lineRule="auto"/>
    </w:pPr>
  </w:style>
  <w:style w:type="paragraph" w:customStyle="1" w:styleId="foldie">
    <w:name w:val="foldie"/>
    <w:next w:val="HotRoute0"/>
    <w:uiPriority w:val="99"/>
    <w:qFormat/>
    <w:rsid w:val="006F2FD6"/>
  </w:style>
  <w:style w:type="paragraph" w:customStyle="1" w:styleId="billtextsection">
    <w:name w:val="bill_text_section"/>
    <w:basedOn w:val="Normal"/>
    <w:next w:val="articlebody"/>
    <w:uiPriority w:val="99"/>
    <w:qFormat/>
    <w:rsid w:val="006F2FD6"/>
  </w:style>
  <w:style w:type="character" w:customStyle="1" w:styleId="CiteNormalChar">
    <w:name w:val="Cite Normal Char"/>
    <w:locked/>
    <w:rsid w:val="006F2FD6"/>
  </w:style>
  <w:style w:type="character" w:customStyle="1" w:styleId="cardChar2">
    <w:name w:val="%card Char"/>
    <w:locked/>
    <w:rsid w:val="006F2FD6"/>
  </w:style>
  <w:style w:type="paragraph" w:customStyle="1" w:styleId="card0">
    <w:name w:val="%card"/>
    <w:basedOn w:val="Normal"/>
    <w:next w:val="BLOCKTITLE0"/>
    <w:qFormat/>
    <w:rsid w:val="006F2FD6"/>
  </w:style>
  <w:style w:type="character" w:customStyle="1" w:styleId="UnunderlinedTextChar">
    <w:name w:val="Ununderlined Text Char"/>
    <w:locked/>
    <w:rsid w:val="006F2FD6"/>
  </w:style>
  <w:style w:type="paragraph" w:customStyle="1" w:styleId="UnunderlinedText">
    <w:name w:val="Ununderlined Text"/>
    <w:basedOn w:val="Normal"/>
    <w:next w:val="card0"/>
    <w:autoRedefine/>
    <w:qFormat/>
    <w:rsid w:val="006F2FD6"/>
  </w:style>
  <w:style w:type="character" w:customStyle="1" w:styleId="ReallyfuckingsmallCharCharCharChar">
    <w:name w:val="Really fucking small Char Char Char Char"/>
    <w:locked/>
    <w:rsid w:val="006F2FD6"/>
  </w:style>
  <w:style w:type="paragraph" w:customStyle="1" w:styleId="ReallyfuckingsmallCharCharChar">
    <w:name w:val="Really fucking small Char Char Char"/>
    <w:basedOn w:val="Normal"/>
    <w:next w:val="NoSpacing"/>
    <w:qFormat/>
    <w:rsid w:val="006F2FD6"/>
  </w:style>
  <w:style w:type="character" w:customStyle="1" w:styleId="CardDownx1Char">
    <w:name w:val="CardDown x1 Char"/>
    <w:locked/>
    <w:rsid w:val="006F2FD6"/>
  </w:style>
  <w:style w:type="paragraph" w:customStyle="1" w:styleId="CardDownx1">
    <w:name w:val="CardDown x1"/>
    <w:basedOn w:val="Normal"/>
    <w:next w:val="Regular"/>
    <w:qFormat/>
    <w:rsid w:val="006F2FD6"/>
  </w:style>
  <w:style w:type="paragraph" w:customStyle="1" w:styleId="CardDownx15">
    <w:name w:val="CardDown x1.5"/>
    <w:basedOn w:val="Normal"/>
    <w:uiPriority w:val="99"/>
    <w:qFormat/>
    <w:rsid w:val="006F2FD6"/>
  </w:style>
  <w:style w:type="paragraph" w:customStyle="1" w:styleId="Heading5SizeDown">
    <w:name w:val="Heading 5 Size Down"/>
    <w:basedOn w:val="Normal"/>
    <w:autoRedefine/>
    <w:uiPriority w:val="99"/>
    <w:qFormat/>
    <w:rsid w:val="006F2FD6"/>
  </w:style>
  <w:style w:type="character" w:customStyle="1" w:styleId="StyleStyleArialNarrow9ptLeft-075ArialNarrowChar">
    <w:name w:val="Style Style Arial Narrow 9 pt Left:  -0.75&quot; + Arial Narrow Char"/>
    <w:locked/>
    <w:rsid w:val="006F2FD6"/>
  </w:style>
  <w:style w:type="paragraph" w:customStyle="1" w:styleId="StyleStyleArialNarrow9ptLeft-075ArialNarrow">
    <w:name w:val="Style Style Arial Narrow 9 pt Left:  -0.75&quot; + Arial Narrow"/>
    <w:basedOn w:val="Normal"/>
    <w:next w:val="Heading5SizeDown"/>
    <w:qFormat/>
    <w:rsid w:val="006F2FD6"/>
  </w:style>
  <w:style w:type="paragraph" w:customStyle="1" w:styleId="ecxmsonormal">
    <w:name w:val="ecxmsonormal"/>
    <w:basedOn w:val="Normal"/>
    <w:uiPriority w:val="99"/>
    <w:qFormat/>
    <w:rsid w:val="006F2FD6"/>
  </w:style>
  <w:style w:type="paragraph" w:customStyle="1" w:styleId="DebateUnderlineBold">
    <w:name w:val="Debate Underline Bold"/>
    <w:basedOn w:val="Cardtext0"/>
    <w:uiPriority w:val="99"/>
    <w:qFormat/>
    <w:rsid w:val="006F2FD6"/>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6F2FD6"/>
  </w:style>
  <w:style w:type="paragraph" w:customStyle="1" w:styleId="StyleArialNarrow12ptBoldLeft-075">
    <w:name w:val="Style Arial Narrow 12 pt Bold Left:  -0.75&quot;"/>
    <w:basedOn w:val="Normal"/>
    <w:next w:val="ecxmsonormal"/>
    <w:qFormat/>
    <w:rsid w:val="006F2FD6"/>
  </w:style>
  <w:style w:type="character" w:customStyle="1" w:styleId="StyleStyleevidencetextBorderSinglesolidlineAuto05Char">
    <w:name w:val="Style Style evidence text + Border: : (Single solid line Auto  0.5 ... Char"/>
    <w:locked/>
    <w:rsid w:val="006F2FD6"/>
  </w:style>
  <w:style w:type="paragraph" w:customStyle="1" w:styleId="StyleStyleevidencetextBorderSinglesolidlineAuto05">
    <w:name w:val="Style Style evidence text + Border: : (Single solid line Auto  0.5 ..."/>
    <w:basedOn w:val="Normal"/>
    <w:next w:val="DebateUnderlineBold"/>
    <w:qFormat/>
    <w:rsid w:val="006F2FD6"/>
  </w:style>
  <w:style w:type="paragraph" w:customStyle="1" w:styleId="CiteCharCharCharChar">
    <w:name w:val="Cite Char Char Char Char"/>
    <w:basedOn w:val="Normal"/>
    <w:next w:val="Normal"/>
    <w:uiPriority w:val="99"/>
    <w:qFormat/>
    <w:rsid w:val="006F2FD6"/>
  </w:style>
  <w:style w:type="character" w:customStyle="1" w:styleId="UnderliningCharChar1CharCharChar">
    <w:name w:val="Underlining Char Char1 Char Char Char"/>
    <w:locked/>
    <w:rsid w:val="006F2FD6"/>
  </w:style>
  <w:style w:type="paragraph" w:customStyle="1" w:styleId="UnderliningCharChar1CharChar">
    <w:name w:val="Underlining Char Char1 Char Char"/>
    <w:basedOn w:val="Normal"/>
    <w:next w:val="Normal"/>
    <w:qFormat/>
    <w:rsid w:val="006F2FD6"/>
  </w:style>
  <w:style w:type="paragraph" w:customStyle="1" w:styleId="CiteCharCharCharCharChar">
    <w:name w:val="Cite Char Char Char Char Char"/>
    <w:basedOn w:val="Normal"/>
    <w:next w:val="Normal"/>
    <w:qFormat/>
    <w:rsid w:val="006F2FD6"/>
  </w:style>
  <w:style w:type="character" w:customStyle="1" w:styleId="UnderliningCharCharChar">
    <w:name w:val="Underlining Char Char Char"/>
    <w:locked/>
    <w:rsid w:val="006F2FD6"/>
  </w:style>
  <w:style w:type="paragraph" w:customStyle="1" w:styleId="Style120">
    <w:name w:val="Style 12"/>
    <w:uiPriority w:val="99"/>
    <w:qFormat/>
    <w:rsid w:val="006F2FD6"/>
    <w:pPr>
      <w:spacing w:after="200" w:line="276" w:lineRule="auto"/>
    </w:pPr>
  </w:style>
  <w:style w:type="paragraph" w:customStyle="1" w:styleId="Style70">
    <w:name w:val="Style 7"/>
    <w:next w:val="CiteCharCharCharCharChar"/>
    <w:uiPriority w:val="99"/>
    <w:qFormat/>
    <w:rsid w:val="006F2FD6"/>
    <w:pPr>
      <w:spacing w:after="200" w:line="276" w:lineRule="auto"/>
    </w:pPr>
  </w:style>
  <w:style w:type="paragraph" w:customStyle="1" w:styleId="Style90">
    <w:name w:val="Style 9"/>
    <w:uiPriority w:val="99"/>
    <w:qFormat/>
    <w:rsid w:val="006F2FD6"/>
    <w:pPr>
      <w:spacing w:after="200" w:line="276" w:lineRule="auto"/>
    </w:pPr>
  </w:style>
  <w:style w:type="paragraph" w:customStyle="1" w:styleId="Emphasis3">
    <w:name w:val="Emphasis3"/>
    <w:uiPriority w:val="99"/>
    <w:qFormat/>
    <w:rsid w:val="006F2FD6"/>
    <w:pPr>
      <w:spacing w:after="200" w:line="276" w:lineRule="auto"/>
    </w:pPr>
  </w:style>
  <w:style w:type="paragraph" w:customStyle="1" w:styleId="formfldssel">
    <w:name w:val="formfldssel"/>
    <w:basedOn w:val="Normal"/>
    <w:uiPriority w:val="99"/>
    <w:qFormat/>
    <w:rsid w:val="006F2FD6"/>
  </w:style>
  <w:style w:type="paragraph" w:customStyle="1" w:styleId="hpleftlk">
    <w:name w:val="hpleftlk"/>
    <w:basedOn w:val="Normal"/>
    <w:next w:val="SmallCard"/>
    <w:uiPriority w:val="99"/>
    <w:qFormat/>
    <w:rsid w:val="006F2FD6"/>
  </w:style>
  <w:style w:type="paragraph" w:customStyle="1" w:styleId="lblu">
    <w:name w:val="lblu"/>
    <w:basedOn w:val="Normal"/>
    <w:next w:val="BreifTitle"/>
    <w:uiPriority w:val="99"/>
    <w:qFormat/>
    <w:rsid w:val="006F2FD6"/>
  </w:style>
  <w:style w:type="paragraph" w:customStyle="1" w:styleId="Underlinestyle1">
    <w:name w:val="Underlinestyle"/>
    <w:basedOn w:val="Normal"/>
    <w:next w:val="Normal10pt"/>
    <w:uiPriority w:val="99"/>
    <w:qFormat/>
    <w:rsid w:val="006F2FD6"/>
  </w:style>
  <w:style w:type="paragraph" w:customStyle="1" w:styleId="OffensiveLanguage">
    <w:name w:val="Offensive Language"/>
    <w:basedOn w:val="Normal"/>
    <w:next w:val="Normal"/>
    <w:uiPriority w:val="99"/>
    <w:qFormat/>
    <w:rsid w:val="006F2FD6"/>
  </w:style>
  <w:style w:type="paragraph" w:customStyle="1" w:styleId="clearformatting0">
    <w:name w:val="clear formatting"/>
    <w:basedOn w:val="Normal"/>
    <w:next w:val="Style40"/>
    <w:uiPriority w:val="99"/>
    <w:qFormat/>
    <w:rsid w:val="006F2FD6"/>
  </w:style>
  <w:style w:type="paragraph" w:customStyle="1" w:styleId="Style180">
    <w:name w:val="Style 18"/>
    <w:next w:val="CM10"/>
    <w:uiPriority w:val="99"/>
    <w:qFormat/>
    <w:rsid w:val="006F2FD6"/>
    <w:pPr>
      <w:spacing w:after="200" w:line="276" w:lineRule="auto"/>
    </w:pPr>
  </w:style>
  <w:style w:type="paragraph" w:customStyle="1" w:styleId="formfld">
    <w:name w:val="formfld"/>
    <w:basedOn w:val="Normal"/>
    <w:next w:val="OffensiveLanguage"/>
    <w:uiPriority w:val="99"/>
    <w:qFormat/>
    <w:rsid w:val="006F2FD6"/>
  </w:style>
  <w:style w:type="character" w:customStyle="1" w:styleId="sup1">
    <w:name w:val="sup1"/>
    <w:rsid w:val="006F2FD6"/>
  </w:style>
  <w:style w:type="character" w:customStyle="1" w:styleId="pgnum1">
    <w:name w:val="pgnum1"/>
    <w:rsid w:val="006F2FD6"/>
  </w:style>
  <w:style w:type="character" w:customStyle="1" w:styleId="apple">
    <w:name w:val="apple"/>
    <w:rsid w:val="006F2FD6"/>
  </w:style>
  <w:style w:type="character" w:customStyle="1" w:styleId="inhoud">
    <w:name w:val="inhoud"/>
    <w:rsid w:val="006F2FD6"/>
  </w:style>
  <w:style w:type="character" w:customStyle="1" w:styleId="StyleCardtextChar10pt">
    <w:name w:val="Style Card text Char + 10 pt"/>
    <w:rsid w:val="006F2FD6"/>
  </w:style>
  <w:style w:type="character" w:customStyle="1" w:styleId="smcaps">
    <w:name w:val="smcaps"/>
    <w:rsid w:val="006F2FD6"/>
  </w:style>
  <w:style w:type="character" w:customStyle="1" w:styleId="Style1Char2">
    <w:name w:val="Style1 Char2"/>
    <w:rsid w:val="006F2FD6"/>
  </w:style>
  <w:style w:type="character" w:customStyle="1" w:styleId="inside-head1">
    <w:name w:val="inside-head1"/>
    <w:rsid w:val="006F2FD6"/>
  </w:style>
  <w:style w:type="character" w:customStyle="1" w:styleId="datestamp1">
    <w:name w:val="datestamp1"/>
    <w:rsid w:val="006F2FD6"/>
  </w:style>
  <w:style w:type="character" w:customStyle="1" w:styleId="pagetools1">
    <w:name w:val="pagetools1"/>
    <w:rsid w:val="006F2FD6"/>
  </w:style>
  <w:style w:type="character" w:customStyle="1" w:styleId="smallredtext">
    <w:name w:val="smallredtext"/>
    <w:rsid w:val="006F2FD6"/>
  </w:style>
  <w:style w:type="character" w:customStyle="1" w:styleId="storyheading31">
    <w:name w:val="storyheading31"/>
    <w:rsid w:val="006F2FD6"/>
  </w:style>
  <w:style w:type="character" w:customStyle="1" w:styleId="storydeck31">
    <w:name w:val="storydeck31"/>
    <w:rsid w:val="006F2FD6"/>
  </w:style>
  <w:style w:type="character" w:customStyle="1" w:styleId="subtitle10">
    <w:name w:val="subtitle1"/>
    <w:rsid w:val="006F2FD6"/>
  </w:style>
  <w:style w:type="character" w:customStyle="1" w:styleId="clsbiolink">
    <w:name w:val="clsbiolink"/>
    <w:rsid w:val="006F2FD6"/>
  </w:style>
  <w:style w:type="character" w:customStyle="1" w:styleId="clssmaller">
    <w:name w:val="clssmaller"/>
    <w:rsid w:val="006F2FD6"/>
  </w:style>
  <w:style w:type="character" w:customStyle="1" w:styleId="sm1">
    <w:name w:val="sm1"/>
    <w:rsid w:val="006F2FD6"/>
  </w:style>
  <w:style w:type="character" w:customStyle="1" w:styleId="noindentChar">
    <w:name w:val="noindent Char"/>
    <w:rsid w:val="006F2FD6"/>
  </w:style>
  <w:style w:type="character" w:customStyle="1" w:styleId="SmallChar1">
    <w:name w:val="Small Char1"/>
    <w:rsid w:val="006F2FD6"/>
  </w:style>
  <w:style w:type="character" w:customStyle="1" w:styleId="fullcite0">
    <w:name w:val="fullcite"/>
    <w:rsid w:val="006F2FD6"/>
  </w:style>
  <w:style w:type="character" w:customStyle="1" w:styleId="Style9ptThickunderline">
    <w:name w:val="Style 9 pt Thick underline"/>
    <w:rsid w:val="006F2FD6"/>
  </w:style>
  <w:style w:type="character" w:customStyle="1" w:styleId="CardNotUnderlinedChar">
    <w:name w:val="Card Not Underlined Char"/>
    <w:rsid w:val="006F2FD6"/>
  </w:style>
  <w:style w:type="character" w:customStyle="1" w:styleId="IndexHeadersCharChar">
    <w:name w:val="Index Headers Char Char"/>
    <w:rsid w:val="006F2FD6"/>
  </w:style>
  <w:style w:type="character" w:customStyle="1" w:styleId="justify">
    <w:name w:val="justify"/>
    <w:rsid w:val="006F2FD6"/>
  </w:style>
  <w:style w:type="character" w:customStyle="1" w:styleId="SmallCardTextChar">
    <w:name w:val="Small Card Text Char"/>
    <w:rsid w:val="006F2FD6"/>
  </w:style>
  <w:style w:type="character" w:customStyle="1" w:styleId="awtw">
    <w:name w:val="awtw"/>
    <w:rsid w:val="006F2FD6"/>
  </w:style>
  <w:style w:type="character" w:customStyle="1" w:styleId="ld3">
    <w:name w:val="ld3"/>
    <w:rsid w:val="006F2FD6"/>
  </w:style>
  <w:style w:type="character" w:customStyle="1" w:styleId="externaledithide">
    <w:name w:val="external_edit_hide"/>
    <w:rsid w:val="006F2FD6"/>
  </w:style>
  <w:style w:type="character" w:customStyle="1" w:styleId="CharacterStyle20">
    <w:name w:val="Character Style 20"/>
    <w:rsid w:val="006F2FD6"/>
  </w:style>
  <w:style w:type="character" w:customStyle="1" w:styleId="centerheadlines">
    <w:name w:val="centerheadlines"/>
    <w:rsid w:val="006F2FD6"/>
  </w:style>
  <w:style w:type="character" w:customStyle="1" w:styleId="datetime0">
    <w:name w:val="datetime"/>
    <w:rsid w:val="006F2FD6"/>
  </w:style>
  <w:style w:type="character" w:customStyle="1" w:styleId="info">
    <w:name w:val="info"/>
    <w:rsid w:val="006F2FD6"/>
  </w:style>
  <w:style w:type="character" w:customStyle="1" w:styleId="datestory">
    <w:name w:val="datestory"/>
    <w:rsid w:val="006F2FD6"/>
  </w:style>
  <w:style w:type="character" w:customStyle="1" w:styleId="goohl1">
    <w:name w:val="goohl1"/>
    <w:rsid w:val="006F2FD6"/>
  </w:style>
  <w:style w:type="character" w:customStyle="1" w:styleId="StyleUnderlineBorderSinglesolidlineAuto05ptLinew">
    <w:name w:val="Style Underline Border: : (Single solid line Auto  0.5 pt Line w..."/>
    <w:basedOn w:val="DefaultParagraphFont"/>
    <w:rsid w:val="006F2FD6"/>
  </w:style>
  <w:style w:type="character" w:customStyle="1" w:styleId="citeschar10">
    <w:name w:val="citeschar1"/>
    <w:basedOn w:val="DefaultParagraphFont"/>
    <w:rsid w:val="006F2FD6"/>
  </w:style>
  <w:style w:type="character" w:customStyle="1" w:styleId="cardunderlinedchar1">
    <w:name w:val="cardunderlinedchar"/>
    <w:basedOn w:val="DefaultParagraphFont"/>
    <w:rsid w:val="006F2FD6"/>
  </w:style>
  <w:style w:type="character" w:customStyle="1" w:styleId="Style1CharCharChar">
    <w:name w:val="Style1 Char Char Char"/>
    <w:locked/>
    <w:rsid w:val="006F2FD6"/>
  </w:style>
  <w:style w:type="character" w:customStyle="1" w:styleId="provider">
    <w:name w:val="provider"/>
    <w:basedOn w:val="DefaultParagraphFont"/>
    <w:rsid w:val="006F2FD6"/>
  </w:style>
  <w:style w:type="character" w:customStyle="1" w:styleId="vitstorybyline">
    <w:name w:val="vitstorybyline"/>
    <w:rsid w:val="006F2FD6"/>
  </w:style>
  <w:style w:type="character" w:customStyle="1" w:styleId="yahoobuzzbadge-form">
    <w:name w:val="yahoobuzzbadge-form"/>
    <w:rsid w:val="006F2FD6"/>
  </w:style>
  <w:style w:type="character" w:customStyle="1" w:styleId="tickerlinx">
    <w:name w:val="tickerlinx"/>
    <w:rsid w:val="006F2FD6"/>
  </w:style>
  <w:style w:type="character" w:customStyle="1" w:styleId="post-timestamp">
    <w:name w:val="post-timestamp"/>
    <w:rsid w:val="006F2FD6"/>
  </w:style>
  <w:style w:type="character" w:customStyle="1" w:styleId="month">
    <w:name w:val="month"/>
    <w:rsid w:val="006F2FD6"/>
  </w:style>
  <w:style w:type="character" w:customStyle="1" w:styleId="texttitlebigred">
    <w:name w:val="texttitlebigred"/>
    <w:rsid w:val="006F2FD6"/>
  </w:style>
  <w:style w:type="character" w:customStyle="1" w:styleId="subtitles">
    <w:name w:val="subtitles"/>
    <w:rsid w:val="006F2FD6"/>
  </w:style>
  <w:style w:type="character" w:customStyle="1" w:styleId="CiteCardChar1">
    <w:name w:val="Cite_Card Char1"/>
    <w:rsid w:val="006F2FD6"/>
  </w:style>
  <w:style w:type="character" w:customStyle="1" w:styleId="paramv">
    <w:name w:val="paramv"/>
    <w:rsid w:val="006F2FD6"/>
  </w:style>
  <w:style w:type="character" w:customStyle="1" w:styleId="symbol">
    <w:name w:val="symbol"/>
    <w:rsid w:val="006F2FD6"/>
  </w:style>
  <w:style w:type="character" w:customStyle="1" w:styleId="data">
    <w:name w:val="data"/>
    <w:rsid w:val="006F2FD6"/>
  </w:style>
  <w:style w:type="character" w:customStyle="1" w:styleId="pub-date">
    <w:name w:val="pub-date"/>
    <w:rsid w:val="006F2FD6"/>
  </w:style>
  <w:style w:type="character" w:customStyle="1" w:styleId="AuthorDateF4">
    <w:name w:val="Author Date (F4)"/>
    <w:rsid w:val="006F2FD6"/>
  </w:style>
  <w:style w:type="character" w:customStyle="1" w:styleId="BoldUnderlineF6">
    <w:name w:val="Bold Underline (F6)"/>
    <w:rsid w:val="006F2FD6"/>
  </w:style>
  <w:style w:type="character" w:customStyle="1" w:styleId="grouptext">
    <w:name w:val="group_text"/>
    <w:rsid w:val="006F2FD6"/>
  </w:style>
  <w:style w:type="character" w:customStyle="1" w:styleId="StyleArial12ptBoldItalic">
    <w:name w:val="Style Arial 12 pt Bold Italic"/>
    <w:rsid w:val="006F2FD6"/>
  </w:style>
  <w:style w:type="character" w:customStyle="1" w:styleId="verdana12grey1">
    <w:name w:val="verdana12grey1"/>
    <w:rsid w:val="006F2FD6"/>
  </w:style>
  <w:style w:type="character" w:customStyle="1" w:styleId="verdana9grey1a">
    <w:name w:val="verdana9grey1a"/>
    <w:rsid w:val="006F2FD6"/>
  </w:style>
  <w:style w:type="character" w:customStyle="1" w:styleId="nn-twttr-share-btn">
    <w:name w:val="nn-twttr-share-btn"/>
    <w:rsid w:val="006F2FD6"/>
  </w:style>
  <w:style w:type="character" w:customStyle="1" w:styleId="comment-count">
    <w:name w:val="comment-count"/>
    <w:rsid w:val="006F2FD6"/>
  </w:style>
  <w:style w:type="character" w:customStyle="1" w:styleId="comment-count-text">
    <w:name w:val="comment-count-text"/>
    <w:rsid w:val="006F2FD6"/>
  </w:style>
  <w:style w:type="character" w:customStyle="1" w:styleId="lightheader">
    <w:name w:val="lightheader"/>
    <w:rsid w:val="006F2FD6"/>
  </w:style>
  <w:style w:type="character" w:customStyle="1" w:styleId="CiteCardCharCharCharCharChar">
    <w:name w:val="Cite_Card Char Char Char Char Char"/>
    <w:rsid w:val="006F2FD6"/>
  </w:style>
  <w:style w:type="character" w:customStyle="1" w:styleId="CiteCardCharCharCharCharCharChar">
    <w:name w:val="Cite_Card Char Char Char Char Char Char"/>
    <w:rsid w:val="006F2FD6"/>
  </w:style>
  <w:style w:type="character" w:customStyle="1" w:styleId="yahoobuzzbadge">
    <w:name w:val="yahoobuzzbadge"/>
    <w:rsid w:val="006F2FD6"/>
  </w:style>
  <w:style w:type="character" w:customStyle="1" w:styleId="StrongEmphasis">
    <w:name w:val="Strong Emphasis"/>
    <w:rsid w:val="006F2FD6"/>
  </w:style>
  <w:style w:type="character" w:customStyle="1" w:styleId="article-articlebody">
    <w:name w:val="article-articlebody"/>
    <w:basedOn w:val="DefaultParagraphFont"/>
    <w:rsid w:val="006F2FD6"/>
  </w:style>
  <w:style w:type="character" w:customStyle="1" w:styleId="pageheader0">
    <w:name w:val="pageheader"/>
    <w:basedOn w:val="DefaultParagraphFont"/>
    <w:rsid w:val="006F2FD6"/>
  </w:style>
  <w:style w:type="character" w:customStyle="1" w:styleId="AuthorCharChar">
    <w:name w:val="Author Char Char"/>
    <w:rsid w:val="006F2FD6"/>
  </w:style>
  <w:style w:type="character" w:customStyle="1" w:styleId="smallchar0">
    <w:name w:val="smallchar"/>
    <w:basedOn w:val="DefaultParagraphFont"/>
    <w:rsid w:val="006F2FD6"/>
  </w:style>
  <w:style w:type="character" w:customStyle="1" w:styleId="Shortcite">
    <w:name w:val="Shortcite"/>
    <w:rsid w:val="006F2FD6"/>
  </w:style>
  <w:style w:type="character" w:customStyle="1" w:styleId="address">
    <w:name w:val="address"/>
    <w:rsid w:val="006F2FD6"/>
  </w:style>
  <w:style w:type="character" w:customStyle="1" w:styleId="NormalizationChar">
    <w:name w:val="Normalization Char"/>
    <w:rsid w:val="006F2FD6"/>
  </w:style>
  <w:style w:type="character" w:customStyle="1" w:styleId="Shrinker">
    <w:name w:val="Shrinker"/>
    <w:rsid w:val="006F2FD6"/>
  </w:style>
  <w:style w:type="character" w:customStyle="1" w:styleId="heading2char2">
    <w:name w:val="heading2char"/>
    <w:basedOn w:val="DefaultParagraphFont"/>
    <w:rsid w:val="006F2FD6"/>
  </w:style>
  <w:style w:type="character" w:customStyle="1" w:styleId="heading3char1">
    <w:name w:val="heading3char1"/>
    <w:basedOn w:val="DefaultParagraphFont"/>
    <w:rsid w:val="006F2FD6"/>
  </w:style>
  <w:style w:type="character" w:customStyle="1" w:styleId="underlinea">
    <w:name w:val="underlinea"/>
    <w:basedOn w:val="DefaultParagraphFont"/>
    <w:rsid w:val="006F2FD6"/>
  </w:style>
  <w:style w:type="character" w:customStyle="1" w:styleId="StyleUnderlineChar9pt2">
    <w:name w:val="Style Underline Char + 9 pt2"/>
    <w:rsid w:val="006F2FD6"/>
  </w:style>
  <w:style w:type="character" w:customStyle="1" w:styleId="StyleUnderlineChar9ptBold1">
    <w:name w:val="Style Underline Char + 9 pt Bold1"/>
    <w:rsid w:val="006F2FD6"/>
  </w:style>
  <w:style w:type="character" w:customStyle="1" w:styleId="FontStyle232">
    <w:name w:val="Font Style232"/>
    <w:uiPriority w:val="99"/>
    <w:rsid w:val="006F2FD6"/>
  </w:style>
  <w:style w:type="character" w:customStyle="1" w:styleId="MicroTextCharChar">
    <w:name w:val="MicroText Char Char"/>
    <w:rsid w:val="006F2FD6"/>
  </w:style>
  <w:style w:type="character" w:customStyle="1" w:styleId="style61">
    <w:name w:val="style6"/>
    <w:rsid w:val="006F2FD6"/>
  </w:style>
  <w:style w:type="character" w:customStyle="1" w:styleId="Title2">
    <w:name w:val="Title2"/>
    <w:basedOn w:val="DefaultParagraphFont"/>
    <w:rsid w:val="006F2FD6"/>
  </w:style>
  <w:style w:type="character" w:customStyle="1" w:styleId="pmterms2">
    <w:name w:val="pmterms2"/>
    <w:basedOn w:val="DefaultParagraphFont"/>
    <w:rsid w:val="006F2FD6"/>
  </w:style>
  <w:style w:type="character" w:customStyle="1" w:styleId="BoldandUnderlineChar1Char2CharChar">
    <w:name w:val="Bold and Underline Char1 Char2 Char Char"/>
    <w:basedOn w:val="DefaultParagraphFont"/>
    <w:rsid w:val="006F2FD6"/>
  </w:style>
  <w:style w:type="character" w:customStyle="1" w:styleId="UnderlineChar1Char1">
    <w:name w:val="Underline Char1 Char1"/>
    <w:basedOn w:val="DefaultParagraphFont"/>
    <w:rsid w:val="006F2FD6"/>
  </w:style>
  <w:style w:type="character" w:customStyle="1" w:styleId="featurecontentgray1">
    <w:name w:val="featurecontentgray1"/>
    <w:basedOn w:val="DefaultParagraphFont"/>
    <w:rsid w:val="006F2FD6"/>
  </w:style>
  <w:style w:type="character" w:customStyle="1" w:styleId="CardCharCharChar0">
    <w:name w:val="Card Char Char Char"/>
    <w:basedOn w:val="DefaultParagraphFont"/>
    <w:rsid w:val="006F2FD6"/>
  </w:style>
  <w:style w:type="character" w:customStyle="1" w:styleId="big1">
    <w:name w:val="big1"/>
    <w:basedOn w:val="DefaultParagraphFont"/>
    <w:rsid w:val="006F2FD6"/>
  </w:style>
  <w:style w:type="character" w:customStyle="1" w:styleId="articletitle1">
    <w:name w:val="articletitle1"/>
    <w:basedOn w:val="DefaultParagraphFont"/>
    <w:rsid w:val="006F2FD6"/>
  </w:style>
  <w:style w:type="character" w:customStyle="1" w:styleId="prodgeneral">
    <w:name w:val="prodgeneral"/>
    <w:basedOn w:val="DefaultParagraphFont"/>
    <w:rsid w:val="006F2FD6"/>
  </w:style>
  <w:style w:type="character" w:customStyle="1" w:styleId="Style10pt">
    <w:name w:val="Style 10 pt"/>
    <w:basedOn w:val="DefaultParagraphFont"/>
    <w:rsid w:val="006F2FD6"/>
  </w:style>
  <w:style w:type="character" w:customStyle="1" w:styleId="StyleUnderlineChar0">
    <w:name w:val="Style Underline + Char"/>
    <w:basedOn w:val="DefaultParagraphFont"/>
    <w:rsid w:val="006F2FD6"/>
  </w:style>
  <w:style w:type="character" w:customStyle="1" w:styleId="highlightChar">
    <w:name w:val="highlight Char"/>
    <w:basedOn w:val="DefaultParagraphFont"/>
    <w:rsid w:val="006F2FD6"/>
  </w:style>
  <w:style w:type="character" w:customStyle="1" w:styleId="OffensiveLanguageChar">
    <w:name w:val="Offensive Language Char"/>
    <w:rsid w:val="006F2FD6"/>
  </w:style>
  <w:style w:type="character" w:customStyle="1" w:styleId="yellowfadeinnerspan">
    <w:name w:val="yellowfadeinnerspan"/>
    <w:rsid w:val="006F2FD6"/>
  </w:style>
  <w:style w:type="character" w:customStyle="1" w:styleId="ipa">
    <w:name w:val="ipa"/>
    <w:basedOn w:val="DefaultParagraphFont"/>
    <w:rsid w:val="006F2FD6"/>
  </w:style>
  <w:style w:type="table" w:customStyle="1" w:styleId="TableGrid1">
    <w:name w:val="Table Grid1"/>
    <w:basedOn w:val="TableNormal"/>
    <w:rsid w:val="006F2FD6"/>
    <w:pPr>
      <w:spacing w:after="200" w:line="276" w:lineRule="auto"/>
    </w:pPr>
    <w:tblPr/>
  </w:style>
  <w:style w:type="character" w:customStyle="1" w:styleId="StyleciteChar">
    <w:name w:val="Style cite + Char"/>
    <w:basedOn w:val="DefaultParagraphFont"/>
    <w:rsid w:val="006F2FD6"/>
  </w:style>
  <w:style w:type="character" w:customStyle="1" w:styleId="DebateUnderlinedChar">
    <w:name w:val="Debate Underlined Char"/>
    <w:locked/>
    <w:rsid w:val="006F2FD6"/>
  </w:style>
  <w:style w:type="paragraph" w:customStyle="1" w:styleId="DebateUnderlined">
    <w:name w:val="Debate Underlined"/>
    <w:basedOn w:val="Normal"/>
    <w:next w:val="about"/>
    <w:qFormat/>
    <w:rsid w:val="006F2FD6"/>
  </w:style>
  <w:style w:type="character" w:customStyle="1" w:styleId="Card10f2Char">
    <w:name w:val="Card.10.f2 Char"/>
    <w:locked/>
    <w:rsid w:val="006F2FD6"/>
  </w:style>
  <w:style w:type="paragraph" w:customStyle="1" w:styleId="Card10f2">
    <w:name w:val="Card.10.f2"/>
    <w:basedOn w:val="Normal"/>
    <w:next w:val="thumbnail"/>
    <w:autoRedefine/>
    <w:qFormat/>
    <w:rsid w:val="006F2FD6"/>
  </w:style>
  <w:style w:type="character" w:customStyle="1" w:styleId="Bodytext5">
    <w:name w:val="Body text_"/>
    <w:basedOn w:val="DefaultParagraphFont"/>
    <w:locked/>
    <w:rsid w:val="006F2FD6"/>
    <w:rPr>
      <w:shd w:val="clear" w:color="auto" w:fill="FFFFFF"/>
    </w:rPr>
  </w:style>
  <w:style w:type="paragraph" w:customStyle="1" w:styleId="BodyText50">
    <w:name w:val="Body Text5"/>
    <w:basedOn w:val="Normal"/>
    <w:next w:val="wallacepara"/>
    <w:qFormat/>
    <w:rsid w:val="006F2FD6"/>
  </w:style>
  <w:style w:type="paragraph" w:customStyle="1" w:styleId="user">
    <w:name w:val="user"/>
    <w:basedOn w:val="Normal"/>
    <w:next w:val="morelink"/>
    <w:uiPriority w:val="99"/>
    <w:qFormat/>
    <w:rsid w:val="006F2FD6"/>
  </w:style>
  <w:style w:type="paragraph" w:customStyle="1" w:styleId="about">
    <w:name w:val="about"/>
    <w:basedOn w:val="Normal"/>
    <w:next w:val="audiolink"/>
    <w:uiPriority w:val="99"/>
    <w:qFormat/>
    <w:rsid w:val="006F2FD6"/>
  </w:style>
  <w:style w:type="paragraph" w:customStyle="1" w:styleId="t6">
    <w:name w:val="t6"/>
    <w:basedOn w:val="Normal"/>
    <w:next w:val="nav1"/>
    <w:uiPriority w:val="99"/>
    <w:qFormat/>
    <w:rsid w:val="006F2FD6"/>
  </w:style>
  <w:style w:type="paragraph" w:customStyle="1" w:styleId="thumbnail">
    <w:name w:val="thumbnail"/>
    <w:basedOn w:val="Normal"/>
    <w:next w:val="nav2"/>
    <w:uiPriority w:val="99"/>
    <w:qFormat/>
    <w:rsid w:val="006F2FD6"/>
  </w:style>
  <w:style w:type="paragraph" w:customStyle="1" w:styleId="stand-first-alone">
    <w:name w:val="stand-first-alone"/>
    <w:basedOn w:val="Normal"/>
    <w:next w:val="Pa0"/>
    <w:uiPriority w:val="99"/>
    <w:qFormat/>
    <w:rsid w:val="006F2FD6"/>
  </w:style>
  <w:style w:type="paragraph" w:customStyle="1" w:styleId="wallacepara">
    <w:name w:val="wallacepara"/>
    <w:basedOn w:val="Normal"/>
    <w:next w:val="CM45"/>
    <w:uiPriority w:val="99"/>
    <w:qFormat/>
    <w:rsid w:val="006F2FD6"/>
  </w:style>
  <w:style w:type="paragraph" w:customStyle="1" w:styleId="morelink">
    <w:name w:val="morelink"/>
    <w:basedOn w:val="Normal"/>
    <w:next w:val="CM46"/>
    <w:uiPriority w:val="99"/>
    <w:qFormat/>
    <w:rsid w:val="006F2FD6"/>
  </w:style>
  <w:style w:type="paragraph" w:customStyle="1" w:styleId="audiolink">
    <w:name w:val="audiolink"/>
    <w:basedOn w:val="Normal"/>
    <w:next w:val="F4-NormalText"/>
    <w:uiPriority w:val="99"/>
    <w:qFormat/>
    <w:rsid w:val="006F2FD6"/>
  </w:style>
  <w:style w:type="paragraph" w:customStyle="1" w:styleId="titlestyle1">
    <w:name w:val="titlestyle1"/>
    <w:basedOn w:val="Normal"/>
    <w:next w:val="FullText"/>
    <w:uiPriority w:val="99"/>
    <w:qFormat/>
    <w:rsid w:val="006F2FD6"/>
  </w:style>
  <w:style w:type="paragraph" w:customStyle="1" w:styleId="nav1">
    <w:name w:val="nav1"/>
    <w:basedOn w:val="Normal"/>
    <w:next w:val="TagLine0"/>
    <w:uiPriority w:val="99"/>
    <w:qFormat/>
    <w:rsid w:val="006F2FD6"/>
  </w:style>
  <w:style w:type="paragraph" w:customStyle="1" w:styleId="nav2">
    <w:name w:val="nav2"/>
    <w:basedOn w:val="Normal"/>
    <w:uiPriority w:val="99"/>
    <w:qFormat/>
    <w:rsid w:val="006F2FD6"/>
  </w:style>
  <w:style w:type="paragraph" w:customStyle="1" w:styleId="CM45">
    <w:name w:val="CM45"/>
    <w:basedOn w:val="Normal"/>
    <w:uiPriority w:val="99"/>
    <w:qFormat/>
    <w:rsid w:val="006F2FD6"/>
  </w:style>
  <w:style w:type="paragraph" w:customStyle="1" w:styleId="CM46">
    <w:name w:val="CM46"/>
    <w:basedOn w:val="Normal"/>
    <w:uiPriority w:val="99"/>
    <w:qFormat/>
    <w:rsid w:val="006F2FD6"/>
  </w:style>
  <w:style w:type="character" w:customStyle="1" w:styleId="Heading18">
    <w:name w:val="Heading #18_"/>
    <w:basedOn w:val="DefaultParagraphFont"/>
    <w:locked/>
    <w:rsid w:val="006F2FD6"/>
  </w:style>
  <w:style w:type="paragraph" w:customStyle="1" w:styleId="Heading180">
    <w:name w:val="Heading #18"/>
    <w:basedOn w:val="Normal"/>
    <w:qFormat/>
    <w:rsid w:val="006F2FD6"/>
  </w:style>
  <w:style w:type="character" w:customStyle="1" w:styleId="Picturecaption2">
    <w:name w:val="Picture caption (2)_"/>
    <w:basedOn w:val="DefaultParagraphFont"/>
    <w:locked/>
    <w:rsid w:val="006F2FD6"/>
  </w:style>
  <w:style w:type="paragraph" w:customStyle="1" w:styleId="Picturecaption20">
    <w:name w:val="Picture caption (2)"/>
    <w:basedOn w:val="Normal"/>
    <w:qFormat/>
    <w:rsid w:val="006F2FD6"/>
  </w:style>
  <w:style w:type="character" w:customStyle="1" w:styleId="Picturecaption">
    <w:name w:val="Picture caption_"/>
    <w:basedOn w:val="DefaultParagraphFont"/>
    <w:locked/>
    <w:rsid w:val="006F2FD6"/>
  </w:style>
  <w:style w:type="paragraph" w:customStyle="1" w:styleId="Picturecaption0">
    <w:name w:val="Picture caption"/>
    <w:basedOn w:val="Normal"/>
    <w:qFormat/>
    <w:rsid w:val="006F2FD6"/>
  </w:style>
  <w:style w:type="character" w:customStyle="1" w:styleId="Bodytext31">
    <w:name w:val="Body text (31)_"/>
    <w:basedOn w:val="DefaultParagraphFont"/>
    <w:locked/>
    <w:rsid w:val="006F2FD6"/>
  </w:style>
  <w:style w:type="paragraph" w:customStyle="1" w:styleId="Bodytext310">
    <w:name w:val="Body text (31)"/>
    <w:basedOn w:val="Normal"/>
    <w:qFormat/>
    <w:rsid w:val="006F2FD6"/>
  </w:style>
  <w:style w:type="character" w:customStyle="1" w:styleId="Heading22">
    <w:name w:val="Heading #22_"/>
    <w:basedOn w:val="DefaultParagraphFont"/>
    <w:locked/>
    <w:rsid w:val="006F2FD6"/>
  </w:style>
  <w:style w:type="paragraph" w:customStyle="1" w:styleId="Heading220">
    <w:name w:val="Heading #22"/>
    <w:basedOn w:val="Normal"/>
    <w:qFormat/>
    <w:rsid w:val="006F2FD6"/>
  </w:style>
  <w:style w:type="character" w:customStyle="1" w:styleId="Bodytext131">
    <w:name w:val="Body text (131)_"/>
    <w:basedOn w:val="DefaultParagraphFont"/>
    <w:locked/>
    <w:rsid w:val="006F2FD6"/>
  </w:style>
  <w:style w:type="paragraph" w:customStyle="1" w:styleId="Bodytext1310">
    <w:name w:val="Body text (131)"/>
    <w:basedOn w:val="Normal"/>
    <w:qFormat/>
    <w:rsid w:val="006F2FD6"/>
  </w:style>
  <w:style w:type="character" w:customStyle="1" w:styleId="Bodytext140">
    <w:name w:val="Body text (140)_"/>
    <w:basedOn w:val="DefaultParagraphFont"/>
    <w:locked/>
    <w:rsid w:val="006F2FD6"/>
  </w:style>
  <w:style w:type="paragraph" w:customStyle="1" w:styleId="Bodytext1400">
    <w:name w:val="Body text (140)"/>
    <w:basedOn w:val="Normal"/>
    <w:qFormat/>
    <w:rsid w:val="006F2FD6"/>
  </w:style>
  <w:style w:type="character" w:customStyle="1" w:styleId="Bodytext141">
    <w:name w:val="Body text (141)_"/>
    <w:basedOn w:val="DefaultParagraphFont"/>
    <w:locked/>
    <w:rsid w:val="006F2FD6"/>
  </w:style>
  <w:style w:type="paragraph" w:customStyle="1" w:styleId="Bodytext1410">
    <w:name w:val="Body text (141)"/>
    <w:basedOn w:val="Normal"/>
    <w:qFormat/>
    <w:rsid w:val="006F2FD6"/>
  </w:style>
  <w:style w:type="character" w:customStyle="1" w:styleId="Tableofcontents20">
    <w:name w:val="Table of contents (20)_"/>
    <w:basedOn w:val="DefaultParagraphFont"/>
    <w:locked/>
    <w:rsid w:val="006F2FD6"/>
  </w:style>
  <w:style w:type="paragraph" w:customStyle="1" w:styleId="Tableofcontents200">
    <w:name w:val="Table of contents (20)"/>
    <w:basedOn w:val="Normal"/>
    <w:qFormat/>
    <w:rsid w:val="006F2FD6"/>
  </w:style>
  <w:style w:type="character" w:customStyle="1" w:styleId="Tableofcontents21">
    <w:name w:val="Table of contents (21)_"/>
    <w:basedOn w:val="DefaultParagraphFont"/>
    <w:locked/>
    <w:rsid w:val="006F2FD6"/>
  </w:style>
  <w:style w:type="paragraph" w:customStyle="1" w:styleId="Tableofcontents210">
    <w:name w:val="Table of contents (21)"/>
    <w:basedOn w:val="Normal"/>
    <w:qFormat/>
    <w:rsid w:val="006F2FD6"/>
  </w:style>
  <w:style w:type="character" w:customStyle="1" w:styleId="Tableofcontents22">
    <w:name w:val="Table of contents (22)_"/>
    <w:basedOn w:val="DefaultParagraphFont"/>
    <w:locked/>
    <w:rsid w:val="006F2FD6"/>
  </w:style>
  <w:style w:type="paragraph" w:customStyle="1" w:styleId="Tableofcontents220">
    <w:name w:val="Table of contents (22)"/>
    <w:basedOn w:val="Normal"/>
    <w:qFormat/>
    <w:rsid w:val="006F2FD6"/>
  </w:style>
  <w:style w:type="character" w:customStyle="1" w:styleId="Bodytext142">
    <w:name w:val="Body text (142)_"/>
    <w:basedOn w:val="DefaultParagraphFont"/>
    <w:locked/>
    <w:rsid w:val="006F2FD6"/>
  </w:style>
  <w:style w:type="paragraph" w:customStyle="1" w:styleId="Bodytext1420">
    <w:name w:val="Body text (142)"/>
    <w:basedOn w:val="Normal"/>
    <w:qFormat/>
    <w:rsid w:val="006F2FD6"/>
  </w:style>
  <w:style w:type="character" w:customStyle="1" w:styleId="Bodytext143">
    <w:name w:val="Body text (143)_"/>
    <w:basedOn w:val="DefaultParagraphFont"/>
    <w:locked/>
    <w:rsid w:val="006F2FD6"/>
  </w:style>
  <w:style w:type="paragraph" w:customStyle="1" w:styleId="Bodytext1430">
    <w:name w:val="Body text (143)"/>
    <w:basedOn w:val="Normal"/>
    <w:qFormat/>
    <w:rsid w:val="006F2FD6"/>
  </w:style>
  <w:style w:type="character" w:customStyle="1" w:styleId="Bodytext144Exact">
    <w:name w:val="Body text (144) Exact"/>
    <w:basedOn w:val="DefaultParagraphFont"/>
    <w:locked/>
    <w:rsid w:val="006F2FD6"/>
  </w:style>
  <w:style w:type="paragraph" w:customStyle="1" w:styleId="Bodytext144">
    <w:name w:val="Body text (144)"/>
    <w:basedOn w:val="Normal"/>
    <w:qFormat/>
    <w:rsid w:val="006F2FD6"/>
  </w:style>
  <w:style w:type="character" w:customStyle="1" w:styleId="Bodytext145Exact">
    <w:name w:val="Body text (145) Exact"/>
    <w:basedOn w:val="DefaultParagraphFont"/>
    <w:locked/>
    <w:rsid w:val="006F2FD6"/>
  </w:style>
  <w:style w:type="paragraph" w:customStyle="1" w:styleId="Bodytext145">
    <w:name w:val="Body text (145)"/>
    <w:basedOn w:val="Normal"/>
    <w:qFormat/>
    <w:rsid w:val="006F2FD6"/>
  </w:style>
  <w:style w:type="character" w:customStyle="1" w:styleId="Bodytext146">
    <w:name w:val="Body text (146)_"/>
    <w:basedOn w:val="DefaultParagraphFont"/>
    <w:locked/>
    <w:rsid w:val="006F2FD6"/>
  </w:style>
  <w:style w:type="paragraph" w:customStyle="1" w:styleId="Bodytext1460">
    <w:name w:val="Body text (146)"/>
    <w:basedOn w:val="Normal"/>
    <w:qFormat/>
    <w:rsid w:val="006F2FD6"/>
  </w:style>
  <w:style w:type="character" w:customStyle="1" w:styleId="Heading230">
    <w:name w:val="Heading #23_"/>
    <w:basedOn w:val="DefaultParagraphFont"/>
    <w:locked/>
    <w:rsid w:val="006F2FD6"/>
  </w:style>
  <w:style w:type="paragraph" w:customStyle="1" w:styleId="Heading231">
    <w:name w:val="Heading #23"/>
    <w:basedOn w:val="Normal"/>
    <w:qFormat/>
    <w:rsid w:val="006F2FD6"/>
  </w:style>
  <w:style w:type="character" w:customStyle="1" w:styleId="Picturecaption36">
    <w:name w:val="Picture caption (36)_"/>
    <w:basedOn w:val="DefaultParagraphFont"/>
    <w:locked/>
    <w:rsid w:val="006F2FD6"/>
  </w:style>
  <w:style w:type="paragraph" w:customStyle="1" w:styleId="Picturecaption360">
    <w:name w:val="Picture caption (36)"/>
    <w:basedOn w:val="Normal"/>
    <w:qFormat/>
    <w:rsid w:val="006F2FD6"/>
  </w:style>
  <w:style w:type="character" w:customStyle="1" w:styleId="Picturecaption42">
    <w:name w:val="Picture caption (42)_"/>
    <w:basedOn w:val="DefaultParagraphFont"/>
    <w:locked/>
    <w:rsid w:val="006F2FD6"/>
  </w:style>
  <w:style w:type="paragraph" w:customStyle="1" w:styleId="Picturecaption420">
    <w:name w:val="Picture caption (42)"/>
    <w:basedOn w:val="Normal"/>
    <w:qFormat/>
    <w:rsid w:val="006F2FD6"/>
  </w:style>
  <w:style w:type="character" w:customStyle="1" w:styleId="Bodytext154">
    <w:name w:val="Body text (154)_"/>
    <w:basedOn w:val="DefaultParagraphFont"/>
    <w:locked/>
    <w:rsid w:val="006F2FD6"/>
  </w:style>
  <w:style w:type="paragraph" w:customStyle="1" w:styleId="Bodytext1540">
    <w:name w:val="Body text (154)"/>
    <w:basedOn w:val="Normal"/>
    <w:qFormat/>
    <w:rsid w:val="006F2FD6"/>
  </w:style>
  <w:style w:type="character" w:customStyle="1" w:styleId="Bodytext155">
    <w:name w:val="Body text (155)_"/>
    <w:basedOn w:val="DefaultParagraphFont"/>
    <w:locked/>
    <w:rsid w:val="006F2FD6"/>
  </w:style>
  <w:style w:type="paragraph" w:customStyle="1" w:styleId="Bodytext1550">
    <w:name w:val="Body text (155)"/>
    <w:basedOn w:val="Normal"/>
    <w:qFormat/>
    <w:rsid w:val="006F2FD6"/>
  </w:style>
  <w:style w:type="character" w:customStyle="1" w:styleId="Bodytext156">
    <w:name w:val="Body text (156)_"/>
    <w:basedOn w:val="DefaultParagraphFont"/>
    <w:locked/>
    <w:rsid w:val="006F2FD6"/>
  </w:style>
  <w:style w:type="paragraph" w:customStyle="1" w:styleId="Bodytext1560">
    <w:name w:val="Body text (156)"/>
    <w:basedOn w:val="Normal"/>
    <w:qFormat/>
    <w:rsid w:val="006F2FD6"/>
  </w:style>
  <w:style w:type="character" w:customStyle="1" w:styleId="Bodytext60">
    <w:name w:val="Body text (60)_"/>
    <w:basedOn w:val="DefaultParagraphFont"/>
    <w:locked/>
    <w:rsid w:val="006F2FD6"/>
  </w:style>
  <w:style w:type="paragraph" w:customStyle="1" w:styleId="Bodytext600">
    <w:name w:val="Body text (60)"/>
    <w:basedOn w:val="Normal"/>
    <w:qFormat/>
    <w:rsid w:val="006F2FD6"/>
  </w:style>
  <w:style w:type="character" w:customStyle="1" w:styleId="Bodytext158">
    <w:name w:val="Body text (158)_"/>
    <w:basedOn w:val="DefaultParagraphFont"/>
    <w:locked/>
    <w:rsid w:val="006F2FD6"/>
  </w:style>
  <w:style w:type="paragraph" w:customStyle="1" w:styleId="Bodytext1580">
    <w:name w:val="Body text (158)"/>
    <w:basedOn w:val="Normal"/>
    <w:qFormat/>
    <w:rsid w:val="006F2FD6"/>
  </w:style>
  <w:style w:type="character" w:customStyle="1" w:styleId="Bodytext159">
    <w:name w:val="Body text (159)_"/>
    <w:basedOn w:val="DefaultParagraphFont"/>
    <w:locked/>
    <w:rsid w:val="006F2FD6"/>
  </w:style>
  <w:style w:type="paragraph" w:customStyle="1" w:styleId="Bodytext1590">
    <w:name w:val="Body text (159)"/>
    <w:basedOn w:val="Normal"/>
    <w:qFormat/>
    <w:rsid w:val="006F2FD6"/>
  </w:style>
  <w:style w:type="character" w:customStyle="1" w:styleId="Bodytext160">
    <w:name w:val="Body text (160)_"/>
    <w:basedOn w:val="DefaultParagraphFont"/>
    <w:locked/>
    <w:rsid w:val="006F2FD6"/>
  </w:style>
  <w:style w:type="paragraph" w:customStyle="1" w:styleId="Bodytext1600">
    <w:name w:val="Body text (160)"/>
    <w:basedOn w:val="Normal"/>
    <w:qFormat/>
    <w:rsid w:val="006F2FD6"/>
  </w:style>
  <w:style w:type="character" w:customStyle="1" w:styleId="Picturecaption4">
    <w:name w:val="Picture caption (4)_"/>
    <w:basedOn w:val="DefaultParagraphFont"/>
    <w:locked/>
    <w:rsid w:val="006F2FD6"/>
  </w:style>
  <w:style w:type="paragraph" w:customStyle="1" w:styleId="Picturecaption40">
    <w:name w:val="Picture caption (4)"/>
    <w:basedOn w:val="Normal"/>
    <w:qFormat/>
    <w:rsid w:val="006F2FD6"/>
  </w:style>
  <w:style w:type="character" w:customStyle="1" w:styleId="Heading10">
    <w:name w:val="Heading #10_"/>
    <w:basedOn w:val="DefaultParagraphFont"/>
    <w:locked/>
    <w:rsid w:val="006F2FD6"/>
  </w:style>
  <w:style w:type="paragraph" w:customStyle="1" w:styleId="Heading100">
    <w:name w:val="Heading #10"/>
    <w:basedOn w:val="Normal"/>
    <w:qFormat/>
    <w:rsid w:val="006F2FD6"/>
  </w:style>
  <w:style w:type="character" w:customStyle="1" w:styleId="Picturecaption3">
    <w:name w:val="Picture caption (3)_"/>
    <w:basedOn w:val="DefaultParagraphFont"/>
    <w:locked/>
    <w:rsid w:val="006F2FD6"/>
  </w:style>
  <w:style w:type="paragraph" w:customStyle="1" w:styleId="Picturecaption30">
    <w:name w:val="Picture caption (3)"/>
    <w:basedOn w:val="Normal"/>
    <w:qFormat/>
    <w:rsid w:val="006F2FD6"/>
  </w:style>
  <w:style w:type="character" w:customStyle="1" w:styleId="Heading13">
    <w:name w:val="Heading #13_"/>
    <w:basedOn w:val="DefaultParagraphFont"/>
    <w:locked/>
    <w:rsid w:val="006F2FD6"/>
  </w:style>
  <w:style w:type="paragraph" w:customStyle="1" w:styleId="Heading130">
    <w:name w:val="Heading #13"/>
    <w:basedOn w:val="Normal"/>
    <w:qFormat/>
    <w:rsid w:val="006F2FD6"/>
  </w:style>
  <w:style w:type="character" w:customStyle="1" w:styleId="Heading92">
    <w:name w:val="Heading #9 (2)_"/>
    <w:basedOn w:val="DefaultParagraphFont"/>
    <w:locked/>
    <w:rsid w:val="006F2FD6"/>
  </w:style>
  <w:style w:type="paragraph" w:customStyle="1" w:styleId="Heading920">
    <w:name w:val="Heading #9 (2)"/>
    <w:basedOn w:val="Normal"/>
    <w:qFormat/>
    <w:rsid w:val="006F2FD6"/>
  </w:style>
  <w:style w:type="character" w:customStyle="1" w:styleId="Heading15">
    <w:name w:val="Heading #15_"/>
    <w:basedOn w:val="DefaultParagraphFont"/>
    <w:locked/>
    <w:rsid w:val="006F2FD6"/>
  </w:style>
  <w:style w:type="paragraph" w:customStyle="1" w:styleId="Heading150">
    <w:name w:val="Heading #15"/>
    <w:basedOn w:val="Normal"/>
    <w:qFormat/>
    <w:rsid w:val="006F2FD6"/>
  </w:style>
  <w:style w:type="character" w:customStyle="1" w:styleId="Bodytext38">
    <w:name w:val="Body text (38)_"/>
    <w:basedOn w:val="DefaultParagraphFont"/>
    <w:locked/>
    <w:rsid w:val="006F2FD6"/>
  </w:style>
  <w:style w:type="paragraph" w:customStyle="1" w:styleId="Bodytext380">
    <w:name w:val="Body text (38)"/>
    <w:basedOn w:val="Normal"/>
    <w:qFormat/>
    <w:rsid w:val="006F2FD6"/>
  </w:style>
  <w:style w:type="character" w:customStyle="1" w:styleId="Heading17">
    <w:name w:val="Heading #17_"/>
    <w:basedOn w:val="DefaultParagraphFont"/>
    <w:locked/>
    <w:rsid w:val="006F2FD6"/>
  </w:style>
  <w:style w:type="paragraph" w:customStyle="1" w:styleId="Heading170">
    <w:name w:val="Heading #17"/>
    <w:basedOn w:val="Normal"/>
    <w:qFormat/>
    <w:rsid w:val="006F2FD6"/>
  </w:style>
  <w:style w:type="character" w:customStyle="1" w:styleId="Bodytext97Exact">
    <w:name w:val="Body text (97) Exact"/>
    <w:basedOn w:val="DefaultParagraphFont"/>
    <w:locked/>
    <w:rsid w:val="006F2FD6"/>
  </w:style>
  <w:style w:type="paragraph" w:customStyle="1" w:styleId="Bodytext97">
    <w:name w:val="Body text (97)"/>
    <w:basedOn w:val="Normal"/>
    <w:qFormat/>
    <w:rsid w:val="006F2FD6"/>
  </w:style>
  <w:style w:type="character" w:customStyle="1" w:styleId="Bodytext42">
    <w:name w:val="Body text (42)_"/>
    <w:basedOn w:val="DefaultParagraphFont"/>
    <w:locked/>
    <w:rsid w:val="006F2FD6"/>
  </w:style>
  <w:style w:type="paragraph" w:customStyle="1" w:styleId="Bodytext420">
    <w:name w:val="Body text (42)"/>
    <w:basedOn w:val="Normal"/>
    <w:qFormat/>
    <w:rsid w:val="006F2FD6"/>
  </w:style>
  <w:style w:type="character" w:customStyle="1" w:styleId="Picturecaption9">
    <w:name w:val="Picture caption (9)_"/>
    <w:basedOn w:val="DefaultParagraphFont"/>
    <w:locked/>
    <w:rsid w:val="006F2FD6"/>
  </w:style>
  <w:style w:type="paragraph" w:customStyle="1" w:styleId="Picturecaption90">
    <w:name w:val="Picture caption (9)"/>
    <w:basedOn w:val="Normal"/>
    <w:qFormat/>
    <w:rsid w:val="006F2FD6"/>
  </w:style>
  <w:style w:type="character" w:customStyle="1" w:styleId="Bodytext96Exact">
    <w:name w:val="Body text (96) Exact"/>
    <w:basedOn w:val="DefaultParagraphFont"/>
    <w:locked/>
    <w:rsid w:val="006F2FD6"/>
  </w:style>
  <w:style w:type="paragraph" w:customStyle="1" w:styleId="Bodytext96">
    <w:name w:val="Body text (96)"/>
    <w:basedOn w:val="Normal"/>
    <w:qFormat/>
    <w:rsid w:val="006F2FD6"/>
  </w:style>
  <w:style w:type="character" w:customStyle="1" w:styleId="Heading142">
    <w:name w:val="Heading #14 (2)_"/>
    <w:basedOn w:val="DefaultParagraphFont"/>
    <w:locked/>
    <w:rsid w:val="006F2FD6"/>
  </w:style>
  <w:style w:type="paragraph" w:customStyle="1" w:styleId="Heading1420">
    <w:name w:val="Heading #14 (2)"/>
    <w:basedOn w:val="Normal"/>
    <w:qFormat/>
    <w:rsid w:val="006F2FD6"/>
  </w:style>
  <w:style w:type="character" w:customStyle="1" w:styleId="Picturecaption31">
    <w:name w:val="Picture caption (31)_"/>
    <w:basedOn w:val="DefaultParagraphFont"/>
    <w:locked/>
    <w:rsid w:val="006F2FD6"/>
  </w:style>
  <w:style w:type="paragraph" w:customStyle="1" w:styleId="Picturecaption310">
    <w:name w:val="Picture caption (31)"/>
    <w:basedOn w:val="Normal"/>
    <w:qFormat/>
    <w:rsid w:val="006F2FD6"/>
  </w:style>
  <w:style w:type="character" w:customStyle="1" w:styleId="Picturecaption27">
    <w:name w:val="Picture caption (27)_"/>
    <w:basedOn w:val="DefaultParagraphFont"/>
    <w:locked/>
    <w:rsid w:val="006F2FD6"/>
  </w:style>
  <w:style w:type="paragraph" w:customStyle="1" w:styleId="Picturecaption270">
    <w:name w:val="Picture caption (27)"/>
    <w:basedOn w:val="Normal"/>
    <w:qFormat/>
    <w:rsid w:val="006F2FD6"/>
  </w:style>
  <w:style w:type="character" w:customStyle="1" w:styleId="Bodytext43Exact">
    <w:name w:val="Body text (43) Exact"/>
    <w:basedOn w:val="DefaultParagraphFont"/>
    <w:locked/>
    <w:rsid w:val="006F2FD6"/>
  </w:style>
  <w:style w:type="paragraph" w:customStyle="1" w:styleId="Bodytext43">
    <w:name w:val="Body text (43)"/>
    <w:basedOn w:val="Normal"/>
    <w:qFormat/>
    <w:rsid w:val="006F2FD6"/>
  </w:style>
  <w:style w:type="character" w:customStyle="1" w:styleId="Bodytext109">
    <w:name w:val="Body text (109)_"/>
    <w:basedOn w:val="DefaultParagraphFont"/>
    <w:locked/>
    <w:rsid w:val="006F2FD6"/>
  </w:style>
  <w:style w:type="paragraph" w:customStyle="1" w:styleId="Bodytext1090">
    <w:name w:val="Body text (109)"/>
    <w:basedOn w:val="Normal"/>
    <w:qFormat/>
    <w:rsid w:val="006F2FD6"/>
  </w:style>
  <w:style w:type="character" w:customStyle="1" w:styleId="Bodytext110">
    <w:name w:val="Body text (110)_"/>
    <w:basedOn w:val="DefaultParagraphFont"/>
    <w:locked/>
    <w:rsid w:val="006F2FD6"/>
  </w:style>
  <w:style w:type="paragraph" w:customStyle="1" w:styleId="Bodytext1100">
    <w:name w:val="Body text (110)"/>
    <w:basedOn w:val="Normal"/>
    <w:qFormat/>
    <w:rsid w:val="006F2FD6"/>
  </w:style>
  <w:style w:type="character" w:customStyle="1" w:styleId="Bodytext111">
    <w:name w:val="Body text (111)_"/>
    <w:basedOn w:val="DefaultParagraphFont"/>
    <w:locked/>
    <w:rsid w:val="006F2FD6"/>
  </w:style>
  <w:style w:type="paragraph" w:customStyle="1" w:styleId="Bodytext1110">
    <w:name w:val="Body text (111)"/>
    <w:basedOn w:val="Normal"/>
    <w:qFormat/>
    <w:rsid w:val="006F2FD6"/>
  </w:style>
  <w:style w:type="character" w:customStyle="1" w:styleId="Tablecaption7">
    <w:name w:val="Table caption (7)_"/>
    <w:basedOn w:val="DefaultParagraphFont"/>
    <w:locked/>
    <w:rsid w:val="006F2FD6"/>
  </w:style>
  <w:style w:type="paragraph" w:customStyle="1" w:styleId="Tablecaption70">
    <w:name w:val="Table caption (7)"/>
    <w:basedOn w:val="Normal"/>
    <w:qFormat/>
    <w:rsid w:val="006F2FD6"/>
  </w:style>
  <w:style w:type="character" w:customStyle="1" w:styleId="Bodytext112">
    <w:name w:val="Body text (112)_"/>
    <w:basedOn w:val="DefaultParagraphFont"/>
    <w:locked/>
    <w:rsid w:val="006F2FD6"/>
  </w:style>
  <w:style w:type="paragraph" w:customStyle="1" w:styleId="Bodytext1120">
    <w:name w:val="Body text (112)"/>
    <w:basedOn w:val="Normal"/>
    <w:qFormat/>
    <w:rsid w:val="006F2FD6"/>
  </w:style>
  <w:style w:type="character" w:customStyle="1" w:styleId="Bodytext113">
    <w:name w:val="Body text (113)_"/>
    <w:basedOn w:val="DefaultParagraphFont"/>
    <w:locked/>
    <w:rsid w:val="006F2FD6"/>
  </w:style>
  <w:style w:type="paragraph" w:customStyle="1" w:styleId="Bodytext1130">
    <w:name w:val="Body text (113)"/>
    <w:basedOn w:val="Normal"/>
    <w:qFormat/>
    <w:rsid w:val="006F2FD6"/>
  </w:style>
  <w:style w:type="character" w:customStyle="1" w:styleId="Tableofcontents10">
    <w:name w:val="Table of contents (10)_"/>
    <w:basedOn w:val="DefaultParagraphFont"/>
    <w:locked/>
    <w:rsid w:val="006F2FD6"/>
  </w:style>
  <w:style w:type="paragraph" w:customStyle="1" w:styleId="Tableofcontents100">
    <w:name w:val="Table of contents (10)"/>
    <w:basedOn w:val="Normal"/>
    <w:qFormat/>
    <w:rsid w:val="006F2FD6"/>
  </w:style>
  <w:style w:type="character" w:customStyle="1" w:styleId="Tableofcontents12">
    <w:name w:val="Table of contents (12)_"/>
    <w:basedOn w:val="DefaultParagraphFont"/>
    <w:locked/>
    <w:rsid w:val="006F2FD6"/>
  </w:style>
  <w:style w:type="paragraph" w:customStyle="1" w:styleId="Tableofcontents120">
    <w:name w:val="Table of contents (12)"/>
    <w:basedOn w:val="Normal"/>
    <w:qFormat/>
    <w:rsid w:val="006F2FD6"/>
  </w:style>
  <w:style w:type="character" w:customStyle="1" w:styleId="Tableofcontents14">
    <w:name w:val="Table of contents (14)_"/>
    <w:basedOn w:val="DefaultParagraphFont"/>
    <w:locked/>
    <w:rsid w:val="006F2FD6"/>
  </w:style>
  <w:style w:type="paragraph" w:customStyle="1" w:styleId="Tableofcontents140">
    <w:name w:val="Table of contents (14)"/>
    <w:basedOn w:val="Normal"/>
    <w:qFormat/>
    <w:rsid w:val="006F2FD6"/>
  </w:style>
  <w:style w:type="character" w:customStyle="1" w:styleId="Heading162">
    <w:name w:val="Heading #16 (2)_"/>
    <w:basedOn w:val="DefaultParagraphFont"/>
    <w:locked/>
    <w:rsid w:val="006F2FD6"/>
  </w:style>
  <w:style w:type="paragraph" w:customStyle="1" w:styleId="Heading1620">
    <w:name w:val="Heading #16 (2)"/>
    <w:basedOn w:val="Normal"/>
    <w:qFormat/>
    <w:rsid w:val="006F2FD6"/>
  </w:style>
  <w:style w:type="paragraph" w:customStyle="1" w:styleId="txgreen">
    <w:name w:val="txgreen"/>
    <w:basedOn w:val="Normal"/>
    <w:uiPriority w:val="99"/>
    <w:qFormat/>
    <w:rsid w:val="006F2FD6"/>
  </w:style>
  <w:style w:type="paragraph" w:customStyle="1" w:styleId="rtecenter">
    <w:name w:val="rtecenter"/>
    <w:basedOn w:val="Normal"/>
    <w:uiPriority w:val="99"/>
    <w:qFormat/>
    <w:rsid w:val="006F2FD6"/>
  </w:style>
  <w:style w:type="paragraph" w:customStyle="1" w:styleId="StyleHeading4TagBigcardNotBold">
    <w:name w:val="Style Heading 4TagBig card + Not Bold"/>
    <w:basedOn w:val="Heading4"/>
    <w:uiPriority w:val="99"/>
    <w:qFormat/>
    <w:rsid w:val="006F2FD6"/>
    <w:rPr>
      <w:iCs w:val="0"/>
    </w:rPr>
  </w:style>
  <w:style w:type="paragraph" w:customStyle="1" w:styleId="Stylecardtext8pt">
    <w:name w:val="Style card text + 8 pt"/>
    <w:basedOn w:val="Normal"/>
    <w:uiPriority w:val="99"/>
    <w:qFormat/>
    <w:rsid w:val="006F2FD6"/>
  </w:style>
  <w:style w:type="paragraph" w:customStyle="1" w:styleId="Stylecardtext5pt">
    <w:name w:val="Style card text + 5 pt"/>
    <w:basedOn w:val="Normal"/>
    <w:uiPriority w:val="99"/>
    <w:qFormat/>
    <w:rsid w:val="006F2FD6"/>
  </w:style>
  <w:style w:type="character" w:customStyle="1" w:styleId="StyleLatinGaramond9ptUnderline">
    <w:name w:val="Style (Latin) Garamond 9 pt Underline"/>
    <w:rsid w:val="006F2FD6"/>
  </w:style>
  <w:style w:type="character" w:customStyle="1" w:styleId="l9">
    <w:name w:val="l9"/>
    <w:basedOn w:val="DefaultParagraphFont"/>
    <w:rsid w:val="006F2FD6"/>
  </w:style>
  <w:style w:type="character" w:customStyle="1" w:styleId="l8">
    <w:name w:val="l8"/>
    <w:basedOn w:val="DefaultParagraphFont"/>
    <w:rsid w:val="006F2FD6"/>
  </w:style>
  <w:style w:type="character" w:customStyle="1" w:styleId="l6">
    <w:name w:val="l6"/>
    <w:basedOn w:val="DefaultParagraphFont"/>
    <w:rsid w:val="006F2FD6"/>
  </w:style>
  <w:style w:type="character" w:customStyle="1" w:styleId="l7">
    <w:name w:val="l7"/>
    <w:basedOn w:val="DefaultParagraphFont"/>
    <w:rsid w:val="006F2FD6"/>
  </w:style>
  <w:style w:type="character" w:customStyle="1" w:styleId="ellipsistext">
    <w:name w:val="ellipsis_text"/>
    <w:basedOn w:val="DefaultParagraphFont"/>
    <w:rsid w:val="006F2FD6"/>
  </w:style>
  <w:style w:type="character" w:customStyle="1" w:styleId="cite00">
    <w:name w:val="cite0"/>
    <w:rsid w:val="006F2FD6"/>
  </w:style>
  <w:style w:type="character" w:customStyle="1" w:styleId="Aunderline1">
    <w:name w:val="Aunderline"/>
    <w:uiPriority w:val="1"/>
    <w:qFormat/>
    <w:rsid w:val="006F2FD6"/>
  </w:style>
  <w:style w:type="character" w:customStyle="1" w:styleId="in-top">
    <w:name w:val="in-top"/>
    <w:rsid w:val="006F2FD6"/>
  </w:style>
  <w:style w:type="character" w:customStyle="1" w:styleId="nukeled">
    <w:name w:val="nukeled"/>
    <w:rsid w:val="006F2FD6"/>
  </w:style>
  <w:style w:type="character" w:customStyle="1" w:styleId="contextlyrelated">
    <w:name w:val="contextly_related"/>
    <w:rsid w:val="006F2FD6"/>
  </w:style>
  <w:style w:type="character" w:customStyle="1" w:styleId="in-right">
    <w:name w:val="in-right"/>
    <w:rsid w:val="006F2FD6"/>
  </w:style>
  <w:style w:type="character" w:customStyle="1" w:styleId="adtext0">
    <w:name w:val="ad_text"/>
    <w:rsid w:val="006F2FD6"/>
  </w:style>
  <w:style w:type="character" w:customStyle="1" w:styleId="linkrow">
    <w:name w:val="link_row"/>
    <w:rsid w:val="006F2FD6"/>
  </w:style>
  <w:style w:type="character" w:customStyle="1" w:styleId="revision-date">
    <w:name w:val="revision-date"/>
    <w:rsid w:val="006F2FD6"/>
  </w:style>
  <w:style w:type="character" w:customStyle="1" w:styleId="facebook-share">
    <w:name w:val="facebook-share"/>
    <w:rsid w:val="006F2FD6"/>
  </w:style>
  <w:style w:type="character" w:customStyle="1" w:styleId="facebook-share-label">
    <w:name w:val="facebook-share-label"/>
    <w:rsid w:val="006F2FD6"/>
  </w:style>
  <w:style w:type="character" w:customStyle="1" w:styleId="ata11y">
    <w:name w:val="at_a11y"/>
    <w:rsid w:val="006F2FD6"/>
  </w:style>
  <w:style w:type="character" w:customStyle="1" w:styleId="tpk">
    <w:name w:val="tpk"/>
    <w:rsid w:val="006F2FD6"/>
  </w:style>
  <w:style w:type="character" w:customStyle="1" w:styleId="A24">
    <w:name w:val="A24"/>
    <w:uiPriority w:val="99"/>
    <w:rsid w:val="006F2FD6"/>
  </w:style>
  <w:style w:type="character" w:customStyle="1" w:styleId="A25">
    <w:name w:val="A25"/>
    <w:uiPriority w:val="99"/>
    <w:rsid w:val="006F2FD6"/>
  </w:style>
  <w:style w:type="character" w:customStyle="1" w:styleId="Headerorfooter">
    <w:name w:val="Header or footer_"/>
    <w:basedOn w:val="DefaultParagraphFont"/>
    <w:rsid w:val="006F2FD6"/>
  </w:style>
  <w:style w:type="character" w:customStyle="1" w:styleId="Bodytext21">
    <w:name w:val="Body text (2)_"/>
    <w:basedOn w:val="DefaultParagraphFont"/>
    <w:rsid w:val="006F2FD6"/>
  </w:style>
  <w:style w:type="character" w:customStyle="1" w:styleId="Bodytext22">
    <w:name w:val="Body text (2)"/>
    <w:basedOn w:val="Bodytext32"/>
    <w:rsid w:val="006F2FD6"/>
  </w:style>
  <w:style w:type="character" w:customStyle="1" w:styleId="Headerorfooter0">
    <w:name w:val="Header or footer"/>
    <w:basedOn w:val="Bodytext100"/>
    <w:rsid w:val="006F2FD6"/>
    <w:rPr>
      <w:shd w:val="clear" w:color="auto" w:fill="FFFFFF"/>
    </w:rPr>
  </w:style>
  <w:style w:type="character" w:customStyle="1" w:styleId="Bodytext33">
    <w:name w:val="Body text (3)_"/>
    <w:basedOn w:val="DefaultParagraphFont"/>
    <w:rsid w:val="006F2FD6"/>
  </w:style>
  <w:style w:type="character" w:customStyle="1" w:styleId="Bodytext31Exact">
    <w:name w:val="Body text (31) Exact"/>
    <w:basedOn w:val="DefaultParagraphFont"/>
    <w:rsid w:val="006F2FD6"/>
  </w:style>
  <w:style w:type="character" w:customStyle="1" w:styleId="Bodytext100">
    <w:name w:val="Body text (10)_"/>
    <w:basedOn w:val="DefaultParagraphFont"/>
    <w:link w:val="Bodytext101"/>
    <w:rsid w:val="006F2FD6"/>
    <w:rPr>
      <w:shd w:val="clear" w:color="auto" w:fill="FFFFFF"/>
    </w:rPr>
  </w:style>
  <w:style w:type="character" w:customStyle="1" w:styleId="Bodytext32">
    <w:name w:val="Body text (3)"/>
    <w:basedOn w:val="Bodytext3Spacing0ptExact"/>
    <w:rsid w:val="006F2FD6"/>
  </w:style>
  <w:style w:type="character" w:customStyle="1" w:styleId="Bodytext46">
    <w:name w:val="Body text (46)_"/>
    <w:basedOn w:val="DefaultParagraphFont"/>
    <w:rsid w:val="006F2FD6"/>
  </w:style>
  <w:style w:type="character" w:customStyle="1" w:styleId="Bodytext51">
    <w:name w:val="Body text (51)_"/>
    <w:basedOn w:val="DefaultParagraphFont"/>
    <w:rsid w:val="006F2FD6"/>
  </w:style>
  <w:style w:type="character" w:customStyle="1" w:styleId="Bodytext34">
    <w:name w:val="Body text (34)_"/>
    <w:basedOn w:val="DefaultParagraphFont"/>
    <w:rsid w:val="006F2FD6"/>
  </w:style>
  <w:style w:type="character" w:customStyle="1" w:styleId="Bodytext3Spacing0ptExact">
    <w:name w:val="Body text (3) + Spacing 0 pt Exact"/>
    <w:rsid w:val="006F2FD6"/>
  </w:style>
  <w:style w:type="character" w:customStyle="1" w:styleId="Bodytext82">
    <w:name w:val="Body text (82)_"/>
    <w:basedOn w:val="DefaultParagraphFont"/>
    <w:rsid w:val="006F2FD6"/>
  </w:style>
  <w:style w:type="character" w:customStyle="1" w:styleId="PicturecaptionSpacing0ptExact">
    <w:name w:val="Picture caption + Spacing 0 pt Exact"/>
    <w:basedOn w:val="DefaultParagraphFont"/>
    <w:rsid w:val="006F2FD6"/>
  </w:style>
  <w:style w:type="character" w:customStyle="1" w:styleId="Tableofcontents13">
    <w:name w:val="Table of contents (13)_"/>
    <w:basedOn w:val="DefaultParagraphFont"/>
    <w:rsid w:val="006F2FD6"/>
  </w:style>
  <w:style w:type="character" w:customStyle="1" w:styleId="Bodytext114">
    <w:name w:val="Body text (114)_"/>
    <w:basedOn w:val="DefaultParagraphFont"/>
    <w:rsid w:val="006F2FD6"/>
  </w:style>
  <w:style w:type="character" w:customStyle="1" w:styleId="Bodytext115">
    <w:name w:val="Body text (115)_"/>
    <w:basedOn w:val="DefaultParagraphFont"/>
    <w:rsid w:val="006F2FD6"/>
  </w:style>
  <w:style w:type="character" w:customStyle="1" w:styleId="Bodytext1150">
    <w:name w:val="Body text (115)"/>
    <w:basedOn w:val="Picturecaption2Spacing0ptExact"/>
    <w:rsid w:val="006F2FD6"/>
  </w:style>
  <w:style w:type="character" w:customStyle="1" w:styleId="Bodytext820">
    <w:name w:val="Body text (82)"/>
    <w:rsid w:val="006F2FD6"/>
  </w:style>
  <w:style w:type="character" w:customStyle="1" w:styleId="Bodytext102">
    <w:name w:val="Body text (10)"/>
    <w:basedOn w:val="PicturecaptionSpacing0ptExact"/>
    <w:rsid w:val="006F2FD6"/>
  </w:style>
  <w:style w:type="character" w:customStyle="1" w:styleId="Bodytext82Spacing0ptExact">
    <w:name w:val="Body text (82) + Spacing 0 pt Exact"/>
    <w:basedOn w:val="Bodytext820"/>
    <w:rsid w:val="006F2FD6"/>
  </w:style>
  <w:style w:type="character" w:customStyle="1" w:styleId="Bodytext131Exact">
    <w:name w:val="Body text (131) Exact"/>
    <w:basedOn w:val="DefaultParagraphFont"/>
    <w:rsid w:val="006F2FD6"/>
  </w:style>
  <w:style w:type="character" w:customStyle="1" w:styleId="Picturecaption2Spacing0ptExact">
    <w:name w:val="Picture caption (2) + Spacing 0 pt Exact"/>
    <w:basedOn w:val="DefaultParagraphFont"/>
    <w:rsid w:val="006F2FD6"/>
  </w:style>
  <w:style w:type="character" w:customStyle="1" w:styleId="Bodytext114Exact">
    <w:name w:val="Body text (114) Exact"/>
    <w:basedOn w:val="Bodytext131Exact"/>
    <w:rsid w:val="006F2FD6"/>
  </w:style>
  <w:style w:type="character" w:customStyle="1" w:styleId="Bodytext340">
    <w:name w:val="Body text (34)"/>
    <w:basedOn w:val="BodyText4"/>
    <w:rsid w:val="006F2FD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6F2FD6"/>
  </w:style>
  <w:style w:type="character" w:customStyle="1" w:styleId="Bodytext510">
    <w:name w:val="Body text (51)"/>
    <w:basedOn w:val="Bodytext115"/>
    <w:rsid w:val="006F2FD6"/>
  </w:style>
  <w:style w:type="character" w:customStyle="1" w:styleId="Bodytext1140">
    <w:name w:val="Body text (114)"/>
    <w:basedOn w:val="Bodytext131Exact"/>
    <w:rsid w:val="006F2FD6"/>
  </w:style>
  <w:style w:type="character" w:customStyle="1" w:styleId="Tableofcontents130">
    <w:name w:val="Table of contents (13)"/>
    <w:basedOn w:val="Bodytext82Spacing0ptExact"/>
    <w:rsid w:val="006F2FD6"/>
  </w:style>
  <w:style w:type="character" w:customStyle="1" w:styleId="Bodytext460">
    <w:name w:val="Body text (46)"/>
    <w:basedOn w:val="Bodytext114"/>
    <w:rsid w:val="006F2FD6"/>
  </w:style>
  <w:style w:type="character" w:customStyle="1" w:styleId="Bodytext46NotBold">
    <w:name w:val="Body text (46) + Not Bold"/>
    <w:basedOn w:val="Bodytext114"/>
    <w:rsid w:val="006F2FD6"/>
  </w:style>
  <w:style w:type="character" w:customStyle="1" w:styleId="Bodytext46SegoeUI">
    <w:name w:val="Body text (46) + Segoe UI"/>
    <w:basedOn w:val="Bodytext114"/>
    <w:rsid w:val="006F2FD6"/>
  </w:style>
  <w:style w:type="character" w:customStyle="1" w:styleId="Bodytext115Spacing0ptExact">
    <w:name w:val="Body text (115) + Spacing 0 pt Exact"/>
    <w:basedOn w:val="Picturecaption2Spacing0ptExact"/>
    <w:rsid w:val="006F2FD6"/>
  </w:style>
  <w:style w:type="character" w:customStyle="1" w:styleId="Picturecaption42SmallCaps">
    <w:name w:val="Picture caption (42) + Small Caps"/>
    <w:basedOn w:val="DefaultParagraphFont"/>
    <w:rsid w:val="006F2FD6"/>
  </w:style>
  <w:style w:type="character" w:customStyle="1" w:styleId="Bodytext155Exact">
    <w:name w:val="Body text (155) Exact"/>
    <w:basedOn w:val="DefaultParagraphFont"/>
    <w:rsid w:val="006F2FD6"/>
  </w:style>
  <w:style w:type="character" w:customStyle="1" w:styleId="Bodytext157">
    <w:name w:val="Body text (157)_"/>
    <w:basedOn w:val="DefaultParagraphFont"/>
    <w:rsid w:val="006F2FD6"/>
  </w:style>
  <w:style w:type="character" w:customStyle="1" w:styleId="Bodytext157Spacing0pt">
    <w:name w:val="Body text (157) + Spacing 0 pt"/>
    <w:basedOn w:val="Bodytext39"/>
    <w:rsid w:val="006F2FD6"/>
  </w:style>
  <w:style w:type="character" w:customStyle="1" w:styleId="Bodytext1570">
    <w:name w:val="Body text (157)"/>
    <w:basedOn w:val="Bodytext39"/>
    <w:rsid w:val="006F2FD6"/>
  </w:style>
  <w:style w:type="character" w:customStyle="1" w:styleId="Heading2213pt">
    <w:name w:val="Heading #22 + 13 pt"/>
    <w:basedOn w:val="DefaultParagraphFont"/>
    <w:rsid w:val="006F2FD6"/>
  </w:style>
  <w:style w:type="character" w:customStyle="1" w:styleId="Heading22125pt">
    <w:name w:val="Heading #22 + 12.5 pt"/>
    <w:basedOn w:val="DefaultParagraphFont"/>
    <w:rsid w:val="006F2FD6"/>
  </w:style>
  <w:style w:type="character" w:customStyle="1" w:styleId="Bodytext300">
    <w:name w:val="Body text (30)_"/>
    <w:basedOn w:val="DefaultParagraphFont"/>
    <w:rsid w:val="006F2FD6"/>
  </w:style>
  <w:style w:type="character" w:customStyle="1" w:styleId="Bodytext301">
    <w:name w:val="Body text (30)"/>
    <w:basedOn w:val="Bodytext3TimesNewRoman"/>
    <w:rsid w:val="006F2FD6"/>
  </w:style>
  <w:style w:type="character" w:customStyle="1" w:styleId="Bodytext39">
    <w:name w:val="Body text (39)_"/>
    <w:basedOn w:val="DefaultParagraphFont"/>
    <w:rsid w:val="006F2FD6"/>
  </w:style>
  <w:style w:type="character" w:customStyle="1" w:styleId="Bodytext390">
    <w:name w:val="Body text (39)"/>
    <w:basedOn w:val="BodytextExact"/>
    <w:rsid w:val="006F2FD6"/>
  </w:style>
  <w:style w:type="character" w:customStyle="1" w:styleId="Bodytext159Exact">
    <w:name w:val="Body text (159) Exact"/>
    <w:basedOn w:val="DefaultParagraphFont"/>
    <w:rsid w:val="006F2FD6"/>
  </w:style>
  <w:style w:type="character" w:customStyle="1" w:styleId="Bodytext60Spacing0pt">
    <w:name w:val="Body text (60) + Spacing 0 pt"/>
    <w:basedOn w:val="DefaultParagraphFont"/>
    <w:rsid w:val="006F2FD6"/>
  </w:style>
  <w:style w:type="character" w:customStyle="1" w:styleId="Bodytext3Spacing-1pt">
    <w:name w:val="Body text (3) + Spacing -1 pt"/>
    <w:basedOn w:val="Bodytext3Spacing0ptExact"/>
    <w:rsid w:val="006F2FD6"/>
  </w:style>
  <w:style w:type="character" w:customStyle="1" w:styleId="Bodytext3TimesNewRoman">
    <w:name w:val="Body text (3) + Times New Roman"/>
    <w:aliases w:val="11.5 pt,Header or footer + Century Gothic"/>
    <w:basedOn w:val="Bodytext3Spacing0ptExact"/>
    <w:rsid w:val="006F2FD6"/>
  </w:style>
  <w:style w:type="character" w:customStyle="1" w:styleId="Bodytext2NotBold">
    <w:name w:val="Body text (2) + Not Bold"/>
    <w:basedOn w:val="Bodytext32"/>
    <w:rsid w:val="006F2FD6"/>
  </w:style>
  <w:style w:type="character" w:customStyle="1" w:styleId="BodytextExact">
    <w:name w:val="Body text Exact"/>
    <w:basedOn w:val="DefaultParagraphFont"/>
    <w:rsid w:val="006F2FD6"/>
  </w:style>
  <w:style w:type="character" w:customStyle="1" w:styleId="Heading13Italic">
    <w:name w:val="Heading #13 + Italic"/>
    <w:basedOn w:val="DefaultParagraphFont"/>
    <w:rsid w:val="006F2FD6"/>
  </w:style>
  <w:style w:type="character" w:customStyle="1" w:styleId="Heading92Spacing2pt">
    <w:name w:val="Heading #9 (2) + Spacing 2 pt"/>
    <w:basedOn w:val="DefaultParagraphFont"/>
    <w:rsid w:val="006F2FD6"/>
  </w:style>
  <w:style w:type="character" w:customStyle="1" w:styleId="Bodytext38Spacing0pt">
    <w:name w:val="Body text (38) + Spacing 0 pt"/>
    <w:basedOn w:val="DefaultParagraphFont"/>
    <w:rsid w:val="006F2FD6"/>
  </w:style>
  <w:style w:type="character" w:customStyle="1" w:styleId="Bodytext42Spacing-1pt">
    <w:name w:val="Body text (42) + Spacing -1 pt"/>
    <w:basedOn w:val="DefaultParagraphFont"/>
    <w:rsid w:val="006F2FD6"/>
  </w:style>
  <w:style w:type="character" w:customStyle="1" w:styleId="Bodytext35">
    <w:name w:val="Body text (35)_"/>
    <w:basedOn w:val="DefaultParagraphFont"/>
    <w:rsid w:val="006F2FD6"/>
  </w:style>
  <w:style w:type="character" w:customStyle="1" w:styleId="Picturecaption19">
    <w:name w:val="Picture caption (19)_"/>
    <w:basedOn w:val="DefaultParagraphFont"/>
    <w:rsid w:val="006F2FD6"/>
  </w:style>
  <w:style w:type="character" w:customStyle="1" w:styleId="Picturecaption9Exact">
    <w:name w:val="Picture caption (9) Exact"/>
    <w:basedOn w:val="DefaultParagraphFont"/>
    <w:rsid w:val="006F2FD6"/>
  </w:style>
  <w:style w:type="character" w:customStyle="1" w:styleId="Bodytext87">
    <w:name w:val="Body text (87)_"/>
    <w:basedOn w:val="DefaultParagraphFont"/>
    <w:rsid w:val="006F2FD6"/>
  </w:style>
  <w:style w:type="character" w:customStyle="1" w:styleId="Bodytext6">
    <w:name w:val="Body text (6)_"/>
    <w:basedOn w:val="DefaultParagraphFont"/>
    <w:rsid w:val="006F2FD6"/>
  </w:style>
  <w:style w:type="character" w:customStyle="1" w:styleId="Heading142SmallCaps">
    <w:name w:val="Heading #14 (2) + Small Caps"/>
    <w:basedOn w:val="DefaultParagraphFont"/>
    <w:rsid w:val="006F2FD6"/>
  </w:style>
  <w:style w:type="character" w:customStyle="1" w:styleId="Bodytext350">
    <w:name w:val="Body text (35)"/>
    <w:basedOn w:val="Picturecaption190"/>
    <w:rsid w:val="006F2FD6"/>
  </w:style>
  <w:style w:type="character" w:customStyle="1" w:styleId="Picturecaption190">
    <w:name w:val="Picture caption (19)"/>
    <w:basedOn w:val="Picturecaption27Spacing0pt"/>
    <w:rsid w:val="006F2FD6"/>
  </w:style>
  <w:style w:type="character" w:customStyle="1" w:styleId="Picturecaption27Spacing0pt">
    <w:name w:val="Picture caption (27) + Spacing 0 pt"/>
    <w:basedOn w:val="DefaultParagraphFont"/>
    <w:rsid w:val="006F2FD6"/>
  </w:style>
  <w:style w:type="character" w:customStyle="1" w:styleId="Bodytext43Spacing0ptExact">
    <w:name w:val="Body text (43) + Spacing 0 pt Exact"/>
    <w:basedOn w:val="DefaultParagraphFont"/>
    <w:rsid w:val="006F2FD6"/>
  </w:style>
  <w:style w:type="character" w:customStyle="1" w:styleId="Bodytext61">
    <w:name w:val="Body text (6)"/>
    <w:basedOn w:val="Bodytext870"/>
    <w:rsid w:val="006F2FD6"/>
  </w:style>
  <w:style w:type="character" w:customStyle="1" w:styleId="Bodytext870">
    <w:name w:val="Body text (87)"/>
    <w:basedOn w:val="DefaultParagraphFont"/>
    <w:rsid w:val="006F2FD6"/>
  </w:style>
  <w:style w:type="character" w:customStyle="1" w:styleId="BodytextSegoeUI">
    <w:name w:val="Body text + Segoe UI"/>
    <w:aliases w:val="21.5 pt"/>
    <w:basedOn w:val="DefaultParagraphFont"/>
    <w:rsid w:val="006F2FD6"/>
  </w:style>
  <w:style w:type="character" w:customStyle="1" w:styleId="Bodytext68">
    <w:name w:val="Body text (68)_"/>
    <w:basedOn w:val="DefaultParagraphFont"/>
    <w:rsid w:val="006F2FD6"/>
  </w:style>
  <w:style w:type="character" w:customStyle="1" w:styleId="Bodytext112SmallCaps">
    <w:name w:val="Body text (112) + Small Caps"/>
    <w:basedOn w:val="DefaultParagraphFont"/>
    <w:rsid w:val="006F2FD6"/>
  </w:style>
  <w:style w:type="character" w:customStyle="1" w:styleId="Bodytext680">
    <w:name w:val="Body text (68)"/>
    <w:basedOn w:val="Heading162SmallCaps"/>
    <w:rsid w:val="006F2FD6"/>
  </w:style>
  <w:style w:type="character" w:customStyle="1" w:styleId="Tableofcontents11">
    <w:name w:val="Table of contents (11)_"/>
    <w:basedOn w:val="DefaultParagraphFont"/>
    <w:rsid w:val="006F2FD6"/>
  </w:style>
  <w:style w:type="character" w:customStyle="1" w:styleId="Tableofcontents110">
    <w:name w:val="Table of contents (11)"/>
    <w:basedOn w:val="article-quote-right"/>
    <w:rsid w:val="006F2FD6"/>
  </w:style>
  <w:style w:type="character" w:customStyle="1" w:styleId="Tableofcontents15">
    <w:name w:val="Table of contents (15)_"/>
    <w:basedOn w:val="DefaultParagraphFont"/>
    <w:rsid w:val="006F2FD6"/>
  </w:style>
  <w:style w:type="character" w:customStyle="1" w:styleId="Tableofcontents150">
    <w:name w:val="Table of contents (15)"/>
    <w:basedOn w:val="StyleBox12pt"/>
    <w:rsid w:val="006F2FD6"/>
  </w:style>
  <w:style w:type="character" w:customStyle="1" w:styleId="Heading162SmallCaps">
    <w:name w:val="Heading #16 (2) + Small Caps"/>
    <w:basedOn w:val="DefaultParagraphFont"/>
    <w:rsid w:val="006F2FD6"/>
  </w:style>
  <w:style w:type="character" w:customStyle="1" w:styleId="amp">
    <w:name w:val="amp"/>
    <w:basedOn w:val="DefaultParagraphFont"/>
    <w:rsid w:val="006F2FD6"/>
  </w:style>
  <w:style w:type="character" w:customStyle="1" w:styleId="article-quote-right">
    <w:name w:val="article-quote-right"/>
    <w:basedOn w:val="DefaultParagraphFont"/>
    <w:rsid w:val="006F2FD6"/>
  </w:style>
  <w:style w:type="character" w:customStyle="1" w:styleId="StyleBox12ptBold">
    <w:name w:val="Style Box + 12 pt Bold"/>
    <w:basedOn w:val="DefaultParagraphFont"/>
    <w:rsid w:val="006F2FD6"/>
  </w:style>
  <w:style w:type="character" w:customStyle="1" w:styleId="StyleBox12pt">
    <w:name w:val="Style Box + 12 pt"/>
    <w:basedOn w:val="DefaultParagraphFont"/>
    <w:rsid w:val="006F2FD6"/>
  </w:style>
  <w:style w:type="character" w:customStyle="1" w:styleId="commentstext0">
    <w:name w:val="commentstext"/>
    <w:rsid w:val="006F2FD6"/>
  </w:style>
  <w:style w:type="character" w:customStyle="1" w:styleId="wikicreatelink">
    <w:name w:val="wikicreatelink"/>
    <w:basedOn w:val="DefaultParagraphFont"/>
    <w:rsid w:val="006F2FD6"/>
  </w:style>
  <w:style w:type="character" w:customStyle="1" w:styleId="facebook-share-count">
    <w:name w:val="facebook-share-count"/>
    <w:basedOn w:val="DefaultParagraphFont"/>
    <w:rsid w:val="006F2FD6"/>
  </w:style>
  <w:style w:type="character" w:customStyle="1" w:styleId="tickerwrap">
    <w:name w:val="ticker_wrap"/>
    <w:basedOn w:val="DefaultParagraphFont"/>
    <w:rsid w:val="006F2FD6"/>
  </w:style>
  <w:style w:type="character" w:customStyle="1" w:styleId="smallcaps0">
    <w:name w:val="small_caps"/>
    <w:basedOn w:val="DefaultParagraphFont"/>
    <w:rsid w:val="006F2FD6"/>
  </w:style>
  <w:style w:type="character" w:customStyle="1" w:styleId="StyleGaramondText1">
    <w:name w:val="Style Garamond Text 1"/>
    <w:basedOn w:val="DefaultParagraphFont"/>
    <w:rsid w:val="006F2FD6"/>
  </w:style>
  <w:style w:type="character" w:customStyle="1" w:styleId="StyleGaramondText1Underline">
    <w:name w:val="Style Garamond Text 1 Underline"/>
    <w:basedOn w:val="DefaultParagraphFont"/>
    <w:rsid w:val="006F2FD6"/>
  </w:style>
  <w:style w:type="character" w:customStyle="1" w:styleId="StyleBoldUnderlineBorderSinglesolidlineAuto05pt">
    <w:name w:val="Style Bold Underline Border: : (Single solid line Auto  0.5 pt ..."/>
    <w:basedOn w:val="DefaultParagraphFont"/>
    <w:rsid w:val="006F2FD6"/>
  </w:style>
  <w:style w:type="character" w:customStyle="1" w:styleId="StyleStyleBoldUnderlineUnderlineIntenseEmphasisIntenseEmpha">
    <w:name w:val="Style Style Bold UnderlineUnderlineIntense EmphasisIntense Empha..."/>
    <w:basedOn w:val="DefaultParagraphFont"/>
    <w:rsid w:val="006F2FD6"/>
  </w:style>
  <w:style w:type="character" w:customStyle="1" w:styleId="Style7ptBold">
    <w:name w:val="Style 7 pt Bold"/>
    <w:basedOn w:val="DefaultParagraphFont"/>
    <w:rsid w:val="006F2FD6"/>
  </w:style>
  <w:style w:type="character" w:styleId="HTMLAcronym">
    <w:name w:val="HTML Acronym"/>
    <w:basedOn w:val="DefaultParagraphFont"/>
    <w:uiPriority w:val="99"/>
    <w:unhideWhenUsed/>
    <w:rsid w:val="006F2FD6"/>
  </w:style>
  <w:style w:type="paragraph" w:styleId="HTMLAddress">
    <w:name w:val="HTML Address"/>
    <w:basedOn w:val="Normal"/>
    <w:link w:val="HTMLAddressChar"/>
    <w:uiPriority w:val="99"/>
    <w:unhideWhenUsed/>
    <w:rsid w:val="006F2FD6"/>
    <w:rPr>
      <w:i/>
      <w:iCs/>
    </w:rPr>
  </w:style>
  <w:style w:type="character" w:customStyle="1" w:styleId="HTMLAddressChar">
    <w:name w:val="HTML Address Char"/>
    <w:basedOn w:val="DefaultParagraphFont"/>
    <w:link w:val="HTMLAddress"/>
    <w:uiPriority w:val="99"/>
    <w:rsid w:val="006F2FD6"/>
    <w:rPr>
      <w:rFonts w:ascii="Calibri" w:hAnsi="Calibri" w:cs="Calibri"/>
      <w:i/>
      <w:iCs/>
    </w:rPr>
  </w:style>
  <w:style w:type="paragraph" w:styleId="Index1">
    <w:name w:val="index 1"/>
    <w:basedOn w:val="Normal"/>
    <w:next w:val="Normal"/>
    <w:autoRedefine/>
    <w:unhideWhenUsed/>
    <w:rsid w:val="006F2FD6"/>
    <w:pPr>
      <w:ind w:left="220" w:hanging="220"/>
    </w:pPr>
  </w:style>
  <w:style w:type="character" w:customStyle="1" w:styleId="cardunderlineChar0">
    <w:name w:val="card underline Char"/>
    <w:locked/>
    <w:rsid w:val="006F2FD6"/>
  </w:style>
  <w:style w:type="paragraph" w:customStyle="1" w:styleId="cardunderline">
    <w:name w:val="card underline"/>
    <w:basedOn w:val="Normal"/>
    <w:next w:val="GAUnderline"/>
    <w:qFormat/>
    <w:rsid w:val="006F2FD6"/>
  </w:style>
  <w:style w:type="paragraph" w:customStyle="1" w:styleId="Hat1">
    <w:name w:val="Hat1"/>
    <w:basedOn w:val="Normal"/>
    <w:next w:val="Normal"/>
    <w:uiPriority w:val="2"/>
    <w:qFormat/>
    <w:rsid w:val="006F2FD6"/>
  </w:style>
  <w:style w:type="paragraph" w:customStyle="1" w:styleId="post-subtitle">
    <w:name w:val="post-subtitle"/>
    <w:basedOn w:val="Normal"/>
    <w:qFormat/>
    <w:rsid w:val="006F2FD6"/>
  </w:style>
  <w:style w:type="paragraph" w:customStyle="1" w:styleId="para">
    <w:name w:val="para"/>
    <w:basedOn w:val="Normal"/>
    <w:next w:val="ReallySamllText"/>
    <w:uiPriority w:val="99"/>
    <w:qFormat/>
    <w:rsid w:val="006F2FD6"/>
  </w:style>
  <w:style w:type="paragraph" w:customStyle="1" w:styleId="tagline1">
    <w:name w:val="tagline"/>
    <w:basedOn w:val="Normal"/>
    <w:next w:val="cardCharCharCharCharChar"/>
    <w:qFormat/>
    <w:rsid w:val="006F2FD6"/>
  </w:style>
  <w:style w:type="paragraph" w:customStyle="1" w:styleId="Block1">
    <w:name w:val="Block1"/>
    <w:basedOn w:val="Normal"/>
    <w:next w:val="Normal"/>
    <w:uiPriority w:val="3"/>
    <w:qFormat/>
    <w:rsid w:val="006F2FD6"/>
  </w:style>
  <w:style w:type="paragraph" w:customStyle="1" w:styleId="TOCHeading1">
    <w:name w:val="TOC Heading1"/>
    <w:basedOn w:val="Heading1"/>
    <w:next w:val="Normal"/>
    <w:uiPriority w:val="39"/>
    <w:qFormat/>
    <w:rsid w:val="006F2FD6"/>
    <w:rPr>
      <w:caps/>
    </w:rPr>
  </w:style>
  <w:style w:type="paragraph" w:customStyle="1" w:styleId="NoteLevel11">
    <w:name w:val="Note Level 11"/>
    <w:basedOn w:val="Normal"/>
    <w:next w:val="HeaderFooter"/>
    <w:uiPriority w:val="99"/>
    <w:qFormat/>
    <w:rsid w:val="006F2FD6"/>
  </w:style>
  <w:style w:type="paragraph" w:customStyle="1" w:styleId="ReallySamllText">
    <w:name w:val="ReallySamllText"/>
    <w:basedOn w:val="Normal"/>
    <w:next w:val="CardTextUnderlined"/>
    <w:autoRedefine/>
    <w:qFormat/>
    <w:rsid w:val="006F2FD6"/>
  </w:style>
  <w:style w:type="paragraph" w:customStyle="1" w:styleId="NormalWeb3">
    <w:name w:val="Normal (Web)3"/>
    <w:basedOn w:val="Normal"/>
    <w:next w:val="CardTagCharChar"/>
    <w:qFormat/>
    <w:rsid w:val="006F2FD6"/>
  </w:style>
  <w:style w:type="paragraph" w:customStyle="1" w:styleId="cardCharCharCharCharChar">
    <w:name w:val="card Char Char Char Char Char"/>
    <w:basedOn w:val="Normal"/>
    <w:next w:val="fixed"/>
    <w:qFormat/>
    <w:rsid w:val="006F2FD6"/>
  </w:style>
  <w:style w:type="paragraph" w:customStyle="1" w:styleId="TagCiteChar4">
    <w:name w:val="Tag / Cite Char"/>
    <w:basedOn w:val="Normal"/>
    <w:next w:val="textonormal"/>
    <w:qFormat/>
    <w:rsid w:val="006F2FD6"/>
  </w:style>
  <w:style w:type="paragraph" w:customStyle="1" w:styleId="PageNumber2">
    <w:name w:val="Page Number2"/>
    <w:basedOn w:val="Normal"/>
    <w:next w:val="Normal"/>
    <w:qFormat/>
    <w:rsid w:val="006F2FD6"/>
  </w:style>
  <w:style w:type="paragraph" w:customStyle="1" w:styleId="HeaderFooter">
    <w:name w:val="Header &amp; Footer"/>
    <w:next w:val="ExecutiveSummarytext"/>
    <w:qFormat/>
    <w:rsid w:val="006F2FD6"/>
    <w:pPr>
      <w:spacing w:after="200" w:line="276" w:lineRule="auto"/>
    </w:pPr>
  </w:style>
  <w:style w:type="paragraph" w:customStyle="1" w:styleId="CardTextSmall0">
    <w:name w:val="Card Text Small"/>
    <w:basedOn w:val="Normal"/>
    <w:qFormat/>
    <w:rsid w:val="006F2FD6"/>
  </w:style>
  <w:style w:type="paragraph" w:customStyle="1" w:styleId="CardTextUnderlined">
    <w:name w:val="Card Text Underlined"/>
    <w:basedOn w:val="Normal"/>
    <w:next w:val="NormalUnderline"/>
    <w:uiPriority w:val="99"/>
    <w:qFormat/>
    <w:rsid w:val="006F2FD6"/>
  </w:style>
  <w:style w:type="paragraph" w:customStyle="1" w:styleId="HeaderDebate">
    <w:name w:val="Header Debate"/>
    <w:basedOn w:val="Normal"/>
    <w:next w:val="byline1"/>
    <w:qFormat/>
    <w:rsid w:val="006F2FD6"/>
  </w:style>
  <w:style w:type="paragraph" w:customStyle="1" w:styleId="NormalWeb1">
    <w:name w:val="Normal (Web)1"/>
    <w:basedOn w:val="Normal"/>
    <w:next w:val="PlaceholderText1"/>
    <w:qFormat/>
    <w:rsid w:val="006F2FD6"/>
  </w:style>
  <w:style w:type="paragraph" w:customStyle="1" w:styleId="CardTagCharChar">
    <w:name w:val="Card Tag Char Char"/>
    <w:basedOn w:val="Normal"/>
    <w:next w:val="NoteLevel31"/>
    <w:qFormat/>
    <w:rsid w:val="006F2FD6"/>
  </w:style>
  <w:style w:type="paragraph" w:customStyle="1" w:styleId="fixed">
    <w:name w:val="fixed"/>
    <w:basedOn w:val="Normal"/>
    <w:next w:val="NoteLevel41"/>
    <w:qFormat/>
    <w:rsid w:val="006F2FD6"/>
  </w:style>
  <w:style w:type="paragraph" w:customStyle="1" w:styleId="textonormal">
    <w:name w:val="textonormal"/>
    <w:basedOn w:val="Normal"/>
    <w:next w:val="NoteLevel51"/>
    <w:qFormat/>
    <w:rsid w:val="006F2FD6"/>
  </w:style>
  <w:style w:type="paragraph" w:customStyle="1" w:styleId="ExecutiveSummarytext">
    <w:name w:val="Executive Summary text"/>
    <w:basedOn w:val="Normal"/>
    <w:next w:val="Normal"/>
    <w:qFormat/>
    <w:rsid w:val="006F2FD6"/>
  </w:style>
  <w:style w:type="character" w:customStyle="1" w:styleId="NormalUnderlineChar1">
    <w:name w:val="Normal Underline Char1"/>
    <w:locked/>
    <w:rsid w:val="006F2FD6"/>
  </w:style>
  <w:style w:type="paragraph" w:customStyle="1" w:styleId="byline1">
    <w:name w:val="byline1"/>
    <w:basedOn w:val="Normal"/>
    <w:qFormat/>
    <w:rsid w:val="006F2FD6"/>
  </w:style>
  <w:style w:type="paragraph" w:customStyle="1" w:styleId="PlaceholderText1">
    <w:name w:val="Placeholder Text1"/>
    <w:basedOn w:val="Normal"/>
    <w:next w:val="ImportantText"/>
    <w:qFormat/>
    <w:rsid w:val="006F2FD6"/>
  </w:style>
  <w:style w:type="paragraph" w:customStyle="1" w:styleId="NoteLevel31">
    <w:name w:val="Note Level 31"/>
    <w:basedOn w:val="Normal"/>
    <w:qFormat/>
    <w:rsid w:val="006F2FD6"/>
  </w:style>
  <w:style w:type="paragraph" w:customStyle="1" w:styleId="NoteLevel41">
    <w:name w:val="Note Level 41"/>
    <w:basedOn w:val="Normal"/>
    <w:next w:val="StyleBodyText11ptBlackUnderline"/>
    <w:qFormat/>
    <w:rsid w:val="006F2FD6"/>
  </w:style>
  <w:style w:type="paragraph" w:customStyle="1" w:styleId="NoteLevel51">
    <w:name w:val="Note Level 51"/>
    <w:basedOn w:val="Normal"/>
    <w:qFormat/>
    <w:rsid w:val="006F2FD6"/>
  </w:style>
  <w:style w:type="paragraph" w:customStyle="1" w:styleId="NoteLevel61">
    <w:name w:val="Note Level 61"/>
    <w:basedOn w:val="Normal"/>
    <w:next w:val="StyleBodyText11ptBoldBlack"/>
    <w:qFormat/>
    <w:rsid w:val="006F2FD6"/>
  </w:style>
  <w:style w:type="paragraph" w:customStyle="1" w:styleId="NoteLevel71">
    <w:name w:val="Note Level 71"/>
    <w:basedOn w:val="Normal"/>
    <w:qFormat/>
    <w:rsid w:val="006F2FD6"/>
  </w:style>
  <w:style w:type="paragraph" w:customStyle="1" w:styleId="NoteLevel81">
    <w:name w:val="Note Level 81"/>
    <w:basedOn w:val="Normal"/>
    <w:next w:val="StyletinyBold"/>
    <w:qFormat/>
    <w:rsid w:val="006F2FD6"/>
  </w:style>
  <w:style w:type="paragraph" w:customStyle="1" w:styleId="NoteLevel91">
    <w:name w:val="Note Level 91"/>
    <w:basedOn w:val="Normal"/>
    <w:qFormat/>
    <w:rsid w:val="006F2FD6"/>
  </w:style>
  <w:style w:type="character" w:customStyle="1" w:styleId="ImportantTextChar">
    <w:name w:val="Important Text Char"/>
    <w:locked/>
    <w:rsid w:val="006F2FD6"/>
  </w:style>
  <w:style w:type="paragraph" w:customStyle="1" w:styleId="ImportantText">
    <w:name w:val="Important Text"/>
    <w:basedOn w:val="Normal"/>
    <w:next w:val="Normal"/>
    <w:qFormat/>
    <w:rsid w:val="006F2FD6"/>
  </w:style>
  <w:style w:type="character" w:customStyle="1" w:styleId="StyleBodyText11ptBlackUnderlineChar">
    <w:name w:val="Style Body Text + 11 pt Black Underline Char"/>
    <w:locked/>
    <w:rsid w:val="006F2FD6"/>
  </w:style>
  <w:style w:type="paragraph" w:customStyle="1" w:styleId="StyleBodyText11ptBlackUnderline">
    <w:name w:val="Style Body Text + 11 pt Black Underline"/>
    <w:basedOn w:val="Normal"/>
    <w:next w:val="ListContents"/>
    <w:qFormat/>
    <w:rsid w:val="006F2FD6"/>
  </w:style>
  <w:style w:type="character" w:customStyle="1" w:styleId="StyleBodyText11ptBoldBlackChar">
    <w:name w:val="Style Body Text + 11 pt Bold Black Char"/>
    <w:locked/>
    <w:rsid w:val="006F2FD6"/>
  </w:style>
  <w:style w:type="paragraph" w:customStyle="1" w:styleId="StyleBodyText11ptBoldBlack">
    <w:name w:val="Style Body Text + 11 pt Bold Black"/>
    <w:basedOn w:val="Normal"/>
    <w:next w:val="StyleListContents11ptCustomColorRGB353132Underline"/>
    <w:qFormat/>
    <w:rsid w:val="006F2FD6"/>
  </w:style>
  <w:style w:type="character" w:customStyle="1" w:styleId="StyletinyBoldChar">
    <w:name w:val="Style tiny + Bold Char"/>
    <w:locked/>
    <w:rsid w:val="006F2FD6"/>
  </w:style>
  <w:style w:type="paragraph" w:customStyle="1" w:styleId="StyletinyBold">
    <w:name w:val="Style tiny + Bold"/>
    <w:basedOn w:val="TagF3"/>
    <w:qFormat/>
    <w:rsid w:val="006F2FD6"/>
  </w:style>
  <w:style w:type="character" w:customStyle="1" w:styleId="Heading5SizeDownChar">
    <w:name w:val="Heading 5 Size Down Char"/>
    <w:locked/>
    <w:rsid w:val="006F2FD6"/>
  </w:style>
  <w:style w:type="character" w:customStyle="1" w:styleId="Normal2BoldChar">
    <w:name w:val="Normal2 + Bold Char"/>
    <w:locked/>
    <w:rsid w:val="006F2FD6"/>
  </w:style>
  <w:style w:type="paragraph" w:customStyle="1" w:styleId="Normal2Bold">
    <w:name w:val="Normal2 + Bold"/>
    <w:basedOn w:val="Normal"/>
    <w:next w:val="Unimportant"/>
    <w:qFormat/>
    <w:rsid w:val="006F2FD6"/>
  </w:style>
  <w:style w:type="character" w:customStyle="1" w:styleId="ListContentsChar">
    <w:name w:val="List Contents Char"/>
    <w:locked/>
    <w:rsid w:val="006F2FD6"/>
  </w:style>
  <w:style w:type="paragraph" w:customStyle="1" w:styleId="ListContents">
    <w:name w:val="List Contents"/>
    <w:basedOn w:val="Normal"/>
    <w:next w:val="Ununderlined"/>
    <w:qFormat/>
    <w:rsid w:val="006F2FD6"/>
  </w:style>
  <w:style w:type="character" w:customStyle="1" w:styleId="StyleListContents11ptCustomColorRGB353132UnderlineChar">
    <w:name w:val="Style List Contents + 11 pt Custom Color(RGB(353132)) Underline Char"/>
    <w:locked/>
    <w:rsid w:val="006F2FD6"/>
  </w:style>
  <w:style w:type="paragraph" w:customStyle="1" w:styleId="StyleListContents11ptCustomColorRGB353132Underline">
    <w:name w:val="Style List Contents + 11 pt Custom Color(RGB(353132)) Underline"/>
    <w:basedOn w:val="Ununderlined"/>
    <w:qFormat/>
    <w:rsid w:val="006F2FD6"/>
    <w:pPr>
      <w:jc w:val="left"/>
    </w:pPr>
    <w:rPr>
      <w:rFonts w:eastAsiaTheme="minorHAnsi"/>
      <w:sz w:val="20"/>
    </w:rPr>
  </w:style>
  <w:style w:type="character" w:customStyle="1" w:styleId="UnimportantCharChar">
    <w:name w:val="Unimportant Char Char"/>
    <w:locked/>
    <w:rsid w:val="006F2FD6"/>
  </w:style>
  <w:style w:type="paragraph" w:customStyle="1" w:styleId="Unimportant">
    <w:name w:val="Unimportant"/>
    <w:basedOn w:val="Normal"/>
    <w:next w:val="DebateCite"/>
    <w:qFormat/>
    <w:rsid w:val="006F2FD6"/>
  </w:style>
  <w:style w:type="paragraph" w:customStyle="1" w:styleId="StyleHeading1Justified">
    <w:name w:val="Style Heading 1 + Justified"/>
    <w:basedOn w:val="Normal"/>
    <w:next w:val="Normal"/>
    <w:qFormat/>
    <w:rsid w:val="006F2FD6"/>
  </w:style>
  <w:style w:type="paragraph" w:customStyle="1" w:styleId="textunderline0">
    <w:name w:val="text underline"/>
    <w:basedOn w:val="Normal"/>
    <w:next w:val="Heading4Cite"/>
    <w:autoRedefine/>
    <w:qFormat/>
    <w:rsid w:val="006F2FD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6F2FD6"/>
  </w:style>
  <w:style w:type="paragraph" w:customStyle="1" w:styleId="DebateTag">
    <w:name w:val="Debate Tag"/>
    <w:basedOn w:val="Normal"/>
    <w:autoRedefine/>
    <w:uiPriority w:val="99"/>
    <w:qFormat/>
    <w:rsid w:val="006F2FD6"/>
  </w:style>
  <w:style w:type="paragraph" w:customStyle="1" w:styleId="DebateCite">
    <w:name w:val="Debate Cite"/>
    <w:basedOn w:val="Normal"/>
    <w:next w:val="Normaltag"/>
    <w:autoRedefine/>
    <w:qFormat/>
    <w:rsid w:val="006F2FD6"/>
  </w:style>
  <w:style w:type="paragraph" w:customStyle="1" w:styleId="PreformattedText">
    <w:name w:val="Preformatted Text"/>
    <w:basedOn w:val="Normal"/>
    <w:next w:val="Cardnon-underlined"/>
    <w:qFormat/>
    <w:rsid w:val="006F2FD6"/>
  </w:style>
  <w:style w:type="paragraph" w:customStyle="1" w:styleId="MaggieTag">
    <w:name w:val="MaggieTag"/>
    <w:basedOn w:val="Heading2"/>
    <w:next w:val="BlockTitle4"/>
    <w:qFormat/>
    <w:rsid w:val="006F2FD6"/>
    <w:rPr>
      <w:caps/>
    </w:rPr>
  </w:style>
  <w:style w:type="paragraph" w:customStyle="1" w:styleId="4">
    <w:name w:val="4"/>
    <w:basedOn w:val="Normal"/>
    <w:next w:val="DottedUnderline1"/>
    <w:qFormat/>
    <w:rsid w:val="006F2FD6"/>
  </w:style>
  <w:style w:type="paragraph" w:customStyle="1" w:styleId="BlockTitle4">
    <w:name w:val="%Block Title"/>
    <w:basedOn w:val="Heading1"/>
    <w:next w:val="PageNumber4"/>
    <w:qFormat/>
    <w:rsid w:val="006F2FD6"/>
    <w:rPr>
      <w:caps/>
    </w:rPr>
  </w:style>
  <w:style w:type="paragraph" w:customStyle="1" w:styleId="ThickUnderline">
    <w:name w:val="ThickUnderline"/>
    <w:qFormat/>
    <w:rsid w:val="006F2FD6"/>
    <w:pPr>
      <w:spacing w:after="200" w:line="276" w:lineRule="auto"/>
    </w:pPr>
  </w:style>
  <w:style w:type="paragraph" w:customStyle="1" w:styleId="DottedUnderline1">
    <w:name w:val="DottedUnderline"/>
    <w:basedOn w:val="Normal"/>
    <w:qFormat/>
    <w:rsid w:val="006F2FD6"/>
  </w:style>
  <w:style w:type="character" w:customStyle="1" w:styleId="Card-UnderlineChar">
    <w:name w:val="Card-Underline Char"/>
    <w:locked/>
    <w:rsid w:val="006F2FD6"/>
  </w:style>
  <w:style w:type="paragraph" w:customStyle="1" w:styleId="Card-Underline0">
    <w:name w:val="Card-Underline"/>
    <w:basedOn w:val="Normal"/>
    <w:next w:val="read"/>
    <w:qFormat/>
    <w:rsid w:val="006F2FD6"/>
  </w:style>
  <w:style w:type="paragraph" w:customStyle="1" w:styleId="PageNumber3">
    <w:name w:val="Page Number3"/>
    <w:basedOn w:val="Normal"/>
    <w:next w:val="Normal"/>
    <w:qFormat/>
    <w:rsid w:val="006F2FD6"/>
  </w:style>
  <w:style w:type="paragraph" w:customStyle="1" w:styleId="PageNumber4">
    <w:name w:val="Page Number4"/>
    <w:basedOn w:val="Normal"/>
    <w:next w:val="Normal"/>
    <w:qFormat/>
    <w:rsid w:val="006F2FD6"/>
  </w:style>
  <w:style w:type="paragraph" w:customStyle="1" w:styleId="PageNumber5">
    <w:name w:val="Page Number5"/>
    <w:basedOn w:val="Normal"/>
    <w:next w:val="Normal"/>
    <w:qFormat/>
    <w:rsid w:val="006F2FD6"/>
  </w:style>
  <w:style w:type="paragraph" w:customStyle="1" w:styleId="smalltext1">
    <w:name w:val="small text1"/>
    <w:basedOn w:val="Normal"/>
    <w:next w:val="Normal"/>
    <w:uiPriority w:val="4"/>
    <w:qFormat/>
    <w:rsid w:val="006F2FD6"/>
  </w:style>
  <w:style w:type="character" w:customStyle="1" w:styleId="CircleChar">
    <w:name w:val="Circle Char"/>
    <w:locked/>
    <w:rsid w:val="006F2FD6"/>
  </w:style>
  <w:style w:type="paragraph" w:customStyle="1" w:styleId="PageNumber6">
    <w:name w:val="Page Number6"/>
    <w:basedOn w:val="Normal"/>
    <w:next w:val="Normal"/>
    <w:qFormat/>
    <w:rsid w:val="006F2FD6"/>
  </w:style>
  <w:style w:type="paragraph" w:customStyle="1" w:styleId="lastupdated">
    <w:name w:val="lastupdated"/>
    <w:basedOn w:val="Normal"/>
    <w:uiPriority w:val="99"/>
    <w:qFormat/>
    <w:rsid w:val="006F2FD6"/>
  </w:style>
  <w:style w:type="paragraph" w:customStyle="1" w:styleId="hn-byline">
    <w:name w:val="hn-byline"/>
    <w:basedOn w:val="Normal"/>
    <w:next w:val="bodyintro"/>
    <w:qFormat/>
    <w:rsid w:val="006F2FD6"/>
  </w:style>
  <w:style w:type="paragraph" w:customStyle="1" w:styleId="articleinfo">
    <w:name w:val="articleinfo"/>
    <w:basedOn w:val="Normal"/>
    <w:next w:val="indent"/>
    <w:qFormat/>
    <w:rsid w:val="006F2FD6"/>
  </w:style>
  <w:style w:type="character" w:customStyle="1" w:styleId="StyleStyle16ptChar">
    <w:name w:val="Style Style1 + 6 pt Char"/>
    <w:locked/>
    <w:rsid w:val="006F2FD6"/>
  </w:style>
  <w:style w:type="paragraph" w:customStyle="1" w:styleId="StyleStyle16pt">
    <w:name w:val="Style Style1 + 6 pt"/>
    <w:basedOn w:val="Normal"/>
    <w:qFormat/>
    <w:rsid w:val="006F2FD6"/>
  </w:style>
  <w:style w:type="paragraph" w:customStyle="1" w:styleId="PageNumber7">
    <w:name w:val="Page Number7"/>
    <w:basedOn w:val="Normal"/>
    <w:next w:val="Normal"/>
    <w:qFormat/>
    <w:rsid w:val="006F2FD6"/>
  </w:style>
  <w:style w:type="paragraph" w:customStyle="1" w:styleId="OmniPage4">
    <w:name w:val="OmniPage #4"/>
    <w:basedOn w:val="Normal"/>
    <w:uiPriority w:val="99"/>
    <w:qFormat/>
    <w:rsid w:val="006F2FD6"/>
  </w:style>
  <w:style w:type="paragraph" w:customStyle="1" w:styleId="OmniPage10">
    <w:name w:val="OmniPage #10"/>
    <w:basedOn w:val="Normal"/>
    <w:uiPriority w:val="99"/>
    <w:qFormat/>
    <w:rsid w:val="006F2FD6"/>
  </w:style>
  <w:style w:type="paragraph" w:customStyle="1" w:styleId="PageNumber8">
    <w:name w:val="Page Number8"/>
    <w:basedOn w:val="Normal"/>
    <w:next w:val="Normal"/>
    <w:uiPriority w:val="99"/>
    <w:qFormat/>
    <w:rsid w:val="006F2FD6"/>
  </w:style>
  <w:style w:type="paragraph" w:customStyle="1" w:styleId="bodyintro">
    <w:name w:val="bodyintro"/>
    <w:basedOn w:val="Normal"/>
    <w:uiPriority w:val="99"/>
    <w:qFormat/>
    <w:rsid w:val="006F2FD6"/>
  </w:style>
  <w:style w:type="character" w:customStyle="1" w:styleId="Style8ptChar">
    <w:name w:val="Style 8 pt Char"/>
    <w:rsid w:val="006F2FD6"/>
  </w:style>
  <w:style w:type="character" w:customStyle="1" w:styleId="message-item">
    <w:name w:val="message-item"/>
    <w:rsid w:val="006F2FD6"/>
  </w:style>
  <w:style w:type="character" w:customStyle="1" w:styleId="datestamp">
    <w:name w:val="datestamp"/>
    <w:rsid w:val="006F2FD6"/>
  </w:style>
  <w:style w:type="character" w:customStyle="1" w:styleId="forenames">
    <w:name w:val="forenames"/>
    <w:rsid w:val="006F2FD6"/>
  </w:style>
  <w:style w:type="character" w:customStyle="1" w:styleId="surname">
    <w:name w:val="surname"/>
    <w:rsid w:val="006F2FD6"/>
  </w:style>
  <w:style w:type="character" w:customStyle="1" w:styleId="refpreview">
    <w:name w:val="refpreview"/>
    <w:rsid w:val="006F2FD6"/>
  </w:style>
  <w:style w:type="character" w:customStyle="1" w:styleId="loose1">
    <w:name w:val="loose1"/>
    <w:rsid w:val="006F2FD6"/>
  </w:style>
  <w:style w:type="character" w:customStyle="1" w:styleId="gsa">
    <w:name w:val="gs_a"/>
    <w:rsid w:val="006F2FD6"/>
  </w:style>
  <w:style w:type="character" w:customStyle="1" w:styleId="mainarttitle">
    <w:name w:val="mainarttitle"/>
    <w:rsid w:val="006F2FD6"/>
  </w:style>
  <w:style w:type="character" w:customStyle="1" w:styleId="mainartauthor">
    <w:name w:val="mainartauthor"/>
    <w:rsid w:val="006F2FD6"/>
  </w:style>
  <w:style w:type="character" w:customStyle="1" w:styleId="mainartdate">
    <w:name w:val="mainartdate"/>
    <w:rsid w:val="006F2FD6"/>
  </w:style>
  <w:style w:type="character" w:customStyle="1" w:styleId="gsggs">
    <w:name w:val="gs_ggs"/>
    <w:rsid w:val="006F2FD6"/>
  </w:style>
  <w:style w:type="character" w:customStyle="1" w:styleId="ahead">
    <w:name w:val="a_head"/>
    <w:rsid w:val="006F2FD6"/>
  </w:style>
  <w:style w:type="character" w:customStyle="1" w:styleId="footnote">
    <w:name w:val="footnote"/>
    <w:rsid w:val="006F2FD6"/>
  </w:style>
  <w:style w:type="character" w:customStyle="1" w:styleId="docbody">
    <w:name w:val="docbody"/>
    <w:rsid w:val="006F2FD6"/>
  </w:style>
  <w:style w:type="character" w:customStyle="1" w:styleId="bwxsm">
    <w:name w:val="b w xsm"/>
    <w:rsid w:val="006F2FD6"/>
  </w:style>
  <w:style w:type="character" w:customStyle="1" w:styleId="fstd">
    <w:name w:val="f std"/>
    <w:rsid w:val="006F2FD6"/>
  </w:style>
  <w:style w:type="character" w:customStyle="1" w:styleId="bio1">
    <w:name w:val="bio1"/>
    <w:rsid w:val="006F2FD6"/>
  </w:style>
  <w:style w:type="character" w:customStyle="1" w:styleId="cardCharCharCharCharCharChar">
    <w:name w:val="card Char Char Char Char Char Char"/>
    <w:rsid w:val="006F2FD6"/>
  </w:style>
  <w:style w:type="character" w:customStyle="1" w:styleId="Style24ptBoldUnderlineCenteredCharChar">
    <w:name w:val="Style 24 pt Bold Underline Centered Char Char"/>
    <w:rsid w:val="006F2FD6"/>
  </w:style>
  <w:style w:type="character" w:customStyle="1" w:styleId="TagCiteCharChar0">
    <w:name w:val="Tag / Cite Char Char"/>
    <w:rsid w:val="006F2FD6"/>
  </w:style>
  <w:style w:type="character" w:customStyle="1" w:styleId="CardTextUnderlinedCharChar">
    <w:name w:val="Card Text Underlined Char Char"/>
    <w:rsid w:val="006F2FD6"/>
  </w:style>
  <w:style w:type="character" w:customStyle="1" w:styleId="CardTagCharCharChar">
    <w:name w:val="Card Tag Char Char Char"/>
    <w:rsid w:val="006F2FD6"/>
  </w:style>
  <w:style w:type="character" w:customStyle="1" w:styleId="mainbody">
    <w:name w:val="mainbody"/>
    <w:basedOn w:val="DefaultParagraphFont"/>
    <w:rsid w:val="006F2FD6"/>
  </w:style>
  <w:style w:type="character" w:customStyle="1" w:styleId="UnderlineStyleChar20">
    <w:name w:val="Underline Style Char2"/>
    <w:rsid w:val="006F2FD6"/>
  </w:style>
  <w:style w:type="character" w:customStyle="1" w:styleId="t13">
    <w:name w:val="t13"/>
    <w:basedOn w:val="DefaultParagraphFont"/>
    <w:rsid w:val="006F2FD6"/>
  </w:style>
  <w:style w:type="character" w:customStyle="1" w:styleId="CharChar17">
    <w:name w:val="Char Char17"/>
    <w:locked/>
    <w:rsid w:val="006F2FD6"/>
  </w:style>
  <w:style w:type="character" w:customStyle="1" w:styleId="ilspan">
    <w:name w:val="il_span"/>
    <w:basedOn w:val="DefaultParagraphFont"/>
    <w:rsid w:val="006F2FD6"/>
  </w:style>
  <w:style w:type="character" w:customStyle="1" w:styleId="leftidx1">
    <w:name w:val="leftidx1"/>
    <w:rsid w:val="006F2FD6"/>
  </w:style>
  <w:style w:type="character" w:customStyle="1" w:styleId="blue1">
    <w:name w:val="blue1"/>
    <w:rsid w:val="006F2FD6"/>
  </w:style>
  <w:style w:type="character" w:customStyle="1" w:styleId="author-link1">
    <w:name w:val="author-link1"/>
    <w:rsid w:val="006F2FD6"/>
  </w:style>
  <w:style w:type="character" w:customStyle="1" w:styleId="black1">
    <w:name w:val="black1"/>
    <w:rsid w:val="006F2FD6"/>
  </w:style>
  <w:style w:type="character" w:customStyle="1" w:styleId="StyleunderlinedCharBold">
    <w:name w:val="Style underlined Char + Bold"/>
    <w:rsid w:val="006F2FD6"/>
  </w:style>
  <w:style w:type="character" w:customStyle="1" w:styleId="CardUnderline0">
    <w:name w:val="Card Underline"/>
    <w:rsid w:val="006F2FD6"/>
  </w:style>
  <w:style w:type="character" w:customStyle="1" w:styleId="lingoregion">
    <w:name w:val="lingo_region"/>
    <w:basedOn w:val="DefaultParagraphFont"/>
    <w:rsid w:val="006F2FD6"/>
  </w:style>
  <w:style w:type="character" w:customStyle="1" w:styleId="cite1">
    <w:name w:val="%cite"/>
    <w:rsid w:val="006F2FD6"/>
  </w:style>
  <w:style w:type="character" w:customStyle="1" w:styleId="Emphasis21">
    <w:name w:val="%Emphasis2"/>
    <w:rsid w:val="006F2FD6"/>
  </w:style>
  <w:style w:type="character" w:customStyle="1" w:styleId="AAAcite">
    <w:name w:val="AAAcite"/>
    <w:rsid w:val="006F2FD6"/>
  </w:style>
  <w:style w:type="character" w:customStyle="1" w:styleId="tmplheaderlink">
    <w:name w:val="tmplheaderlink"/>
    <w:rsid w:val="006F2FD6"/>
  </w:style>
  <w:style w:type="character" w:customStyle="1" w:styleId="StyleStyleUnderlineUnderlineStyleBoldUnderlineIntenseEmphas1">
    <w:name w:val="Style Style UnderlineUnderlineStyle Bold UnderlineIntense Emphas...1"/>
    <w:basedOn w:val="DefaultParagraphFont"/>
    <w:rsid w:val="006F2FD6"/>
    <w:rPr>
      <w:b w:val="0"/>
      <w:sz w:val="24"/>
      <w:u w:val="single"/>
      <w:bdr w:val="none" w:sz="0" w:space="0" w:color="auto"/>
    </w:rPr>
  </w:style>
  <w:style w:type="character" w:customStyle="1" w:styleId="Bodytext11">
    <w:name w:val="Body text (11)"/>
    <w:rsid w:val="006F2FD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6F2FD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6F2FD6"/>
  </w:style>
  <w:style w:type="paragraph" w:customStyle="1" w:styleId="StyleJustified">
    <w:name w:val="Style Justified"/>
    <w:basedOn w:val="Normal"/>
    <w:qFormat/>
    <w:rsid w:val="006F2FD6"/>
    <w:rPr>
      <w:rFonts w:eastAsia="Times New Roman"/>
      <w:szCs w:val="20"/>
    </w:rPr>
  </w:style>
  <w:style w:type="paragraph" w:customStyle="1" w:styleId="Style5">
    <w:name w:val="Style5"/>
    <w:basedOn w:val="Normal"/>
    <w:link w:val="Style5Char"/>
    <w:uiPriority w:val="4"/>
    <w:qFormat/>
    <w:rsid w:val="006F2FD6"/>
    <w:pPr>
      <w:ind w:left="432" w:right="432"/>
      <w:jc w:val="both"/>
    </w:pPr>
    <w:rPr>
      <w:rFonts w:eastAsia="Times New Roman"/>
    </w:rPr>
  </w:style>
  <w:style w:type="character" w:customStyle="1" w:styleId="Style5Char">
    <w:name w:val="Style5 Char"/>
    <w:link w:val="Style5"/>
    <w:uiPriority w:val="4"/>
    <w:rsid w:val="006F2FD6"/>
    <w:rPr>
      <w:rFonts w:ascii="Calibri" w:eastAsia="Times New Roman" w:hAnsi="Calibri" w:cs="Calibri"/>
    </w:rPr>
  </w:style>
  <w:style w:type="paragraph" w:customStyle="1" w:styleId="Style100">
    <w:name w:val="Style10"/>
    <w:basedOn w:val="Normal"/>
    <w:link w:val="Style10Char"/>
    <w:qFormat/>
    <w:rsid w:val="006F2FD6"/>
    <w:pPr>
      <w:ind w:right="432"/>
    </w:pPr>
    <w:rPr>
      <w:rFonts w:eastAsia="Times New Roman"/>
      <w:b/>
      <w:sz w:val="24"/>
    </w:rPr>
  </w:style>
  <w:style w:type="character" w:customStyle="1" w:styleId="Style10Char">
    <w:name w:val="Style10 Char"/>
    <w:link w:val="Style100"/>
    <w:rsid w:val="006F2FD6"/>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6F2FD6"/>
    <w:rPr>
      <w:b w:val="0"/>
      <w:bCs w:val="0"/>
      <w:sz w:val="22"/>
      <w:u w:val="single"/>
      <w:bdr w:val="none" w:sz="0" w:space="0" w:color="auto"/>
    </w:rPr>
  </w:style>
  <w:style w:type="paragraph" w:customStyle="1" w:styleId="UnderlinedEv">
    <w:name w:val="Underlined Ev"/>
    <w:basedOn w:val="Normal"/>
    <w:next w:val="Normal"/>
    <w:link w:val="UnderlinedEvChar"/>
    <w:qFormat/>
    <w:rsid w:val="006F2FD6"/>
    <w:rPr>
      <w:rFonts w:ascii="Times New Roman" w:eastAsia="Times New Roman" w:hAnsi="Times New Roman"/>
      <w:u w:val="single"/>
    </w:rPr>
  </w:style>
  <w:style w:type="character" w:customStyle="1" w:styleId="StyleUnderlineBorderSinglesolidlineAuto225ptLine">
    <w:name w:val="Style Underline Border: : (Single solid line Auto  2.25 pt Line ..."/>
    <w:basedOn w:val="DefaultParagraphFont"/>
    <w:rsid w:val="006F2FD6"/>
    <w:rPr>
      <w:u w:val="single"/>
      <w:bdr w:val="none" w:sz="0" w:space="0" w:color="auto"/>
    </w:rPr>
  </w:style>
  <w:style w:type="character" w:customStyle="1" w:styleId="role">
    <w:name w:val="role"/>
    <w:rsid w:val="006F2FD6"/>
  </w:style>
  <w:style w:type="character" w:customStyle="1" w:styleId="pagination0">
    <w:name w:val="pagination"/>
    <w:basedOn w:val="DefaultParagraphFont"/>
    <w:rsid w:val="006F2FD6"/>
  </w:style>
  <w:style w:type="character" w:customStyle="1" w:styleId="doi">
    <w:name w:val="doi"/>
    <w:basedOn w:val="DefaultParagraphFont"/>
    <w:rsid w:val="006F2FD6"/>
  </w:style>
  <w:style w:type="character" w:customStyle="1" w:styleId="bodycontents">
    <w:name w:val="bodycontents"/>
    <w:basedOn w:val="DefaultParagraphFont"/>
    <w:rsid w:val="006F2FD6"/>
  </w:style>
  <w:style w:type="character" w:customStyle="1" w:styleId="comma">
    <w:name w:val="comma"/>
    <w:basedOn w:val="DefaultParagraphFont"/>
    <w:rsid w:val="006F2FD6"/>
  </w:style>
  <w:style w:type="character" w:customStyle="1" w:styleId="pad5right">
    <w:name w:val="pad5right"/>
    <w:basedOn w:val="DefaultParagraphFont"/>
    <w:rsid w:val="006F2FD6"/>
  </w:style>
  <w:style w:type="character" w:customStyle="1" w:styleId="divider">
    <w:name w:val="divider"/>
    <w:basedOn w:val="DefaultParagraphFont"/>
    <w:rsid w:val="006F2FD6"/>
  </w:style>
  <w:style w:type="character" w:customStyle="1" w:styleId="blogdate">
    <w:name w:val="blogdate"/>
    <w:basedOn w:val="DefaultParagraphFont"/>
    <w:rsid w:val="006F2FD6"/>
  </w:style>
  <w:style w:type="character" w:customStyle="1" w:styleId="dot">
    <w:name w:val="dot"/>
    <w:basedOn w:val="DefaultParagraphFont"/>
    <w:rsid w:val="006F2FD6"/>
  </w:style>
  <w:style w:type="character" w:customStyle="1" w:styleId="hn-date">
    <w:name w:val="hn-date"/>
    <w:basedOn w:val="DefaultParagraphFont"/>
    <w:rsid w:val="006F2FD6"/>
  </w:style>
  <w:style w:type="character" w:customStyle="1" w:styleId="location">
    <w:name w:val="location"/>
    <w:basedOn w:val="DefaultParagraphFont"/>
    <w:rsid w:val="006F2FD6"/>
  </w:style>
  <w:style w:type="character" w:customStyle="1" w:styleId="dropcap-letter">
    <w:name w:val="dropcap-letter"/>
    <w:basedOn w:val="DefaultParagraphFont"/>
    <w:rsid w:val="006F2FD6"/>
  </w:style>
  <w:style w:type="character" w:customStyle="1" w:styleId="offscreen">
    <w:name w:val="offscreen"/>
    <w:basedOn w:val="DefaultParagraphFont"/>
    <w:rsid w:val="006F2FD6"/>
  </w:style>
  <w:style w:type="character" w:customStyle="1" w:styleId="linked-in">
    <w:name w:val="linked-in"/>
    <w:basedOn w:val="DefaultParagraphFont"/>
    <w:rsid w:val="006F2FD6"/>
  </w:style>
  <w:style w:type="character" w:customStyle="1" w:styleId="divs">
    <w:name w:val="divs"/>
    <w:basedOn w:val="DefaultParagraphFont"/>
    <w:rsid w:val="006F2FD6"/>
  </w:style>
  <w:style w:type="character" w:customStyle="1" w:styleId="h4">
    <w:name w:val="h4"/>
    <w:rsid w:val="006F2FD6"/>
  </w:style>
  <w:style w:type="character" w:customStyle="1" w:styleId="postheader">
    <w:name w:val="postheader"/>
    <w:basedOn w:val="DefaultParagraphFont"/>
    <w:rsid w:val="006F2FD6"/>
  </w:style>
  <w:style w:type="numbering" w:customStyle="1" w:styleId="1ai1">
    <w:name w:val="1 / a / i1"/>
    <w:rsid w:val="006F2FD6"/>
    <w:pPr>
      <w:numPr>
        <w:numId w:val="3"/>
      </w:numPr>
    </w:pPr>
  </w:style>
  <w:style w:type="numbering" w:styleId="1ai">
    <w:name w:val="Outline List 1"/>
    <w:basedOn w:val="NoList"/>
    <w:unhideWhenUsed/>
    <w:rsid w:val="006F2FD6"/>
    <w:pPr>
      <w:numPr>
        <w:numId w:val="4"/>
      </w:numPr>
    </w:pPr>
  </w:style>
  <w:style w:type="paragraph" w:styleId="Index2">
    <w:name w:val="index 2"/>
    <w:basedOn w:val="Normal"/>
    <w:next w:val="Normal"/>
    <w:autoRedefine/>
    <w:rsid w:val="006F2FD6"/>
    <w:pPr>
      <w:spacing w:after="200" w:line="276" w:lineRule="auto"/>
      <w:ind w:left="400" w:hanging="200"/>
    </w:pPr>
    <w:rPr>
      <w:bCs/>
    </w:rPr>
  </w:style>
  <w:style w:type="paragraph" w:styleId="Index3">
    <w:name w:val="index 3"/>
    <w:basedOn w:val="Normal"/>
    <w:next w:val="Normal"/>
    <w:autoRedefine/>
    <w:rsid w:val="006F2FD6"/>
    <w:pPr>
      <w:spacing w:after="200" w:line="276" w:lineRule="auto"/>
      <w:ind w:left="600" w:hanging="200"/>
    </w:pPr>
    <w:rPr>
      <w:bCs/>
    </w:rPr>
  </w:style>
  <w:style w:type="paragraph" w:styleId="Index4">
    <w:name w:val="index 4"/>
    <w:basedOn w:val="Normal"/>
    <w:next w:val="Normal"/>
    <w:autoRedefine/>
    <w:rsid w:val="006F2FD6"/>
    <w:pPr>
      <w:spacing w:after="200" w:line="276" w:lineRule="auto"/>
      <w:ind w:left="800" w:hanging="200"/>
    </w:pPr>
    <w:rPr>
      <w:bCs/>
    </w:rPr>
  </w:style>
  <w:style w:type="paragraph" w:styleId="Index5">
    <w:name w:val="index 5"/>
    <w:basedOn w:val="Normal"/>
    <w:next w:val="Normal"/>
    <w:autoRedefine/>
    <w:rsid w:val="006F2FD6"/>
    <w:pPr>
      <w:spacing w:after="200" w:line="276" w:lineRule="auto"/>
      <w:ind w:left="1000" w:hanging="200"/>
    </w:pPr>
    <w:rPr>
      <w:bCs/>
    </w:rPr>
  </w:style>
  <w:style w:type="paragraph" w:styleId="Index6">
    <w:name w:val="index 6"/>
    <w:basedOn w:val="Normal"/>
    <w:next w:val="Normal"/>
    <w:autoRedefine/>
    <w:rsid w:val="006F2FD6"/>
    <w:pPr>
      <w:spacing w:after="200" w:line="276" w:lineRule="auto"/>
      <w:ind w:left="1200" w:hanging="200"/>
    </w:pPr>
    <w:rPr>
      <w:bCs/>
    </w:rPr>
  </w:style>
  <w:style w:type="paragraph" w:styleId="Index7">
    <w:name w:val="index 7"/>
    <w:basedOn w:val="Normal"/>
    <w:next w:val="Normal"/>
    <w:autoRedefine/>
    <w:rsid w:val="006F2FD6"/>
    <w:pPr>
      <w:spacing w:after="200" w:line="276" w:lineRule="auto"/>
      <w:ind w:left="1400" w:hanging="200"/>
    </w:pPr>
    <w:rPr>
      <w:bCs/>
    </w:rPr>
  </w:style>
  <w:style w:type="paragraph" w:styleId="Index8">
    <w:name w:val="index 8"/>
    <w:basedOn w:val="Normal"/>
    <w:next w:val="Normal"/>
    <w:autoRedefine/>
    <w:rsid w:val="006F2FD6"/>
    <w:pPr>
      <w:spacing w:after="200" w:line="276" w:lineRule="auto"/>
      <w:ind w:left="1600" w:hanging="200"/>
    </w:pPr>
    <w:rPr>
      <w:bCs/>
    </w:rPr>
  </w:style>
  <w:style w:type="paragraph" w:styleId="Index9">
    <w:name w:val="index 9"/>
    <w:basedOn w:val="Normal"/>
    <w:next w:val="Normal"/>
    <w:autoRedefine/>
    <w:rsid w:val="006F2FD6"/>
    <w:pPr>
      <w:spacing w:after="200" w:line="276" w:lineRule="auto"/>
      <w:ind w:left="1800" w:hanging="200"/>
    </w:pPr>
    <w:rPr>
      <w:bCs/>
    </w:rPr>
  </w:style>
  <w:style w:type="paragraph" w:styleId="IndexHeading">
    <w:name w:val="index heading"/>
    <w:basedOn w:val="Normal"/>
    <w:next w:val="Index1"/>
    <w:rsid w:val="006F2FD6"/>
    <w:pPr>
      <w:spacing w:after="200" w:line="276" w:lineRule="auto"/>
    </w:pPr>
    <w:rPr>
      <w:bCs/>
    </w:rPr>
  </w:style>
  <w:style w:type="paragraph" w:customStyle="1" w:styleId="Quote20">
    <w:name w:val="Quote2"/>
    <w:basedOn w:val="Default"/>
    <w:next w:val="Default"/>
    <w:qFormat/>
    <w:rsid w:val="006F2FD6"/>
    <w:pPr>
      <w:spacing w:after="0" w:line="240" w:lineRule="auto"/>
    </w:pPr>
    <w:rPr>
      <w:rFonts w:ascii="Times New Roman" w:eastAsia="Calibri" w:hAnsi="Times New Roman" w:cs="Times New Roman"/>
      <w:sz w:val="24"/>
    </w:rPr>
  </w:style>
  <w:style w:type="character" w:customStyle="1" w:styleId="StyleLatinBaskervilleUnderline">
    <w:name w:val="Style (Latin) Baskerville Underline"/>
    <w:rsid w:val="006F2FD6"/>
    <w:rPr>
      <w:rFonts w:ascii="Baskerville" w:hAnsi="Baskerville"/>
      <w:sz w:val="26"/>
      <w:u w:val="single"/>
    </w:rPr>
  </w:style>
  <w:style w:type="character" w:customStyle="1" w:styleId="HighlightedUnderlineEmphasis">
    <w:name w:val="Highlighted Underline Emphasis"/>
    <w:rsid w:val="006F2FD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6F2FD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6F2FD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6F2FD6"/>
    <w:rPr>
      <w:rFonts w:ascii="Georgia" w:hAnsi="Georgia"/>
      <w:u w:val="single"/>
    </w:rPr>
  </w:style>
  <w:style w:type="paragraph" w:customStyle="1" w:styleId="StyleCardsGeorgia12ptBoldThickunderlineBorderSin">
    <w:name w:val="Style Cards + Georgia 12 pt Bold Thick underline Border: : (Sin..."/>
    <w:basedOn w:val="Normal"/>
    <w:qFormat/>
    <w:rsid w:val="006F2FD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6F2FD6"/>
    <w:rPr>
      <w:rFonts w:ascii="Georgia" w:hAnsi="Georgia"/>
      <w:sz w:val="24"/>
      <w:u w:val="single"/>
    </w:rPr>
  </w:style>
  <w:style w:type="paragraph" w:customStyle="1" w:styleId="StyleCardsGeorgia">
    <w:name w:val="Style Cards + Georgia"/>
    <w:basedOn w:val="Normal"/>
    <w:qFormat/>
    <w:rsid w:val="006F2FD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6F2FD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6F2FD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6F2FD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6F2FD6"/>
    <w:rPr>
      <w:b w:val="0"/>
      <w:bCs w:val="0"/>
      <w:sz w:val="22"/>
      <w:u w:val="single"/>
      <w:bdr w:val="none" w:sz="0" w:space="0" w:color="auto"/>
    </w:rPr>
  </w:style>
  <w:style w:type="character" w:customStyle="1" w:styleId="cit-title">
    <w:name w:val="cit-title"/>
    <w:basedOn w:val="DefaultParagraphFont"/>
    <w:rsid w:val="006F2FD6"/>
  </w:style>
  <w:style w:type="paragraph" w:customStyle="1" w:styleId="txttitle">
    <w:name w:val="txttitle"/>
    <w:basedOn w:val="Normal"/>
    <w:qFormat/>
    <w:rsid w:val="006F2FD6"/>
    <w:pPr>
      <w:spacing w:before="100" w:beforeAutospacing="1" w:after="100" w:afterAutospacing="1"/>
    </w:pPr>
    <w:rPr>
      <w:sz w:val="24"/>
    </w:rPr>
  </w:style>
  <w:style w:type="character" w:customStyle="1" w:styleId="z3988">
    <w:name w:val="z3988"/>
    <w:basedOn w:val="DefaultParagraphFont"/>
    <w:rsid w:val="006F2FD6"/>
  </w:style>
  <w:style w:type="character" w:customStyle="1" w:styleId="nowrap">
    <w:name w:val="nowrap"/>
    <w:basedOn w:val="DefaultParagraphFont"/>
    <w:rsid w:val="006F2FD6"/>
  </w:style>
  <w:style w:type="paragraph" w:customStyle="1" w:styleId="SmallCards">
    <w:name w:val="Small Cards"/>
    <w:basedOn w:val="Normal"/>
    <w:link w:val="SmallCardsChar"/>
    <w:autoRedefine/>
    <w:qFormat/>
    <w:rsid w:val="006F2FD6"/>
    <w:rPr>
      <w:rFonts w:eastAsia="Times New Roman"/>
      <w:sz w:val="16"/>
      <w:szCs w:val="20"/>
    </w:rPr>
  </w:style>
  <w:style w:type="character" w:customStyle="1" w:styleId="freeaccess">
    <w:name w:val="freeaccess"/>
    <w:basedOn w:val="DefaultParagraphFont"/>
    <w:rsid w:val="006F2FD6"/>
  </w:style>
  <w:style w:type="character" w:customStyle="1" w:styleId="BoxX2">
    <w:name w:val="BoxX2"/>
    <w:qFormat/>
    <w:rsid w:val="006F2FD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6F2FD6"/>
    <w:rPr>
      <w:rFonts w:ascii="Garamond" w:hAnsi="Garamond" w:hint="default"/>
      <w:sz w:val="16"/>
    </w:rPr>
  </w:style>
  <w:style w:type="paragraph" w:customStyle="1" w:styleId="StyleStyle49pt9">
    <w:name w:val="Style Style4 + 9 pt9"/>
    <w:basedOn w:val="Style4"/>
    <w:link w:val="StyleStyle49pt9Char"/>
    <w:qFormat/>
    <w:rsid w:val="006F2FD6"/>
    <w:pPr>
      <w:widowControl/>
      <w:spacing w:before="0" w:after="160"/>
      <w:jc w:val="left"/>
      <w:outlineLvl w:val="9"/>
    </w:pPr>
    <w:rPr>
      <w:rFonts w:ascii="Arial" w:eastAsia="SimSun" w:hAnsi="Arial" w:cs="Calibri"/>
      <w:b w:val="0"/>
      <w:iCs w:val="0"/>
      <w:sz w:val="22"/>
      <w:szCs w:val="22"/>
      <w:u w:val="single"/>
      <w:lang w:val="en-US" w:eastAsia="zh-CN"/>
    </w:rPr>
  </w:style>
  <w:style w:type="character" w:customStyle="1" w:styleId="StyleStyle49pt9Char">
    <w:name w:val="Style Style4 + 9 pt9 Char"/>
    <w:link w:val="StyleStyle49pt9"/>
    <w:rsid w:val="006F2FD6"/>
    <w:rPr>
      <w:rFonts w:ascii="Arial" w:eastAsia="SimSun" w:hAnsi="Arial" w:cs="Calibri"/>
      <w:u w:val="single"/>
      <w:lang w:eastAsia="zh-CN"/>
    </w:rPr>
  </w:style>
  <w:style w:type="paragraph" w:customStyle="1" w:styleId="DebateBlocking">
    <w:name w:val="DebateBlocking"/>
    <w:basedOn w:val="Normal"/>
    <w:next w:val="Nothing"/>
    <w:uiPriority w:val="99"/>
    <w:qFormat/>
    <w:rsid w:val="006F2FD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6F2FD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6F2FD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6F2FD6"/>
    <w:pPr>
      <w:spacing w:before="100" w:beforeAutospacing="1" w:after="100" w:afterAutospacing="1"/>
    </w:pPr>
    <w:rPr>
      <w:rFonts w:eastAsia="Times New Roman"/>
      <w:sz w:val="24"/>
    </w:rPr>
  </w:style>
  <w:style w:type="paragraph" w:customStyle="1" w:styleId="CiteLittle">
    <w:name w:val="Cite Little"/>
    <w:next w:val="Normal"/>
    <w:qFormat/>
    <w:rsid w:val="006F2FD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6F2FD6"/>
    <w:rPr>
      <w:rFonts w:ascii="Times New Roman" w:eastAsia="MS Mincho" w:hAnsi="Times New Roman"/>
      <w:b/>
      <w:bCs/>
      <w:u w:val="thick"/>
    </w:rPr>
  </w:style>
  <w:style w:type="character" w:customStyle="1" w:styleId="StyleAsianMSMincho">
    <w:name w:val="Style (Asian) MS Mincho"/>
    <w:rsid w:val="006F2FD6"/>
    <w:rPr>
      <w:rFonts w:ascii="Times New Roman" w:eastAsia="MS Mincho" w:hAnsi="Times New Roman"/>
      <w:u w:val="thick"/>
    </w:rPr>
  </w:style>
  <w:style w:type="paragraph" w:customStyle="1" w:styleId="docheader">
    <w:name w:val="doc header"/>
    <w:autoRedefine/>
    <w:qFormat/>
    <w:rsid w:val="006F2FD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F2FD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F2FD6"/>
  </w:style>
  <w:style w:type="paragraph" w:customStyle="1" w:styleId="blocorganizer">
    <w:name w:val="bloc organizer"/>
    <w:basedOn w:val="Heading1"/>
    <w:next w:val="bloctitles"/>
    <w:link w:val="blocorganizerChar"/>
    <w:autoRedefine/>
    <w:qFormat/>
    <w:rsid w:val="006F2FD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caps/>
      <w:sz w:val="4"/>
      <w:u w:val="single"/>
    </w:rPr>
  </w:style>
  <w:style w:type="character" w:customStyle="1" w:styleId="blocorganizerChar">
    <w:name w:val="bloc organizer Char"/>
    <w:link w:val="blocorganizer"/>
    <w:rsid w:val="006F2FD6"/>
    <w:rPr>
      <w:rFonts w:ascii="Calibri" w:eastAsia="Times New Roman" w:hAnsi="Calibri" w:cs="Times New Roman"/>
      <w:b/>
      <w:caps/>
      <w:sz w:val="4"/>
      <w:szCs w:val="32"/>
      <w:u w:val="single"/>
    </w:rPr>
  </w:style>
  <w:style w:type="character" w:customStyle="1" w:styleId="UnderlineBoldChar">
    <w:name w:val="Underline Bold Char"/>
    <w:locked/>
    <w:rsid w:val="006F2FD6"/>
    <w:rPr>
      <w:rFonts w:ascii="Times New Roman" w:eastAsia="Times New Roman" w:hAnsi="Times New Roman" w:cs="Calibri"/>
      <w:b/>
      <w:sz w:val="24"/>
      <w:szCs w:val="20"/>
      <w:u w:val="single"/>
    </w:rPr>
  </w:style>
  <w:style w:type="character" w:customStyle="1" w:styleId="tagChar0">
    <w:name w:val="%tag Char"/>
    <w:link w:val="tag"/>
    <w:uiPriority w:val="99"/>
    <w:rsid w:val="006F2FD6"/>
    <w:rPr>
      <w:rFonts w:ascii="Garamond" w:eastAsia="Calibri" w:hAnsi="Garamond" w:cs="Calibri"/>
      <w:bCs/>
      <w:sz w:val="18"/>
    </w:rPr>
  </w:style>
  <w:style w:type="character" w:customStyle="1" w:styleId="AAAcardChar">
    <w:name w:val="AAAcard Char"/>
    <w:link w:val="AAAcard"/>
    <w:uiPriority w:val="99"/>
    <w:rsid w:val="006F2FD6"/>
    <w:rPr>
      <w:rFonts w:ascii="Calibri" w:eastAsia="Times New Roman" w:hAnsi="Calibri" w:cs="Calibri"/>
    </w:rPr>
  </w:style>
  <w:style w:type="character" w:customStyle="1" w:styleId="underlineCharChar0">
    <w:name w:val="underline Char Char"/>
    <w:rsid w:val="006F2FD6"/>
    <w:rPr>
      <w:rFonts w:ascii="Arial Narrow" w:eastAsia="Times New Roman" w:hAnsi="Arial Narrow" w:cs="Calibri"/>
      <w:sz w:val="24"/>
      <w:u w:val="single"/>
    </w:rPr>
  </w:style>
  <w:style w:type="paragraph" w:customStyle="1" w:styleId="tagstyle1">
    <w:name w:val="tagstyle"/>
    <w:basedOn w:val="Normal"/>
    <w:qFormat/>
    <w:rsid w:val="006F2FD6"/>
    <w:pPr>
      <w:spacing w:before="100" w:beforeAutospacing="1" w:after="100" w:afterAutospacing="1"/>
    </w:pPr>
    <w:rPr>
      <w:rFonts w:eastAsia="Times New Roman"/>
      <w:sz w:val="24"/>
    </w:rPr>
  </w:style>
  <w:style w:type="character" w:customStyle="1" w:styleId="newsstorytitle">
    <w:name w:val="news_story_title"/>
    <w:rsid w:val="006F2FD6"/>
  </w:style>
  <w:style w:type="character" w:customStyle="1" w:styleId="yqlink">
    <w:name w:val="yqlink"/>
    <w:rsid w:val="006F2FD6"/>
  </w:style>
  <w:style w:type="character" w:customStyle="1" w:styleId="clbody">
    <w:name w:val="clbody"/>
    <w:rsid w:val="006F2FD6"/>
  </w:style>
  <w:style w:type="paragraph" w:customStyle="1" w:styleId="Analyticals">
    <w:name w:val="Analyticals"/>
    <w:basedOn w:val="Normal"/>
    <w:qFormat/>
    <w:rsid w:val="006F2FD6"/>
    <w:rPr>
      <w:rFonts w:eastAsia="Times New Roman"/>
      <w:sz w:val="24"/>
    </w:rPr>
  </w:style>
  <w:style w:type="character" w:customStyle="1" w:styleId="norm">
    <w:name w:val="norm"/>
    <w:rsid w:val="006F2FD6"/>
  </w:style>
  <w:style w:type="character" w:customStyle="1" w:styleId="boldandunderlinecharcharcharcharcharcharcharcharcharcharcharcharcharcharcharchar0">
    <w:name w:val="boldandunderlinecharcharcharcharcharcharcharcharcharcharcharcharcharcharcharchar"/>
    <w:rsid w:val="006F2FD6"/>
  </w:style>
  <w:style w:type="character" w:customStyle="1" w:styleId="underlinecharcharcharcharcharcharcharcharcharcharcharcharcharchar0">
    <w:name w:val="underlinecharcharcharcharcharcharcharcharcharcharcharcharcharchar"/>
    <w:rsid w:val="006F2FD6"/>
  </w:style>
  <w:style w:type="character" w:customStyle="1" w:styleId="CharCharCharCharCharChar1Char">
    <w:name w:val="Char Char Char Char Char Char1 Char"/>
    <w:rsid w:val="006F2FD6"/>
    <w:rPr>
      <w:rFonts w:ascii="Times New Roman" w:eastAsia="Times New Roman" w:hAnsi="Times New Roman" w:cs="Times New Roman"/>
      <w:b/>
      <w:sz w:val="24"/>
      <w:szCs w:val="24"/>
    </w:rPr>
  </w:style>
  <w:style w:type="character" w:customStyle="1" w:styleId="emphasis22">
    <w:name w:val="emphasis2"/>
    <w:rsid w:val="006F2FD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6F2FD6"/>
    <w:rPr>
      <w:sz w:val="24"/>
      <w:szCs w:val="24"/>
      <w:lang w:val="en-US" w:eastAsia="en-US" w:bidi="ar-SA"/>
    </w:rPr>
  </w:style>
  <w:style w:type="character" w:customStyle="1" w:styleId="NewTag">
    <w:name w:val="NewTag"/>
    <w:uiPriority w:val="1"/>
    <w:qFormat/>
    <w:rsid w:val="006F2FD6"/>
    <w:rPr>
      <w:rFonts w:ascii="Georgia" w:hAnsi="Georgia"/>
      <w:b/>
      <w:sz w:val="24"/>
    </w:rPr>
  </w:style>
  <w:style w:type="character" w:customStyle="1" w:styleId="searchtools-record-title">
    <w:name w:val="searchtools-record-title"/>
    <w:basedOn w:val="DefaultParagraphFont"/>
    <w:rsid w:val="006F2FD6"/>
  </w:style>
  <w:style w:type="character" w:customStyle="1" w:styleId="rightside">
    <w:name w:val="rightside"/>
    <w:rsid w:val="006F2FD6"/>
  </w:style>
  <w:style w:type="character" w:customStyle="1" w:styleId="flourish">
    <w:name w:val="flourish"/>
    <w:rsid w:val="006F2FD6"/>
  </w:style>
  <w:style w:type="character" w:customStyle="1" w:styleId="style150">
    <w:name w:val="style150"/>
    <w:rsid w:val="006F2FD6"/>
  </w:style>
  <w:style w:type="character" w:customStyle="1" w:styleId="head">
    <w:name w:val="head"/>
    <w:rsid w:val="006F2FD6"/>
  </w:style>
  <w:style w:type="character" w:customStyle="1" w:styleId="titletxt">
    <w:name w:val="titletxt"/>
    <w:rsid w:val="006F2FD6"/>
  </w:style>
  <w:style w:type="character" w:customStyle="1" w:styleId="colbcopy">
    <w:name w:val="colbcopy"/>
    <w:rsid w:val="006F2FD6"/>
  </w:style>
  <w:style w:type="character" w:customStyle="1" w:styleId="hcard">
    <w:name w:val="hcard"/>
    <w:rsid w:val="006F2FD6"/>
  </w:style>
  <w:style w:type="table" w:styleId="MediumGrid2">
    <w:name w:val="Medium Grid 2"/>
    <w:basedOn w:val="TableNormal"/>
    <w:uiPriority w:val="68"/>
    <w:rsid w:val="006F2FD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6F2FD6"/>
    <w:pPr>
      <w:spacing w:after="160" w:line="259" w:lineRule="auto"/>
    </w:pPr>
    <w:rPr>
      <w:rFonts w:ascii="Courier" w:eastAsia="Cambria" w:hAnsi="Courier" w:cs="Arial"/>
    </w:rPr>
  </w:style>
  <w:style w:type="paragraph" w:customStyle="1" w:styleId="hotroute2">
    <w:name w:val="hotroute"/>
    <w:basedOn w:val="Normal"/>
    <w:qFormat/>
    <w:rsid w:val="006F2FD6"/>
    <w:pPr>
      <w:ind w:left="288"/>
    </w:pPr>
  </w:style>
  <w:style w:type="paragraph" w:customStyle="1" w:styleId="DeleteAnalytics">
    <w:name w:val="Delete Analytics"/>
    <w:basedOn w:val="Heading4"/>
    <w:qFormat/>
    <w:rsid w:val="006F2FD6"/>
    <w:rPr>
      <w:iCs w:val="0"/>
      <w:color w:val="800000"/>
    </w:rPr>
  </w:style>
  <w:style w:type="paragraph" w:customStyle="1" w:styleId="ReallyFuckingSmall0">
    <w:name w:val="Really Fucking Small"/>
    <w:basedOn w:val="Normal"/>
    <w:link w:val="ReallyFuckingSmallChar0"/>
    <w:qFormat/>
    <w:rsid w:val="006F2FD6"/>
    <w:pPr>
      <w:ind w:left="144"/>
    </w:pPr>
    <w:rPr>
      <w:rFonts w:eastAsia="Times New Roman"/>
      <w:sz w:val="12"/>
    </w:rPr>
  </w:style>
  <w:style w:type="character" w:customStyle="1" w:styleId="ReallyFuckingSmallChar0">
    <w:name w:val="Really Fucking Small Char"/>
    <w:link w:val="ReallyFuckingSmall0"/>
    <w:rsid w:val="006F2FD6"/>
    <w:rPr>
      <w:rFonts w:ascii="Calibri" w:eastAsia="Times New Roman" w:hAnsi="Calibri" w:cs="Calibri"/>
      <w:sz w:val="12"/>
    </w:rPr>
  </w:style>
  <w:style w:type="paragraph" w:customStyle="1" w:styleId="Boxempahsis">
    <w:name w:val="Box empahsis"/>
    <w:basedOn w:val="Normal"/>
    <w:link w:val="BoxempahsisChar"/>
    <w:qFormat/>
    <w:rsid w:val="006F2FD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6F2FD6"/>
    <w:rPr>
      <w:rFonts w:ascii="Franklin Gothic Heavy" w:hAnsi="Franklin Gothic Heavy" w:cs="Calibri"/>
      <w:sz w:val="24"/>
      <w:u w:val="single"/>
      <w:bdr w:val="single" w:sz="4" w:space="0" w:color="auto"/>
    </w:rPr>
  </w:style>
  <w:style w:type="character" w:customStyle="1" w:styleId="Qualified">
    <w:name w:val="Qualified"/>
    <w:rsid w:val="006F2FD6"/>
    <w:rPr>
      <w:rFonts w:asciiTheme="majorHAnsi" w:hAnsiTheme="majorHAnsi"/>
      <w:b/>
      <w:bCs/>
      <w:sz w:val="16"/>
    </w:rPr>
  </w:style>
  <w:style w:type="character" w:customStyle="1" w:styleId="BlockTitleChar">
    <w:name w:val="%Block Title Char"/>
    <w:rsid w:val="006F2FD6"/>
    <w:rPr>
      <w:rFonts w:ascii="Arial" w:eastAsia="Times New Roman" w:hAnsi="Arial" w:cs="Arial"/>
      <w:b/>
      <w:bCs/>
      <w:kern w:val="32"/>
      <w:sz w:val="28"/>
      <w:szCs w:val="32"/>
    </w:rPr>
  </w:style>
  <w:style w:type="character" w:customStyle="1" w:styleId="columntexthead">
    <w:name w:val="columntexthead"/>
    <w:rsid w:val="006F2FD6"/>
  </w:style>
  <w:style w:type="character" w:customStyle="1" w:styleId="instruction">
    <w:name w:val="instruction"/>
    <w:rsid w:val="006F2FD6"/>
  </w:style>
  <w:style w:type="character" w:customStyle="1" w:styleId="listpipe">
    <w:name w:val="listpipe"/>
    <w:rsid w:val="006F2FD6"/>
  </w:style>
  <w:style w:type="character" w:customStyle="1" w:styleId="imagelink">
    <w:name w:val="imagelink"/>
    <w:rsid w:val="006F2FD6"/>
  </w:style>
  <w:style w:type="character" w:customStyle="1" w:styleId="leadin">
    <w:name w:val="leadin"/>
    <w:rsid w:val="006F2FD6"/>
  </w:style>
  <w:style w:type="character" w:customStyle="1" w:styleId="noticiabyline">
    <w:name w:val="noticia_byline"/>
    <w:rsid w:val="006F2FD6"/>
  </w:style>
  <w:style w:type="character" w:customStyle="1" w:styleId="rightnowyahoo">
    <w:name w:val="right_now_yahoo"/>
    <w:rsid w:val="006F2FD6"/>
  </w:style>
  <w:style w:type="character" w:customStyle="1" w:styleId="submittedmeta">
    <w:name w:val="submitted meta"/>
    <w:rsid w:val="006F2FD6"/>
  </w:style>
  <w:style w:type="character" w:customStyle="1" w:styleId="AAAunderline">
    <w:name w:val="AAAunderline"/>
    <w:qFormat/>
    <w:rsid w:val="006F2FD6"/>
    <w:rPr>
      <w:b/>
      <w:u w:val="single"/>
    </w:rPr>
  </w:style>
  <w:style w:type="paragraph" w:customStyle="1" w:styleId="IndexHeader">
    <w:name w:val="Index Header"/>
    <w:basedOn w:val="Normal"/>
    <w:qFormat/>
    <w:rsid w:val="006F2FD6"/>
    <w:pPr>
      <w:ind w:left="-720"/>
      <w:outlineLvl w:val="0"/>
    </w:pPr>
    <w:rPr>
      <w:rFonts w:eastAsia="Times New Roman"/>
      <w:b/>
      <w:bCs/>
      <w:sz w:val="36"/>
      <w:szCs w:val="20"/>
    </w:rPr>
  </w:style>
  <w:style w:type="character" w:customStyle="1" w:styleId="IndexHeaderChar">
    <w:name w:val="Index Header Char"/>
    <w:rsid w:val="006F2FD6"/>
    <w:rPr>
      <w:rFonts w:ascii="Times New Roman" w:eastAsia="Times New Roman" w:hAnsi="Times New Roman"/>
      <w:b/>
      <w:bCs/>
      <w:sz w:val="36"/>
    </w:rPr>
  </w:style>
  <w:style w:type="paragraph" w:customStyle="1" w:styleId="CardRead">
    <w:name w:val="Card_Read"/>
    <w:basedOn w:val="Normal"/>
    <w:qFormat/>
    <w:rsid w:val="006F2FD6"/>
    <w:rPr>
      <w:rFonts w:ascii="Times" w:eastAsia="Times" w:hAnsi="Times"/>
      <w:szCs w:val="20"/>
    </w:rPr>
  </w:style>
  <w:style w:type="paragraph" w:customStyle="1" w:styleId="CardNU">
    <w:name w:val="CardNU"/>
    <w:basedOn w:val="Normal"/>
    <w:qFormat/>
    <w:rsid w:val="006F2FD6"/>
    <w:rPr>
      <w:rFonts w:ascii="Times" w:eastAsia="Times" w:hAnsi="Times"/>
      <w:sz w:val="14"/>
      <w:szCs w:val="20"/>
    </w:rPr>
  </w:style>
  <w:style w:type="paragraph" w:customStyle="1" w:styleId="StyleHeading310pt">
    <w:name w:val="Style Heading 3 + 10 pt"/>
    <w:basedOn w:val="Heading3"/>
    <w:qFormat/>
    <w:rsid w:val="006F2FD6"/>
    <w:pPr>
      <w:keepLines w:val="0"/>
      <w:pageBreakBefore w:val="0"/>
      <w:ind w:left="576"/>
      <w:jc w:val="left"/>
    </w:pPr>
    <w:rPr>
      <w:rFonts w:eastAsia="Times New Roman" w:cs="Arial"/>
      <w:b w:val="0"/>
      <w:bCs/>
      <w:caps/>
      <w:sz w:val="20"/>
      <w:szCs w:val="26"/>
      <w:u w:val="none"/>
    </w:rPr>
  </w:style>
  <w:style w:type="character" w:customStyle="1" w:styleId="StyleHeading310ptChar">
    <w:name w:val="Style Heading 3 + 10 pt Char"/>
    <w:rsid w:val="006F2FD6"/>
    <w:rPr>
      <w:rFonts w:ascii="Times New Roman" w:eastAsia="Times New Roman" w:hAnsi="Times New Roman" w:cs="Arial"/>
      <w:b/>
      <w:bCs/>
      <w:sz w:val="26"/>
      <w:szCs w:val="26"/>
    </w:rPr>
  </w:style>
  <w:style w:type="paragraph" w:customStyle="1" w:styleId="Style30">
    <w:name w:val="Style 3"/>
    <w:basedOn w:val="Normal"/>
    <w:qFormat/>
    <w:rsid w:val="006F2FD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6F2FD6"/>
    <w:pPr>
      <w:spacing w:after="60"/>
    </w:pPr>
    <w:rPr>
      <w:rFonts w:eastAsia="Times New Roman"/>
      <w:sz w:val="18"/>
    </w:rPr>
  </w:style>
  <w:style w:type="paragraph" w:customStyle="1" w:styleId="OmniPage8">
    <w:name w:val="OmniPage #8"/>
    <w:basedOn w:val="Normal"/>
    <w:qFormat/>
    <w:rsid w:val="006F2FD6"/>
    <w:rPr>
      <w:rFonts w:eastAsia="Times New Roman"/>
      <w:color w:val="000000"/>
      <w:szCs w:val="20"/>
    </w:rPr>
  </w:style>
  <w:style w:type="paragraph" w:customStyle="1" w:styleId="OmniPage2">
    <w:name w:val="OmniPage #2"/>
    <w:basedOn w:val="Normal"/>
    <w:qFormat/>
    <w:rsid w:val="006F2FD6"/>
    <w:rPr>
      <w:rFonts w:eastAsia="Times New Roman"/>
      <w:color w:val="000000"/>
      <w:szCs w:val="20"/>
    </w:rPr>
  </w:style>
  <w:style w:type="paragraph" w:customStyle="1" w:styleId="OmniPage6">
    <w:name w:val="OmniPage #6"/>
    <w:basedOn w:val="Normal"/>
    <w:qFormat/>
    <w:rsid w:val="006F2FD6"/>
    <w:rPr>
      <w:rFonts w:eastAsia="Times New Roman"/>
      <w:color w:val="000000"/>
      <w:szCs w:val="20"/>
    </w:rPr>
  </w:style>
  <w:style w:type="paragraph" w:customStyle="1" w:styleId="OmniPage7">
    <w:name w:val="OmniPage #7"/>
    <w:basedOn w:val="Normal"/>
    <w:qFormat/>
    <w:rsid w:val="006F2FD6"/>
    <w:rPr>
      <w:rFonts w:eastAsia="Times New Roman"/>
      <w:color w:val="000000"/>
      <w:szCs w:val="20"/>
    </w:rPr>
  </w:style>
  <w:style w:type="paragraph" w:customStyle="1" w:styleId="OmniPage11">
    <w:name w:val="OmniPage #11"/>
    <w:basedOn w:val="Normal"/>
    <w:qFormat/>
    <w:rsid w:val="006F2FD6"/>
    <w:rPr>
      <w:rFonts w:eastAsia="Times New Roman"/>
      <w:color w:val="000000"/>
      <w:szCs w:val="20"/>
    </w:rPr>
  </w:style>
  <w:style w:type="paragraph" w:customStyle="1" w:styleId="OmniPage12">
    <w:name w:val="OmniPage #12"/>
    <w:basedOn w:val="Normal"/>
    <w:qFormat/>
    <w:rsid w:val="006F2FD6"/>
    <w:rPr>
      <w:rFonts w:eastAsia="Times New Roman"/>
      <w:color w:val="000000"/>
      <w:szCs w:val="20"/>
    </w:rPr>
  </w:style>
  <w:style w:type="paragraph" w:customStyle="1" w:styleId="OmniPage13">
    <w:name w:val="OmniPage #13"/>
    <w:basedOn w:val="Normal"/>
    <w:qFormat/>
    <w:rsid w:val="006F2FD6"/>
    <w:rPr>
      <w:rFonts w:eastAsia="Times New Roman"/>
      <w:color w:val="000000"/>
      <w:szCs w:val="20"/>
    </w:rPr>
  </w:style>
  <w:style w:type="paragraph" w:customStyle="1" w:styleId="OmniPage14">
    <w:name w:val="OmniPage #14"/>
    <w:basedOn w:val="Normal"/>
    <w:qFormat/>
    <w:rsid w:val="006F2FD6"/>
    <w:rPr>
      <w:rFonts w:eastAsia="Times New Roman"/>
      <w:color w:val="000000"/>
      <w:szCs w:val="20"/>
    </w:rPr>
  </w:style>
  <w:style w:type="paragraph" w:customStyle="1" w:styleId="OmniPage15">
    <w:name w:val="OmniPage #15"/>
    <w:basedOn w:val="Normal"/>
    <w:qFormat/>
    <w:rsid w:val="006F2FD6"/>
    <w:rPr>
      <w:rFonts w:eastAsia="Times New Roman"/>
      <w:color w:val="000000"/>
      <w:szCs w:val="20"/>
    </w:rPr>
  </w:style>
  <w:style w:type="paragraph" w:customStyle="1" w:styleId="OmniPage17">
    <w:name w:val="OmniPage #17"/>
    <w:basedOn w:val="Normal"/>
    <w:qFormat/>
    <w:rsid w:val="006F2FD6"/>
    <w:rPr>
      <w:rFonts w:eastAsia="Times New Roman"/>
      <w:color w:val="000000"/>
      <w:szCs w:val="20"/>
    </w:rPr>
  </w:style>
  <w:style w:type="paragraph" w:customStyle="1" w:styleId="OmniPage19">
    <w:name w:val="OmniPage #19"/>
    <w:basedOn w:val="Normal"/>
    <w:qFormat/>
    <w:rsid w:val="006F2FD6"/>
    <w:rPr>
      <w:rFonts w:eastAsia="Times New Roman"/>
      <w:color w:val="000000"/>
      <w:szCs w:val="20"/>
    </w:rPr>
  </w:style>
  <w:style w:type="paragraph" w:customStyle="1" w:styleId="OmniPage20">
    <w:name w:val="OmniPage #20"/>
    <w:basedOn w:val="Normal"/>
    <w:qFormat/>
    <w:rsid w:val="006F2FD6"/>
    <w:rPr>
      <w:rFonts w:eastAsia="Times New Roman"/>
      <w:color w:val="000000"/>
      <w:szCs w:val="20"/>
    </w:rPr>
  </w:style>
  <w:style w:type="paragraph" w:customStyle="1" w:styleId="OmniPage21">
    <w:name w:val="OmniPage #21"/>
    <w:basedOn w:val="Normal"/>
    <w:qFormat/>
    <w:rsid w:val="006F2FD6"/>
    <w:rPr>
      <w:rFonts w:eastAsia="Times New Roman"/>
      <w:color w:val="000000"/>
      <w:szCs w:val="20"/>
    </w:rPr>
  </w:style>
  <w:style w:type="paragraph" w:customStyle="1" w:styleId="OmniPage22">
    <w:name w:val="OmniPage #22"/>
    <w:basedOn w:val="Normal"/>
    <w:qFormat/>
    <w:rsid w:val="006F2FD6"/>
    <w:rPr>
      <w:rFonts w:eastAsia="Times New Roman"/>
      <w:color w:val="000000"/>
      <w:szCs w:val="20"/>
    </w:rPr>
  </w:style>
  <w:style w:type="paragraph" w:customStyle="1" w:styleId="OmniPage25">
    <w:name w:val="OmniPage #25"/>
    <w:basedOn w:val="Normal"/>
    <w:qFormat/>
    <w:rsid w:val="006F2FD6"/>
    <w:rPr>
      <w:rFonts w:eastAsia="Times New Roman"/>
      <w:color w:val="000000"/>
      <w:szCs w:val="20"/>
    </w:rPr>
  </w:style>
  <w:style w:type="paragraph" w:customStyle="1" w:styleId="OmniPage18">
    <w:name w:val="OmniPage #18"/>
    <w:basedOn w:val="Normal"/>
    <w:qFormat/>
    <w:rsid w:val="006F2FD6"/>
    <w:rPr>
      <w:rFonts w:eastAsia="Times New Roman"/>
      <w:color w:val="000000"/>
      <w:szCs w:val="20"/>
    </w:rPr>
  </w:style>
  <w:style w:type="paragraph" w:customStyle="1" w:styleId="OmniPage26">
    <w:name w:val="OmniPage #26"/>
    <w:basedOn w:val="Normal"/>
    <w:qFormat/>
    <w:rsid w:val="006F2FD6"/>
    <w:rPr>
      <w:rFonts w:eastAsia="Times New Roman"/>
      <w:color w:val="000000"/>
      <w:szCs w:val="20"/>
    </w:rPr>
  </w:style>
  <w:style w:type="character" w:customStyle="1" w:styleId="iagsheaderlarge">
    <w:name w:val="iags_header_large"/>
    <w:rsid w:val="006F2FD6"/>
  </w:style>
  <w:style w:type="paragraph" w:customStyle="1" w:styleId="OmniPage9">
    <w:name w:val="OmniPage #9"/>
    <w:basedOn w:val="Normal"/>
    <w:qFormat/>
    <w:rsid w:val="006F2FD6"/>
    <w:rPr>
      <w:rFonts w:eastAsia="Times New Roman"/>
      <w:color w:val="000000"/>
      <w:szCs w:val="20"/>
    </w:rPr>
  </w:style>
  <w:style w:type="paragraph" w:customStyle="1" w:styleId="OmniPage5">
    <w:name w:val="OmniPage #5"/>
    <w:basedOn w:val="Normal"/>
    <w:qFormat/>
    <w:rsid w:val="006F2FD6"/>
    <w:rPr>
      <w:rFonts w:eastAsia="Times New Roman"/>
      <w:color w:val="000000"/>
      <w:szCs w:val="20"/>
    </w:rPr>
  </w:style>
  <w:style w:type="character" w:customStyle="1" w:styleId="style12char0">
    <w:name w:val="style12char"/>
    <w:rsid w:val="006F2FD6"/>
  </w:style>
  <w:style w:type="character" w:customStyle="1" w:styleId="charchar2">
    <w:name w:val="charchar2"/>
    <w:rsid w:val="006F2FD6"/>
  </w:style>
  <w:style w:type="character" w:customStyle="1" w:styleId="style11char0">
    <w:name w:val="style11char"/>
    <w:rsid w:val="006F2FD6"/>
  </w:style>
  <w:style w:type="paragraph" w:customStyle="1" w:styleId="CitesandCardText">
    <w:name w:val="Cites and Card Text"/>
    <w:basedOn w:val="Normal"/>
    <w:qFormat/>
    <w:rsid w:val="006F2FD6"/>
    <w:rPr>
      <w:rFonts w:eastAsia="Times New Roman"/>
    </w:rPr>
  </w:style>
  <w:style w:type="paragraph" w:styleId="List2">
    <w:name w:val="List 2"/>
    <w:basedOn w:val="Default"/>
    <w:next w:val="Default"/>
    <w:rsid w:val="006F2FD6"/>
    <w:pPr>
      <w:spacing w:after="0" w:line="240" w:lineRule="auto"/>
    </w:pPr>
    <w:rPr>
      <w:rFonts w:ascii="Times New Roman" w:eastAsia="Times New Roman" w:hAnsi="Times New Roman" w:cs="Times New Roman"/>
      <w:sz w:val="24"/>
    </w:rPr>
  </w:style>
  <w:style w:type="paragraph" w:customStyle="1" w:styleId="Style160">
    <w:name w:val="Style 16"/>
    <w:basedOn w:val="Normal"/>
    <w:qFormat/>
    <w:rsid w:val="006F2FD6"/>
    <w:pPr>
      <w:autoSpaceDE w:val="0"/>
      <w:autoSpaceDN w:val="0"/>
      <w:adjustRightInd w:val="0"/>
    </w:pPr>
    <w:rPr>
      <w:rFonts w:eastAsia="Times New Roman"/>
      <w:sz w:val="24"/>
    </w:rPr>
  </w:style>
  <w:style w:type="paragraph" w:customStyle="1" w:styleId="smalltext2">
    <w:name w:val="smalltext"/>
    <w:basedOn w:val="Normal"/>
    <w:link w:val="smalltextChar0"/>
    <w:qFormat/>
    <w:rsid w:val="006F2FD6"/>
    <w:rPr>
      <w:rFonts w:eastAsia="Times New Roman"/>
      <w:sz w:val="16"/>
    </w:rPr>
  </w:style>
  <w:style w:type="character" w:customStyle="1" w:styleId="smalltextChar0">
    <w:name w:val="smalltext Char"/>
    <w:link w:val="smalltext2"/>
    <w:rsid w:val="006F2FD6"/>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6F2FD6"/>
    <w:pPr>
      <w:spacing w:after="120" w:line="240" w:lineRule="auto"/>
    </w:pPr>
    <w:rPr>
      <w:rFonts w:ascii="Times New Roman" w:eastAsia="Times New Roman" w:hAnsi="Times New Roman" w:cs="Times New Roman"/>
      <w:sz w:val="24"/>
    </w:rPr>
  </w:style>
  <w:style w:type="paragraph" w:customStyle="1" w:styleId="headingChar">
    <w:name w:val="heading Char"/>
    <w:basedOn w:val="Normal"/>
    <w:qFormat/>
    <w:rsid w:val="006F2FD6"/>
    <w:pPr>
      <w:jc w:val="center"/>
    </w:pPr>
    <w:rPr>
      <w:rFonts w:ascii="Arial Black" w:eastAsia="Times New Roman" w:hAnsi="Arial Black"/>
      <w:b/>
      <w:sz w:val="36"/>
      <w:u w:val="single"/>
    </w:rPr>
  </w:style>
  <w:style w:type="character" w:customStyle="1" w:styleId="boldunderlineCharChar0">
    <w:name w:val="boldunderline Char Char"/>
    <w:rsid w:val="006F2FD6"/>
    <w:rPr>
      <w:b/>
      <w:sz w:val="22"/>
      <w:szCs w:val="24"/>
      <w:u w:val="single"/>
      <w:lang w:val="en-US" w:eastAsia="en-US" w:bidi="ar-SA"/>
    </w:rPr>
  </w:style>
  <w:style w:type="paragraph" w:customStyle="1" w:styleId="Bullets-squares">
    <w:name w:val="Bullets - squares"/>
    <w:basedOn w:val="Normal"/>
    <w:next w:val="Normal"/>
    <w:qFormat/>
    <w:rsid w:val="006F2FD6"/>
    <w:pPr>
      <w:numPr>
        <w:numId w:val="5"/>
      </w:numPr>
      <w:tabs>
        <w:tab w:val="clear" w:pos="567"/>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6F2FD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6F2FD6"/>
    <w:rPr>
      <w:rFonts w:ascii="Times New Roman" w:eastAsia="Times New Roman" w:hAnsi="Times New Roman" w:cs="Times New Roman"/>
      <w:sz w:val="16"/>
    </w:rPr>
  </w:style>
  <w:style w:type="paragraph" w:customStyle="1" w:styleId="RegularCite">
    <w:name w:val="Regular Cite"/>
    <w:qFormat/>
    <w:rsid w:val="006F2FD6"/>
    <w:pPr>
      <w:spacing w:after="0" w:line="240" w:lineRule="auto"/>
    </w:pPr>
    <w:rPr>
      <w:rFonts w:ascii="Times New Roman" w:eastAsia="Times New Roman" w:hAnsi="Times New Roman" w:cs="Times New Roman"/>
      <w:sz w:val="20"/>
    </w:rPr>
  </w:style>
  <w:style w:type="character" w:customStyle="1" w:styleId="eudoraheader">
    <w:name w:val="eudoraheader"/>
    <w:rsid w:val="006F2FD6"/>
  </w:style>
  <w:style w:type="character" w:customStyle="1" w:styleId="emailstyle26">
    <w:name w:val="emailstyle26"/>
    <w:rsid w:val="006F2FD6"/>
  </w:style>
  <w:style w:type="paragraph" w:customStyle="1" w:styleId="context">
    <w:name w:val="context"/>
    <w:basedOn w:val="Normal"/>
    <w:qFormat/>
    <w:rsid w:val="006F2FD6"/>
    <w:pPr>
      <w:spacing w:before="100" w:beforeAutospacing="1" w:after="100" w:afterAutospacing="1"/>
    </w:pPr>
    <w:rPr>
      <w:rFonts w:eastAsia="Times New Roman"/>
      <w:sz w:val="24"/>
    </w:rPr>
  </w:style>
  <w:style w:type="character" w:customStyle="1" w:styleId="sendtofriend">
    <w:name w:val="sendtofriend"/>
    <w:rsid w:val="006F2FD6"/>
  </w:style>
  <w:style w:type="character" w:customStyle="1" w:styleId="pagetype">
    <w:name w:val="pagetype"/>
    <w:rsid w:val="006F2FD6"/>
  </w:style>
  <w:style w:type="character" w:customStyle="1" w:styleId="byl">
    <w:name w:val="byl"/>
    <w:rsid w:val="006F2FD6"/>
  </w:style>
  <w:style w:type="character" w:customStyle="1" w:styleId="byd">
    <w:name w:val="byd"/>
    <w:rsid w:val="006F2FD6"/>
  </w:style>
  <w:style w:type="paragraph" w:customStyle="1" w:styleId="Size6">
    <w:name w:val="Size 6"/>
    <w:link w:val="Size6Char"/>
    <w:qFormat/>
    <w:rsid w:val="006F2FD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F2FD6"/>
    <w:rPr>
      <w:rFonts w:ascii="Times New Roman" w:eastAsia="Times New Roman" w:hAnsi="Times New Roman" w:cs="Times New Roman"/>
      <w:sz w:val="16"/>
    </w:rPr>
  </w:style>
  <w:style w:type="character" w:customStyle="1" w:styleId="underliningchar0">
    <w:name w:val="underliningchar"/>
    <w:rsid w:val="006F2FD6"/>
  </w:style>
  <w:style w:type="paragraph" w:customStyle="1" w:styleId="TxBrp11">
    <w:name w:val="TxBr_p11"/>
    <w:basedOn w:val="Normal"/>
    <w:qFormat/>
    <w:rsid w:val="006F2FD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6F2FD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6F2FD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6F2FD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6F2FD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6F2FD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6F2FD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6F2FD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6F2FD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6F2FD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6F2FD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6F2FD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6F2FD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6F2FD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6F2FD6"/>
    <w:rPr>
      <w:vanish w:val="0"/>
      <w:webHidden w:val="0"/>
      <w:color w:val="999999"/>
      <w:sz w:val="12"/>
      <w:szCs w:val="12"/>
      <w:specVanish/>
    </w:rPr>
  </w:style>
  <w:style w:type="paragraph" w:customStyle="1" w:styleId="CardsFont8pt">
    <w:name w:val="Cards + Font: 8 pt"/>
    <w:basedOn w:val="Normal"/>
    <w:qFormat/>
    <w:rsid w:val="006F2FD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6F2FD6"/>
    <w:rPr>
      <w:sz w:val="16"/>
    </w:rPr>
  </w:style>
  <w:style w:type="character" w:customStyle="1" w:styleId="TagLineCharChar">
    <w:name w:val="Tag Line Char Char"/>
    <w:rsid w:val="006F2FD6"/>
    <w:rPr>
      <w:rFonts w:cs="Arial"/>
      <w:b/>
      <w:bCs/>
      <w:iCs/>
      <w:sz w:val="24"/>
      <w:szCs w:val="28"/>
      <w:lang w:val="en-US" w:eastAsia="en-US" w:bidi="ar-SA"/>
    </w:rPr>
  </w:style>
  <w:style w:type="paragraph" w:customStyle="1" w:styleId="published">
    <w:name w:val="published"/>
    <w:basedOn w:val="Normal"/>
    <w:rsid w:val="006F2FD6"/>
    <w:pPr>
      <w:spacing w:before="100" w:beforeAutospacing="1" w:after="100" w:afterAutospacing="1"/>
    </w:pPr>
    <w:rPr>
      <w:rFonts w:eastAsia="Times New Roman"/>
      <w:sz w:val="24"/>
    </w:rPr>
  </w:style>
  <w:style w:type="character" w:customStyle="1" w:styleId="articlecommentcount">
    <w:name w:val="article_comment_count"/>
    <w:rsid w:val="006F2FD6"/>
  </w:style>
  <w:style w:type="character" w:customStyle="1" w:styleId="articlerecommendcount">
    <w:name w:val="article_recommend_count"/>
    <w:rsid w:val="006F2FD6"/>
  </w:style>
  <w:style w:type="character" w:customStyle="1" w:styleId="normaltext1">
    <w:name w:val="normal_text"/>
    <w:rsid w:val="006F2FD6"/>
  </w:style>
  <w:style w:type="paragraph" w:customStyle="1" w:styleId="storytimestamp">
    <w:name w:val="storytimestamp"/>
    <w:basedOn w:val="Normal"/>
    <w:qFormat/>
    <w:rsid w:val="006F2FD6"/>
    <w:pPr>
      <w:spacing w:before="100" w:beforeAutospacing="1" w:after="100" w:afterAutospacing="1"/>
    </w:pPr>
    <w:rPr>
      <w:rFonts w:eastAsia="Times New Roman"/>
      <w:sz w:val="24"/>
    </w:rPr>
  </w:style>
  <w:style w:type="character" w:customStyle="1" w:styleId="story-byline">
    <w:name w:val="story-byline"/>
    <w:rsid w:val="006F2FD6"/>
  </w:style>
  <w:style w:type="character" w:customStyle="1" w:styleId="story-titleline">
    <w:name w:val="story-titleline"/>
    <w:rsid w:val="006F2FD6"/>
  </w:style>
  <w:style w:type="paragraph" w:styleId="ListBullet2">
    <w:name w:val="List Bullet 2"/>
    <w:basedOn w:val="Normal"/>
    <w:rsid w:val="006F2FD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6F2FD6"/>
    <w:rPr>
      <w:rFonts w:eastAsia="Times New Roman"/>
      <w:color w:val="000000"/>
      <w:sz w:val="10"/>
    </w:rPr>
  </w:style>
  <w:style w:type="character" w:customStyle="1" w:styleId="UnderlineCardChar1">
    <w:name w:val="Underline Card Char"/>
    <w:rsid w:val="006F2FD6"/>
    <w:rPr>
      <w:sz w:val="22"/>
      <w:szCs w:val="24"/>
      <w:u w:val="single"/>
      <w:lang w:val="en-US" w:eastAsia="en-US" w:bidi="ar-SA"/>
    </w:rPr>
  </w:style>
  <w:style w:type="character" w:customStyle="1" w:styleId="SourcesCharChar1">
    <w:name w:val="Sources Char Char1"/>
    <w:rsid w:val="006F2FD6"/>
    <w:rPr>
      <w:rFonts w:cs="Arial"/>
      <w:b/>
      <w:bCs/>
      <w:iCs/>
      <w:sz w:val="24"/>
      <w:szCs w:val="28"/>
      <w:lang w:val="en-US" w:eastAsia="en-US" w:bidi="ar-SA"/>
    </w:rPr>
  </w:style>
  <w:style w:type="paragraph" w:customStyle="1" w:styleId="OmniPage3">
    <w:name w:val="OmniPage #3"/>
    <w:basedOn w:val="Normal"/>
    <w:qFormat/>
    <w:rsid w:val="006F2FD6"/>
    <w:rPr>
      <w:rFonts w:eastAsia="Times New Roman"/>
      <w:color w:val="000000"/>
      <w:szCs w:val="20"/>
    </w:rPr>
  </w:style>
  <w:style w:type="paragraph" w:customStyle="1" w:styleId="OmniPage16">
    <w:name w:val="OmniPage #16"/>
    <w:basedOn w:val="Normal"/>
    <w:qFormat/>
    <w:rsid w:val="006F2FD6"/>
    <w:rPr>
      <w:rFonts w:eastAsia="Times New Roman"/>
      <w:color w:val="000000"/>
      <w:szCs w:val="20"/>
    </w:rPr>
  </w:style>
  <w:style w:type="paragraph" w:customStyle="1" w:styleId="OmniPage23">
    <w:name w:val="OmniPage #23"/>
    <w:basedOn w:val="Normal"/>
    <w:qFormat/>
    <w:rsid w:val="006F2FD6"/>
    <w:rPr>
      <w:rFonts w:eastAsia="Times New Roman"/>
      <w:color w:val="000000"/>
      <w:szCs w:val="20"/>
    </w:rPr>
  </w:style>
  <w:style w:type="paragraph" w:customStyle="1" w:styleId="OmniPage24">
    <w:name w:val="OmniPage #24"/>
    <w:basedOn w:val="Normal"/>
    <w:qFormat/>
    <w:rsid w:val="006F2FD6"/>
    <w:rPr>
      <w:rFonts w:eastAsia="Times New Roman"/>
      <w:color w:val="000000"/>
      <w:szCs w:val="20"/>
    </w:rPr>
  </w:style>
  <w:style w:type="paragraph" w:customStyle="1" w:styleId="OmniPage27">
    <w:name w:val="OmniPage #27"/>
    <w:basedOn w:val="Normal"/>
    <w:qFormat/>
    <w:rsid w:val="006F2FD6"/>
    <w:rPr>
      <w:rFonts w:eastAsia="Times New Roman"/>
      <w:color w:val="000000"/>
      <w:szCs w:val="20"/>
    </w:rPr>
  </w:style>
  <w:style w:type="paragraph" w:customStyle="1" w:styleId="OmniPage28">
    <w:name w:val="OmniPage #28"/>
    <w:basedOn w:val="Normal"/>
    <w:qFormat/>
    <w:rsid w:val="006F2FD6"/>
    <w:rPr>
      <w:rFonts w:eastAsia="Times New Roman"/>
      <w:color w:val="000000"/>
      <w:szCs w:val="20"/>
    </w:rPr>
  </w:style>
  <w:style w:type="paragraph" w:customStyle="1" w:styleId="OmniPage29">
    <w:name w:val="OmniPage #29"/>
    <w:basedOn w:val="Normal"/>
    <w:qFormat/>
    <w:rsid w:val="006F2FD6"/>
    <w:rPr>
      <w:rFonts w:eastAsia="Times New Roman"/>
      <w:color w:val="000000"/>
      <w:szCs w:val="20"/>
    </w:rPr>
  </w:style>
  <w:style w:type="paragraph" w:customStyle="1" w:styleId="OmniPage30">
    <w:name w:val="OmniPage #30"/>
    <w:basedOn w:val="Normal"/>
    <w:qFormat/>
    <w:rsid w:val="006F2FD6"/>
    <w:rPr>
      <w:rFonts w:eastAsia="Times New Roman"/>
      <w:color w:val="000000"/>
      <w:szCs w:val="20"/>
    </w:rPr>
  </w:style>
  <w:style w:type="paragraph" w:customStyle="1" w:styleId="OmniPage31">
    <w:name w:val="OmniPage #31"/>
    <w:basedOn w:val="Normal"/>
    <w:qFormat/>
    <w:rsid w:val="006F2FD6"/>
    <w:rPr>
      <w:rFonts w:eastAsia="Times New Roman"/>
      <w:color w:val="000000"/>
      <w:szCs w:val="20"/>
    </w:rPr>
  </w:style>
  <w:style w:type="paragraph" w:customStyle="1" w:styleId="OmniPage32">
    <w:name w:val="OmniPage #32"/>
    <w:basedOn w:val="Normal"/>
    <w:qFormat/>
    <w:rsid w:val="006F2FD6"/>
    <w:rPr>
      <w:rFonts w:eastAsia="Times New Roman"/>
      <w:color w:val="000000"/>
      <w:szCs w:val="20"/>
    </w:rPr>
  </w:style>
  <w:style w:type="paragraph" w:customStyle="1" w:styleId="OmniPage33">
    <w:name w:val="OmniPage #33"/>
    <w:basedOn w:val="Normal"/>
    <w:qFormat/>
    <w:rsid w:val="006F2FD6"/>
    <w:rPr>
      <w:rFonts w:eastAsia="Times New Roman"/>
      <w:color w:val="000000"/>
      <w:szCs w:val="20"/>
    </w:rPr>
  </w:style>
  <w:style w:type="paragraph" w:customStyle="1" w:styleId="OmniPage34">
    <w:name w:val="OmniPage #34"/>
    <w:basedOn w:val="Normal"/>
    <w:qFormat/>
    <w:rsid w:val="006F2FD6"/>
    <w:rPr>
      <w:rFonts w:eastAsia="Times New Roman"/>
      <w:color w:val="000000"/>
      <w:szCs w:val="20"/>
    </w:rPr>
  </w:style>
  <w:style w:type="paragraph" w:customStyle="1" w:styleId="OmniPage35">
    <w:name w:val="OmniPage #35"/>
    <w:basedOn w:val="Normal"/>
    <w:qFormat/>
    <w:rsid w:val="006F2FD6"/>
    <w:rPr>
      <w:rFonts w:eastAsia="Times New Roman"/>
      <w:color w:val="000000"/>
      <w:szCs w:val="20"/>
    </w:rPr>
  </w:style>
  <w:style w:type="paragraph" w:customStyle="1" w:styleId="OmniPage36">
    <w:name w:val="OmniPage #36"/>
    <w:basedOn w:val="Normal"/>
    <w:qFormat/>
    <w:rsid w:val="006F2FD6"/>
    <w:rPr>
      <w:rFonts w:eastAsia="Times New Roman"/>
      <w:color w:val="000000"/>
      <w:szCs w:val="20"/>
    </w:rPr>
  </w:style>
  <w:style w:type="paragraph" w:customStyle="1" w:styleId="OmniPage37">
    <w:name w:val="OmniPage #37"/>
    <w:basedOn w:val="Normal"/>
    <w:qFormat/>
    <w:rsid w:val="006F2FD6"/>
    <w:rPr>
      <w:rFonts w:eastAsia="Times New Roman"/>
      <w:color w:val="000000"/>
      <w:szCs w:val="20"/>
    </w:rPr>
  </w:style>
  <w:style w:type="paragraph" w:customStyle="1" w:styleId="OmniPage38">
    <w:name w:val="OmniPage #38"/>
    <w:basedOn w:val="Normal"/>
    <w:qFormat/>
    <w:rsid w:val="006F2FD6"/>
    <w:rPr>
      <w:rFonts w:eastAsia="Times New Roman"/>
      <w:color w:val="000000"/>
      <w:szCs w:val="20"/>
    </w:rPr>
  </w:style>
  <w:style w:type="paragraph" w:customStyle="1" w:styleId="OmniPage39">
    <w:name w:val="OmniPage #39"/>
    <w:basedOn w:val="Normal"/>
    <w:qFormat/>
    <w:rsid w:val="006F2FD6"/>
    <w:rPr>
      <w:rFonts w:eastAsia="Times New Roman"/>
      <w:color w:val="000000"/>
      <w:szCs w:val="20"/>
    </w:rPr>
  </w:style>
  <w:style w:type="paragraph" w:customStyle="1" w:styleId="OmniPage40">
    <w:name w:val="OmniPage #40"/>
    <w:basedOn w:val="Normal"/>
    <w:qFormat/>
    <w:rsid w:val="006F2FD6"/>
    <w:rPr>
      <w:rFonts w:eastAsia="Times New Roman"/>
      <w:color w:val="000000"/>
      <w:szCs w:val="20"/>
    </w:rPr>
  </w:style>
  <w:style w:type="paragraph" w:customStyle="1" w:styleId="OmniPage41">
    <w:name w:val="OmniPage #41"/>
    <w:basedOn w:val="Normal"/>
    <w:qFormat/>
    <w:rsid w:val="006F2FD6"/>
    <w:rPr>
      <w:rFonts w:eastAsia="Times New Roman"/>
      <w:color w:val="000000"/>
      <w:szCs w:val="20"/>
    </w:rPr>
  </w:style>
  <w:style w:type="paragraph" w:customStyle="1" w:styleId="OmniPage42">
    <w:name w:val="OmniPage #42"/>
    <w:basedOn w:val="Normal"/>
    <w:qFormat/>
    <w:rsid w:val="006F2FD6"/>
    <w:rPr>
      <w:rFonts w:eastAsia="Times New Roman"/>
      <w:color w:val="000000"/>
      <w:szCs w:val="20"/>
    </w:rPr>
  </w:style>
  <w:style w:type="paragraph" w:customStyle="1" w:styleId="OmniPage43">
    <w:name w:val="OmniPage #43"/>
    <w:basedOn w:val="Normal"/>
    <w:qFormat/>
    <w:rsid w:val="006F2FD6"/>
    <w:rPr>
      <w:rFonts w:eastAsia="Times New Roman"/>
      <w:color w:val="000000"/>
      <w:szCs w:val="20"/>
    </w:rPr>
  </w:style>
  <w:style w:type="paragraph" w:customStyle="1" w:styleId="OmniPage44">
    <w:name w:val="OmniPage #44"/>
    <w:basedOn w:val="Normal"/>
    <w:qFormat/>
    <w:rsid w:val="006F2FD6"/>
    <w:rPr>
      <w:rFonts w:eastAsia="Times New Roman"/>
      <w:color w:val="000000"/>
      <w:szCs w:val="20"/>
    </w:rPr>
  </w:style>
  <w:style w:type="paragraph" w:customStyle="1" w:styleId="OmniPage45">
    <w:name w:val="OmniPage #45"/>
    <w:basedOn w:val="Normal"/>
    <w:qFormat/>
    <w:rsid w:val="006F2FD6"/>
    <w:rPr>
      <w:rFonts w:eastAsia="Times New Roman"/>
      <w:color w:val="000000"/>
      <w:szCs w:val="20"/>
    </w:rPr>
  </w:style>
  <w:style w:type="paragraph" w:customStyle="1" w:styleId="OmniPage46">
    <w:name w:val="OmniPage #46"/>
    <w:basedOn w:val="Normal"/>
    <w:qFormat/>
    <w:rsid w:val="006F2FD6"/>
    <w:rPr>
      <w:rFonts w:eastAsia="Times New Roman"/>
      <w:color w:val="000000"/>
      <w:szCs w:val="20"/>
    </w:rPr>
  </w:style>
  <w:style w:type="paragraph" w:customStyle="1" w:styleId="OmniPage47">
    <w:name w:val="OmniPage #47"/>
    <w:basedOn w:val="Normal"/>
    <w:qFormat/>
    <w:rsid w:val="006F2FD6"/>
    <w:rPr>
      <w:rFonts w:eastAsia="Times New Roman"/>
      <w:color w:val="000000"/>
      <w:szCs w:val="20"/>
    </w:rPr>
  </w:style>
  <w:style w:type="paragraph" w:customStyle="1" w:styleId="OmniPage48">
    <w:name w:val="OmniPage #48"/>
    <w:basedOn w:val="Normal"/>
    <w:qFormat/>
    <w:rsid w:val="006F2FD6"/>
    <w:rPr>
      <w:rFonts w:eastAsia="Times New Roman"/>
      <w:color w:val="000000"/>
      <w:szCs w:val="20"/>
    </w:rPr>
  </w:style>
  <w:style w:type="paragraph" w:customStyle="1" w:styleId="OmniPage49">
    <w:name w:val="OmniPage #49"/>
    <w:basedOn w:val="Normal"/>
    <w:qFormat/>
    <w:rsid w:val="006F2FD6"/>
    <w:rPr>
      <w:rFonts w:eastAsia="Times New Roman"/>
      <w:color w:val="000000"/>
      <w:szCs w:val="20"/>
    </w:rPr>
  </w:style>
  <w:style w:type="paragraph" w:customStyle="1" w:styleId="OmniPage50">
    <w:name w:val="OmniPage #50"/>
    <w:basedOn w:val="Normal"/>
    <w:qFormat/>
    <w:rsid w:val="006F2FD6"/>
    <w:rPr>
      <w:rFonts w:eastAsia="Times New Roman"/>
      <w:color w:val="000000"/>
      <w:szCs w:val="20"/>
    </w:rPr>
  </w:style>
  <w:style w:type="paragraph" w:customStyle="1" w:styleId="OmniPage51">
    <w:name w:val="OmniPage #51"/>
    <w:basedOn w:val="Normal"/>
    <w:qFormat/>
    <w:rsid w:val="006F2FD6"/>
    <w:rPr>
      <w:rFonts w:eastAsia="Times New Roman"/>
      <w:color w:val="000000"/>
      <w:szCs w:val="20"/>
    </w:rPr>
  </w:style>
  <w:style w:type="paragraph" w:customStyle="1" w:styleId="OmniPage52">
    <w:name w:val="OmniPage #52"/>
    <w:basedOn w:val="Normal"/>
    <w:qFormat/>
    <w:rsid w:val="006F2FD6"/>
    <w:rPr>
      <w:rFonts w:eastAsia="Times New Roman"/>
      <w:color w:val="000000"/>
      <w:szCs w:val="20"/>
    </w:rPr>
  </w:style>
  <w:style w:type="paragraph" w:customStyle="1" w:styleId="OmniPage53">
    <w:name w:val="OmniPage #53"/>
    <w:basedOn w:val="Normal"/>
    <w:qFormat/>
    <w:rsid w:val="006F2FD6"/>
    <w:rPr>
      <w:rFonts w:eastAsia="Times New Roman"/>
      <w:color w:val="000000"/>
      <w:szCs w:val="20"/>
    </w:rPr>
  </w:style>
  <w:style w:type="paragraph" w:customStyle="1" w:styleId="OmniPage54">
    <w:name w:val="OmniPage #54"/>
    <w:basedOn w:val="Normal"/>
    <w:qFormat/>
    <w:rsid w:val="006F2FD6"/>
    <w:rPr>
      <w:rFonts w:eastAsia="Times New Roman"/>
      <w:color w:val="000000"/>
      <w:szCs w:val="20"/>
    </w:rPr>
  </w:style>
  <w:style w:type="paragraph" w:customStyle="1" w:styleId="OmniPage55">
    <w:name w:val="OmniPage #55"/>
    <w:basedOn w:val="Normal"/>
    <w:qFormat/>
    <w:rsid w:val="006F2FD6"/>
    <w:rPr>
      <w:rFonts w:eastAsia="Times New Roman"/>
      <w:color w:val="000000"/>
      <w:szCs w:val="20"/>
    </w:rPr>
  </w:style>
  <w:style w:type="paragraph" w:customStyle="1" w:styleId="OmniPage56">
    <w:name w:val="OmniPage #56"/>
    <w:basedOn w:val="Normal"/>
    <w:qFormat/>
    <w:rsid w:val="006F2FD6"/>
    <w:rPr>
      <w:rFonts w:eastAsia="Times New Roman"/>
      <w:color w:val="000000"/>
      <w:szCs w:val="20"/>
    </w:rPr>
  </w:style>
  <w:style w:type="paragraph" w:customStyle="1" w:styleId="OmniPage57">
    <w:name w:val="OmniPage #57"/>
    <w:basedOn w:val="Normal"/>
    <w:qFormat/>
    <w:rsid w:val="006F2FD6"/>
    <w:rPr>
      <w:rFonts w:eastAsia="Times New Roman"/>
      <w:color w:val="000000"/>
      <w:szCs w:val="20"/>
    </w:rPr>
  </w:style>
  <w:style w:type="paragraph" w:customStyle="1" w:styleId="OmniPage58">
    <w:name w:val="OmniPage #58"/>
    <w:basedOn w:val="Normal"/>
    <w:qFormat/>
    <w:rsid w:val="006F2FD6"/>
    <w:rPr>
      <w:rFonts w:eastAsia="Times New Roman"/>
      <w:color w:val="000000"/>
      <w:szCs w:val="20"/>
    </w:rPr>
  </w:style>
  <w:style w:type="paragraph" w:customStyle="1" w:styleId="OmniPage59">
    <w:name w:val="OmniPage #59"/>
    <w:basedOn w:val="Normal"/>
    <w:qFormat/>
    <w:rsid w:val="006F2FD6"/>
    <w:rPr>
      <w:rFonts w:eastAsia="Times New Roman"/>
      <w:color w:val="000000"/>
      <w:szCs w:val="20"/>
    </w:rPr>
  </w:style>
  <w:style w:type="paragraph" w:customStyle="1" w:styleId="OmniPage60">
    <w:name w:val="OmniPage #60"/>
    <w:basedOn w:val="Normal"/>
    <w:qFormat/>
    <w:rsid w:val="006F2FD6"/>
    <w:rPr>
      <w:rFonts w:eastAsia="Times New Roman"/>
      <w:color w:val="000000"/>
      <w:szCs w:val="20"/>
    </w:rPr>
  </w:style>
  <w:style w:type="paragraph" w:customStyle="1" w:styleId="OmniPage61">
    <w:name w:val="OmniPage #61"/>
    <w:basedOn w:val="Normal"/>
    <w:qFormat/>
    <w:rsid w:val="006F2FD6"/>
    <w:rPr>
      <w:rFonts w:eastAsia="Times New Roman"/>
      <w:color w:val="000000"/>
      <w:szCs w:val="20"/>
    </w:rPr>
  </w:style>
  <w:style w:type="paragraph" w:customStyle="1" w:styleId="OmniPage62">
    <w:name w:val="OmniPage #62"/>
    <w:basedOn w:val="Normal"/>
    <w:qFormat/>
    <w:rsid w:val="006F2FD6"/>
    <w:rPr>
      <w:rFonts w:eastAsia="Times New Roman"/>
      <w:color w:val="000000"/>
      <w:szCs w:val="20"/>
    </w:rPr>
  </w:style>
  <w:style w:type="paragraph" w:customStyle="1" w:styleId="OmniPage63">
    <w:name w:val="OmniPage #63"/>
    <w:basedOn w:val="Normal"/>
    <w:qFormat/>
    <w:rsid w:val="006F2FD6"/>
    <w:rPr>
      <w:rFonts w:eastAsia="Times New Roman"/>
      <w:color w:val="000000"/>
      <w:szCs w:val="20"/>
    </w:rPr>
  </w:style>
  <w:style w:type="paragraph" w:customStyle="1" w:styleId="OmniPage64">
    <w:name w:val="OmniPage #64"/>
    <w:basedOn w:val="Normal"/>
    <w:qFormat/>
    <w:rsid w:val="006F2FD6"/>
    <w:rPr>
      <w:rFonts w:eastAsia="Times New Roman"/>
      <w:color w:val="000000"/>
      <w:szCs w:val="20"/>
    </w:rPr>
  </w:style>
  <w:style w:type="paragraph" w:customStyle="1" w:styleId="OmniPage65">
    <w:name w:val="OmniPage #65"/>
    <w:basedOn w:val="Normal"/>
    <w:qFormat/>
    <w:rsid w:val="006F2FD6"/>
    <w:rPr>
      <w:rFonts w:eastAsia="Times New Roman"/>
      <w:color w:val="000000"/>
      <w:szCs w:val="20"/>
    </w:rPr>
  </w:style>
  <w:style w:type="paragraph" w:customStyle="1" w:styleId="OmniPage66">
    <w:name w:val="OmniPage #66"/>
    <w:basedOn w:val="Normal"/>
    <w:qFormat/>
    <w:rsid w:val="006F2FD6"/>
    <w:rPr>
      <w:rFonts w:eastAsia="Times New Roman"/>
      <w:color w:val="000000"/>
      <w:szCs w:val="20"/>
    </w:rPr>
  </w:style>
  <w:style w:type="paragraph" w:customStyle="1" w:styleId="OmniPage67">
    <w:name w:val="OmniPage #67"/>
    <w:basedOn w:val="Normal"/>
    <w:qFormat/>
    <w:rsid w:val="006F2FD6"/>
    <w:rPr>
      <w:rFonts w:eastAsia="Times New Roman"/>
      <w:color w:val="000000"/>
      <w:szCs w:val="20"/>
    </w:rPr>
  </w:style>
  <w:style w:type="paragraph" w:customStyle="1" w:styleId="OmniPage68">
    <w:name w:val="OmniPage #68"/>
    <w:basedOn w:val="Normal"/>
    <w:qFormat/>
    <w:rsid w:val="006F2FD6"/>
    <w:rPr>
      <w:rFonts w:eastAsia="Times New Roman"/>
      <w:color w:val="000000"/>
      <w:szCs w:val="20"/>
    </w:rPr>
  </w:style>
  <w:style w:type="paragraph" w:customStyle="1" w:styleId="OmniPage69">
    <w:name w:val="OmniPage #69"/>
    <w:basedOn w:val="Normal"/>
    <w:qFormat/>
    <w:rsid w:val="006F2FD6"/>
    <w:rPr>
      <w:rFonts w:eastAsia="Times New Roman"/>
      <w:color w:val="000000"/>
      <w:szCs w:val="20"/>
    </w:rPr>
  </w:style>
  <w:style w:type="paragraph" w:customStyle="1" w:styleId="OmniPage70">
    <w:name w:val="OmniPage #70"/>
    <w:basedOn w:val="Normal"/>
    <w:qFormat/>
    <w:rsid w:val="006F2FD6"/>
    <w:rPr>
      <w:rFonts w:eastAsia="Times New Roman"/>
      <w:color w:val="000000"/>
      <w:szCs w:val="20"/>
    </w:rPr>
  </w:style>
  <w:style w:type="paragraph" w:customStyle="1" w:styleId="OmniPage71">
    <w:name w:val="OmniPage #71"/>
    <w:basedOn w:val="Normal"/>
    <w:qFormat/>
    <w:rsid w:val="006F2FD6"/>
    <w:rPr>
      <w:rFonts w:eastAsia="Times New Roman"/>
      <w:color w:val="000000"/>
      <w:szCs w:val="20"/>
    </w:rPr>
  </w:style>
  <w:style w:type="table" w:customStyle="1" w:styleId="MediumGrid22">
    <w:name w:val="Medium Grid 22"/>
    <w:basedOn w:val="TableNormal"/>
    <w:uiPriority w:val="68"/>
    <w:rsid w:val="006F2FD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6F2FD6"/>
    <w:rPr>
      <w:rFonts w:ascii="Times New Roman" w:eastAsia="Times New Roman" w:hAnsi="Times New Roman" w:cs="Calibri"/>
      <w:sz w:val="16"/>
      <w:szCs w:val="20"/>
    </w:rPr>
  </w:style>
  <w:style w:type="character" w:customStyle="1" w:styleId="createby">
    <w:name w:val="createby"/>
    <w:rsid w:val="006F2FD6"/>
  </w:style>
  <w:style w:type="character" w:customStyle="1" w:styleId="quote-right">
    <w:name w:val="quote-right"/>
    <w:rsid w:val="006F2FD6"/>
  </w:style>
  <w:style w:type="character" w:customStyle="1" w:styleId="smallcase">
    <w:name w:val="smallcase"/>
    <w:rsid w:val="006F2FD6"/>
  </w:style>
  <w:style w:type="character" w:customStyle="1" w:styleId="ft0">
    <w:name w:val="ft0"/>
    <w:rsid w:val="006F2FD6"/>
  </w:style>
  <w:style w:type="character" w:customStyle="1" w:styleId="ft2">
    <w:name w:val="ft2"/>
    <w:rsid w:val="006F2FD6"/>
  </w:style>
  <w:style w:type="character" w:customStyle="1" w:styleId="ft3">
    <w:name w:val="ft3"/>
    <w:rsid w:val="006F2FD6"/>
  </w:style>
  <w:style w:type="character" w:customStyle="1" w:styleId="StyleTimesNewRoman12ptBold1">
    <w:name w:val="Style Times New Roman 12 pt Bold1"/>
    <w:rsid w:val="006F2FD6"/>
    <w:rPr>
      <w:b/>
      <w:bCs/>
      <w:sz w:val="24"/>
    </w:rPr>
  </w:style>
  <w:style w:type="character" w:customStyle="1" w:styleId="CircledChar2">
    <w:name w:val="Circled Char2"/>
    <w:rsid w:val="006F2FD6"/>
    <w:rPr>
      <w:rFonts w:eastAsia="MS Mincho"/>
      <w:b/>
      <w:szCs w:val="24"/>
      <w:u w:val="single"/>
      <w:lang w:val="en-US" w:eastAsia="ja-JP" w:bidi="ar-SA"/>
    </w:rPr>
  </w:style>
  <w:style w:type="character" w:customStyle="1" w:styleId="SmallTextChar2">
    <w:name w:val="Small Text Char2"/>
    <w:rsid w:val="006F2FD6"/>
    <w:rPr>
      <w:rFonts w:eastAsia="MS Mincho"/>
      <w:sz w:val="15"/>
      <w:szCs w:val="24"/>
      <w:lang w:val="en-US" w:eastAsia="ja-JP" w:bidi="ar-SA"/>
    </w:rPr>
  </w:style>
  <w:style w:type="character" w:customStyle="1" w:styleId="BoldandUnderlineCharCharCharCharChar1">
    <w:name w:val="Bold and Underline Char Char Char Char Char1"/>
    <w:rsid w:val="006F2FD6"/>
    <w:rPr>
      <w:b/>
      <w:szCs w:val="24"/>
      <w:u w:val="single"/>
      <w:lang w:val="en-US" w:eastAsia="en-US" w:bidi="ar-SA"/>
    </w:rPr>
  </w:style>
  <w:style w:type="character" w:customStyle="1" w:styleId="SmallCardChar">
    <w:name w:val="Small Card Char"/>
    <w:rsid w:val="006F2FD6"/>
    <w:rPr>
      <w:rFonts w:ascii="Palatino Linotype" w:eastAsia="Times New Roman" w:hAnsi="Palatino Linotype"/>
      <w:sz w:val="12"/>
      <w:szCs w:val="24"/>
    </w:rPr>
  </w:style>
  <w:style w:type="character" w:customStyle="1" w:styleId="StyleBoldUnderline10ptBold">
    <w:name w:val="Style Bold Underline + 10 pt Bold"/>
    <w:rsid w:val="006F2FD6"/>
    <w:rPr>
      <w:b/>
      <w:bCs/>
      <w:sz w:val="20"/>
      <w:u w:val="thick"/>
    </w:rPr>
  </w:style>
  <w:style w:type="character" w:customStyle="1" w:styleId="separator">
    <w:name w:val="separator"/>
    <w:rsid w:val="006F2FD6"/>
  </w:style>
  <w:style w:type="character" w:customStyle="1" w:styleId="PageHeaderChar">
    <w:name w:val="Page Header Char"/>
    <w:link w:val="PageHeader"/>
    <w:uiPriority w:val="99"/>
    <w:rsid w:val="006F2FD6"/>
    <w:rPr>
      <w:rFonts w:ascii="Calibri" w:hAnsi="Calibri" w:cs="Calibri"/>
    </w:rPr>
  </w:style>
  <w:style w:type="paragraph" w:customStyle="1" w:styleId="NormalNoUnderline">
    <w:name w:val="Normal + No Underline"/>
    <w:basedOn w:val="Normal"/>
    <w:link w:val="NormalNoUnderlineChar"/>
    <w:qFormat/>
    <w:rsid w:val="006F2FD6"/>
    <w:pPr>
      <w:ind w:left="720"/>
    </w:pPr>
    <w:rPr>
      <w:rFonts w:eastAsia="Times New Roman"/>
      <w:sz w:val="12"/>
    </w:rPr>
  </w:style>
  <w:style w:type="character" w:customStyle="1" w:styleId="NormalNoUnderlineChar">
    <w:name w:val="Normal + No Underline Char"/>
    <w:link w:val="NormalNoUnderline"/>
    <w:rsid w:val="006F2FD6"/>
    <w:rPr>
      <w:rFonts w:ascii="Calibri" w:eastAsia="Times New Roman" w:hAnsi="Calibri" w:cs="Calibri"/>
      <w:sz w:val="12"/>
    </w:rPr>
  </w:style>
  <w:style w:type="paragraph" w:customStyle="1" w:styleId="TagCite3">
    <w:name w:val="Tag Cite"/>
    <w:basedOn w:val="PageHeader"/>
    <w:link w:val="TagCiteChar5"/>
    <w:qFormat/>
    <w:rsid w:val="006F2FD6"/>
    <w:rPr>
      <w:rFonts w:eastAsia="SimSun"/>
      <w:b/>
      <w:sz w:val="24"/>
      <w:lang w:eastAsia="zh-CN"/>
    </w:rPr>
  </w:style>
  <w:style w:type="character" w:customStyle="1" w:styleId="TagCiteChar5">
    <w:name w:val="Tag Cite Char"/>
    <w:link w:val="TagCite3"/>
    <w:rsid w:val="006F2FD6"/>
    <w:rPr>
      <w:rFonts w:ascii="Calibri" w:eastAsia="SimSun" w:hAnsi="Calibri" w:cs="Calibri"/>
      <w:b/>
      <w:sz w:val="24"/>
      <w:lang w:eastAsia="zh-CN"/>
    </w:rPr>
  </w:style>
  <w:style w:type="character" w:customStyle="1" w:styleId="smalllink">
    <w:name w:val="smalllink"/>
    <w:rsid w:val="006F2FD6"/>
  </w:style>
  <w:style w:type="character" w:customStyle="1" w:styleId="bighead1">
    <w:name w:val="bighead1"/>
    <w:rsid w:val="006F2FD6"/>
    <w:rPr>
      <w:rFonts w:ascii="Verdana" w:hAnsi="Verdana" w:hint="default"/>
      <w:b/>
      <w:bCs/>
      <w:sz w:val="27"/>
      <w:szCs w:val="27"/>
    </w:rPr>
  </w:style>
  <w:style w:type="paragraph" w:customStyle="1" w:styleId="Tiny-WFU">
    <w:name w:val="Tiny-WFU"/>
    <w:basedOn w:val="Normal"/>
    <w:qFormat/>
    <w:rsid w:val="006F2FD6"/>
    <w:rPr>
      <w:rFonts w:ascii="Cambria" w:eastAsia="Malgun Gothic" w:hAnsi="Cambria"/>
      <w:sz w:val="12"/>
      <w:lang w:eastAsia="ko-KR"/>
    </w:rPr>
  </w:style>
  <w:style w:type="character" w:customStyle="1" w:styleId="b">
    <w:name w:val="b"/>
    <w:rsid w:val="006F2FD6"/>
  </w:style>
  <w:style w:type="character" w:customStyle="1" w:styleId="left-date1">
    <w:name w:val="left-date1"/>
    <w:rsid w:val="006F2FD6"/>
    <w:rPr>
      <w:rFonts w:ascii="Verdana" w:hAnsi="Verdana" w:hint="default"/>
      <w:color w:val="666666"/>
      <w:sz w:val="14"/>
      <w:szCs w:val="14"/>
    </w:rPr>
  </w:style>
  <w:style w:type="paragraph" w:customStyle="1" w:styleId="seeall">
    <w:name w:val="seeall"/>
    <w:basedOn w:val="Normal"/>
    <w:qFormat/>
    <w:rsid w:val="006F2FD6"/>
    <w:pPr>
      <w:spacing w:before="100" w:beforeAutospacing="1" w:after="100" w:afterAutospacing="1"/>
    </w:pPr>
    <w:rPr>
      <w:rFonts w:eastAsia="Times New Roman"/>
      <w:sz w:val="24"/>
    </w:rPr>
  </w:style>
  <w:style w:type="character" w:customStyle="1" w:styleId="list-comma">
    <w:name w:val="list-comma"/>
    <w:basedOn w:val="DefaultParagraphFont"/>
    <w:rsid w:val="006F2FD6"/>
  </w:style>
  <w:style w:type="character" w:customStyle="1" w:styleId="livefyre-commentcount">
    <w:name w:val="livefyre-commentcount"/>
    <w:basedOn w:val="DefaultParagraphFont"/>
    <w:rsid w:val="006F2FD6"/>
  </w:style>
  <w:style w:type="character" w:customStyle="1" w:styleId="rednegchange">
    <w:name w:val="red_neg_change"/>
    <w:basedOn w:val="DefaultParagraphFont"/>
    <w:rsid w:val="006F2FD6"/>
  </w:style>
  <w:style w:type="character" w:customStyle="1" w:styleId="wsodqchgshow">
    <w:name w:val="wsodq_chgshow"/>
    <w:basedOn w:val="DefaultParagraphFont"/>
    <w:rsid w:val="006F2FD6"/>
  </w:style>
  <w:style w:type="character" w:customStyle="1" w:styleId="greenposchange">
    <w:name w:val="green_pos_change"/>
    <w:basedOn w:val="DefaultParagraphFont"/>
    <w:rsid w:val="006F2FD6"/>
  </w:style>
  <w:style w:type="character" w:customStyle="1" w:styleId="image-credit">
    <w:name w:val="image-credit"/>
    <w:basedOn w:val="DefaultParagraphFont"/>
    <w:rsid w:val="006F2FD6"/>
  </w:style>
  <w:style w:type="paragraph" w:customStyle="1" w:styleId="gascontcredit">
    <w:name w:val="gas_cont_credit"/>
    <w:basedOn w:val="Normal"/>
    <w:qFormat/>
    <w:rsid w:val="006F2FD6"/>
    <w:pPr>
      <w:spacing w:before="100" w:beforeAutospacing="1" w:after="100" w:afterAutospacing="1"/>
    </w:pPr>
    <w:rPr>
      <w:rFonts w:eastAsia="Times New Roman"/>
      <w:sz w:val="24"/>
    </w:rPr>
  </w:style>
  <w:style w:type="paragraph" w:customStyle="1" w:styleId="endarticle">
    <w:name w:val="endarticle"/>
    <w:basedOn w:val="Normal"/>
    <w:uiPriority w:val="99"/>
    <w:qFormat/>
    <w:rsid w:val="006F2FD6"/>
    <w:pPr>
      <w:spacing w:before="100" w:beforeAutospacing="1" w:after="100" w:afterAutospacing="1"/>
    </w:pPr>
    <w:rPr>
      <w:rFonts w:eastAsia="Times New Roman"/>
      <w:sz w:val="24"/>
    </w:rPr>
  </w:style>
  <w:style w:type="paragraph" w:customStyle="1" w:styleId="a-body-text">
    <w:name w:val="a-body-text"/>
    <w:basedOn w:val="Normal"/>
    <w:uiPriority w:val="99"/>
    <w:qFormat/>
    <w:rsid w:val="006F2FD6"/>
    <w:pPr>
      <w:spacing w:before="100" w:beforeAutospacing="1" w:after="100" w:afterAutospacing="1"/>
    </w:pPr>
    <w:rPr>
      <w:rFonts w:eastAsia="Times New Roman"/>
      <w:sz w:val="24"/>
    </w:rPr>
  </w:style>
  <w:style w:type="paragraph" w:customStyle="1" w:styleId="obgpara">
    <w:name w:val="obg_para"/>
    <w:basedOn w:val="Normal"/>
    <w:uiPriority w:val="99"/>
    <w:qFormat/>
    <w:rsid w:val="006F2FD6"/>
    <w:pPr>
      <w:spacing w:before="100" w:beforeAutospacing="1" w:after="100" w:afterAutospacing="1"/>
    </w:pPr>
    <w:rPr>
      <w:rFonts w:eastAsia="Times New Roman"/>
      <w:sz w:val="24"/>
    </w:rPr>
  </w:style>
  <w:style w:type="character" w:customStyle="1" w:styleId="caption4">
    <w:name w:val="caption4"/>
    <w:basedOn w:val="DefaultParagraphFont"/>
    <w:rsid w:val="006F2FD6"/>
  </w:style>
  <w:style w:type="character" w:customStyle="1" w:styleId="honorific-prefix">
    <w:name w:val="honorific-prefix"/>
    <w:basedOn w:val="DefaultParagraphFont"/>
    <w:rsid w:val="006F2FD6"/>
  </w:style>
  <w:style w:type="character" w:customStyle="1" w:styleId="given-name">
    <w:name w:val="given-name"/>
    <w:basedOn w:val="DefaultParagraphFont"/>
    <w:rsid w:val="006F2FD6"/>
  </w:style>
  <w:style w:type="character" w:customStyle="1" w:styleId="family-name">
    <w:name w:val="family-name"/>
    <w:basedOn w:val="DefaultParagraphFont"/>
    <w:rsid w:val="006F2FD6"/>
  </w:style>
  <w:style w:type="character" w:customStyle="1" w:styleId="chead">
    <w:name w:val="chead"/>
    <w:basedOn w:val="DefaultParagraphFont"/>
    <w:rsid w:val="006F2FD6"/>
  </w:style>
  <w:style w:type="character" w:customStyle="1" w:styleId="obgcapsstart">
    <w:name w:val="obg_caps_start"/>
    <w:basedOn w:val="DefaultParagraphFont"/>
    <w:rsid w:val="006F2FD6"/>
  </w:style>
  <w:style w:type="character" w:customStyle="1" w:styleId="althead">
    <w:name w:val="althead"/>
    <w:basedOn w:val="DefaultParagraphFont"/>
    <w:rsid w:val="006F2FD6"/>
  </w:style>
  <w:style w:type="character" w:customStyle="1" w:styleId="arbd1">
    <w:name w:val="arbd1"/>
    <w:basedOn w:val="DefaultParagraphFont"/>
    <w:rsid w:val="006F2FD6"/>
  </w:style>
  <w:style w:type="character" w:customStyle="1" w:styleId="unx">
    <w:name w:val="unx"/>
    <w:basedOn w:val="DefaultParagraphFont"/>
    <w:rsid w:val="006F2FD6"/>
  </w:style>
  <w:style w:type="character" w:customStyle="1" w:styleId="lrdctph">
    <w:name w:val="lr_dct_ph"/>
    <w:basedOn w:val="DefaultParagraphFont"/>
    <w:rsid w:val="006F2FD6"/>
  </w:style>
  <w:style w:type="character" w:customStyle="1" w:styleId="Styleunderline12pt">
    <w:name w:val="Style underline + 12 pt"/>
    <w:rsid w:val="006F2FD6"/>
    <w:rPr>
      <w:rFonts w:ascii="Times New Roman" w:hAnsi="Times New Roman"/>
      <w:bCs/>
      <w:sz w:val="20"/>
      <w:u w:val="single"/>
    </w:rPr>
  </w:style>
  <w:style w:type="character" w:customStyle="1" w:styleId="StyleUnderlineChar19pt">
    <w:name w:val="Style Underline Char1 + 9 pt"/>
    <w:basedOn w:val="UnderlineChar1"/>
    <w:rsid w:val="006F2FD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6F2FD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6F2FD6"/>
    <w:rPr>
      <w:rFonts w:ascii="Times New Roman" w:hAnsi="Times New Roman"/>
      <w:sz w:val="20"/>
      <w:u w:val="single"/>
      <w:lang w:val="en-US" w:eastAsia="en-US" w:bidi="ar-SA"/>
    </w:rPr>
  </w:style>
  <w:style w:type="paragraph" w:customStyle="1" w:styleId="StyleUnderline9pt10">
    <w:name w:val="Style Underline + 9 pt1"/>
    <w:qFormat/>
    <w:rsid w:val="006F2FD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6F2FD6"/>
    <w:rPr>
      <w:sz w:val="20"/>
      <w:u w:val="single"/>
    </w:rPr>
  </w:style>
  <w:style w:type="character" w:customStyle="1" w:styleId="StyleUnderlineChar19pt2">
    <w:name w:val="Style Underline Char1 + 9 pt2"/>
    <w:basedOn w:val="UnderlineChar1"/>
    <w:rsid w:val="006F2FD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6F2FD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6F2FD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6F2FD6"/>
    <w:rPr>
      <w:rFonts w:ascii="Times New Roman" w:hAnsi="Times New Roman"/>
      <w:b/>
      <w:bCs/>
      <w:sz w:val="20"/>
      <w:szCs w:val="24"/>
      <w:u w:val="single"/>
      <w:lang w:val="en-US" w:eastAsia="en-US" w:bidi="ar-SA"/>
    </w:rPr>
  </w:style>
  <w:style w:type="character" w:customStyle="1" w:styleId="content">
    <w:name w:val="content"/>
    <w:basedOn w:val="DefaultParagraphFont"/>
    <w:rsid w:val="006F2FD6"/>
  </w:style>
  <w:style w:type="character" w:customStyle="1" w:styleId="tagCharCharCharChar0">
    <w:name w:val="tag Char Char Char Char"/>
    <w:rsid w:val="006F2FD6"/>
    <w:rPr>
      <w:rFonts w:ascii="Georgia" w:eastAsia="Calibri" w:hAnsi="Georgia" w:cs="Calibri"/>
      <w:b/>
      <w:sz w:val="24"/>
    </w:rPr>
  </w:style>
  <w:style w:type="character" w:customStyle="1" w:styleId="3">
    <w:name w:val="3"/>
    <w:rsid w:val="006F2FD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6F2FD6"/>
    <w:rPr>
      <w:rFonts w:cs="Arial"/>
      <w:b/>
      <w:bCs/>
      <w:iCs/>
      <w:szCs w:val="28"/>
      <w:lang w:val="en-US" w:eastAsia="en-US" w:bidi="ar-SA"/>
    </w:rPr>
  </w:style>
  <w:style w:type="paragraph" w:customStyle="1" w:styleId="EmphasisText">
    <w:name w:val="Emphasis Text"/>
    <w:basedOn w:val="UnderlinedText"/>
    <w:link w:val="EmphasisTextChar"/>
    <w:qFormat/>
    <w:rsid w:val="006F2FD6"/>
    <w:pPr>
      <w:jc w:val="left"/>
    </w:pPr>
    <w:rPr>
      <w:rFonts w:ascii="Arial" w:eastAsia="SimSun" w:hAnsi="Arial"/>
      <w:u w:val="single"/>
    </w:rPr>
  </w:style>
  <w:style w:type="character" w:customStyle="1" w:styleId="EmphasisTextChar">
    <w:name w:val="Emphasis Text Char"/>
    <w:link w:val="EmphasisText"/>
    <w:rsid w:val="006F2FD6"/>
    <w:rPr>
      <w:rFonts w:ascii="Arial" w:eastAsia="SimSun" w:hAnsi="Arial" w:cs="Calibri"/>
      <w:b/>
      <w:sz w:val="24"/>
      <w:u w:val="single"/>
    </w:rPr>
  </w:style>
  <w:style w:type="character" w:customStyle="1" w:styleId="7">
    <w:name w:val="7"/>
    <w:rsid w:val="006F2FD6"/>
    <w:rPr>
      <w:rFonts w:cs="Arial"/>
      <w:bCs/>
      <w:sz w:val="20"/>
      <w:u w:val="single"/>
      <w:lang w:val="en-US" w:eastAsia="en-US" w:bidi="ar-SA"/>
    </w:rPr>
  </w:style>
  <w:style w:type="character" w:customStyle="1" w:styleId="StyleUnderlineChar19pt4">
    <w:name w:val="Style Underline Char1 + 9 pt4"/>
    <w:basedOn w:val="UnderlineChar1"/>
    <w:rsid w:val="006F2FD6"/>
    <w:rPr>
      <w:rFonts w:ascii="Times New Roman" w:hAnsi="Times New Roman"/>
      <w:sz w:val="20"/>
      <w:szCs w:val="24"/>
      <w:u w:val="single"/>
      <w:lang w:val="en-US" w:eastAsia="en-US" w:bidi="ar-SA"/>
    </w:rPr>
  </w:style>
  <w:style w:type="character" w:customStyle="1" w:styleId="StyleUnderlineChar19ptBold1">
    <w:name w:val="Style Underline Char1 + 9 pt Bold1"/>
    <w:rsid w:val="006F2FD6"/>
    <w:rPr>
      <w:rFonts w:ascii="Times New Roman" w:hAnsi="Times New Roman"/>
      <w:b/>
      <w:bCs/>
      <w:sz w:val="20"/>
      <w:szCs w:val="24"/>
      <w:u w:val="single"/>
      <w:lang w:val="en-US" w:eastAsia="en-US" w:bidi="ar-SA"/>
    </w:rPr>
  </w:style>
  <w:style w:type="character" w:customStyle="1" w:styleId="Style9ptUnderline3">
    <w:name w:val="Style 9 pt Underline3"/>
    <w:rsid w:val="006F2FD6"/>
    <w:rPr>
      <w:sz w:val="20"/>
      <w:u w:val="single"/>
    </w:rPr>
  </w:style>
  <w:style w:type="character" w:customStyle="1" w:styleId="Style9ptUnderline4">
    <w:name w:val="Style 9 pt Underline4"/>
    <w:rsid w:val="006F2FD6"/>
    <w:rPr>
      <w:sz w:val="20"/>
      <w:u w:val="single"/>
    </w:rPr>
  </w:style>
  <w:style w:type="character" w:customStyle="1" w:styleId="Styleunderline9ptBold">
    <w:name w:val="Style underline + 9 pt Bold"/>
    <w:rsid w:val="006F2FD6"/>
    <w:rPr>
      <w:b/>
      <w:bCs/>
      <w:sz w:val="20"/>
      <w:u w:val="single"/>
    </w:rPr>
  </w:style>
  <w:style w:type="character" w:customStyle="1" w:styleId="StyleUnderliningChar9ptBold">
    <w:name w:val="Style Underlining Char + 9 pt Bold"/>
    <w:rsid w:val="006F2FD6"/>
    <w:rPr>
      <w:rFonts w:ascii="Times New Roman" w:hAnsi="Times New Roman"/>
      <w:b/>
      <w:bCs/>
      <w:sz w:val="20"/>
      <w:szCs w:val="24"/>
      <w:u w:val="single"/>
      <w:lang w:val="en-US" w:eastAsia="en-US" w:bidi="ar-SA"/>
    </w:rPr>
  </w:style>
  <w:style w:type="character" w:customStyle="1" w:styleId="StyleUnderliningChar9pt">
    <w:name w:val="Style Underlining Char + 9 pt"/>
    <w:rsid w:val="006F2FD6"/>
    <w:rPr>
      <w:rFonts w:ascii="Times New Roman" w:hAnsi="Times New Roman"/>
      <w:sz w:val="20"/>
      <w:szCs w:val="24"/>
      <w:u w:val="single"/>
      <w:lang w:val="en-US" w:eastAsia="en-US" w:bidi="ar-SA"/>
    </w:rPr>
  </w:style>
  <w:style w:type="character" w:customStyle="1" w:styleId="34">
    <w:name w:val="34"/>
    <w:rsid w:val="006F2FD6"/>
    <w:rPr>
      <w:rFonts w:ascii="Times New Roman" w:hAnsi="Times New Roman" w:cs="Arial"/>
      <w:bCs/>
      <w:sz w:val="20"/>
      <w:u w:val="single"/>
      <w:lang w:val="en-US" w:eastAsia="en-US" w:bidi="ar-SA"/>
    </w:rPr>
  </w:style>
  <w:style w:type="character" w:customStyle="1" w:styleId="45">
    <w:name w:val="45"/>
    <w:rsid w:val="006F2FD6"/>
    <w:rPr>
      <w:rFonts w:ascii="Times New Roman" w:hAnsi="Times New Roman" w:cs="Arial"/>
      <w:b/>
      <w:bCs/>
      <w:sz w:val="20"/>
      <w:u w:val="single"/>
      <w:lang w:val="en-US" w:eastAsia="en-US" w:bidi="ar-SA"/>
    </w:rPr>
  </w:style>
  <w:style w:type="character" w:customStyle="1" w:styleId="Style9ptUnderline5">
    <w:name w:val="Style 9 pt Underline5"/>
    <w:rsid w:val="006F2FD6"/>
    <w:rPr>
      <w:rFonts w:ascii="Times New Roman" w:hAnsi="Times New Roman"/>
      <w:sz w:val="20"/>
      <w:u w:val="single"/>
    </w:rPr>
  </w:style>
  <w:style w:type="character" w:customStyle="1" w:styleId="Style9ptBoldUnderline2">
    <w:name w:val="Style 9 pt Bold Underline2"/>
    <w:rsid w:val="006F2FD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6F2FD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6F2FD6"/>
    <w:pPr>
      <w:widowControl/>
      <w:spacing w:before="0" w:after="160"/>
      <w:jc w:val="left"/>
      <w:outlineLvl w:val="9"/>
    </w:pPr>
    <w:rPr>
      <w:rFonts w:ascii="Arial" w:hAnsi="Arial" w:cs="Calibri"/>
      <w:b w:val="0"/>
      <w:iCs w:val="0"/>
      <w:u w:val="single"/>
      <w:lang w:eastAsia="zh-CN"/>
    </w:rPr>
  </w:style>
  <w:style w:type="character" w:customStyle="1" w:styleId="StyleStyle49pt1Char">
    <w:name w:val="Style Style4 + 9 pt1 Char"/>
    <w:basedOn w:val="Style4Char"/>
    <w:link w:val="StyleStyle49pt1"/>
    <w:rsid w:val="006F2FD6"/>
    <w:rPr>
      <w:rFonts w:ascii="Arial" w:eastAsia="Times New Roman" w:hAnsi="Arial" w:cs="Calibri"/>
      <w:b w:val="0"/>
      <w:iCs w:val="0"/>
      <w:sz w:val="26"/>
      <w:szCs w:val="28"/>
      <w:u w:val="single"/>
      <w:lang w:val="x-none" w:eastAsia="zh-CN"/>
    </w:rPr>
  </w:style>
  <w:style w:type="paragraph" w:customStyle="1" w:styleId="StyleStyle49ptBold1">
    <w:name w:val="Style Style4 + 9 pt Bold1"/>
    <w:basedOn w:val="Style4"/>
    <w:link w:val="StyleStyle49ptBold1Char"/>
    <w:qFormat/>
    <w:rsid w:val="006F2FD6"/>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1Char">
    <w:name w:val="Style Style4 + 9 pt Bold1 Char"/>
    <w:link w:val="StyleStyle49ptBold1"/>
    <w:rsid w:val="006F2FD6"/>
    <w:rPr>
      <w:rFonts w:ascii="Arial" w:hAnsi="Arial" w:cs="Calibri"/>
      <w:b/>
      <w:bCs/>
      <w:u w:val="single"/>
    </w:rPr>
  </w:style>
  <w:style w:type="paragraph" w:customStyle="1" w:styleId="StyleStyle49pt2">
    <w:name w:val="Style Style4 + 9 pt2"/>
    <w:basedOn w:val="Style4"/>
    <w:link w:val="StyleStyle49pt2Char"/>
    <w:qFormat/>
    <w:rsid w:val="006F2FD6"/>
    <w:pPr>
      <w:widowControl/>
      <w:spacing w:before="0" w:after="160"/>
      <w:jc w:val="left"/>
      <w:outlineLvl w:val="9"/>
    </w:pPr>
    <w:rPr>
      <w:rFonts w:ascii="Arial" w:hAnsi="Arial" w:cs="Calibri"/>
      <w:b w:val="0"/>
      <w:iCs w:val="0"/>
      <w:u w:val="single"/>
      <w:lang w:eastAsia="zh-CN"/>
    </w:rPr>
  </w:style>
  <w:style w:type="character" w:customStyle="1" w:styleId="StyleStyle49pt2Char">
    <w:name w:val="Style Style4 + 9 pt2 Char"/>
    <w:basedOn w:val="Style4Char"/>
    <w:link w:val="StyleStyle49pt2"/>
    <w:rsid w:val="006F2FD6"/>
    <w:rPr>
      <w:rFonts w:ascii="Arial" w:eastAsia="Times New Roman" w:hAnsi="Arial" w:cs="Calibri"/>
      <w:b w:val="0"/>
      <w:iCs w:val="0"/>
      <w:sz w:val="26"/>
      <w:szCs w:val="28"/>
      <w:u w:val="single"/>
      <w:lang w:val="x-none" w:eastAsia="zh-CN"/>
    </w:rPr>
  </w:style>
  <w:style w:type="paragraph" w:customStyle="1" w:styleId="StyleStyle49ptBold2">
    <w:name w:val="Style Style4 + 9 pt Bold2"/>
    <w:basedOn w:val="Style4"/>
    <w:link w:val="StyleStyle49ptBold2Char"/>
    <w:qFormat/>
    <w:rsid w:val="006F2FD6"/>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2Char">
    <w:name w:val="Style Style4 + 9 pt Bold2 Char"/>
    <w:link w:val="StyleStyle49ptBold2"/>
    <w:rsid w:val="006F2FD6"/>
    <w:rPr>
      <w:rFonts w:ascii="Arial" w:hAnsi="Arial" w:cs="Calibri"/>
      <w:b/>
      <w:bCs/>
      <w:u w:val="single"/>
    </w:rPr>
  </w:style>
  <w:style w:type="character" w:customStyle="1" w:styleId="StyleArialNarrow9pt">
    <w:name w:val="Style Arial Narrow 9 pt"/>
    <w:rsid w:val="006F2FD6"/>
    <w:rPr>
      <w:rFonts w:ascii="Times New Roman" w:hAnsi="Times New Roman"/>
      <w:sz w:val="20"/>
    </w:rPr>
  </w:style>
  <w:style w:type="paragraph" w:customStyle="1" w:styleId="CiteBody">
    <w:name w:val="Cite Body"/>
    <w:basedOn w:val="Normal"/>
    <w:link w:val="CiteBodyChar"/>
    <w:qFormat/>
    <w:rsid w:val="006F2FD6"/>
    <w:rPr>
      <w:rFonts w:eastAsia="Calibri"/>
      <w:szCs w:val="16"/>
    </w:rPr>
  </w:style>
  <w:style w:type="paragraph" w:customStyle="1" w:styleId="CiteBold">
    <w:name w:val="Cite Bold"/>
    <w:basedOn w:val="CiteBody"/>
    <w:link w:val="CiteBoldChar"/>
    <w:qFormat/>
    <w:rsid w:val="006F2FD6"/>
    <w:rPr>
      <w:b/>
    </w:rPr>
  </w:style>
  <w:style w:type="character" w:customStyle="1" w:styleId="CiteBodyChar">
    <w:name w:val="Cite Body Char"/>
    <w:link w:val="CiteBody"/>
    <w:rsid w:val="006F2FD6"/>
    <w:rPr>
      <w:rFonts w:ascii="Calibri" w:eastAsia="Calibri" w:hAnsi="Calibri" w:cs="Calibri"/>
      <w:szCs w:val="16"/>
    </w:rPr>
  </w:style>
  <w:style w:type="character" w:customStyle="1" w:styleId="CiteBoldChar">
    <w:name w:val="Cite Bold Char"/>
    <w:link w:val="CiteBold"/>
    <w:rsid w:val="006F2FD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6F2FD6"/>
    <w:rPr>
      <w:rFonts w:eastAsia="Calibri"/>
      <w:sz w:val="20"/>
      <w:u w:val="single"/>
    </w:rPr>
  </w:style>
  <w:style w:type="character" w:customStyle="1" w:styleId="StyleCardBody11ptUnderlineChar">
    <w:name w:val="Style Card Body + 11 pt Underline Char"/>
    <w:link w:val="StyleCardBody11ptUnderline"/>
    <w:rsid w:val="006F2FD6"/>
    <w:rPr>
      <w:rFonts w:ascii="Calibri" w:eastAsia="Calibri" w:hAnsi="Calibri" w:cs="Calibri"/>
      <w:sz w:val="20"/>
      <w:u w:val="single"/>
    </w:rPr>
  </w:style>
  <w:style w:type="paragraph" w:customStyle="1" w:styleId="StyleStyle49pt4">
    <w:name w:val="Style Style4 + 9 pt4"/>
    <w:basedOn w:val="Style4"/>
    <w:link w:val="StyleStyle49pt4Char"/>
    <w:qFormat/>
    <w:rsid w:val="006F2FD6"/>
    <w:pPr>
      <w:widowControl/>
      <w:spacing w:before="0" w:after="160"/>
      <w:jc w:val="left"/>
      <w:outlineLvl w:val="9"/>
    </w:pPr>
    <w:rPr>
      <w:rFonts w:ascii="Arial" w:hAnsi="Arial" w:cs="Calibri"/>
      <w:b w:val="0"/>
      <w:iCs w:val="0"/>
      <w:u w:val="single"/>
      <w:lang w:eastAsia="zh-CN"/>
    </w:rPr>
  </w:style>
  <w:style w:type="character" w:customStyle="1" w:styleId="StyleStyle49pt4Char">
    <w:name w:val="Style Style4 + 9 pt4 Char"/>
    <w:basedOn w:val="Style4Char"/>
    <w:link w:val="StyleStyle49pt4"/>
    <w:rsid w:val="006F2FD6"/>
    <w:rPr>
      <w:rFonts w:ascii="Arial" w:eastAsia="Times New Roman" w:hAnsi="Arial" w:cs="Calibri"/>
      <w:b w:val="0"/>
      <w:iCs w:val="0"/>
      <w:sz w:val="26"/>
      <w:szCs w:val="28"/>
      <w:u w:val="single"/>
      <w:lang w:val="x-none" w:eastAsia="zh-CN"/>
    </w:rPr>
  </w:style>
  <w:style w:type="paragraph" w:customStyle="1" w:styleId="StyleStyle49ptBold4">
    <w:name w:val="Style Style4 + 9 pt Bold4"/>
    <w:basedOn w:val="Style4"/>
    <w:link w:val="StyleStyle49ptBold4Char"/>
    <w:qFormat/>
    <w:rsid w:val="006F2FD6"/>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4Char">
    <w:name w:val="Style Style4 + 9 pt Bold4 Char"/>
    <w:link w:val="StyleStyle49ptBold4"/>
    <w:rsid w:val="006F2FD6"/>
    <w:rPr>
      <w:rFonts w:ascii="Arial" w:hAnsi="Arial" w:cs="Calibri"/>
      <w:b/>
      <w:bCs/>
      <w:u w:val="single"/>
    </w:rPr>
  </w:style>
  <w:style w:type="character" w:customStyle="1" w:styleId="StyleUnderlineCharChar9pt2">
    <w:name w:val="Style Underline Char Char + 9 pt2"/>
    <w:basedOn w:val="DefaultParagraphFont"/>
    <w:rsid w:val="006F2FD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6F2FD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6F2FD6"/>
    <w:rPr>
      <w:b/>
      <w:bCs/>
      <w:sz w:val="20"/>
      <w:u w:val="single"/>
      <w:bdr w:val="single" w:sz="4" w:space="0" w:color="auto"/>
    </w:rPr>
  </w:style>
  <w:style w:type="character" w:customStyle="1" w:styleId="Style9ptUnderline7">
    <w:name w:val="Style 9 pt Underline7"/>
    <w:rsid w:val="006F2FD6"/>
    <w:rPr>
      <w:sz w:val="20"/>
      <w:u w:val="single"/>
    </w:rPr>
  </w:style>
  <w:style w:type="character" w:customStyle="1" w:styleId="Style9ptBoldUnderline3">
    <w:name w:val="Style 9 pt Bold Underline3"/>
    <w:rsid w:val="006F2FD6"/>
    <w:rPr>
      <w:b/>
      <w:bCs/>
      <w:sz w:val="20"/>
      <w:u w:val="single"/>
    </w:rPr>
  </w:style>
  <w:style w:type="character" w:customStyle="1" w:styleId="Style9ptUnderline8">
    <w:name w:val="Style 9 pt Underline8"/>
    <w:rsid w:val="006F2FD6"/>
    <w:rPr>
      <w:sz w:val="20"/>
      <w:u w:val="single"/>
    </w:rPr>
  </w:style>
  <w:style w:type="paragraph" w:customStyle="1" w:styleId="StyleStyle49pt5">
    <w:name w:val="Style Style4 + 9 pt5"/>
    <w:basedOn w:val="Style4"/>
    <w:link w:val="StyleStyle49pt5Char"/>
    <w:qFormat/>
    <w:rsid w:val="006F2FD6"/>
    <w:pPr>
      <w:widowControl/>
      <w:spacing w:before="0" w:after="160"/>
      <w:jc w:val="left"/>
      <w:outlineLvl w:val="9"/>
    </w:pPr>
    <w:rPr>
      <w:rFonts w:ascii="Arial" w:hAnsi="Arial" w:cs="Calibri"/>
      <w:b w:val="0"/>
      <w:iCs w:val="0"/>
      <w:u w:val="single"/>
      <w:lang w:eastAsia="zh-CN"/>
    </w:rPr>
  </w:style>
  <w:style w:type="character" w:customStyle="1" w:styleId="StyleStyle49pt5Char">
    <w:name w:val="Style Style4 + 9 pt5 Char"/>
    <w:basedOn w:val="Style4Char"/>
    <w:link w:val="StyleStyle49pt5"/>
    <w:rsid w:val="006F2FD6"/>
    <w:rPr>
      <w:rFonts w:ascii="Arial" w:eastAsia="Times New Roman" w:hAnsi="Arial" w:cs="Calibri"/>
      <w:b w:val="0"/>
      <w:iCs w:val="0"/>
      <w:sz w:val="26"/>
      <w:szCs w:val="28"/>
      <w:u w:val="single"/>
      <w:lang w:val="x-none" w:eastAsia="zh-CN"/>
    </w:rPr>
  </w:style>
  <w:style w:type="character" w:customStyle="1" w:styleId="66">
    <w:name w:val="66"/>
    <w:rsid w:val="006F2FD6"/>
    <w:rPr>
      <w:rFonts w:cs="Arial"/>
      <w:bCs/>
      <w:sz w:val="20"/>
      <w:u w:val="single"/>
      <w:lang w:val="en-US" w:eastAsia="en-US" w:bidi="ar-SA"/>
    </w:rPr>
  </w:style>
  <w:style w:type="character" w:customStyle="1" w:styleId="Style9ptUnderline9">
    <w:name w:val="Style 9 pt Underline9"/>
    <w:rsid w:val="006F2FD6"/>
    <w:rPr>
      <w:sz w:val="20"/>
      <w:u w:val="single"/>
    </w:rPr>
  </w:style>
  <w:style w:type="paragraph" w:customStyle="1" w:styleId="StyleStyle49ptBold5">
    <w:name w:val="Style Style4 + 9 pt Bold5"/>
    <w:basedOn w:val="Style4"/>
    <w:link w:val="StyleStyle49ptBold5Char"/>
    <w:qFormat/>
    <w:rsid w:val="006F2FD6"/>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5Char">
    <w:name w:val="Style Style4 + 9 pt Bold5 Char"/>
    <w:link w:val="StyleStyle49ptBold5"/>
    <w:rsid w:val="006F2FD6"/>
    <w:rPr>
      <w:rFonts w:ascii="Arial" w:hAnsi="Arial" w:cs="Calibri"/>
      <w:b/>
      <w:bCs/>
      <w:u w:val="single"/>
    </w:rPr>
  </w:style>
  <w:style w:type="character" w:customStyle="1" w:styleId="Style9ptBoldUnderline4">
    <w:name w:val="Style 9 pt Bold Underline4"/>
    <w:rsid w:val="006F2FD6"/>
    <w:rPr>
      <w:b/>
      <w:bCs/>
      <w:sz w:val="20"/>
      <w:u w:val="single"/>
    </w:rPr>
  </w:style>
  <w:style w:type="paragraph" w:customStyle="1" w:styleId="StyleStyle49pt7">
    <w:name w:val="Style Style4 + 9 pt7"/>
    <w:basedOn w:val="Style4"/>
    <w:link w:val="StyleStyle49pt7Char"/>
    <w:qFormat/>
    <w:rsid w:val="006F2FD6"/>
    <w:pPr>
      <w:widowControl/>
      <w:spacing w:before="0" w:after="160"/>
      <w:jc w:val="left"/>
      <w:outlineLvl w:val="9"/>
    </w:pPr>
    <w:rPr>
      <w:rFonts w:ascii="Arial" w:hAnsi="Arial" w:cs="Calibri"/>
      <w:b w:val="0"/>
      <w:iCs w:val="0"/>
      <w:u w:val="single"/>
      <w:lang w:eastAsia="zh-CN"/>
    </w:rPr>
  </w:style>
  <w:style w:type="character" w:customStyle="1" w:styleId="StyleStyle49pt7Char">
    <w:name w:val="Style Style4 + 9 pt7 Char"/>
    <w:basedOn w:val="Style4Char"/>
    <w:link w:val="StyleStyle49pt7"/>
    <w:rsid w:val="006F2FD6"/>
    <w:rPr>
      <w:rFonts w:ascii="Arial" w:eastAsia="Times New Roman" w:hAnsi="Arial" w:cs="Calibri"/>
      <w:b w:val="0"/>
      <w:iCs w:val="0"/>
      <w:sz w:val="26"/>
      <w:szCs w:val="28"/>
      <w:u w:val="single"/>
      <w:lang w:val="x-none" w:eastAsia="zh-CN"/>
    </w:rPr>
  </w:style>
  <w:style w:type="character" w:customStyle="1" w:styleId="titleblue14">
    <w:name w:val="titleblue14"/>
    <w:basedOn w:val="DefaultParagraphFont"/>
    <w:rsid w:val="006F2FD6"/>
  </w:style>
  <w:style w:type="paragraph" w:customStyle="1" w:styleId="FONT7">
    <w:name w:val="FONT 7"/>
    <w:qFormat/>
    <w:rsid w:val="006F2FD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6F2FD6"/>
    <w:pPr>
      <w:widowControl/>
      <w:spacing w:before="0" w:after="160"/>
      <w:jc w:val="left"/>
      <w:outlineLvl w:val="9"/>
    </w:pPr>
    <w:rPr>
      <w:rFonts w:ascii="Arial" w:eastAsiaTheme="minorHAnsi" w:hAnsi="Arial" w:cs="Calibri"/>
      <w:b w:val="0"/>
      <w:iCs w:val="0"/>
      <w:sz w:val="22"/>
      <w:szCs w:val="22"/>
      <w:u w:val="single"/>
      <w:lang w:val="en-US" w:eastAsia="en-US"/>
    </w:rPr>
  </w:style>
  <w:style w:type="paragraph" w:customStyle="1" w:styleId="StyleHeading2Underline">
    <w:name w:val="Style Heading 2 + Underline"/>
    <w:basedOn w:val="Heading2"/>
    <w:link w:val="StyleHeading2UnderlineChar"/>
    <w:qFormat/>
    <w:rsid w:val="006F2FD6"/>
    <w:pPr>
      <w:tabs>
        <w:tab w:val="right" w:leader="dot" w:pos="9360"/>
      </w:tabs>
      <w:spacing w:before="240" w:after="240"/>
      <w:ind w:left="-900" w:right="-900"/>
    </w:pPr>
    <w:rPr>
      <w:rFonts w:eastAsia="Times New Roman" w:cs="Times New Roman"/>
      <w:caps/>
      <w:sz w:val="24"/>
      <w:u w:val="single"/>
    </w:rPr>
  </w:style>
  <w:style w:type="character" w:customStyle="1" w:styleId="StyleHeading2UnderlineChar">
    <w:name w:val="Style Heading 2 + Underline Char"/>
    <w:link w:val="StyleHeading2Underline"/>
    <w:rsid w:val="006F2FD6"/>
    <w:rPr>
      <w:rFonts w:ascii="Calibri" w:eastAsia="Times New Roman" w:hAnsi="Calibri" w:cs="Times New Roman"/>
      <w:b/>
      <w:caps/>
      <w:sz w:val="24"/>
      <w:szCs w:val="26"/>
      <w:u w:val="single"/>
    </w:rPr>
  </w:style>
  <w:style w:type="paragraph" w:customStyle="1" w:styleId="StyleCardText11ptBoldUnderline">
    <w:name w:val="Style Card Text + 11 pt Bold Underline"/>
    <w:link w:val="StyleCardText11ptBoldUnderlineChar"/>
    <w:qFormat/>
    <w:rsid w:val="006F2FD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6F2FD6"/>
    <w:rPr>
      <w:rFonts w:eastAsia="Calibri"/>
      <w:b/>
      <w:bCs/>
      <w:szCs w:val="24"/>
      <w:u w:val="single"/>
    </w:rPr>
  </w:style>
  <w:style w:type="paragraph" w:customStyle="1" w:styleId="StyleStyle49ptBold6">
    <w:name w:val="Style Style4 + 9 pt Bold6"/>
    <w:basedOn w:val="Style4"/>
    <w:link w:val="StyleStyle49ptBold6Char"/>
    <w:qFormat/>
    <w:rsid w:val="006F2FD6"/>
    <w:pPr>
      <w:widowControl/>
      <w:spacing w:before="0" w:after="160"/>
      <w:jc w:val="left"/>
      <w:outlineLvl w:val="9"/>
    </w:pPr>
    <w:rPr>
      <w:rFonts w:ascii="Arial" w:eastAsiaTheme="minorHAnsi" w:hAnsi="Arial" w:cs="Calibri"/>
      <w:bCs/>
      <w:iCs w:val="0"/>
      <w:sz w:val="22"/>
      <w:szCs w:val="22"/>
      <w:u w:val="single"/>
      <w:lang w:val="en-US" w:eastAsia="en-US"/>
    </w:rPr>
  </w:style>
  <w:style w:type="character" w:customStyle="1" w:styleId="StyleStyle49ptBold6Char">
    <w:name w:val="Style Style4 + 9 pt Bold6 Char"/>
    <w:link w:val="StyleStyle49ptBold6"/>
    <w:rsid w:val="006F2FD6"/>
    <w:rPr>
      <w:rFonts w:ascii="Arial" w:hAnsi="Arial"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6F2FD6"/>
    <w:rPr>
      <w:rFonts w:asciiTheme="minorHAnsi" w:eastAsia="Calibri" w:hAnsiTheme="minorHAnsi" w:cstheme="minorBid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6F2FD6"/>
    <w:rPr>
      <w:rFonts w:eastAsia="Calibri"/>
      <w:b/>
      <w:bCs/>
      <w:szCs w:val="24"/>
      <w:u w:val="single"/>
      <w:bdr w:val="single" w:sz="4" w:space="0" w:color="auto"/>
    </w:rPr>
  </w:style>
  <w:style w:type="character" w:customStyle="1" w:styleId="StyleUnderlineCharChar9pt3">
    <w:name w:val="Style Underline Char Char + 9 pt3"/>
    <w:basedOn w:val="DefaultParagraphFont"/>
    <w:rsid w:val="006F2FD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6F2FD6"/>
    <w:rPr>
      <w:sz w:val="20"/>
      <w:u w:val="single"/>
    </w:rPr>
  </w:style>
  <w:style w:type="paragraph" w:customStyle="1" w:styleId="textboldChar">
    <w:name w:val="text bold Char"/>
    <w:basedOn w:val="Normal"/>
    <w:link w:val="textboldCharChar"/>
    <w:qFormat/>
    <w:rsid w:val="006F2FD6"/>
    <w:pPr>
      <w:ind w:left="720"/>
    </w:pPr>
    <w:rPr>
      <w:rFonts w:eastAsia="Calibri"/>
      <w:b/>
      <w:sz w:val="24"/>
      <w:u w:val="thick"/>
    </w:rPr>
  </w:style>
  <w:style w:type="character" w:customStyle="1" w:styleId="textboldCharChar">
    <w:name w:val="text bold Char Char"/>
    <w:link w:val="textboldChar"/>
    <w:rsid w:val="006F2FD6"/>
    <w:rPr>
      <w:rFonts w:ascii="Calibri" w:eastAsia="Calibri" w:hAnsi="Calibri" w:cs="Calibri"/>
      <w:b/>
      <w:sz w:val="24"/>
      <w:u w:val="thick"/>
    </w:rPr>
  </w:style>
  <w:style w:type="character" w:customStyle="1" w:styleId="snapnoshots">
    <w:name w:val="snap_noshots"/>
    <w:basedOn w:val="DefaultParagraphFont"/>
    <w:rsid w:val="006F2FD6"/>
  </w:style>
  <w:style w:type="character" w:customStyle="1" w:styleId="cnbcsbhdcomp">
    <w:name w:val="cnbc_sbhd_comp"/>
    <w:rsid w:val="006F2FD6"/>
  </w:style>
  <w:style w:type="character" w:customStyle="1" w:styleId="blox-headline">
    <w:name w:val="blox-headline"/>
    <w:rsid w:val="006F2FD6"/>
  </w:style>
  <w:style w:type="character" w:customStyle="1" w:styleId="Heading2CharCharCharCharCharChar1CharChar">
    <w:name w:val="Heading 2 Char Char Char Char Char Char1 Char Char"/>
    <w:basedOn w:val="DefaultParagraphFont"/>
    <w:uiPriority w:val="99"/>
    <w:rsid w:val="006F2FD6"/>
    <w:rPr>
      <w:rFonts w:cs="Arial"/>
      <w:b/>
      <w:bCs/>
      <w:iCs/>
      <w:sz w:val="28"/>
      <w:lang w:val="en-US" w:eastAsia="en-US"/>
    </w:rPr>
  </w:style>
  <w:style w:type="character" w:customStyle="1" w:styleId="postsubtitle">
    <w:name w:val="post_subtitle"/>
    <w:basedOn w:val="DefaultParagraphFont"/>
    <w:rsid w:val="006F2FD6"/>
  </w:style>
  <w:style w:type="character" w:customStyle="1" w:styleId="cat-date-line4">
    <w:name w:val="cat-date-line4"/>
    <w:basedOn w:val="DefaultParagraphFont"/>
    <w:rsid w:val="006F2FD6"/>
  </w:style>
  <w:style w:type="character" w:customStyle="1" w:styleId="articledate">
    <w:name w:val="articledate"/>
    <w:basedOn w:val="DefaultParagraphFont"/>
    <w:rsid w:val="006F2FD6"/>
  </w:style>
  <w:style w:type="character" w:customStyle="1" w:styleId="post-byline">
    <w:name w:val="post-byline"/>
    <w:basedOn w:val="DefaultParagraphFont"/>
    <w:rsid w:val="006F2FD6"/>
  </w:style>
  <w:style w:type="character" w:customStyle="1" w:styleId="metadate">
    <w:name w:val="meta_date"/>
    <w:basedOn w:val="DefaultParagraphFont"/>
    <w:rsid w:val="006F2FD6"/>
  </w:style>
  <w:style w:type="character" w:customStyle="1" w:styleId="fa">
    <w:name w:val="fa"/>
    <w:basedOn w:val="DefaultParagraphFont"/>
    <w:rsid w:val="006F2FD6"/>
  </w:style>
  <w:style w:type="character" w:customStyle="1" w:styleId="longname">
    <w:name w:val="longname"/>
    <w:basedOn w:val="DefaultParagraphFont"/>
    <w:rsid w:val="006F2FD6"/>
  </w:style>
  <w:style w:type="character" w:customStyle="1" w:styleId="echocontainer">
    <w:name w:val="echo_container"/>
    <w:basedOn w:val="DefaultParagraphFont"/>
    <w:rsid w:val="006F2FD6"/>
  </w:style>
  <w:style w:type="character" w:customStyle="1" w:styleId="comment-display">
    <w:name w:val="comment-display"/>
    <w:basedOn w:val="DefaultParagraphFont"/>
    <w:rsid w:val="006F2FD6"/>
  </w:style>
  <w:style w:type="paragraph" w:customStyle="1" w:styleId="comment-count-label">
    <w:name w:val="comment-count-label"/>
    <w:basedOn w:val="Normal"/>
    <w:qFormat/>
    <w:rsid w:val="006F2FD6"/>
    <w:pPr>
      <w:spacing w:before="100" w:beforeAutospacing="1" w:after="100" w:afterAutospacing="1"/>
    </w:pPr>
    <w:rPr>
      <w:rFonts w:ascii="Times" w:hAnsi="Times"/>
      <w:szCs w:val="20"/>
    </w:rPr>
  </w:style>
  <w:style w:type="character" w:customStyle="1" w:styleId="echo-counter">
    <w:name w:val="echo-counter"/>
    <w:basedOn w:val="DefaultParagraphFont"/>
    <w:rsid w:val="006F2FD6"/>
  </w:style>
  <w:style w:type="character" w:customStyle="1" w:styleId="discussion-policy">
    <w:name w:val="discussion-policy"/>
    <w:basedOn w:val="DefaultParagraphFont"/>
    <w:rsid w:val="006F2FD6"/>
  </w:style>
  <w:style w:type="character" w:customStyle="1" w:styleId="echo-apps-conversations-streamcaption">
    <w:name w:val="echo-apps-conversations-streamcaption"/>
    <w:basedOn w:val="DefaultParagraphFont"/>
    <w:rsid w:val="006F2FD6"/>
  </w:style>
  <w:style w:type="character" w:customStyle="1" w:styleId="echo-streamserver-controls-stream-item-text">
    <w:name w:val="echo-streamserver-controls-stream-item-text"/>
    <w:basedOn w:val="DefaultParagraphFont"/>
    <w:rsid w:val="006F2FD6"/>
  </w:style>
  <w:style w:type="character" w:customStyle="1" w:styleId="echo-streamserver-controls-facepile-more">
    <w:name w:val="echo-streamserver-controls-facepile-more"/>
    <w:basedOn w:val="DefaultParagraphFont"/>
    <w:rsid w:val="006F2FD6"/>
  </w:style>
  <w:style w:type="character" w:customStyle="1" w:styleId="echo-primaryfont">
    <w:name w:val="echo-primaryfont"/>
    <w:basedOn w:val="DefaultParagraphFont"/>
    <w:rsid w:val="006F2FD6"/>
  </w:style>
  <w:style w:type="character" w:customStyle="1" w:styleId="section">
    <w:name w:val="section"/>
    <w:basedOn w:val="DefaultParagraphFont"/>
    <w:rsid w:val="006F2FD6"/>
  </w:style>
  <w:style w:type="character" w:customStyle="1" w:styleId="wpsr-txt-headline">
    <w:name w:val="wpsr-txt-headline"/>
    <w:basedOn w:val="DefaultParagraphFont"/>
    <w:rsid w:val="006F2FD6"/>
  </w:style>
  <w:style w:type="character" w:customStyle="1" w:styleId="asset-metabar-author">
    <w:name w:val="asset-metabar-author"/>
    <w:basedOn w:val="DefaultParagraphFont"/>
    <w:rsid w:val="006F2FD6"/>
  </w:style>
  <w:style w:type="character" w:customStyle="1" w:styleId="asset-metabar-time">
    <w:name w:val="asset-metabar-time"/>
    <w:basedOn w:val="DefaultParagraphFont"/>
    <w:rsid w:val="006F2FD6"/>
  </w:style>
  <w:style w:type="character" w:customStyle="1" w:styleId="eza-dateline">
    <w:name w:val="eza-dateline"/>
    <w:basedOn w:val="DefaultParagraphFont"/>
    <w:rsid w:val="006F2FD6"/>
  </w:style>
  <w:style w:type="character" w:customStyle="1" w:styleId="eza-authors">
    <w:name w:val="eza-authors"/>
    <w:basedOn w:val="DefaultParagraphFont"/>
    <w:rsid w:val="006F2FD6"/>
  </w:style>
  <w:style w:type="character" w:customStyle="1" w:styleId="csmstaff">
    <w:name w:val="csm_staff"/>
    <w:basedOn w:val="DefaultParagraphFont"/>
    <w:rsid w:val="006F2FD6"/>
  </w:style>
  <w:style w:type="paragraph" w:customStyle="1" w:styleId="mol-para-with-font">
    <w:name w:val="mol-para-with-font"/>
    <w:basedOn w:val="Normal"/>
    <w:qFormat/>
    <w:rsid w:val="006F2FD6"/>
    <w:pPr>
      <w:spacing w:before="100" w:beforeAutospacing="1" w:after="100" w:afterAutospacing="1"/>
    </w:pPr>
    <w:rPr>
      <w:rFonts w:ascii="Times" w:hAnsi="Times"/>
      <w:szCs w:val="20"/>
    </w:rPr>
  </w:style>
  <w:style w:type="character" w:customStyle="1" w:styleId="article-timestamp">
    <w:name w:val="article-timestamp"/>
    <w:basedOn w:val="DefaultParagraphFont"/>
    <w:rsid w:val="006F2FD6"/>
  </w:style>
  <w:style w:type="character" w:customStyle="1" w:styleId="byline-text">
    <w:name w:val="byline-text"/>
    <w:basedOn w:val="DefaultParagraphFont"/>
    <w:rsid w:val="006F2FD6"/>
  </w:style>
  <w:style w:type="character" w:customStyle="1" w:styleId="itemauthor">
    <w:name w:val="itemauthor"/>
    <w:basedOn w:val="DefaultParagraphFont"/>
    <w:rsid w:val="006F2FD6"/>
  </w:style>
  <w:style w:type="character" w:customStyle="1" w:styleId="itemdatecreated">
    <w:name w:val="itemdatecreated"/>
    <w:basedOn w:val="DefaultParagraphFont"/>
    <w:rsid w:val="006F2FD6"/>
  </w:style>
  <w:style w:type="character" w:customStyle="1" w:styleId="slug-metadata-note">
    <w:name w:val="slug-metadata-note"/>
    <w:basedOn w:val="DefaultParagraphFont"/>
    <w:rsid w:val="006F2FD6"/>
  </w:style>
  <w:style w:type="character" w:customStyle="1" w:styleId="drop-capped">
    <w:name w:val="drop-capped"/>
    <w:basedOn w:val="DefaultParagraphFont"/>
    <w:rsid w:val="006F2FD6"/>
  </w:style>
  <w:style w:type="paragraph" w:customStyle="1" w:styleId="articleopinion-standfirst">
    <w:name w:val="articleopinion-standfirst"/>
    <w:basedOn w:val="Normal"/>
    <w:qFormat/>
    <w:rsid w:val="006F2FD6"/>
    <w:pPr>
      <w:spacing w:before="100" w:beforeAutospacing="1" w:after="100" w:afterAutospacing="1"/>
    </w:pPr>
    <w:rPr>
      <w:rFonts w:ascii="Times" w:hAnsi="Times"/>
      <w:szCs w:val="20"/>
    </w:rPr>
  </w:style>
  <w:style w:type="paragraph" w:customStyle="1" w:styleId="snippet">
    <w:name w:val="snippet"/>
    <w:basedOn w:val="Normal"/>
    <w:qFormat/>
    <w:rsid w:val="006F2FD6"/>
    <w:pPr>
      <w:spacing w:before="100" w:beforeAutospacing="1" w:after="100" w:afterAutospacing="1"/>
    </w:pPr>
    <w:rPr>
      <w:rFonts w:ascii="Times" w:hAnsi="Times"/>
      <w:szCs w:val="20"/>
    </w:rPr>
  </w:style>
  <w:style w:type="character" w:customStyle="1" w:styleId="thetitle">
    <w:name w:val="the_title"/>
    <w:basedOn w:val="DefaultParagraphFont"/>
    <w:rsid w:val="006F2FD6"/>
  </w:style>
  <w:style w:type="character" w:customStyle="1" w:styleId="rupee">
    <w:name w:val="rupee"/>
    <w:basedOn w:val="DefaultParagraphFont"/>
    <w:rsid w:val="006F2FD6"/>
  </w:style>
  <w:style w:type="character" w:customStyle="1" w:styleId="grey1">
    <w:name w:val="grey1"/>
    <w:basedOn w:val="DefaultParagraphFont"/>
    <w:rsid w:val="006F2FD6"/>
  </w:style>
  <w:style w:type="paragraph" w:customStyle="1" w:styleId="Pa13">
    <w:name w:val="Pa13"/>
    <w:basedOn w:val="Default"/>
    <w:next w:val="Default"/>
    <w:uiPriority w:val="99"/>
    <w:qFormat/>
    <w:rsid w:val="006F2FD6"/>
    <w:pPr>
      <w:spacing w:after="0" w:line="201" w:lineRule="atLeast"/>
    </w:pPr>
    <w:rPr>
      <w:rFonts w:ascii="Times New Roman" w:eastAsiaTheme="minorEastAsia" w:hAnsi="Times New Roman" w:cs="Times New Roman"/>
      <w:sz w:val="24"/>
    </w:rPr>
  </w:style>
  <w:style w:type="paragraph" w:customStyle="1" w:styleId="Pa14">
    <w:name w:val="Pa14"/>
    <w:basedOn w:val="Default"/>
    <w:next w:val="Default"/>
    <w:uiPriority w:val="99"/>
    <w:qFormat/>
    <w:rsid w:val="006F2FD6"/>
    <w:pPr>
      <w:spacing w:after="0" w:line="241" w:lineRule="atLeast"/>
    </w:pPr>
    <w:rPr>
      <w:rFonts w:ascii="Times New Roman" w:eastAsiaTheme="minorEastAsia" w:hAnsi="Times New Roman" w:cs="Times New Roman"/>
      <w:sz w:val="24"/>
    </w:rPr>
  </w:style>
  <w:style w:type="paragraph" w:customStyle="1" w:styleId="Pa9">
    <w:name w:val="Pa9"/>
    <w:basedOn w:val="Default"/>
    <w:next w:val="Default"/>
    <w:uiPriority w:val="99"/>
    <w:qFormat/>
    <w:rsid w:val="006F2FD6"/>
    <w:pPr>
      <w:spacing w:after="0" w:line="241" w:lineRule="atLeast"/>
    </w:pPr>
    <w:rPr>
      <w:rFonts w:ascii="Gill Sans" w:eastAsiaTheme="minorEastAsia" w:hAnsi="Gill Sans" w:cs="Times New Roman"/>
      <w:sz w:val="24"/>
    </w:rPr>
  </w:style>
  <w:style w:type="character" w:customStyle="1" w:styleId="bureau">
    <w:name w:val="bureau"/>
    <w:basedOn w:val="DefaultParagraphFont"/>
    <w:rsid w:val="006F2FD6"/>
  </w:style>
  <w:style w:type="character" w:customStyle="1" w:styleId="reporttitle">
    <w:name w:val="report_title"/>
    <w:basedOn w:val="DefaultParagraphFont"/>
    <w:rsid w:val="006F2FD6"/>
  </w:style>
  <w:style w:type="character" w:customStyle="1" w:styleId="documenttype-longreleases">
    <w:name w:val="document_type_-_long_releases"/>
    <w:basedOn w:val="DefaultParagraphFont"/>
    <w:rsid w:val="006F2FD6"/>
  </w:style>
  <w:style w:type="character" w:customStyle="1" w:styleId="alt-date">
    <w:name w:val="alt-date"/>
    <w:basedOn w:val="DefaultParagraphFont"/>
    <w:rsid w:val="006F2FD6"/>
  </w:style>
  <w:style w:type="character" w:customStyle="1" w:styleId="entry-byline">
    <w:name w:val="entry-byline"/>
    <w:basedOn w:val="DefaultParagraphFont"/>
    <w:rsid w:val="006F2FD6"/>
  </w:style>
  <w:style w:type="character" w:customStyle="1" w:styleId="taglinecontrib">
    <w:name w:val="tagline_contrib"/>
    <w:basedOn w:val="DefaultParagraphFont"/>
    <w:rsid w:val="006F2FD6"/>
  </w:style>
  <w:style w:type="character" w:customStyle="1" w:styleId="articledate0">
    <w:name w:val="article_date"/>
    <w:basedOn w:val="DefaultParagraphFont"/>
    <w:rsid w:val="006F2FD6"/>
  </w:style>
  <w:style w:type="paragraph" w:customStyle="1" w:styleId="hg-daily">
    <w:name w:val="hg-daily"/>
    <w:basedOn w:val="Normal"/>
    <w:qFormat/>
    <w:rsid w:val="006F2FD6"/>
    <w:pPr>
      <w:spacing w:before="100" w:beforeAutospacing="1" w:after="100" w:afterAutospacing="1"/>
    </w:pPr>
    <w:rPr>
      <w:rFonts w:ascii="Times" w:hAnsi="Times"/>
      <w:szCs w:val="20"/>
    </w:rPr>
  </w:style>
  <w:style w:type="character" w:customStyle="1" w:styleId="cit">
    <w:name w:val="cit"/>
    <w:basedOn w:val="DefaultParagraphFont"/>
    <w:rsid w:val="006F2FD6"/>
  </w:style>
  <w:style w:type="paragraph" w:customStyle="1" w:styleId="buttonheading">
    <w:name w:val="buttonheading"/>
    <w:basedOn w:val="Normal"/>
    <w:qFormat/>
    <w:rsid w:val="006F2FD6"/>
    <w:pPr>
      <w:spacing w:before="100" w:beforeAutospacing="1" w:after="100" w:afterAutospacing="1"/>
    </w:pPr>
    <w:rPr>
      <w:rFonts w:ascii="Times" w:hAnsi="Times"/>
      <w:szCs w:val="20"/>
    </w:rPr>
  </w:style>
  <w:style w:type="character" w:customStyle="1" w:styleId="createdate">
    <w:name w:val="createdate"/>
    <w:basedOn w:val="DefaultParagraphFont"/>
    <w:rsid w:val="006F2FD6"/>
  </w:style>
  <w:style w:type="character" w:customStyle="1" w:styleId="text-label">
    <w:name w:val="text-label"/>
    <w:basedOn w:val="DefaultParagraphFont"/>
    <w:rsid w:val="006F2FD6"/>
  </w:style>
  <w:style w:type="paragraph" w:customStyle="1" w:styleId="TOC3Char">
    <w:name w:val="TOC 3 Char"/>
    <w:basedOn w:val="Normal"/>
    <w:next w:val="Normal"/>
    <w:qFormat/>
    <w:rsid w:val="006F2FD6"/>
    <w:rPr>
      <w:rFonts w:eastAsia="Times New Roman"/>
      <w:sz w:val="24"/>
      <w:szCs w:val="20"/>
    </w:rPr>
  </w:style>
  <w:style w:type="paragraph" w:customStyle="1" w:styleId="TOC1Char">
    <w:name w:val="TOC 1 Char"/>
    <w:basedOn w:val="Normal"/>
    <w:next w:val="Normal"/>
    <w:qFormat/>
    <w:rsid w:val="006F2FD6"/>
    <w:rPr>
      <w:rFonts w:eastAsia="Times New Roman"/>
      <w:b/>
      <w:sz w:val="24"/>
      <w:szCs w:val="20"/>
    </w:rPr>
  </w:style>
  <w:style w:type="paragraph" w:customStyle="1" w:styleId="ColorfulGrid-Accent11">
    <w:name w:val="Colorful Grid - Accent 11"/>
    <w:basedOn w:val="Normal"/>
    <w:next w:val="Normal"/>
    <w:uiPriority w:val="29"/>
    <w:qFormat/>
    <w:rsid w:val="006F2FD6"/>
    <w:pPr>
      <w:jc w:val="both"/>
    </w:pPr>
    <w:rPr>
      <w:rFonts w:eastAsia="Times New Roman"/>
      <w:i/>
      <w:iCs/>
      <w:color w:val="000000"/>
    </w:rPr>
  </w:style>
  <w:style w:type="character" w:customStyle="1" w:styleId="MediumGrid11">
    <w:name w:val="Medium Grid 11"/>
    <w:uiPriority w:val="99"/>
    <w:rsid w:val="006F2FD6"/>
    <w:rPr>
      <w:color w:val="808080"/>
    </w:rPr>
  </w:style>
  <w:style w:type="paragraph" w:customStyle="1" w:styleId="PlaceholderText2">
    <w:name w:val="Placeholder Text2"/>
    <w:basedOn w:val="Normal"/>
    <w:uiPriority w:val="99"/>
    <w:qFormat/>
    <w:rsid w:val="006F2FD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6F2FD6"/>
    <w:pPr>
      <w:keepNext/>
      <w:tabs>
        <w:tab w:val="num" w:pos="1440"/>
      </w:tabs>
      <w:ind w:left="1800" w:hanging="360"/>
      <w:outlineLvl w:val="2"/>
    </w:pPr>
    <w:rPr>
      <w:rFonts w:eastAsia="MS Gothic"/>
      <w:sz w:val="24"/>
    </w:rPr>
  </w:style>
  <w:style w:type="paragraph" w:customStyle="1" w:styleId="LightList1">
    <w:name w:val="Light List1"/>
    <w:basedOn w:val="Normal"/>
    <w:qFormat/>
    <w:rsid w:val="006F2FD6"/>
    <w:pPr>
      <w:keepNext/>
      <w:tabs>
        <w:tab w:val="num" w:pos="2160"/>
      </w:tabs>
      <w:ind w:left="2520" w:hanging="360"/>
      <w:outlineLvl w:val="3"/>
    </w:pPr>
    <w:rPr>
      <w:rFonts w:eastAsia="MS Gothic"/>
      <w:sz w:val="24"/>
    </w:rPr>
  </w:style>
  <w:style w:type="paragraph" w:customStyle="1" w:styleId="LightGrid1">
    <w:name w:val="Light Grid1"/>
    <w:basedOn w:val="Normal"/>
    <w:qFormat/>
    <w:rsid w:val="006F2FD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6F2FD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6F2FD6"/>
    <w:pPr>
      <w:keepNext/>
      <w:tabs>
        <w:tab w:val="num" w:pos="4320"/>
      </w:tabs>
      <w:ind w:left="4680" w:hanging="360"/>
      <w:outlineLvl w:val="6"/>
    </w:pPr>
    <w:rPr>
      <w:rFonts w:eastAsia="MS Gothic"/>
      <w:sz w:val="24"/>
    </w:rPr>
  </w:style>
  <w:style w:type="paragraph" w:customStyle="1" w:styleId="MediumList11">
    <w:name w:val="Medium List 11"/>
    <w:basedOn w:val="Normal"/>
    <w:qFormat/>
    <w:rsid w:val="006F2FD6"/>
    <w:pPr>
      <w:keepNext/>
      <w:tabs>
        <w:tab w:val="num" w:pos="5040"/>
      </w:tabs>
      <w:ind w:left="5400" w:hanging="360"/>
      <w:outlineLvl w:val="7"/>
    </w:pPr>
    <w:rPr>
      <w:rFonts w:eastAsia="MS Gothic"/>
      <w:sz w:val="24"/>
    </w:rPr>
  </w:style>
  <w:style w:type="paragraph" w:customStyle="1" w:styleId="MediumList21">
    <w:name w:val="Medium List 21"/>
    <w:basedOn w:val="Normal"/>
    <w:qFormat/>
    <w:rsid w:val="006F2FD6"/>
    <w:pPr>
      <w:keepNext/>
      <w:tabs>
        <w:tab w:val="num" w:pos="5760"/>
      </w:tabs>
      <w:ind w:left="6120" w:hanging="360"/>
      <w:outlineLvl w:val="8"/>
    </w:pPr>
    <w:rPr>
      <w:rFonts w:eastAsia="MS Gothic"/>
      <w:sz w:val="24"/>
    </w:rPr>
  </w:style>
  <w:style w:type="paragraph" w:customStyle="1" w:styleId="bylinejb">
    <w:name w:val="bylinejb"/>
    <w:basedOn w:val="Normal"/>
    <w:qFormat/>
    <w:rsid w:val="006F2FD6"/>
    <w:pPr>
      <w:spacing w:before="100" w:beforeAutospacing="1" w:after="100" w:afterAutospacing="1"/>
    </w:pPr>
    <w:rPr>
      <w:rFonts w:ascii="Times" w:hAnsi="Times"/>
      <w:szCs w:val="20"/>
    </w:rPr>
  </w:style>
  <w:style w:type="paragraph" w:customStyle="1" w:styleId="bylineaffiliation">
    <w:name w:val="bylineaffiliation"/>
    <w:basedOn w:val="Normal"/>
    <w:qFormat/>
    <w:rsid w:val="006F2FD6"/>
    <w:pPr>
      <w:spacing w:before="100" w:beforeAutospacing="1" w:after="100" w:afterAutospacing="1"/>
    </w:pPr>
    <w:rPr>
      <w:rFonts w:ascii="Times" w:hAnsi="Times"/>
      <w:szCs w:val="20"/>
    </w:rPr>
  </w:style>
  <w:style w:type="character" w:customStyle="1" w:styleId="apple-tab-span">
    <w:name w:val="apple-tab-span"/>
    <w:basedOn w:val="DefaultParagraphFont"/>
    <w:rsid w:val="006F2FD6"/>
  </w:style>
  <w:style w:type="character" w:customStyle="1" w:styleId="action-menu-toggled-item">
    <w:name w:val="action-menu-toggled-item"/>
    <w:basedOn w:val="DefaultParagraphFont"/>
    <w:rsid w:val="006F2FD6"/>
    <w:rPr>
      <w:rFonts w:ascii="Times New Roman" w:hAnsi="Times New Roman"/>
    </w:rPr>
  </w:style>
  <w:style w:type="character" w:customStyle="1" w:styleId="1Tag">
    <w:name w:val="1) Tag"/>
    <w:rsid w:val="006F2FD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6F2FD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6F2FD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6F2FD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6F2FD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6F2FD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6F2FD6"/>
    <w:rPr>
      <w:rFonts w:ascii="Calibri" w:eastAsia="Times New Roman" w:hAnsi="Calibri" w:cs="Calibri"/>
      <w:b/>
      <w:caps/>
      <w:sz w:val="40"/>
      <w:szCs w:val="40"/>
    </w:rPr>
  </w:style>
  <w:style w:type="paragraph" w:customStyle="1" w:styleId="Strikethrough0">
    <w:name w:val="Strikethrough"/>
    <w:basedOn w:val="Normal"/>
    <w:link w:val="StrikethroughChar"/>
    <w:qFormat/>
    <w:rsid w:val="006F2FD6"/>
    <w:rPr>
      <w:strike/>
    </w:rPr>
  </w:style>
  <w:style w:type="character" w:customStyle="1" w:styleId="StrikethroughChar">
    <w:name w:val="Strikethrough Char"/>
    <w:basedOn w:val="DefaultParagraphFont"/>
    <w:link w:val="Strikethrough0"/>
    <w:rsid w:val="006F2FD6"/>
    <w:rPr>
      <w:rFonts w:ascii="Calibri" w:hAnsi="Calibri" w:cs="Calibri"/>
      <w:strike/>
    </w:rPr>
  </w:style>
  <w:style w:type="character" w:styleId="SubtleReference">
    <w:name w:val="Subtle Reference"/>
    <w:basedOn w:val="DefaultParagraphFont"/>
    <w:uiPriority w:val="31"/>
    <w:qFormat/>
    <w:rsid w:val="006F2FD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6F2FD6"/>
    <w:rPr>
      <w:bCs/>
      <w:sz w:val="16"/>
    </w:rPr>
  </w:style>
  <w:style w:type="character" w:customStyle="1" w:styleId="BoxBoldUnderline">
    <w:name w:val="Box Bold Underline"/>
    <w:rsid w:val="006F2FD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6F2FD6"/>
    <w:rPr>
      <w:rFonts w:eastAsia="Times New Roman"/>
      <w:sz w:val="24"/>
    </w:rPr>
  </w:style>
  <w:style w:type="character" w:customStyle="1" w:styleId="NormalF6Char">
    <w:name w:val="Normal F6 Char"/>
    <w:link w:val="NormalF6"/>
    <w:rsid w:val="006F2FD6"/>
    <w:rPr>
      <w:rFonts w:ascii="Calibri" w:eastAsia="Times New Roman" w:hAnsi="Calibri" w:cs="Calibri"/>
      <w:sz w:val="24"/>
    </w:rPr>
  </w:style>
  <w:style w:type="paragraph" w:customStyle="1" w:styleId="TagNew">
    <w:name w:val="Tag New"/>
    <w:qFormat/>
    <w:rsid w:val="006F2FD6"/>
    <w:pPr>
      <w:spacing w:after="0" w:line="240" w:lineRule="auto"/>
    </w:pPr>
    <w:rPr>
      <w:rFonts w:ascii="Times New Roman" w:eastAsiaTheme="minorEastAsia" w:hAnsi="Times New Roman" w:cs="Times New Roman"/>
      <w:b/>
      <w:sz w:val="24"/>
      <w:szCs w:val="20"/>
    </w:rPr>
  </w:style>
  <w:style w:type="character" w:customStyle="1" w:styleId="moretop">
    <w:name w:val="more_top"/>
    <w:rsid w:val="006F2FD6"/>
  </w:style>
  <w:style w:type="paragraph" w:customStyle="1" w:styleId="TagNew0">
    <w:name w:val="Tag_New"/>
    <w:qFormat/>
    <w:rsid w:val="006F2FD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6F2FD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6F2FD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6F2FD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6F2FD6"/>
  </w:style>
  <w:style w:type="character" w:customStyle="1" w:styleId="yshortcutscs4-ndcor">
    <w:name w:val="yshortcuts cs4-ndcor"/>
    <w:rsid w:val="006F2FD6"/>
  </w:style>
  <w:style w:type="character" w:customStyle="1" w:styleId="price">
    <w:name w:val="price"/>
    <w:rsid w:val="006F2FD6"/>
  </w:style>
  <w:style w:type="character" w:customStyle="1" w:styleId="price-change">
    <w:name w:val="price-change"/>
    <w:rsid w:val="006F2FD6"/>
  </w:style>
  <w:style w:type="character" w:customStyle="1" w:styleId="percent-change">
    <w:name w:val="percent-change"/>
    <w:rsid w:val="006F2FD6"/>
  </w:style>
  <w:style w:type="character" w:customStyle="1" w:styleId="bibfont">
    <w:name w:val="bibfont"/>
    <w:rsid w:val="006F2FD6"/>
    <w:rPr>
      <w:rFonts w:cs="Times New Roman"/>
    </w:rPr>
  </w:style>
  <w:style w:type="paragraph" w:customStyle="1" w:styleId="underlined1">
    <w:name w:val="underlined1"/>
    <w:next w:val="Normal"/>
    <w:autoRedefine/>
    <w:qFormat/>
    <w:rsid w:val="006F2FD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6F2FD6"/>
    <w:pPr>
      <w:ind w:left="0"/>
    </w:pPr>
    <w:rPr>
      <w:rFonts w:eastAsia="Times New Roman"/>
      <w:b/>
      <w:color w:val="auto"/>
      <w:sz w:val="24"/>
      <w:szCs w:val="24"/>
    </w:rPr>
  </w:style>
  <w:style w:type="character" w:customStyle="1" w:styleId="SourceBoldedChar">
    <w:name w:val="Source Bolded Char"/>
    <w:link w:val="SourceBolded"/>
    <w:rsid w:val="006F2FD6"/>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6F2FD6"/>
    <w:rPr>
      <w:rFonts w:eastAsia="Calibri"/>
      <w:sz w:val="16"/>
      <w:szCs w:val="20"/>
      <w:lang w:val="x-none" w:eastAsia="x-none"/>
    </w:rPr>
  </w:style>
  <w:style w:type="character" w:customStyle="1" w:styleId="CardDownSizeChar">
    <w:name w:val="CardDownSize Char"/>
    <w:link w:val="CardDownSize"/>
    <w:rsid w:val="006F2FD6"/>
    <w:rPr>
      <w:rFonts w:ascii="Calibri" w:eastAsia="Calibri" w:hAnsi="Calibri" w:cs="Calibri"/>
      <w:sz w:val="16"/>
      <w:szCs w:val="20"/>
      <w:lang w:val="x-none" w:eastAsia="x-none"/>
    </w:rPr>
  </w:style>
  <w:style w:type="character" w:customStyle="1" w:styleId="sectiontitle">
    <w:name w:val="sectiontitle"/>
    <w:basedOn w:val="DefaultParagraphFont"/>
    <w:rsid w:val="006F2FD6"/>
  </w:style>
  <w:style w:type="character" w:customStyle="1" w:styleId="leveluptitle">
    <w:name w:val="leveluptitle"/>
    <w:basedOn w:val="DefaultParagraphFont"/>
    <w:rsid w:val="006F2FD6"/>
  </w:style>
  <w:style w:type="character" w:customStyle="1" w:styleId="Irrelevant6fontChar">
    <w:name w:val="Irrelevant (6 font) Char"/>
    <w:basedOn w:val="DefaultParagraphFont"/>
    <w:link w:val="Irrelevant6font"/>
    <w:rsid w:val="006F2FD6"/>
    <w:rPr>
      <w:rFonts w:ascii="Calibri" w:eastAsia="Calibri" w:hAnsi="Calibri" w:cs="Calibri"/>
      <w:sz w:val="12"/>
      <w:szCs w:val="12"/>
    </w:rPr>
  </w:style>
  <w:style w:type="paragraph" w:customStyle="1" w:styleId="Non-NavPanelTag">
    <w:name w:val="Non-Nav Panel Tag"/>
    <w:basedOn w:val="Normal"/>
    <w:qFormat/>
    <w:rsid w:val="006F2FD6"/>
    <w:rPr>
      <w:b/>
      <w:sz w:val="26"/>
    </w:rPr>
  </w:style>
  <w:style w:type="character" w:customStyle="1" w:styleId="Hyperlink3">
    <w:name w:val="Hyperlink.3"/>
    <w:basedOn w:val="DefaultParagraphFont"/>
    <w:rsid w:val="006F2FD6"/>
    <w:rPr>
      <w:sz w:val="18"/>
      <w:szCs w:val="18"/>
    </w:rPr>
  </w:style>
  <w:style w:type="character" w:customStyle="1" w:styleId="Hyperlink40">
    <w:name w:val="Hyperlink.4"/>
    <w:basedOn w:val="DefaultParagraphFont"/>
    <w:rsid w:val="006F2FD6"/>
    <w:rPr>
      <w:sz w:val="18"/>
      <w:szCs w:val="18"/>
    </w:rPr>
  </w:style>
  <w:style w:type="character" w:customStyle="1" w:styleId="SmallCharChar">
    <w:name w:val="Small Char Char"/>
    <w:basedOn w:val="DefaultParagraphFont"/>
    <w:rsid w:val="006F2FD6"/>
    <w:rPr>
      <w:sz w:val="17"/>
      <w:szCs w:val="24"/>
      <w:lang w:val="en-US" w:eastAsia="en-US" w:bidi="ar-SA"/>
    </w:rPr>
  </w:style>
  <w:style w:type="paragraph" w:customStyle="1" w:styleId="TagsFutura">
    <w:name w:val="TagsFutura"/>
    <w:basedOn w:val="Normal"/>
    <w:next w:val="Cites"/>
    <w:qFormat/>
    <w:rsid w:val="006F2FD6"/>
    <w:rPr>
      <w:rFonts w:ascii="Futura" w:eastAsia="Times" w:hAnsi="Futura"/>
      <w:b/>
      <w:caps/>
      <w:sz w:val="18"/>
      <w:szCs w:val="20"/>
    </w:rPr>
  </w:style>
  <w:style w:type="paragraph" w:customStyle="1" w:styleId="DebateTag0">
    <w:name w:val="DebateTag"/>
    <w:basedOn w:val="Normal"/>
    <w:qFormat/>
    <w:rsid w:val="006F2FD6"/>
    <w:rPr>
      <w:rFonts w:eastAsia="Calibri"/>
      <w:b/>
    </w:rPr>
  </w:style>
  <w:style w:type="paragraph" w:customStyle="1" w:styleId="StyleHeading4TagNotBold">
    <w:name w:val="Style Heading 4Tag + Not Bold"/>
    <w:basedOn w:val="Heading4"/>
    <w:qFormat/>
    <w:rsid w:val="006F2FD6"/>
    <w:rPr>
      <w:bCs/>
    </w:rPr>
  </w:style>
  <w:style w:type="paragraph" w:customStyle="1" w:styleId="Aa">
    <w:name w:val="A"/>
    <w:basedOn w:val="Default"/>
    <w:next w:val="Default"/>
    <w:qFormat/>
    <w:rsid w:val="006F2FD6"/>
    <w:pPr>
      <w:spacing w:after="0" w:line="240" w:lineRule="auto"/>
    </w:pPr>
    <w:rPr>
      <w:rFonts w:ascii="Times New Roman" w:eastAsia="Times New Roman" w:hAnsi="Times New Roman" w:cs="Times New Roman"/>
      <w:sz w:val="24"/>
      <w:lang w:bidi="en-US"/>
    </w:rPr>
  </w:style>
  <w:style w:type="character" w:customStyle="1" w:styleId="ac">
    <w:name w:val="••••"/>
    <w:rsid w:val="006F2FD6"/>
    <w:rPr>
      <w:color w:val="000000"/>
    </w:rPr>
  </w:style>
  <w:style w:type="character" w:customStyle="1" w:styleId="UnderlineBox">
    <w:name w:val="Underline + Box"/>
    <w:uiPriority w:val="1"/>
    <w:qFormat/>
    <w:rsid w:val="006F2FD6"/>
    <w:rPr>
      <w:rFonts w:ascii="Georgia" w:hAnsi="Georgia"/>
      <w:b w:val="0"/>
      <w:sz w:val="22"/>
      <w:u w:val="single"/>
      <w:bdr w:val="single" w:sz="4" w:space="0" w:color="auto"/>
    </w:rPr>
  </w:style>
  <w:style w:type="character" w:customStyle="1" w:styleId="CharacterStyle14">
    <w:name w:val="Character Style 14"/>
    <w:rsid w:val="006F2FD6"/>
    <w:rPr>
      <w:sz w:val="30"/>
      <w:szCs w:val="30"/>
    </w:rPr>
  </w:style>
  <w:style w:type="character" w:customStyle="1" w:styleId="CharacterStyle13">
    <w:name w:val="Character Style 13"/>
    <w:rsid w:val="006F2FD6"/>
    <w:rPr>
      <w:i/>
      <w:iCs/>
      <w:sz w:val="17"/>
      <w:szCs w:val="17"/>
    </w:rPr>
  </w:style>
  <w:style w:type="character" w:customStyle="1" w:styleId="a13">
    <w:name w:val="a1"/>
    <w:rsid w:val="006F2FD6"/>
    <w:rPr>
      <w:color w:val="008000"/>
    </w:rPr>
  </w:style>
  <w:style w:type="paragraph" w:customStyle="1" w:styleId="Repeatblockheading0">
    <w:name w:val="Repeat block heading"/>
    <w:basedOn w:val="Normal"/>
    <w:qFormat/>
    <w:rsid w:val="006F2FD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6F2FD6"/>
  </w:style>
  <w:style w:type="character" w:customStyle="1" w:styleId="hps">
    <w:name w:val="hps"/>
    <w:rsid w:val="006F2FD6"/>
  </w:style>
  <w:style w:type="paragraph" w:customStyle="1" w:styleId="TashmaHeader2">
    <w:name w:val="Tashma_Header2"/>
    <w:basedOn w:val="Heading2"/>
    <w:uiPriority w:val="99"/>
    <w:qFormat/>
    <w:rsid w:val="006F2FD6"/>
    <w:pPr>
      <w:spacing w:after="160"/>
    </w:pPr>
    <w:rPr>
      <w:rFonts w:eastAsia="SimSun" w:cstheme="minorBidi"/>
      <w:bCs/>
      <w:sz w:val="28"/>
    </w:rPr>
  </w:style>
  <w:style w:type="paragraph" w:customStyle="1" w:styleId="TashmaHeading1">
    <w:name w:val="Tashma_Heading1"/>
    <w:basedOn w:val="Heading1"/>
    <w:uiPriority w:val="99"/>
    <w:qFormat/>
    <w:rsid w:val="006F2FD6"/>
    <w:pPr>
      <w:spacing w:after="160"/>
    </w:pPr>
    <w:rPr>
      <w:rFonts w:eastAsia="Times New Roman" w:cstheme="minorBidi"/>
      <w:bCs/>
      <w:caps/>
      <w:sz w:val="32"/>
    </w:rPr>
  </w:style>
  <w:style w:type="character" w:customStyle="1" w:styleId="CitationCharCharCharCharCharCharCharChar">
    <w:name w:val="Citation Char Char Char Char Char Char Char Char"/>
    <w:link w:val="CitationCharCharCharCharCharCharChar"/>
    <w:locked/>
    <w:rsid w:val="006F2FD6"/>
    <w:rPr>
      <w:rFonts w:cs="Calibri"/>
    </w:rPr>
  </w:style>
  <w:style w:type="paragraph" w:customStyle="1" w:styleId="CitationCharCharCharCharCharCharChar">
    <w:name w:val="Citation Char Char Char Char Char Char Char"/>
    <w:basedOn w:val="Normal"/>
    <w:link w:val="CitationCharCharCharCharCharCharCharChar"/>
    <w:qFormat/>
    <w:rsid w:val="006F2FD6"/>
    <w:pPr>
      <w:ind w:left="1440" w:right="1440"/>
    </w:pPr>
    <w:rPr>
      <w:rFonts w:asciiTheme="minorHAnsi" w:hAnsiTheme="minorHAnsi"/>
    </w:rPr>
  </w:style>
  <w:style w:type="paragraph" w:customStyle="1" w:styleId="pagpag1">
    <w:name w:val="pagpag1"/>
    <w:basedOn w:val="Normal"/>
    <w:uiPriority w:val="99"/>
    <w:qFormat/>
    <w:rsid w:val="006F2FD6"/>
    <w:pPr>
      <w:spacing w:before="100" w:beforeAutospacing="1" w:after="100" w:afterAutospacing="1"/>
    </w:pPr>
    <w:rPr>
      <w:rFonts w:eastAsia="Times New Roman"/>
      <w:sz w:val="24"/>
    </w:rPr>
  </w:style>
  <w:style w:type="paragraph" w:customStyle="1" w:styleId="pagpag2">
    <w:name w:val="pagpag2"/>
    <w:basedOn w:val="Normal"/>
    <w:uiPriority w:val="99"/>
    <w:qFormat/>
    <w:rsid w:val="006F2FD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6F2FD6"/>
    <w:pPr>
      <w:spacing w:after="120"/>
    </w:pPr>
    <w:rPr>
      <w:bCs/>
      <w:color w:val="000000"/>
    </w:rPr>
  </w:style>
  <w:style w:type="paragraph" w:customStyle="1" w:styleId="BodyText210">
    <w:name w:val="Body Text 21"/>
    <w:basedOn w:val="Normal"/>
    <w:next w:val="BodyText2"/>
    <w:unhideWhenUsed/>
    <w:qFormat/>
    <w:rsid w:val="006F2FD6"/>
    <w:pPr>
      <w:spacing w:after="120" w:line="480" w:lineRule="auto"/>
    </w:pPr>
    <w:rPr>
      <w:sz w:val="12"/>
    </w:rPr>
  </w:style>
  <w:style w:type="paragraph" w:customStyle="1" w:styleId="BodyTextIndent1">
    <w:name w:val="Body Text Indent1"/>
    <w:basedOn w:val="Normal"/>
    <w:next w:val="BodyTextIndent"/>
    <w:unhideWhenUsed/>
    <w:qFormat/>
    <w:rsid w:val="006F2FD6"/>
    <w:pPr>
      <w:spacing w:after="120"/>
      <w:ind w:left="360"/>
    </w:pPr>
    <w:rPr>
      <w:sz w:val="16"/>
    </w:rPr>
  </w:style>
  <w:style w:type="paragraph" w:customStyle="1" w:styleId="BodyTextIndent31">
    <w:name w:val="Body Text Indent 31"/>
    <w:basedOn w:val="Normal"/>
    <w:next w:val="BodyTextIndent3"/>
    <w:semiHidden/>
    <w:unhideWhenUsed/>
    <w:qFormat/>
    <w:rsid w:val="006F2FD6"/>
    <w:pPr>
      <w:spacing w:after="120"/>
      <w:ind w:left="360"/>
    </w:pPr>
    <w:rPr>
      <w:sz w:val="14"/>
    </w:rPr>
  </w:style>
  <w:style w:type="paragraph" w:customStyle="1" w:styleId="BodyTextIndent21">
    <w:name w:val="Body Text Indent 21"/>
    <w:basedOn w:val="Normal"/>
    <w:next w:val="BodyTextIndent2"/>
    <w:unhideWhenUsed/>
    <w:qFormat/>
    <w:rsid w:val="006F2FD6"/>
    <w:pPr>
      <w:spacing w:after="120" w:line="480" w:lineRule="auto"/>
      <w:ind w:left="360"/>
    </w:pPr>
    <w:rPr>
      <w:sz w:val="16"/>
    </w:rPr>
  </w:style>
  <w:style w:type="character" w:customStyle="1" w:styleId="Caption11">
    <w:name w:val="Caption11"/>
    <w:rsid w:val="006F2FD6"/>
  </w:style>
  <w:style w:type="paragraph" w:customStyle="1" w:styleId="z-BottomofForm1">
    <w:name w:val="z-Bottom of Form1"/>
    <w:basedOn w:val="Normal"/>
    <w:next w:val="Normal"/>
    <w:hidden/>
    <w:unhideWhenUsed/>
    <w:qFormat/>
    <w:rsid w:val="006F2FD6"/>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6F2FD6"/>
    <w:pPr>
      <w:spacing w:before="100" w:beforeAutospacing="1" w:after="100" w:afterAutospacing="1"/>
    </w:pPr>
    <w:rPr>
      <w:rFonts w:eastAsia="Times New Roman"/>
      <w:sz w:val="24"/>
    </w:rPr>
  </w:style>
  <w:style w:type="paragraph" w:customStyle="1" w:styleId="cptchblock">
    <w:name w:val="cptch_block"/>
    <w:basedOn w:val="Normal"/>
    <w:qFormat/>
    <w:rsid w:val="006F2FD6"/>
    <w:pPr>
      <w:spacing w:before="100" w:beforeAutospacing="1" w:after="100" w:afterAutospacing="1"/>
    </w:pPr>
    <w:rPr>
      <w:rFonts w:eastAsia="Times New Roman"/>
      <w:sz w:val="24"/>
    </w:rPr>
  </w:style>
  <w:style w:type="paragraph" w:customStyle="1" w:styleId="publisheddate">
    <w:name w:val="published_date"/>
    <w:basedOn w:val="Normal"/>
    <w:qFormat/>
    <w:rsid w:val="006F2FD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6F2FD6"/>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6F2FD6"/>
    <w:rPr>
      <w:sz w:val="24"/>
      <w:szCs w:val="24"/>
      <w:u w:val="thick"/>
    </w:rPr>
  </w:style>
  <w:style w:type="character" w:customStyle="1" w:styleId="BodyTextIndentChar2">
    <w:name w:val="Body Text Indent Char2"/>
    <w:basedOn w:val="DefaultParagraphFont"/>
    <w:uiPriority w:val="99"/>
    <w:semiHidden/>
    <w:rsid w:val="006F2FD6"/>
    <w:rPr>
      <w:rFonts w:ascii="Georgia" w:hAnsi="Georgia"/>
      <w:sz w:val="22"/>
      <w:szCs w:val="22"/>
    </w:rPr>
  </w:style>
  <w:style w:type="character" w:customStyle="1" w:styleId="BodyText2Char2">
    <w:name w:val="Body Text 2 Char2"/>
    <w:basedOn w:val="DefaultParagraphFont"/>
    <w:uiPriority w:val="99"/>
    <w:semiHidden/>
    <w:rsid w:val="006F2FD6"/>
    <w:rPr>
      <w:rFonts w:ascii="Georgia" w:hAnsi="Georgia"/>
      <w:sz w:val="22"/>
      <w:szCs w:val="22"/>
    </w:rPr>
  </w:style>
  <w:style w:type="character" w:customStyle="1" w:styleId="BodyText3Char2">
    <w:name w:val="Body Text 3 Char2"/>
    <w:basedOn w:val="DefaultParagraphFont"/>
    <w:uiPriority w:val="99"/>
    <w:semiHidden/>
    <w:rsid w:val="006F2FD6"/>
    <w:rPr>
      <w:rFonts w:ascii="Georgia" w:hAnsi="Georgia"/>
      <w:sz w:val="16"/>
      <w:szCs w:val="16"/>
    </w:rPr>
  </w:style>
  <w:style w:type="character" w:customStyle="1" w:styleId="BodyTextIndent2Char2">
    <w:name w:val="Body Text Indent 2 Char2"/>
    <w:basedOn w:val="DefaultParagraphFont"/>
    <w:uiPriority w:val="99"/>
    <w:semiHidden/>
    <w:rsid w:val="006F2FD6"/>
    <w:rPr>
      <w:rFonts w:ascii="Georgia" w:hAnsi="Georgia"/>
      <w:sz w:val="22"/>
      <w:szCs w:val="22"/>
    </w:rPr>
  </w:style>
  <w:style w:type="character" w:customStyle="1" w:styleId="BodyTextIndent3Char2">
    <w:name w:val="Body Text Indent 3 Char2"/>
    <w:basedOn w:val="DefaultParagraphFont"/>
    <w:uiPriority w:val="99"/>
    <w:semiHidden/>
    <w:rsid w:val="006F2FD6"/>
    <w:rPr>
      <w:rFonts w:ascii="Georgia" w:hAnsi="Georgia"/>
      <w:sz w:val="16"/>
      <w:szCs w:val="16"/>
    </w:rPr>
  </w:style>
  <w:style w:type="character" w:customStyle="1" w:styleId="z-BottomofFormChar2">
    <w:name w:val="z-Bottom of Form Char2"/>
    <w:basedOn w:val="DefaultParagraphFont"/>
    <w:uiPriority w:val="99"/>
    <w:semiHidden/>
    <w:rsid w:val="006F2FD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6F2FD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6F2FD6"/>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qFormat/>
    <w:rsid w:val="006F2FD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6F2FD6"/>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6F2FD6"/>
  </w:style>
  <w:style w:type="character" w:customStyle="1" w:styleId="m5686307894942199640gmail-styleunderline">
    <w:name w:val="m_5686307894942199640gmail-styleunderline"/>
    <w:basedOn w:val="DefaultParagraphFont"/>
    <w:rsid w:val="006F2FD6"/>
  </w:style>
  <w:style w:type="paragraph" w:customStyle="1" w:styleId="Hyperlink2">
    <w:name w:val="Hyperlink2"/>
    <w:basedOn w:val="Normal"/>
    <w:qFormat/>
    <w:rsid w:val="006F2FD6"/>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6F2FD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6F2FD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6F2FD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6F2FD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6F2FD6"/>
    <w:rPr>
      <w:rFonts w:ascii="Times New Roman" w:eastAsia="SimSun" w:hAnsi="Times New Roman" w:cs="Times New Roman"/>
      <w:sz w:val="24"/>
      <w:szCs w:val="24"/>
      <w:lang w:eastAsia="zh-CN"/>
    </w:rPr>
  </w:style>
  <w:style w:type="character" w:customStyle="1" w:styleId="Char1Char1">
    <w:name w:val="Char1 Char1"/>
    <w:rsid w:val="006F2FD6"/>
    <w:rPr>
      <w:rFonts w:ascii="Arial" w:hAnsi="Arial" w:cs="Arial"/>
      <w:b/>
      <w:bCs/>
      <w:kern w:val="32"/>
      <w:sz w:val="28"/>
      <w:szCs w:val="32"/>
      <w:lang w:val="en-US" w:eastAsia="en-US" w:bidi="ar-SA"/>
    </w:rPr>
  </w:style>
  <w:style w:type="character" w:customStyle="1" w:styleId="hvr">
    <w:name w:val="hvr"/>
    <w:basedOn w:val="DefaultParagraphFont"/>
    <w:rsid w:val="006F2FD6"/>
  </w:style>
  <w:style w:type="character" w:customStyle="1" w:styleId="cardChar20">
    <w:name w:val="card Char2"/>
    <w:basedOn w:val="DefaultParagraphFont"/>
    <w:uiPriority w:val="99"/>
    <w:rsid w:val="006F2FD6"/>
    <w:rPr>
      <w:rFonts w:ascii="Times New Roman" w:hAnsi="Times New Roman" w:cs="Calibri"/>
      <w:szCs w:val="20"/>
    </w:rPr>
  </w:style>
  <w:style w:type="paragraph" w:customStyle="1" w:styleId="Pol">
    <w:name w:val="Pol"/>
    <w:basedOn w:val="Heading2"/>
    <w:uiPriority w:val="99"/>
    <w:qFormat/>
    <w:rsid w:val="006F2FD6"/>
    <w:rPr>
      <w:bCs/>
    </w:rPr>
  </w:style>
  <w:style w:type="character" w:customStyle="1" w:styleId="link">
    <w:name w:val="link"/>
    <w:basedOn w:val="DefaultParagraphFont"/>
    <w:rsid w:val="006F2FD6"/>
  </w:style>
  <w:style w:type="paragraph" w:customStyle="1" w:styleId="xhead">
    <w:name w:val="xhead"/>
    <w:basedOn w:val="Normal"/>
    <w:qFormat/>
    <w:rsid w:val="006F2FD6"/>
    <w:pPr>
      <w:spacing w:before="100" w:beforeAutospacing="1" w:after="100" w:afterAutospacing="1"/>
    </w:pPr>
  </w:style>
  <w:style w:type="paragraph" w:customStyle="1" w:styleId="headlinemeta">
    <w:name w:val="headline_meta"/>
    <w:basedOn w:val="Normal"/>
    <w:qFormat/>
    <w:rsid w:val="006F2FD6"/>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6F2FD6"/>
    <w:pPr>
      <w:widowControl w:val="0"/>
      <w:spacing w:after="0" w:line="161" w:lineRule="atLeast"/>
    </w:pPr>
    <w:rPr>
      <w:rFonts w:ascii="Adobe Garamond Pro" w:eastAsiaTheme="minorEastAsia" w:hAnsi="Adobe Garamond Pro" w:cs="Times New Roman"/>
      <w:sz w:val="20"/>
    </w:rPr>
  </w:style>
  <w:style w:type="paragraph" w:customStyle="1" w:styleId="Pa23">
    <w:name w:val="Pa23"/>
    <w:basedOn w:val="Default"/>
    <w:next w:val="Default"/>
    <w:uiPriority w:val="99"/>
    <w:qFormat/>
    <w:rsid w:val="006F2FD6"/>
    <w:pPr>
      <w:widowControl w:val="0"/>
      <w:spacing w:after="0" w:line="241" w:lineRule="atLeast"/>
    </w:pPr>
    <w:rPr>
      <w:rFonts w:ascii="Adobe Garamond Pro" w:eastAsiaTheme="minorEastAsia" w:hAnsi="Adobe Garamond Pro" w:cs="Times New Roman"/>
      <w:sz w:val="20"/>
    </w:rPr>
  </w:style>
  <w:style w:type="paragraph" w:customStyle="1" w:styleId="Pa18">
    <w:name w:val="Pa18"/>
    <w:basedOn w:val="Default"/>
    <w:next w:val="Default"/>
    <w:uiPriority w:val="99"/>
    <w:qFormat/>
    <w:rsid w:val="006F2FD6"/>
    <w:pPr>
      <w:widowControl w:val="0"/>
      <w:spacing w:after="0" w:line="241" w:lineRule="atLeast"/>
    </w:pPr>
    <w:rPr>
      <w:rFonts w:ascii="Gill Sans" w:eastAsiaTheme="minorEastAsia" w:hAnsi="Gill Sans" w:cs="Times New Roman"/>
      <w:sz w:val="20"/>
    </w:rPr>
  </w:style>
  <w:style w:type="paragraph" w:customStyle="1" w:styleId="Pa36">
    <w:name w:val="Pa36"/>
    <w:basedOn w:val="Default"/>
    <w:next w:val="Default"/>
    <w:uiPriority w:val="99"/>
    <w:qFormat/>
    <w:rsid w:val="006F2FD6"/>
    <w:pPr>
      <w:widowControl w:val="0"/>
      <w:spacing w:after="0" w:line="241" w:lineRule="atLeast"/>
    </w:pPr>
    <w:rPr>
      <w:rFonts w:ascii="Gill Sans" w:eastAsiaTheme="minorEastAsia" w:hAnsi="Gill Sans" w:cs="Times New Roman"/>
      <w:sz w:val="20"/>
    </w:rPr>
  </w:style>
  <w:style w:type="paragraph" w:customStyle="1" w:styleId="pagpag3">
    <w:name w:val="pagpag3"/>
    <w:basedOn w:val="Normal"/>
    <w:uiPriority w:val="99"/>
    <w:qFormat/>
    <w:rsid w:val="006F2FD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6F2FD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6F2FD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6F2FD6"/>
    <w:rPr>
      <w:rFonts w:ascii="Lucida Grande" w:eastAsia="Cambria" w:hAnsi="Lucida Grande"/>
    </w:rPr>
  </w:style>
  <w:style w:type="paragraph" w:customStyle="1" w:styleId="Pa16">
    <w:name w:val="Pa16"/>
    <w:basedOn w:val="Default"/>
    <w:next w:val="Default"/>
    <w:uiPriority w:val="99"/>
    <w:qFormat/>
    <w:rsid w:val="006F2FD6"/>
    <w:pPr>
      <w:spacing w:after="0" w:line="161" w:lineRule="atLeast"/>
    </w:pPr>
    <w:rPr>
      <w:rFonts w:ascii="Adobe Garamond Pro" w:eastAsiaTheme="minorHAnsi" w:hAnsi="Adobe Garamond Pro" w:cstheme="minorBidi"/>
      <w:sz w:val="20"/>
    </w:rPr>
  </w:style>
  <w:style w:type="paragraph" w:customStyle="1" w:styleId="wp-media-credit">
    <w:name w:val="wp-media-credit"/>
    <w:basedOn w:val="Normal"/>
    <w:uiPriority w:val="99"/>
    <w:qFormat/>
    <w:rsid w:val="006F2FD6"/>
    <w:pPr>
      <w:spacing w:before="100" w:beforeAutospacing="1" w:after="100" w:afterAutospacing="1"/>
    </w:pPr>
  </w:style>
  <w:style w:type="paragraph" w:customStyle="1" w:styleId="Pa22">
    <w:name w:val="Pa2+2"/>
    <w:basedOn w:val="Default"/>
    <w:next w:val="Default"/>
    <w:uiPriority w:val="99"/>
    <w:qFormat/>
    <w:rsid w:val="006F2FD6"/>
    <w:pPr>
      <w:spacing w:after="0" w:line="201" w:lineRule="atLeast"/>
    </w:pPr>
    <w:rPr>
      <w:rFonts w:ascii="Helvetica LT Std" w:eastAsiaTheme="minorHAnsi" w:hAnsi="Helvetica LT Std" w:cstheme="minorBidi"/>
      <w:sz w:val="20"/>
    </w:rPr>
  </w:style>
  <w:style w:type="paragraph" w:customStyle="1" w:styleId="Pa172">
    <w:name w:val="Pa17+2"/>
    <w:basedOn w:val="Default"/>
    <w:next w:val="Default"/>
    <w:uiPriority w:val="99"/>
    <w:qFormat/>
    <w:rsid w:val="006F2FD6"/>
    <w:pPr>
      <w:spacing w:after="0" w:line="201" w:lineRule="atLeast"/>
    </w:pPr>
    <w:rPr>
      <w:rFonts w:ascii="Helvetica LT Std" w:eastAsiaTheme="minorHAnsi" w:hAnsi="Helvetica LT Std" w:cstheme="minorBidi"/>
      <w:sz w:val="20"/>
    </w:rPr>
  </w:style>
  <w:style w:type="paragraph" w:customStyle="1" w:styleId="Number">
    <w:name w:val="Number"/>
    <w:basedOn w:val="Heading2"/>
    <w:uiPriority w:val="99"/>
    <w:qFormat/>
    <w:rsid w:val="006F2FD6"/>
    <w:pPr>
      <w:keepLines w:val="0"/>
      <w:tabs>
        <w:tab w:val="left" w:pos="144"/>
        <w:tab w:val="num" w:pos="360"/>
      </w:tabs>
      <w:spacing w:before="240" w:after="240"/>
      <w:ind w:left="360" w:hanging="360"/>
      <w:jc w:val="left"/>
    </w:pPr>
    <w:rPr>
      <w:rFonts w:eastAsia="SimSun" w:cs="Arial"/>
      <w:bCs/>
      <w:iCs/>
      <w:caps/>
      <w:sz w:val="24"/>
      <w:szCs w:val="28"/>
      <w:u w:val="none"/>
      <w:lang w:eastAsia="zh-CN"/>
    </w:rPr>
  </w:style>
  <w:style w:type="character" w:customStyle="1" w:styleId="viewstorydateline">
    <w:name w:val="viewstorydateline"/>
    <w:basedOn w:val="DefaultParagraphFont"/>
    <w:rsid w:val="006F2FD6"/>
  </w:style>
  <w:style w:type="character" w:customStyle="1" w:styleId="meta-sep">
    <w:name w:val="meta-sep"/>
    <w:basedOn w:val="DefaultParagraphFont"/>
    <w:rsid w:val="006F2FD6"/>
  </w:style>
  <w:style w:type="character" w:customStyle="1" w:styleId="A19">
    <w:name w:val="A19"/>
    <w:uiPriority w:val="99"/>
    <w:rsid w:val="006F2FD6"/>
    <w:rPr>
      <w:rFonts w:ascii="Georgia" w:hAnsi="Georgia" w:cs="Georgia" w:hint="default"/>
      <w:color w:val="000000"/>
      <w:sz w:val="20"/>
      <w:szCs w:val="20"/>
      <w:u w:val="single"/>
    </w:rPr>
  </w:style>
  <w:style w:type="character" w:customStyle="1" w:styleId="A130">
    <w:name w:val="A13"/>
    <w:uiPriority w:val="99"/>
    <w:rsid w:val="006F2FD6"/>
    <w:rPr>
      <w:rFonts w:ascii="Georgia" w:hAnsi="Georgia" w:cs="Georgia" w:hint="default"/>
      <w:color w:val="000000"/>
      <w:sz w:val="11"/>
      <w:szCs w:val="11"/>
    </w:rPr>
  </w:style>
  <w:style w:type="character" w:customStyle="1" w:styleId="ontext">
    <w:name w:val="ontext"/>
    <w:basedOn w:val="DefaultParagraphFont"/>
    <w:rsid w:val="006F2FD6"/>
  </w:style>
  <w:style w:type="character" w:customStyle="1" w:styleId="archive-title">
    <w:name w:val="archive-title"/>
    <w:basedOn w:val="DefaultParagraphFont"/>
    <w:rsid w:val="006F2FD6"/>
  </w:style>
  <w:style w:type="character" w:customStyle="1" w:styleId="imgleft">
    <w:name w:val="imgleft"/>
    <w:basedOn w:val="DefaultParagraphFont"/>
    <w:rsid w:val="006F2FD6"/>
  </w:style>
  <w:style w:type="character" w:customStyle="1" w:styleId="imgcenter">
    <w:name w:val="imgcenter"/>
    <w:basedOn w:val="DefaultParagraphFont"/>
    <w:rsid w:val="006F2FD6"/>
  </w:style>
  <w:style w:type="character" w:customStyle="1" w:styleId="A42">
    <w:name w:val="A4+2"/>
    <w:uiPriority w:val="99"/>
    <w:rsid w:val="006F2FD6"/>
    <w:rPr>
      <w:rFonts w:ascii="Helvetica LT Std" w:hAnsi="Helvetica LT Std" w:cs="Helvetica LT Std" w:hint="default"/>
      <w:color w:val="000000"/>
      <w:sz w:val="11"/>
      <w:szCs w:val="11"/>
    </w:rPr>
  </w:style>
  <w:style w:type="character" w:customStyle="1" w:styleId="fstitle">
    <w:name w:val="fs_title"/>
    <w:basedOn w:val="DefaultParagraphFont"/>
    <w:rsid w:val="006F2FD6"/>
  </w:style>
  <w:style w:type="character" w:customStyle="1" w:styleId="reportbody1">
    <w:name w:val="reportbody1"/>
    <w:basedOn w:val="DefaultParagraphFont"/>
    <w:rsid w:val="006F2FD6"/>
    <w:rPr>
      <w:rFonts w:ascii="Tahoma" w:hAnsi="Tahoma" w:cs="Tahoma" w:hint="default"/>
      <w:color w:val="000000"/>
      <w:sz w:val="14"/>
      <w:szCs w:val="14"/>
    </w:rPr>
  </w:style>
  <w:style w:type="character" w:customStyle="1" w:styleId="dateday">
    <w:name w:val="date_day"/>
    <w:basedOn w:val="DefaultParagraphFont"/>
    <w:rsid w:val="006F2FD6"/>
  </w:style>
  <w:style w:type="character" w:customStyle="1" w:styleId="datemonth">
    <w:name w:val="date_month"/>
    <w:basedOn w:val="DefaultParagraphFont"/>
    <w:rsid w:val="006F2FD6"/>
  </w:style>
  <w:style w:type="character" w:customStyle="1" w:styleId="dateyear">
    <w:name w:val="date_year"/>
    <w:basedOn w:val="DefaultParagraphFont"/>
    <w:rsid w:val="006F2FD6"/>
  </w:style>
  <w:style w:type="character" w:customStyle="1" w:styleId="Heading3CharCharCharCharCharChar">
    <w:name w:val="Heading 3 Char Char Char Char Char Char"/>
    <w:aliases w:val="cites Char Char1"/>
    <w:basedOn w:val="DefaultParagraphFont"/>
    <w:rsid w:val="006F2FD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6F2FD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6F2FD6"/>
    <w:rPr>
      <w:sz w:val="24"/>
      <w:szCs w:val="24"/>
      <w:lang w:val="en-US" w:eastAsia="en-US" w:bidi="ar-SA"/>
    </w:rPr>
  </w:style>
  <w:style w:type="character" w:customStyle="1" w:styleId="insideitro">
    <w:name w:val="insideitro"/>
    <w:basedOn w:val="DefaultParagraphFont"/>
    <w:rsid w:val="006F2FD6"/>
  </w:style>
  <w:style w:type="character" w:customStyle="1" w:styleId="wcfont">
    <w:name w:val="wcfont"/>
    <w:basedOn w:val="DefaultParagraphFont"/>
    <w:rsid w:val="006F2FD6"/>
  </w:style>
  <w:style w:type="character" w:customStyle="1" w:styleId="qftext">
    <w:name w:val="qftext"/>
    <w:basedOn w:val="DefaultParagraphFont"/>
    <w:rsid w:val="006F2FD6"/>
  </w:style>
  <w:style w:type="character" w:customStyle="1" w:styleId="leftidx">
    <w:name w:val="leftidx"/>
    <w:basedOn w:val="DefaultParagraphFont"/>
    <w:rsid w:val="006F2FD6"/>
  </w:style>
  <w:style w:type="paragraph" w:customStyle="1" w:styleId="width100">
    <w:name w:val="width100"/>
    <w:basedOn w:val="Normal"/>
    <w:uiPriority w:val="99"/>
    <w:qFormat/>
    <w:rsid w:val="006F2FD6"/>
    <w:pPr>
      <w:spacing w:before="100" w:beforeAutospacing="1" w:after="100" w:afterAutospacing="1"/>
    </w:pPr>
  </w:style>
  <w:style w:type="character" w:customStyle="1" w:styleId="eventtitle">
    <w:name w:val="eventtitle"/>
    <w:basedOn w:val="DefaultParagraphFont"/>
    <w:rsid w:val="006F2FD6"/>
  </w:style>
  <w:style w:type="character" w:customStyle="1" w:styleId="eventsubtitle">
    <w:name w:val="eventsubtitle"/>
    <w:basedOn w:val="DefaultParagraphFont"/>
    <w:rsid w:val="006F2FD6"/>
  </w:style>
  <w:style w:type="character" w:customStyle="1" w:styleId="eventdate">
    <w:name w:val="eventdate"/>
    <w:basedOn w:val="DefaultParagraphFont"/>
    <w:rsid w:val="006F2FD6"/>
  </w:style>
  <w:style w:type="character" w:customStyle="1" w:styleId="legend">
    <w:name w:val="legend"/>
    <w:basedOn w:val="DefaultParagraphFont"/>
    <w:rsid w:val="006F2FD6"/>
  </w:style>
  <w:style w:type="character" w:customStyle="1" w:styleId="Bold12">
    <w:name w:val="Bold12"/>
    <w:aliases w:val="Body text + 10.5 pt16"/>
    <w:uiPriority w:val="1"/>
    <w:qFormat/>
    <w:rsid w:val="006F2FD6"/>
    <w:rPr>
      <w:rFonts w:ascii="Times New Roman" w:hAnsi="Times New Roman"/>
      <w:b/>
      <w:sz w:val="24"/>
    </w:rPr>
  </w:style>
  <w:style w:type="character" w:customStyle="1" w:styleId="NotBold10Final">
    <w:name w:val="NotBold10Final"/>
    <w:uiPriority w:val="1"/>
    <w:qFormat/>
    <w:rsid w:val="006F2FD6"/>
    <w:rPr>
      <w:rFonts w:ascii="Times New Roman" w:hAnsi="Times New Roman"/>
      <w:b w:val="0"/>
      <w:i w:val="0"/>
      <w:sz w:val="20"/>
    </w:rPr>
  </w:style>
  <w:style w:type="character" w:customStyle="1" w:styleId="slug-elocation">
    <w:name w:val="slug-elocation"/>
    <w:basedOn w:val="DefaultParagraphFont"/>
    <w:rsid w:val="006F2FD6"/>
  </w:style>
  <w:style w:type="character" w:customStyle="1" w:styleId="fu-autorenangabe-fu-beschreibung">
    <w:name w:val="fu-autorenangabe-fu-beschreibung"/>
    <w:rsid w:val="006F2FD6"/>
  </w:style>
  <w:style w:type="paragraph" w:customStyle="1" w:styleId="introshadow">
    <w:name w:val="intro_shadow"/>
    <w:basedOn w:val="Normal"/>
    <w:uiPriority w:val="99"/>
    <w:qFormat/>
    <w:rsid w:val="006F2FD6"/>
    <w:pPr>
      <w:spacing w:before="100" w:beforeAutospacing="1" w:after="100" w:afterAutospacing="1"/>
    </w:pPr>
  </w:style>
  <w:style w:type="paragraph" w:customStyle="1" w:styleId="articleintro">
    <w:name w:val="articleintro"/>
    <w:basedOn w:val="Normal"/>
    <w:uiPriority w:val="99"/>
    <w:qFormat/>
    <w:rsid w:val="006F2FD6"/>
    <w:pPr>
      <w:spacing w:before="100" w:beforeAutospacing="1" w:after="100" w:afterAutospacing="1"/>
    </w:pPr>
  </w:style>
  <w:style w:type="character" w:customStyle="1" w:styleId="commentscontainer">
    <w:name w:val="comments_container"/>
    <w:basedOn w:val="DefaultParagraphFont"/>
    <w:rsid w:val="006F2FD6"/>
  </w:style>
  <w:style w:type="paragraph" w:customStyle="1" w:styleId="Caption40">
    <w:name w:val="Caption4"/>
    <w:basedOn w:val="Normal"/>
    <w:uiPriority w:val="99"/>
    <w:qFormat/>
    <w:rsid w:val="006F2FD6"/>
    <w:pPr>
      <w:spacing w:before="100" w:beforeAutospacing="1" w:after="100" w:afterAutospacing="1"/>
    </w:pPr>
  </w:style>
  <w:style w:type="paragraph" w:customStyle="1" w:styleId="publishedon">
    <w:name w:val="published_on"/>
    <w:basedOn w:val="Normal"/>
    <w:uiPriority w:val="99"/>
    <w:qFormat/>
    <w:rsid w:val="006F2FD6"/>
    <w:pPr>
      <w:spacing w:before="100" w:beforeAutospacing="1" w:after="100" w:afterAutospacing="1"/>
    </w:pPr>
  </w:style>
  <w:style w:type="character" w:customStyle="1" w:styleId="hparticlefooter">
    <w:name w:val="hparticlefooter"/>
    <w:basedOn w:val="DefaultParagraphFont"/>
    <w:rsid w:val="006F2FD6"/>
  </w:style>
  <w:style w:type="table" w:customStyle="1" w:styleId="TableGrid2">
    <w:name w:val="Table Grid2"/>
    <w:basedOn w:val="TableNormal"/>
    <w:next w:val="TableGrid"/>
    <w:rsid w:val="006F2FD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6F2FD6"/>
  </w:style>
  <w:style w:type="character" w:customStyle="1" w:styleId="BlockCharCharCharCharChar">
    <w:name w:val="Block Char Char Char Char Char"/>
    <w:aliases w:val="Block Char Char Char Char Char Char Char Char,Block Char Char Char Char Char Char Char1"/>
    <w:basedOn w:val="DefaultParagraphFont"/>
    <w:rsid w:val="006F2FD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6F2FD6"/>
    <w:rPr>
      <w:b/>
      <w:color w:val="000000"/>
      <w:u w:val="single"/>
    </w:rPr>
  </w:style>
  <w:style w:type="character" w:customStyle="1" w:styleId="CiteEmphasisChar">
    <w:name w:val="Cite/Emphasis Char"/>
    <w:basedOn w:val="DefaultParagraphFont"/>
    <w:link w:val="CiteEmphasis"/>
    <w:rsid w:val="006F2FD6"/>
    <w:rPr>
      <w:rFonts w:ascii="Calibri" w:hAnsi="Calibri" w:cs="Calibri"/>
      <w:b/>
      <w:color w:val="000000"/>
      <w:u w:val="single"/>
    </w:rPr>
  </w:style>
  <w:style w:type="character" w:customStyle="1" w:styleId="ReadText">
    <w:name w:val="Read Text"/>
    <w:basedOn w:val="DefaultParagraphFont"/>
    <w:rsid w:val="006F2FD6"/>
    <w:rPr>
      <w:rFonts w:ascii="Times New Roman" w:hAnsi="Times New Roman"/>
      <w:b/>
      <w:bCs/>
      <w:sz w:val="24"/>
      <w:u w:val="single"/>
    </w:rPr>
  </w:style>
  <w:style w:type="paragraph" w:customStyle="1" w:styleId="Styleunread8pt">
    <w:name w:val="Style unread + 8 pt"/>
    <w:basedOn w:val="Normal"/>
    <w:link w:val="Styleunread8ptChar"/>
    <w:qFormat/>
    <w:rsid w:val="006F2FD6"/>
    <w:rPr>
      <w:color w:val="000000"/>
      <w:sz w:val="16"/>
    </w:rPr>
  </w:style>
  <w:style w:type="character" w:customStyle="1" w:styleId="Styleunread8ptChar">
    <w:name w:val="Style unread + 8 pt Char"/>
    <w:basedOn w:val="DefaultParagraphFont"/>
    <w:link w:val="Styleunread8pt"/>
    <w:rsid w:val="006F2FD6"/>
    <w:rPr>
      <w:rFonts w:ascii="Calibri" w:hAnsi="Calibri" w:cs="Calibri"/>
      <w:color w:val="000000"/>
      <w:sz w:val="16"/>
    </w:rPr>
  </w:style>
  <w:style w:type="character" w:customStyle="1" w:styleId="main">
    <w:name w:val="main"/>
    <w:basedOn w:val="DefaultParagraphFont"/>
    <w:rsid w:val="006F2FD6"/>
  </w:style>
  <w:style w:type="character" w:customStyle="1" w:styleId="textunderlineCharChar">
    <w:name w:val="text underline Char Char"/>
    <w:basedOn w:val="DefaultParagraphFont"/>
    <w:rsid w:val="006F2FD6"/>
    <w:rPr>
      <w:rFonts w:ascii="Garamond" w:hAnsi="Garamond"/>
      <w:color w:val="000000"/>
      <w:u w:val="single"/>
    </w:rPr>
  </w:style>
  <w:style w:type="paragraph" w:customStyle="1" w:styleId="ekprop-p">
    <w:name w:val="ekprop-p"/>
    <w:basedOn w:val="Normal"/>
    <w:uiPriority w:val="99"/>
    <w:qFormat/>
    <w:rsid w:val="006F2FD6"/>
    <w:pPr>
      <w:spacing w:before="100" w:beforeAutospacing="1" w:after="100" w:afterAutospacing="1"/>
    </w:pPr>
    <w:rPr>
      <w:color w:val="58585B"/>
      <w:sz w:val="16"/>
      <w:szCs w:val="16"/>
    </w:rPr>
  </w:style>
  <w:style w:type="paragraph" w:customStyle="1" w:styleId="ShrinkCharChar">
    <w:name w:val="Shrink Char Char"/>
    <w:link w:val="ShrinkCharCharChar"/>
    <w:qFormat/>
    <w:rsid w:val="006F2FD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F2FD6"/>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6F2FD6"/>
    <w:rPr>
      <w:color w:val="000000"/>
      <w:sz w:val="16"/>
    </w:rPr>
  </w:style>
  <w:style w:type="character" w:customStyle="1" w:styleId="SmalltextCharChar">
    <w:name w:val="Smalltext Char Char"/>
    <w:basedOn w:val="DefaultParagraphFont"/>
    <w:link w:val="SmalltextChar1"/>
    <w:rsid w:val="006F2FD6"/>
    <w:rPr>
      <w:rFonts w:ascii="Calibri" w:hAnsi="Calibri" w:cs="Calibri"/>
      <w:color w:val="000000"/>
      <w:sz w:val="16"/>
    </w:rPr>
  </w:style>
  <w:style w:type="character" w:customStyle="1" w:styleId="FullCiteCharChar">
    <w:name w:val="Full Cite Char Char"/>
    <w:basedOn w:val="DefaultParagraphFont"/>
    <w:rsid w:val="006F2FD6"/>
    <w:rPr>
      <w:rFonts w:ascii="Georgia" w:hAnsi="Georgia" w:cs="Calibri"/>
      <w:color w:val="000000"/>
      <w:sz w:val="20"/>
      <w:szCs w:val="24"/>
    </w:rPr>
  </w:style>
  <w:style w:type="character" w:customStyle="1" w:styleId="submitted-wrapper">
    <w:name w:val="submitted-wrapper"/>
    <w:basedOn w:val="DefaultParagraphFont"/>
    <w:rsid w:val="006F2FD6"/>
  </w:style>
  <w:style w:type="paragraph" w:customStyle="1" w:styleId="CardFormatCharCharCharCharCharChar">
    <w:name w:val="Card Format Char Char Char Char Char Char"/>
    <w:basedOn w:val="Normal"/>
    <w:uiPriority w:val="99"/>
    <w:qFormat/>
    <w:rsid w:val="006F2FD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F2FD6"/>
  </w:style>
  <w:style w:type="character" w:customStyle="1" w:styleId="top-publish">
    <w:name w:val="top-publish"/>
    <w:basedOn w:val="DefaultParagraphFont"/>
    <w:rsid w:val="006F2FD6"/>
  </w:style>
  <w:style w:type="character" w:customStyle="1" w:styleId="byline-italic">
    <w:name w:val="byline-italic"/>
    <w:basedOn w:val="DefaultParagraphFont"/>
    <w:rsid w:val="006F2FD6"/>
  </w:style>
  <w:style w:type="character" w:customStyle="1" w:styleId="CardUnderlinedCharChar0">
    <w:name w:val="Card Underlined Char Char"/>
    <w:rsid w:val="006F2FD6"/>
    <w:rPr>
      <w:rFonts w:ascii="Arial Narrow" w:hAnsi="Arial Narrow"/>
      <w:sz w:val="22"/>
      <w:szCs w:val="24"/>
      <w:u w:val="single"/>
      <w:lang w:val="en-US" w:eastAsia="en-US" w:bidi="ar-SA"/>
    </w:rPr>
  </w:style>
  <w:style w:type="character" w:customStyle="1" w:styleId="gd">
    <w:name w:val="gd"/>
    <w:basedOn w:val="DefaultParagraphFont"/>
    <w:rsid w:val="006F2FD6"/>
  </w:style>
  <w:style w:type="character" w:customStyle="1" w:styleId="g3">
    <w:name w:val="g3"/>
    <w:basedOn w:val="DefaultParagraphFont"/>
    <w:rsid w:val="006F2FD6"/>
  </w:style>
  <w:style w:type="character" w:customStyle="1" w:styleId="hb">
    <w:name w:val="hb"/>
    <w:basedOn w:val="DefaultParagraphFont"/>
    <w:rsid w:val="006F2FD6"/>
  </w:style>
  <w:style w:type="character" w:customStyle="1" w:styleId="g2">
    <w:name w:val="g2"/>
    <w:basedOn w:val="DefaultParagraphFont"/>
    <w:rsid w:val="006F2FD6"/>
  </w:style>
  <w:style w:type="character" w:customStyle="1" w:styleId="nameplatehead">
    <w:name w:val="nameplatehead"/>
    <w:basedOn w:val="DefaultParagraphFont"/>
    <w:rsid w:val="006F2FD6"/>
  </w:style>
  <w:style w:type="character" w:customStyle="1" w:styleId="nameplatelink">
    <w:name w:val="nameplatelink"/>
    <w:basedOn w:val="DefaultParagraphFont"/>
    <w:rsid w:val="006F2FD6"/>
  </w:style>
  <w:style w:type="paragraph" w:customStyle="1" w:styleId="calibre8">
    <w:name w:val="calibre8"/>
    <w:basedOn w:val="Normal"/>
    <w:uiPriority w:val="99"/>
    <w:qFormat/>
    <w:rsid w:val="006F2FD6"/>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6F2FD6"/>
  </w:style>
  <w:style w:type="character" w:customStyle="1" w:styleId="djhat-arrow">
    <w:name w:val="djhat-arrow"/>
    <w:basedOn w:val="DefaultParagraphFont"/>
    <w:rsid w:val="006F2FD6"/>
  </w:style>
  <w:style w:type="character" w:customStyle="1" w:styleId="mname">
    <w:name w:val="mname"/>
    <w:basedOn w:val="DefaultParagraphFont"/>
    <w:rsid w:val="006F2FD6"/>
  </w:style>
  <w:style w:type="character" w:customStyle="1" w:styleId="mvalue">
    <w:name w:val="mvalue"/>
    <w:basedOn w:val="DefaultParagraphFont"/>
    <w:rsid w:val="006F2FD6"/>
  </w:style>
  <w:style w:type="character" w:customStyle="1" w:styleId="mchange">
    <w:name w:val="mchange"/>
    <w:basedOn w:val="DefaultParagraphFont"/>
    <w:rsid w:val="006F2FD6"/>
  </w:style>
  <w:style w:type="character" w:customStyle="1" w:styleId="categoryaside">
    <w:name w:val="category__aside"/>
    <w:basedOn w:val="DefaultParagraphFont"/>
    <w:rsid w:val="006F2FD6"/>
  </w:style>
  <w:style w:type="character" w:customStyle="1" w:styleId="article-breadcrumb-wrapper">
    <w:name w:val="article-breadcrumb-wrapper"/>
    <w:basedOn w:val="DefaultParagraphFont"/>
    <w:rsid w:val="006F2FD6"/>
  </w:style>
  <w:style w:type="character" w:customStyle="1" w:styleId="wsj-article-caption-content">
    <w:name w:val="wsj-article-caption-content"/>
    <w:basedOn w:val="DefaultParagraphFont"/>
    <w:rsid w:val="006F2FD6"/>
  </w:style>
  <w:style w:type="character" w:customStyle="1" w:styleId="wsj-article-credit">
    <w:name w:val="wsj-article-credit"/>
    <w:basedOn w:val="DefaultParagraphFont"/>
    <w:rsid w:val="006F2FD6"/>
  </w:style>
  <w:style w:type="character" w:customStyle="1" w:styleId="wsj-article-credit-tag">
    <w:name w:val="wsj-article-credit-tag"/>
    <w:basedOn w:val="DefaultParagraphFont"/>
    <w:rsid w:val="006F2FD6"/>
  </w:style>
  <w:style w:type="character" w:customStyle="1" w:styleId="commentscounticon">
    <w:name w:val="comments_count_icon"/>
    <w:basedOn w:val="DefaultParagraphFont"/>
    <w:rsid w:val="006F2FD6"/>
  </w:style>
  <w:style w:type="character" w:customStyle="1" w:styleId="comments-count-word">
    <w:name w:val="comments-count-word"/>
    <w:basedOn w:val="DefaultParagraphFont"/>
    <w:rsid w:val="006F2FD6"/>
  </w:style>
  <w:style w:type="character" w:customStyle="1" w:styleId="company-name-type">
    <w:name w:val="company-name-type"/>
    <w:basedOn w:val="DefaultParagraphFont"/>
    <w:rsid w:val="006F2FD6"/>
  </w:style>
  <w:style w:type="character" w:customStyle="1" w:styleId="nav-prevnext-lbl">
    <w:name w:val="nav-prevnext-lbl"/>
    <w:basedOn w:val="DefaultParagraphFont"/>
    <w:rsid w:val="006F2FD6"/>
  </w:style>
  <w:style w:type="character" w:customStyle="1" w:styleId="nav-prevnext-hed">
    <w:name w:val="nav-prevnext-hed"/>
    <w:basedOn w:val="DefaultParagraphFont"/>
    <w:rsid w:val="006F2FD6"/>
  </w:style>
  <w:style w:type="character" w:customStyle="1" w:styleId="readcomments">
    <w:name w:val="readcomments"/>
    <w:basedOn w:val="DefaultParagraphFont"/>
    <w:rsid w:val="006F2FD6"/>
  </w:style>
  <w:style w:type="character" w:customStyle="1" w:styleId="selected-edition">
    <w:name w:val="selected-edition"/>
    <w:basedOn w:val="DefaultParagraphFont"/>
    <w:rsid w:val="006F2FD6"/>
  </w:style>
  <w:style w:type="character" w:customStyle="1" w:styleId="rotate">
    <w:name w:val="rotate"/>
    <w:basedOn w:val="DefaultParagraphFont"/>
    <w:rsid w:val="006F2FD6"/>
  </w:style>
  <w:style w:type="paragraph" w:customStyle="1" w:styleId="column-name">
    <w:name w:val="column-name"/>
    <w:basedOn w:val="Normal"/>
    <w:qFormat/>
    <w:rsid w:val="006F2FD6"/>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6F2FD6"/>
  </w:style>
  <w:style w:type="character" w:customStyle="1" w:styleId="UnresolvedMention31">
    <w:name w:val="Unresolved Mention31"/>
    <w:basedOn w:val="DefaultParagraphFont"/>
    <w:uiPriority w:val="99"/>
    <w:semiHidden/>
    <w:unhideWhenUsed/>
    <w:rsid w:val="006F2FD6"/>
    <w:rPr>
      <w:color w:val="808080"/>
      <w:shd w:val="clear" w:color="auto" w:fill="E6E6E6"/>
    </w:rPr>
  </w:style>
  <w:style w:type="character" w:customStyle="1" w:styleId="m-765514100411602794gmail-style13ptbold">
    <w:name w:val="m_-765514100411602794gmail-style13ptbold"/>
    <w:basedOn w:val="DefaultParagraphFont"/>
    <w:rsid w:val="006F2FD6"/>
  </w:style>
  <w:style w:type="character" w:customStyle="1" w:styleId="m-765514100411602794gmail-styleunderline">
    <w:name w:val="m_-765514100411602794gmail-styleunderline"/>
    <w:basedOn w:val="DefaultParagraphFont"/>
    <w:rsid w:val="006F2FD6"/>
  </w:style>
  <w:style w:type="character" w:customStyle="1" w:styleId="FontStyle40">
    <w:name w:val="Font Style40"/>
    <w:basedOn w:val="DefaultParagraphFont"/>
    <w:uiPriority w:val="99"/>
    <w:rsid w:val="006F2FD6"/>
    <w:rPr>
      <w:rFonts w:ascii="Cambria" w:hAnsi="Cambria" w:cs="Cambria"/>
      <w:i/>
      <w:iCs/>
      <w:sz w:val="22"/>
      <w:szCs w:val="22"/>
    </w:rPr>
  </w:style>
  <w:style w:type="character" w:customStyle="1" w:styleId="FontStyle42">
    <w:name w:val="Font Style42"/>
    <w:basedOn w:val="DefaultParagraphFont"/>
    <w:uiPriority w:val="99"/>
    <w:rsid w:val="006F2FD6"/>
    <w:rPr>
      <w:rFonts w:ascii="Cambria" w:hAnsi="Cambria" w:cs="Cambria"/>
      <w:sz w:val="22"/>
      <w:szCs w:val="22"/>
    </w:rPr>
  </w:style>
  <w:style w:type="paragraph" w:customStyle="1" w:styleId="Style17">
    <w:name w:val="Style17"/>
    <w:basedOn w:val="Normal"/>
    <w:uiPriority w:val="99"/>
    <w:qFormat/>
    <w:rsid w:val="006F2FD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6F2FD6"/>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6F2FD6"/>
    <w:rPr>
      <w:rFonts w:ascii="Times New Roman" w:hAnsi="Times New Roman" w:cs="Times New Roman"/>
      <w:b/>
      <w:bCs/>
      <w:i/>
      <w:iCs/>
      <w:spacing w:val="-10"/>
      <w:sz w:val="18"/>
      <w:szCs w:val="18"/>
    </w:rPr>
  </w:style>
  <w:style w:type="character" w:customStyle="1" w:styleId="FontStyle370">
    <w:name w:val="Font Style370"/>
    <w:uiPriority w:val="99"/>
    <w:rsid w:val="006F2FD6"/>
    <w:rPr>
      <w:rFonts w:ascii="Cambria" w:hAnsi="Cambria" w:cs="Cambria"/>
      <w:b/>
      <w:bCs/>
      <w:spacing w:val="-10"/>
      <w:sz w:val="18"/>
      <w:szCs w:val="18"/>
    </w:rPr>
  </w:style>
  <w:style w:type="character" w:customStyle="1" w:styleId="FontStyle302">
    <w:name w:val="Font Style302"/>
    <w:uiPriority w:val="99"/>
    <w:rsid w:val="006F2FD6"/>
    <w:rPr>
      <w:rFonts w:ascii="Times New Roman" w:hAnsi="Times New Roman" w:cs="Times New Roman"/>
      <w:b/>
      <w:bCs/>
      <w:sz w:val="22"/>
      <w:szCs w:val="22"/>
    </w:rPr>
  </w:style>
  <w:style w:type="character" w:customStyle="1" w:styleId="FontStyle347">
    <w:name w:val="Font Style347"/>
    <w:uiPriority w:val="99"/>
    <w:rsid w:val="006F2FD6"/>
    <w:rPr>
      <w:rFonts w:ascii="Times New Roman" w:hAnsi="Times New Roman" w:cs="Times New Roman"/>
      <w:b/>
      <w:bCs/>
      <w:spacing w:val="-10"/>
      <w:sz w:val="20"/>
      <w:szCs w:val="20"/>
    </w:rPr>
  </w:style>
  <w:style w:type="paragraph" w:customStyle="1" w:styleId="Style27">
    <w:name w:val="Style27"/>
    <w:basedOn w:val="Normal"/>
    <w:uiPriority w:val="99"/>
    <w:qFormat/>
    <w:rsid w:val="006F2FD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6F2FD6"/>
    <w:rPr>
      <w:rFonts w:ascii="Times New Roman" w:hAnsi="Times New Roman" w:cs="Times New Roman"/>
      <w:spacing w:val="-10"/>
      <w:sz w:val="18"/>
      <w:szCs w:val="18"/>
    </w:rPr>
  </w:style>
  <w:style w:type="character" w:customStyle="1" w:styleId="FontStyle312">
    <w:name w:val="Font Style312"/>
    <w:uiPriority w:val="99"/>
    <w:rsid w:val="006F2FD6"/>
    <w:rPr>
      <w:rFonts w:ascii="Times New Roman" w:hAnsi="Times New Roman" w:cs="Times New Roman"/>
      <w:b/>
      <w:bCs/>
      <w:spacing w:val="-10"/>
      <w:sz w:val="16"/>
      <w:szCs w:val="16"/>
    </w:rPr>
  </w:style>
  <w:style w:type="character" w:customStyle="1" w:styleId="FontStyle346">
    <w:name w:val="Font Style346"/>
    <w:uiPriority w:val="99"/>
    <w:rsid w:val="006F2FD6"/>
    <w:rPr>
      <w:rFonts w:ascii="Times New Roman" w:hAnsi="Times New Roman" w:cs="Times New Roman"/>
      <w:b/>
      <w:bCs/>
      <w:spacing w:val="-10"/>
      <w:sz w:val="18"/>
      <w:szCs w:val="18"/>
    </w:rPr>
  </w:style>
  <w:style w:type="character" w:customStyle="1" w:styleId="FontStyle330">
    <w:name w:val="Font Style330"/>
    <w:uiPriority w:val="99"/>
    <w:rsid w:val="006F2FD6"/>
    <w:rPr>
      <w:rFonts w:ascii="Times New Roman" w:hAnsi="Times New Roman" w:cs="Times New Roman"/>
      <w:b/>
      <w:bCs/>
      <w:sz w:val="16"/>
      <w:szCs w:val="16"/>
    </w:rPr>
  </w:style>
  <w:style w:type="character" w:customStyle="1" w:styleId="FontStyle372">
    <w:name w:val="Font Style372"/>
    <w:uiPriority w:val="99"/>
    <w:rsid w:val="006F2FD6"/>
    <w:rPr>
      <w:rFonts w:ascii="Times New Roman" w:hAnsi="Times New Roman" w:cs="Times New Roman"/>
      <w:b/>
      <w:bCs/>
      <w:sz w:val="16"/>
      <w:szCs w:val="16"/>
    </w:rPr>
  </w:style>
  <w:style w:type="paragraph" w:customStyle="1" w:styleId="Style59">
    <w:name w:val="Style59"/>
    <w:basedOn w:val="Normal"/>
    <w:uiPriority w:val="99"/>
    <w:qFormat/>
    <w:rsid w:val="006F2FD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6F2FD6"/>
    <w:rPr>
      <w:rFonts w:ascii="Times New Roman" w:hAnsi="Times New Roman" w:cs="Times New Roman"/>
      <w:b/>
      <w:bCs/>
      <w:i/>
      <w:iCs/>
      <w:sz w:val="16"/>
      <w:szCs w:val="16"/>
    </w:rPr>
  </w:style>
  <w:style w:type="paragraph" w:customStyle="1" w:styleId="Style200">
    <w:name w:val="Style20"/>
    <w:basedOn w:val="Normal"/>
    <w:uiPriority w:val="99"/>
    <w:qFormat/>
    <w:rsid w:val="006F2FD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6F2FD6"/>
    <w:rPr>
      <w:rFonts w:ascii="Times New Roman" w:hAnsi="Times New Roman" w:cs="Times New Roman"/>
      <w:smallCaps/>
      <w:sz w:val="14"/>
      <w:szCs w:val="14"/>
    </w:rPr>
  </w:style>
  <w:style w:type="paragraph" w:customStyle="1" w:styleId="Style89">
    <w:name w:val="Style89"/>
    <w:basedOn w:val="Normal"/>
    <w:uiPriority w:val="99"/>
    <w:qFormat/>
    <w:rsid w:val="006F2FD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6F2FD6"/>
    <w:rPr>
      <w:rFonts w:ascii="Times New Roman" w:hAnsi="Times New Roman" w:cs="Times New Roman"/>
      <w:b/>
      <w:bCs/>
      <w:spacing w:val="-10"/>
      <w:sz w:val="22"/>
      <w:szCs w:val="22"/>
    </w:rPr>
  </w:style>
  <w:style w:type="character" w:customStyle="1" w:styleId="FontStyle320">
    <w:name w:val="Font Style320"/>
    <w:uiPriority w:val="99"/>
    <w:rsid w:val="006F2FD6"/>
    <w:rPr>
      <w:rFonts w:ascii="Times New Roman" w:hAnsi="Times New Roman" w:cs="Times New Roman"/>
      <w:b/>
      <w:bCs/>
      <w:spacing w:val="-10"/>
      <w:sz w:val="22"/>
      <w:szCs w:val="22"/>
    </w:rPr>
  </w:style>
  <w:style w:type="character" w:customStyle="1" w:styleId="FontStyle352">
    <w:name w:val="Font Style352"/>
    <w:uiPriority w:val="99"/>
    <w:rsid w:val="006F2FD6"/>
    <w:rPr>
      <w:rFonts w:ascii="Times New Roman" w:hAnsi="Times New Roman" w:cs="Times New Roman"/>
      <w:b/>
      <w:bCs/>
      <w:sz w:val="16"/>
      <w:szCs w:val="16"/>
    </w:rPr>
  </w:style>
  <w:style w:type="character" w:customStyle="1" w:styleId="FontStyle356">
    <w:name w:val="Font Style356"/>
    <w:uiPriority w:val="99"/>
    <w:rsid w:val="006F2FD6"/>
    <w:rPr>
      <w:rFonts w:ascii="Times New Roman" w:hAnsi="Times New Roman" w:cs="Times New Roman"/>
      <w:b/>
      <w:bCs/>
      <w:spacing w:val="-10"/>
      <w:sz w:val="22"/>
      <w:szCs w:val="22"/>
    </w:rPr>
  </w:style>
  <w:style w:type="character" w:customStyle="1" w:styleId="FontStyle298">
    <w:name w:val="Font Style298"/>
    <w:uiPriority w:val="99"/>
    <w:rsid w:val="006F2FD6"/>
    <w:rPr>
      <w:rFonts w:ascii="Times New Roman" w:hAnsi="Times New Roman" w:cs="Times New Roman"/>
      <w:sz w:val="18"/>
      <w:szCs w:val="18"/>
    </w:rPr>
  </w:style>
  <w:style w:type="character" w:customStyle="1" w:styleId="FontStyle311">
    <w:name w:val="Font Style311"/>
    <w:uiPriority w:val="99"/>
    <w:rsid w:val="006F2FD6"/>
    <w:rPr>
      <w:rFonts w:ascii="Times New Roman" w:hAnsi="Times New Roman" w:cs="Times New Roman"/>
      <w:b/>
      <w:bCs/>
      <w:spacing w:val="-10"/>
      <w:sz w:val="18"/>
      <w:szCs w:val="18"/>
    </w:rPr>
  </w:style>
  <w:style w:type="character" w:customStyle="1" w:styleId="FontStyle332">
    <w:name w:val="Font Style332"/>
    <w:uiPriority w:val="99"/>
    <w:rsid w:val="006F2FD6"/>
    <w:rPr>
      <w:rFonts w:ascii="Times New Roman" w:hAnsi="Times New Roman" w:cs="Times New Roman"/>
      <w:b/>
      <w:bCs/>
      <w:i/>
      <w:iCs/>
      <w:spacing w:val="-10"/>
      <w:sz w:val="20"/>
      <w:szCs w:val="20"/>
    </w:rPr>
  </w:style>
  <w:style w:type="character" w:customStyle="1" w:styleId="FontStyle371">
    <w:name w:val="Font Style371"/>
    <w:uiPriority w:val="99"/>
    <w:rsid w:val="006F2FD6"/>
    <w:rPr>
      <w:rFonts w:ascii="Times New Roman" w:hAnsi="Times New Roman" w:cs="Times New Roman"/>
      <w:sz w:val="16"/>
      <w:szCs w:val="16"/>
    </w:rPr>
  </w:style>
  <w:style w:type="character" w:customStyle="1" w:styleId="FontStyle350">
    <w:name w:val="Font Style350"/>
    <w:uiPriority w:val="99"/>
    <w:rsid w:val="006F2FD6"/>
    <w:rPr>
      <w:rFonts w:ascii="Times New Roman" w:hAnsi="Times New Roman" w:cs="Times New Roman"/>
      <w:b/>
      <w:bCs/>
      <w:i/>
      <w:iCs/>
      <w:sz w:val="20"/>
      <w:szCs w:val="20"/>
    </w:rPr>
  </w:style>
  <w:style w:type="paragraph" w:customStyle="1" w:styleId="Style8">
    <w:name w:val="Style8"/>
    <w:basedOn w:val="Normal"/>
    <w:uiPriority w:val="99"/>
    <w:qFormat/>
    <w:rsid w:val="006F2FD6"/>
    <w:pPr>
      <w:widowControl w:val="0"/>
      <w:autoSpaceDE w:val="0"/>
      <w:autoSpaceDN w:val="0"/>
      <w:adjustRightInd w:val="0"/>
    </w:pPr>
    <w:rPr>
      <w:rFonts w:eastAsia="Times New Roman"/>
      <w:sz w:val="24"/>
    </w:rPr>
  </w:style>
  <w:style w:type="character" w:customStyle="1" w:styleId="FontStyle351">
    <w:name w:val="Font Style351"/>
    <w:uiPriority w:val="99"/>
    <w:rsid w:val="006F2FD6"/>
    <w:rPr>
      <w:rFonts w:ascii="Times New Roman" w:hAnsi="Times New Roman" w:cs="Times New Roman"/>
      <w:b/>
      <w:bCs/>
      <w:sz w:val="22"/>
      <w:szCs w:val="22"/>
    </w:rPr>
  </w:style>
  <w:style w:type="paragraph" w:customStyle="1" w:styleId="Style130">
    <w:name w:val="Style130"/>
    <w:basedOn w:val="Normal"/>
    <w:uiPriority w:val="99"/>
    <w:qFormat/>
    <w:rsid w:val="006F2FD6"/>
    <w:pPr>
      <w:widowControl w:val="0"/>
      <w:autoSpaceDE w:val="0"/>
      <w:autoSpaceDN w:val="0"/>
      <w:adjustRightInd w:val="0"/>
      <w:jc w:val="both"/>
    </w:pPr>
    <w:rPr>
      <w:rFonts w:eastAsia="Times New Roman"/>
      <w:sz w:val="24"/>
    </w:rPr>
  </w:style>
  <w:style w:type="character" w:customStyle="1" w:styleId="FontStyle369">
    <w:name w:val="Font Style369"/>
    <w:uiPriority w:val="99"/>
    <w:rsid w:val="006F2FD6"/>
    <w:rPr>
      <w:rFonts w:ascii="Times New Roman" w:hAnsi="Times New Roman" w:cs="Times New Roman"/>
      <w:b/>
      <w:bCs/>
      <w:spacing w:val="-10"/>
      <w:sz w:val="20"/>
      <w:szCs w:val="20"/>
    </w:rPr>
  </w:style>
  <w:style w:type="character" w:customStyle="1" w:styleId="FontStyle357">
    <w:name w:val="Font Style357"/>
    <w:uiPriority w:val="99"/>
    <w:rsid w:val="006F2FD6"/>
    <w:rPr>
      <w:rFonts w:ascii="Times New Roman" w:hAnsi="Times New Roman" w:cs="Times New Roman"/>
      <w:b/>
      <w:bCs/>
      <w:spacing w:val="-10"/>
      <w:sz w:val="22"/>
      <w:szCs w:val="22"/>
    </w:rPr>
  </w:style>
  <w:style w:type="paragraph" w:customStyle="1" w:styleId="Style67">
    <w:name w:val="Style67"/>
    <w:basedOn w:val="Normal"/>
    <w:uiPriority w:val="99"/>
    <w:qFormat/>
    <w:rsid w:val="006F2FD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6F2FD6"/>
    <w:rPr>
      <w:rFonts w:ascii="Times New Roman" w:hAnsi="Times New Roman" w:cs="Times New Roman"/>
      <w:sz w:val="20"/>
      <w:szCs w:val="20"/>
    </w:rPr>
  </w:style>
  <w:style w:type="character" w:customStyle="1" w:styleId="FontStyle374">
    <w:name w:val="Font Style374"/>
    <w:uiPriority w:val="99"/>
    <w:rsid w:val="006F2FD6"/>
    <w:rPr>
      <w:rFonts w:ascii="Times New Roman" w:hAnsi="Times New Roman" w:cs="Times New Roman"/>
      <w:b/>
      <w:bCs/>
      <w:spacing w:val="-10"/>
      <w:sz w:val="22"/>
      <w:szCs w:val="22"/>
    </w:rPr>
  </w:style>
  <w:style w:type="paragraph" w:customStyle="1" w:styleId="Style300">
    <w:name w:val="Style30"/>
    <w:basedOn w:val="Normal"/>
    <w:uiPriority w:val="99"/>
    <w:qFormat/>
    <w:rsid w:val="006F2FD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6F2FD6"/>
    <w:rPr>
      <w:rFonts w:ascii="Times New Roman" w:hAnsi="Times New Roman" w:cs="Times New Roman"/>
      <w:smallCaps/>
      <w:sz w:val="16"/>
      <w:szCs w:val="16"/>
    </w:rPr>
  </w:style>
  <w:style w:type="paragraph" w:customStyle="1" w:styleId="Style93">
    <w:name w:val="Style93"/>
    <w:basedOn w:val="Normal"/>
    <w:uiPriority w:val="99"/>
    <w:qFormat/>
    <w:rsid w:val="006F2FD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6F2FD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uiPriority w:val="99"/>
    <w:qFormat/>
    <w:rsid w:val="006F2FD6"/>
    <w:rPr>
      <w:rFonts w:eastAsia="Times New Roman"/>
      <w:b/>
      <w:sz w:val="28"/>
      <w:u w:val="thick"/>
    </w:rPr>
  </w:style>
  <w:style w:type="character" w:customStyle="1" w:styleId="CardsCharCharChar">
    <w:name w:val="Cards Char Char Char"/>
    <w:rsid w:val="006F2FD6"/>
    <w:rPr>
      <w:szCs w:val="24"/>
      <w:lang w:val="en-US" w:eastAsia="en-US" w:bidi="ar-SA"/>
    </w:rPr>
  </w:style>
  <w:style w:type="character" w:customStyle="1" w:styleId="CardsCharCharCharChar">
    <w:name w:val="Cards Char Char Char Char"/>
    <w:rsid w:val="006F2FD6"/>
    <w:rPr>
      <w:szCs w:val="24"/>
      <w:lang w:val="en-US" w:eastAsia="en-US" w:bidi="ar-SA"/>
    </w:rPr>
  </w:style>
  <w:style w:type="paragraph" w:customStyle="1" w:styleId="NoSpacingCharCharChar">
    <w:name w:val="No Spacing Char Char Char"/>
    <w:next w:val="Normal"/>
    <w:uiPriority w:val="99"/>
    <w:qFormat/>
    <w:rsid w:val="006F2FD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6F2FD6"/>
    <w:pPr>
      <w:keepLines w:val="0"/>
      <w:pageBreakBefore w:val="0"/>
      <w:pBdr>
        <w:top w:val="none" w:sz="0" w:space="0" w:color="auto"/>
        <w:left w:val="none" w:sz="0" w:space="0" w:color="auto"/>
        <w:bottom w:val="none" w:sz="0" w:space="0" w:color="auto"/>
        <w:right w:val="none" w:sz="0" w:space="0" w:color="auto"/>
      </w:pBdr>
      <w:spacing w:before="0"/>
    </w:pPr>
    <w:rPr>
      <w:rFonts w:cs="Arial"/>
      <w:bCs/>
      <w:kern w:val="32"/>
      <w:sz w:val="28"/>
    </w:rPr>
  </w:style>
  <w:style w:type="character" w:customStyle="1" w:styleId="StyleTimesNewRoman">
    <w:name w:val="Style Times New Roman"/>
    <w:rsid w:val="006F2FD6"/>
    <w:rPr>
      <w:rFonts w:ascii="Garamond" w:hAnsi="Garamond"/>
    </w:rPr>
  </w:style>
  <w:style w:type="paragraph" w:customStyle="1" w:styleId="INDENTEDPARAGRAPH">
    <w:name w:val="INDENTED PARAGRAPH"/>
    <w:uiPriority w:val="99"/>
    <w:qFormat/>
    <w:rsid w:val="006F2FD6"/>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6F2FD6"/>
  </w:style>
  <w:style w:type="paragraph" w:customStyle="1" w:styleId="TagChar1CharCharCharChar">
    <w:name w:val="Tag Char1 Char Char Char Char"/>
    <w:basedOn w:val="Normal"/>
    <w:qFormat/>
    <w:rsid w:val="006F2FD6"/>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6F2FD6"/>
    <w:rPr>
      <w:rFonts w:eastAsia="Times New Roman"/>
      <w:b/>
      <w:sz w:val="24"/>
    </w:rPr>
  </w:style>
  <w:style w:type="paragraph" w:customStyle="1" w:styleId="RepeatHeader0">
    <w:name w:val="Repeat Header"/>
    <w:basedOn w:val="HeaderDebate"/>
    <w:uiPriority w:val="99"/>
    <w:qFormat/>
    <w:rsid w:val="006F2FD6"/>
    <w:pPr>
      <w:jc w:val="center"/>
      <w:outlineLvl w:val="1"/>
    </w:pPr>
    <w:rPr>
      <w:rFonts w:eastAsia="Times New Roman"/>
      <w:b/>
      <w:sz w:val="48"/>
      <w:szCs w:val="48"/>
      <w:u w:val="words"/>
    </w:rPr>
  </w:style>
  <w:style w:type="character" w:customStyle="1" w:styleId="sectionsubtitle">
    <w:name w:val="sectionsubtitle"/>
    <w:basedOn w:val="DefaultParagraphFont"/>
    <w:rsid w:val="006F2FD6"/>
  </w:style>
  <w:style w:type="character" w:customStyle="1" w:styleId="EvidenceTag">
    <w:name w:val="Evidence Tag"/>
    <w:rsid w:val="006F2FD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6F2FD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6F2FD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6F2FD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6F2FD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6F2FD6"/>
  </w:style>
  <w:style w:type="character" w:customStyle="1" w:styleId="StyleUnderlineUnderlineChar">
    <w:name w:val="Style Underline + Underline Char"/>
    <w:rsid w:val="006F2FD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6F2FD6"/>
    <w:pPr>
      <w:autoSpaceDE/>
      <w:autoSpaceDN/>
      <w:adjustRightInd/>
      <w:ind w:left="288" w:right="0"/>
      <w:jc w:val="left"/>
    </w:pPr>
    <w:rPr>
      <w:u w:val="thick"/>
    </w:rPr>
  </w:style>
  <w:style w:type="character" w:customStyle="1" w:styleId="UnderlineCardsChar">
    <w:name w:val="Underline Cards Char"/>
    <w:link w:val="UnderlineCards"/>
    <w:rsid w:val="006F2FD6"/>
    <w:rPr>
      <w:rFonts w:ascii="Times New Roman" w:eastAsia="Times New Roman" w:hAnsi="Times New Roman" w:cs="Times New Roman"/>
      <w:sz w:val="20"/>
      <w:u w:val="thick"/>
    </w:rPr>
  </w:style>
  <w:style w:type="character" w:customStyle="1" w:styleId="SmallCardsChar">
    <w:name w:val="Small Cards Char"/>
    <w:link w:val="SmallCards"/>
    <w:rsid w:val="006F2FD6"/>
    <w:rPr>
      <w:rFonts w:ascii="Calibri" w:eastAsia="Times New Roman" w:hAnsi="Calibri" w:cs="Calibri"/>
      <w:sz w:val="16"/>
      <w:szCs w:val="20"/>
    </w:rPr>
  </w:style>
  <w:style w:type="paragraph" w:customStyle="1" w:styleId="ReadingCites">
    <w:name w:val="Reading Cites"/>
    <w:basedOn w:val="Normal"/>
    <w:link w:val="ReadingCitesChar"/>
    <w:qFormat/>
    <w:rsid w:val="006F2FD6"/>
    <w:rPr>
      <w:rFonts w:eastAsia="Times New Roman"/>
      <w:b/>
      <w:szCs w:val="20"/>
    </w:rPr>
  </w:style>
  <w:style w:type="character" w:customStyle="1" w:styleId="ReadingCitesChar">
    <w:name w:val="Reading Cites Char"/>
    <w:link w:val="ReadingCites"/>
    <w:rsid w:val="006F2FD6"/>
    <w:rPr>
      <w:rFonts w:ascii="Calibri" w:eastAsia="Times New Roman" w:hAnsi="Calibri" w:cs="Calibri"/>
      <w:b/>
      <w:szCs w:val="20"/>
    </w:rPr>
  </w:style>
  <w:style w:type="paragraph" w:customStyle="1" w:styleId="ContentsHeading">
    <w:name w:val="Contents Heading"/>
    <w:basedOn w:val="Heading1"/>
    <w:next w:val="Normal"/>
    <w:uiPriority w:val="99"/>
    <w:qFormat/>
    <w:rsid w:val="006F2FD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bCs/>
      <w:sz w:val="24"/>
      <w:lang w:eastAsia="ar-SA"/>
    </w:rPr>
  </w:style>
  <w:style w:type="paragraph" w:customStyle="1" w:styleId="links">
    <w:name w:val="links"/>
    <w:basedOn w:val="Normal"/>
    <w:qFormat/>
    <w:rsid w:val="006F2FD6"/>
    <w:pPr>
      <w:spacing w:before="100" w:beforeAutospacing="1" w:after="100" w:afterAutospacing="1"/>
    </w:pPr>
    <w:rPr>
      <w:rFonts w:eastAsia="Times New Roman"/>
    </w:rPr>
  </w:style>
  <w:style w:type="character" w:customStyle="1" w:styleId="CharacterStyle8">
    <w:name w:val="Character Style 8"/>
    <w:rsid w:val="006F2FD6"/>
    <w:rPr>
      <w:sz w:val="22"/>
      <w:szCs w:val="22"/>
    </w:rPr>
  </w:style>
  <w:style w:type="paragraph" w:customStyle="1" w:styleId="Style110">
    <w:name w:val="Style 11"/>
    <w:qFormat/>
    <w:rsid w:val="006F2FD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6F2FD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6F2FD6"/>
    <w:rPr>
      <w:rFonts w:ascii="Arial Narrow" w:hAnsi="Arial Narrow"/>
      <w:color w:val="000000"/>
      <w:sz w:val="22"/>
      <w:szCs w:val="22"/>
      <w:u w:val="single"/>
      <w:lang w:val="en-US" w:eastAsia="en-US" w:bidi="ar-SA"/>
    </w:rPr>
  </w:style>
  <w:style w:type="character" w:customStyle="1" w:styleId="CardText1Char1">
    <w:name w:val="Card Text 1 Char1"/>
    <w:rsid w:val="006F2FD6"/>
    <w:rPr>
      <w:rFonts w:ascii="Arial Narrow" w:hAnsi="Arial Narrow"/>
      <w:color w:val="000000"/>
      <w:sz w:val="22"/>
      <w:szCs w:val="22"/>
      <w:u w:val="single"/>
      <w:lang w:val="en-US" w:eastAsia="en-US" w:bidi="ar-SA"/>
    </w:rPr>
  </w:style>
  <w:style w:type="paragraph" w:customStyle="1" w:styleId="Style52">
    <w:name w:val="Style 5"/>
    <w:qFormat/>
    <w:rsid w:val="006F2FD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6F2FD6"/>
    <w:rPr>
      <w:rFonts w:ascii="Times New Roman" w:eastAsia="Times" w:hAnsi="Times New Roman" w:cs="Arial"/>
      <w:b/>
      <w:bCs/>
      <w:iCs/>
      <w:noProof/>
      <w:sz w:val="24"/>
      <w:szCs w:val="24"/>
      <w:u w:val="single"/>
      <w:lang w:val="en-US" w:eastAsia="en-US" w:bidi="ar-SA"/>
    </w:rPr>
  </w:style>
  <w:style w:type="character" w:customStyle="1" w:styleId="arttitle1">
    <w:name w:val="arttitle1"/>
    <w:rsid w:val="006F2FD6"/>
    <w:rPr>
      <w:b/>
      <w:bCs/>
      <w:color w:val="695B54"/>
    </w:rPr>
  </w:style>
  <w:style w:type="paragraph" w:customStyle="1" w:styleId="Heading11">
    <w:name w:val="Heading 11"/>
    <w:basedOn w:val="Normal"/>
    <w:next w:val="Normal"/>
    <w:uiPriority w:val="99"/>
    <w:qFormat/>
    <w:rsid w:val="006F2FD6"/>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6F2FD6"/>
    <w:pPr>
      <w:keepLines w:val="0"/>
      <w:pageBreakBefore w:val="0"/>
      <w:spacing w:before="0"/>
      <w:jc w:val="left"/>
    </w:pPr>
    <w:rPr>
      <w:rFonts w:eastAsia="Times New Roman" w:cs="Arial"/>
      <w:bCs/>
      <w:sz w:val="22"/>
      <w:szCs w:val="26"/>
    </w:rPr>
  </w:style>
  <w:style w:type="character" w:customStyle="1" w:styleId="TextHeadingChar">
    <w:name w:val="Text Heading Char"/>
    <w:rsid w:val="006F2FD6"/>
    <w:rPr>
      <w:rFonts w:cs="Arial"/>
      <w:b/>
      <w:bCs/>
      <w:sz w:val="22"/>
      <w:szCs w:val="26"/>
      <w:u w:val="single"/>
      <w:lang w:val="en-US" w:eastAsia="en-US" w:bidi="ar-SA"/>
    </w:rPr>
  </w:style>
  <w:style w:type="character" w:customStyle="1" w:styleId="FootnoteCharacters">
    <w:name w:val="Footnote Characters"/>
    <w:rsid w:val="006F2FD6"/>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6F2FD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6F2FD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0">
    <w:name w:val="TOC"/>
    <w:basedOn w:val="Heading1"/>
    <w:autoRedefine/>
    <w:uiPriority w:val="99"/>
    <w:qFormat/>
    <w:rsid w:val="006F2FD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Cs/>
      <w:caps/>
      <w:color w:val="345A8A"/>
      <w:sz w:val="20"/>
      <w:szCs w:val="40"/>
    </w:rPr>
  </w:style>
  <w:style w:type="paragraph" w:customStyle="1" w:styleId="DebateBody">
    <w:name w:val="Debate Body"/>
    <w:basedOn w:val="Normal"/>
    <w:uiPriority w:val="99"/>
    <w:qFormat/>
    <w:rsid w:val="006F2FD6"/>
    <w:rPr>
      <w:rFonts w:ascii="Cambria" w:eastAsia="Cambria" w:hAnsi="Cambria"/>
      <w:b/>
      <w:caps/>
      <w:sz w:val="24"/>
    </w:rPr>
  </w:style>
  <w:style w:type="paragraph" w:customStyle="1" w:styleId="StyleDebateBodyBefore12pt">
    <w:name w:val="Style Debate Body + Before:  12 pt"/>
    <w:basedOn w:val="Normal"/>
    <w:next w:val="Normal"/>
    <w:uiPriority w:val="99"/>
    <w:qFormat/>
    <w:rsid w:val="006F2FD6"/>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6F2FD6"/>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6F2FD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6F2FD6"/>
    <w:rPr>
      <w:rFonts w:eastAsia="SimSun" w:cs="Arial"/>
      <w:b/>
      <w:bCs/>
      <w:iCs/>
      <w:sz w:val="24"/>
      <w:szCs w:val="28"/>
      <w:lang w:val="en-US" w:eastAsia="zh-CN" w:bidi="ar-SA"/>
    </w:rPr>
  </w:style>
  <w:style w:type="character" w:customStyle="1" w:styleId="Char31">
    <w:name w:val="Char31"/>
    <w:rsid w:val="006F2FD6"/>
    <w:rPr>
      <w:rFonts w:cs="Arial"/>
      <w:bCs/>
      <w:u w:val="thick"/>
      <w:lang w:val="en-US" w:eastAsia="en-US" w:bidi="ar-SA"/>
    </w:rPr>
  </w:style>
  <w:style w:type="paragraph" w:customStyle="1" w:styleId="StyleHeading1Centered">
    <w:name w:val="Style Heading 1 + Centered"/>
    <w:basedOn w:val="Heading1"/>
    <w:uiPriority w:val="99"/>
    <w:qFormat/>
    <w:rsid w:val="006F2FD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uiPriority w:val="99"/>
    <w:qFormat/>
    <w:rsid w:val="006F2FD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uiPriority w:val="99"/>
    <w:qFormat/>
    <w:rsid w:val="006F2FD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6F2FD6"/>
    <w:pPr>
      <w:spacing w:before="120"/>
    </w:pPr>
    <w:rPr>
      <w:rFonts w:eastAsia="Times New Roman"/>
    </w:rPr>
  </w:style>
  <w:style w:type="character" w:customStyle="1" w:styleId="underliningChar3">
    <w:name w:val="underlining Char"/>
    <w:rsid w:val="006F2FD6"/>
    <w:rPr>
      <w:b/>
      <w:szCs w:val="24"/>
      <w:u w:val="single"/>
      <w:lang w:val="en-US" w:eastAsia="en-US" w:bidi="ar-SA"/>
    </w:rPr>
  </w:style>
  <w:style w:type="character" w:customStyle="1" w:styleId="notreadChar">
    <w:name w:val="not read Char"/>
    <w:rsid w:val="006F2FD6"/>
    <w:rPr>
      <w:sz w:val="18"/>
      <w:szCs w:val="24"/>
      <w:lang w:val="en-US" w:eastAsia="en-US" w:bidi="ar-SA"/>
    </w:rPr>
  </w:style>
  <w:style w:type="paragraph" w:customStyle="1" w:styleId="StyleStrong10ptNotBold">
    <w:name w:val="Style Strong + 10 pt Not Bold"/>
    <w:basedOn w:val="Normal"/>
    <w:autoRedefine/>
    <w:uiPriority w:val="99"/>
    <w:qFormat/>
    <w:rsid w:val="006F2FD6"/>
    <w:pPr>
      <w:ind w:left="720" w:hanging="360"/>
    </w:pPr>
    <w:rPr>
      <w:rFonts w:eastAsia="Times New Roman"/>
      <w:sz w:val="26"/>
      <w:szCs w:val="26"/>
    </w:rPr>
  </w:style>
  <w:style w:type="character" w:customStyle="1" w:styleId="smallCharChar0">
    <w:name w:val="small Char Char"/>
    <w:rsid w:val="006F2FD6"/>
    <w:rPr>
      <w:rFonts w:ascii="Times New Roman" w:eastAsia="Times New Roman" w:hAnsi="Times New Roman" w:cs="Times New Roman"/>
      <w:sz w:val="12"/>
      <w:szCs w:val="16"/>
    </w:rPr>
  </w:style>
  <w:style w:type="character" w:customStyle="1" w:styleId="Undlerine">
    <w:name w:val="Undlerine"/>
    <w:qFormat/>
    <w:rsid w:val="006F2FD6"/>
    <w:rPr>
      <w:rFonts w:ascii="Times New Roman" w:hAnsi="Times New Roman"/>
      <w:w w:val="110"/>
      <w:sz w:val="20"/>
      <w:szCs w:val="20"/>
      <w:u w:val="single"/>
      <w:bdr w:val="none" w:sz="0" w:space="0" w:color="auto"/>
      <w:lang w:bidi="he-IL"/>
    </w:rPr>
  </w:style>
  <w:style w:type="character" w:customStyle="1" w:styleId="tim">
    <w:name w:val="tim"/>
    <w:qFormat/>
    <w:rsid w:val="006F2FD6"/>
    <w:rPr>
      <w:rFonts w:ascii="Times New Roman" w:hAnsi="Times New Roman"/>
      <w:sz w:val="20"/>
      <w:u w:val="single"/>
    </w:rPr>
  </w:style>
  <w:style w:type="character" w:customStyle="1" w:styleId="hl">
    <w:name w:val="hl"/>
    <w:basedOn w:val="DefaultParagraphFont"/>
    <w:rsid w:val="006F2FD6"/>
  </w:style>
  <w:style w:type="character" w:customStyle="1" w:styleId="clock1">
    <w:name w:val="clock1"/>
    <w:rsid w:val="006F2FD6"/>
    <w:rPr>
      <w:color w:val="B51B1B"/>
    </w:rPr>
  </w:style>
  <w:style w:type="character" w:customStyle="1" w:styleId="smallChar10">
    <w:name w:val="small Char1"/>
    <w:rsid w:val="006F2FD6"/>
    <w:rPr>
      <w:sz w:val="12"/>
      <w:szCs w:val="16"/>
      <w:lang w:val="en-US" w:eastAsia="en-US" w:bidi="ar-SA"/>
    </w:rPr>
  </w:style>
  <w:style w:type="character" w:customStyle="1" w:styleId="SmallCardsCharChar">
    <w:name w:val="Small Cards Char Char"/>
    <w:rsid w:val="006F2FD6"/>
    <w:rPr>
      <w:sz w:val="14"/>
      <w:szCs w:val="24"/>
      <w:lang w:val="en-US" w:eastAsia="en-US" w:bidi="ar-SA"/>
    </w:rPr>
  </w:style>
  <w:style w:type="paragraph" w:customStyle="1" w:styleId="NormalCards">
    <w:name w:val="Normal Cards"/>
    <w:basedOn w:val="Normal"/>
    <w:uiPriority w:val="99"/>
    <w:qFormat/>
    <w:rsid w:val="006F2FD6"/>
    <w:pPr>
      <w:ind w:left="288"/>
    </w:pPr>
    <w:rPr>
      <w:rFonts w:eastAsia="Times New Roman"/>
    </w:rPr>
  </w:style>
  <w:style w:type="character" w:customStyle="1" w:styleId="iniciales">
    <w:name w:val="iniciales"/>
    <w:basedOn w:val="DefaultParagraphFont"/>
    <w:rsid w:val="006F2FD6"/>
  </w:style>
  <w:style w:type="character" w:customStyle="1" w:styleId="Style10ptBoldUnderline">
    <w:name w:val="Style 10 pt Bold Underline"/>
    <w:rsid w:val="006F2FD6"/>
    <w:rPr>
      <w:b/>
      <w:bCs/>
      <w:sz w:val="20"/>
      <w:u w:val="single"/>
    </w:rPr>
  </w:style>
  <w:style w:type="paragraph" w:customStyle="1" w:styleId="outdent">
    <w:name w:val="outdent"/>
    <w:basedOn w:val="Normal"/>
    <w:uiPriority w:val="99"/>
    <w:qFormat/>
    <w:rsid w:val="006F2FD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uiPriority w:val="99"/>
    <w:qFormat/>
    <w:rsid w:val="006F2FD6"/>
    <w:pPr>
      <w:spacing w:before="100" w:beforeAutospacing="1" w:after="100" w:afterAutospacing="1"/>
    </w:pPr>
    <w:rPr>
      <w:rFonts w:eastAsia="Times New Roman"/>
      <w:sz w:val="24"/>
    </w:rPr>
  </w:style>
  <w:style w:type="paragraph" w:customStyle="1" w:styleId="bulletfollow">
    <w:name w:val="bulletfollow"/>
    <w:basedOn w:val="Normal"/>
    <w:uiPriority w:val="99"/>
    <w:qFormat/>
    <w:rsid w:val="006F2FD6"/>
    <w:pPr>
      <w:spacing w:before="100" w:beforeAutospacing="1" w:after="100" w:afterAutospacing="1"/>
    </w:pPr>
    <w:rPr>
      <w:rFonts w:eastAsia="Times New Roman"/>
      <w:sz w:val="24"/>
    </w:rPr>
  </w:style>
  <w:style w:type="paragraph" w:customStyle="1" w:styleId="bulleted">
    <w:name w:val="bulleted"/>
    <w:basedOn w:val="Normal"/>
    <w:uiPriority w:val="99"/>
    <w:qFormat/>
    <w:rsid w:val="006F2FD6"/>
    <w:pPr>
      <w:spacing w:before="100" w:beforeAutospacing="1" w:after="100" w:afterAutospacing="1"/>
    </w:pPr>
    <w:rPr>
      <w:rFonts w:eastAsia="Times New Roman"/>
      <w:sz w:val="24"/>
    </w:rPr>
  </w:style>
  <w:style w:type="character" w:customStyle="1" w:styleId="UnderlineCardsCharChar">
    <w:name w:val="Underline Cards Char Char"/>
    <w:rsid w:val="006F2FD6"/>
    <w:rPr>
      <w:rFonts w:eastAsia="SimSun"/>
      <w:szCs w:val="24"/>
      <w:u w:val="thick"/>
      <w:lang w:val="en-US" w:eastAsia="en-US" w:bidi="ar-SA"/>
    </w:rPr>
  </w:style>
  <w:style w:type="paragraph" w:customStyle="1" w:styleId="authorgroup">
    <w:name w:val="authorgroup"/>
    <w:basedOn w:val="Normal"/>
    <w:uiPriority w:val="99"/>
    <w:qFormat/>
    <w:rsid w:val="006F2FD6"/>
    <w:pPr>
      <w:spacing w:before="100" w:beforeAutospacing="1" w:after="100" w:afterAutospacing="1"/>
    </w:pPr>
    <w:rPr>
      <w:rFonts w:eastAsia="Calibri"/>
      <w:sz w:val="24"/>
    </w:rPr>
  </w:style>
  <w:style w:type="paragraph" w:customStyle="1" w:styleId="affiliation1">
    <w:name w:val="affiliation1"/>
    <w:basedOn w:val="Normal"/>
    <w:uiPriority w:val="99"/>
    <w:qFormat/>
    <w:rsid w:val="006F2FD6"/>
    <w:pPr>
      <w:spacing w:before="100" w:beforeAutospacing="1" w:after="100" w:afterAutospacing="1"/>
    </w:pPr>
    <w:rPr>
      <w:rFonts w:eastAsia="Calibri"/>
      <w:sz w:val="24"/>
    </w:rPr>
  </w:style>
  <w:style w:type="character" w:customStyle="1" w:styleId="smallcapitals">
    <w:name w:val="smallcapitals"/>
    <w:basedOn w:val="DefaultParagraphFont"/>
    <w:rsid w:val="006F2FD6"/>
  </w:style>
  <w:style w:type="character" w:customStyle="1" w:styleId="number0">
    <w:name w:val="number"/>
    <w:basedOn w:val="DefaultParagraphFont"/>
    <w:rsid w:val="006F2FD6"/>
  </w:style>
  <w:style w:type="character" w:customStyle="1" w:styleId="articlebody1">
    <w:name w:val="articlebody1"/>
    <w:rsid w:val="006F2FD6"/>
  </w:style>
  <w:style w:type="character" w:customStyle="1" w:styleId="small1">
    <w:name w:val="small1"/>
    <w:rsid w:val="006F2FD6"/>
  </w:style>
  <w:style w:type="character" w:customStyle="1" w:styleId="AuthorDateChar1">
    <w:name w:val="Author/Date Char1"/>
    <w:rsid w:val="006F2FD6"/>
    <w:rPr>
      <w:rFonts w:ascii="Calibri" w:eastAsia="Times New Roman" w:hAnsi="Calibri" w:cs="Calibri"/>
      <w:b/>
      <w:sz w:val="24"/>
      <w:szCs w:val="24"/>
      <w:u w:val="single"/>
    </w:rPr>
  </w:style>
  <w:style w:type="character" w:customStyle="1" w:styleId="Normal30">
    <w:name w:val="Normal3"/>
    <w:basedOn w:val="DefaultParagraphFont"/>
    <w:rsid w:val="006F2FD6"/>
  </w:style>
  <w:style w:type="paragraph" w:customStyle="1" w:styleId="Heading12">
    <w:name w:val="Heading 12"/>
    <w:basedOn w:val="Normal"/>
    <w:next w:val="Normal"/>
    <w:uiPriority w:val="99"/>
    <w:qFormat/>
    <w:rsid w:val="006F2FD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6F2FD6"/>
  </w:style>
  <w:style w:type="character" w:customStyle="1" w:styleId="m-3583723223135346788gmail-styleunderline">
    <w:name w:val="m_-3583723223135346788gmail-styleunderline"/>
    <w:basedOn w:val="DefaultParagraphFont"/>
    <w:rsid w:val="006F2FD6"/>
  </w:style>
  <w:style w:type="character" w:customStyle="1" w:styleId="CardsFont6ptChar5">
    <w:name w:val="Cards + Font: 6 pt Char5"/>
    <w:basedOn w:val="DefaultParagraphFont"/>
    <w:locked/>
    <w:rsid w:val="006F2FD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6F2FD6"/>
  </w:style>
  <w:style w:type="character" w:customStyle="1" w:styleId="m-1146133537900874914m-2819420093854639792gmail-styleunderline">
    <w:name w:val="m_-1146133537900874914m_-2819420093854639792gmail-styleunderline"/>
    <w:basedOn w:val="DefaultParagraphFont"/>
    <w:rsid w:val="006F2FD6"/>
  </w:style>
  <w:style w:type="character" w:customStyle="1" w:styleId="a-list-item">
    <w:name w:val="a-list-item"/>
    <w:basedOn w:val="DefaultParagraphFont"/>
    <w:rsid w:val="006F2FD6"/>
  </w:style>
  <w:style w:type="character" w:customStyle="1" w:styleId="Bodytext85pt">
    <w:name w:val="Body text + 8.5 pt"/>
    <w:aliases w:val="Spacing 1 pt"/>
    <w:rsid w:val="006F2FD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6F2FD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ble-captionlabel">
    <w:name w:val="table-caption__label"/>
    <w:basedOn w:val="DefaultParagraphFont"/>
    <w:rsid w:val="006F2FD6"/>
  </w:style>
  <w:style w:type="character" w:customStyle="1" w:styleId="latin24compacttimestamp-2v7xiq">
    <w:name w:val="latin24compacttimestamp-2v7xiq"/>
    <w:basedOn w:val="DefaultParagraphFont"/>
    <w:rsid w:val="006F2FD6"/>
  </w:style>
  <w:style w:type="paragraph" w:customStyle="1" w:styleId="standardeinzug">
    <w:name w:val="standardeinzug"/>
    <w:basedOn w:val="Normal"/>
    <w:qFormat/>
    <w:rsid w:val="006F2FD6"/>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6F2FD6"/>
  </w:style>
  <w:style w:type="character" w:customStyle="1" w:styleId="edited-3sfazf">
    <w:name w:val="edited-3sfazf"/>
    <w:basedOn w:val="DefaultParagraphFont"/>
    <w:rsid w:val="006F2FD6"/>
  </w:style>
  <w:style w:type="character" w:customStyle="1" w:styleId="xn-money">
    <w:name w:val="xn-money"/>
    <w:basedOn w:val="DefaultParagraphFont"/>
    <w:rsid w:val="006F2FD6"/>
  </w:style>
  <w:style w:type="paragraph" w:customStyle="1" w:styleId="font--body">
    <w:name w:val="font--body"/>
    <w:basedOn w:val="Normal"/>
    <w:qFormat/>
    <w:rsid w:val="006F2FD6"/>
    <w:pPr>
      <w:spacing w:before="100" w:beforeAutospacing="1" w:after="100" w:afterAutospacing="1"/>
    </w:pPr>
    <w:rPr>
      <w:rFonts w:ascii="Times New Roman" w:eastAsia="Times New Roman" w:hAnsi="Times New Roman" w:cs="Times New Roman"/>
      <w:sz w:val="24"/>
    </w:rPr>
  </w:style>
  <w:style w:type="character" w:customStyle="1" w:styleId="word">
    <w:name w:val="word"/>
    <w:basedOn w:val="DefaultParagraphFont"/>
    <w:rsid w:val="006F2FD6"/>
  </w:style>
  <w:style w:type="character" w:customStyle="1" w:styleId="whitespace">
    <w:name w:val="whitespace"/>
    <w:basedOn w:val="DefaultParagraphFont"/>
    <w:rsid w:val="006F2FD6"/>
  </w:style>
  <w:style w:type="character" w:customStyle="1" w:styleId="ssbf">
    <w:name w:val="ss_bf"/>
    <w:basedOn w:val="DefaultParagraphFont"/>
    <w:rsid w:val="006F2FD6"/>
  </w:style>
  <w:style w:type="character" w:customStyle="1" w:styleId="external-linklast-word">
    <w:name w:val="external-link__last-word"/>
    <w:basedOn w:val="DefaultParagraphFont"/>
    <w:rsid w:val="006F2FD6"/>
  </w:style>
  <w:style w:type="paragraph" w:customStyle="1" w:styleId="field-item">
    <w:name w:val="field-item"/>
    <w:basedOn w:val="Normal"/>
    <w:rsid w:val="006F2FD6"/>
    <w:pPr>
      <w:spacing w:before="100" w:beforeAutospacing="1" w:after="100" w:afterAutospacing="1"/>
    </w:pPr>
    <w:rPr>
      <w:rFonts w:ascii="Times New Roman" w:eastAsia="Times New Roman" w:hAnsi="Times New Roman" w:cs="Times New Roman"/>
      <w:sz w:val="24"/>
    </w:rPr>
  </w:style>
  <w:style w:type="character" w:customStyle="1" w:styleId="UnresolvedMention5">
    <w:name w:val="Unresolved Mention5"/>
    <w:basedOn w:val="DefaultParagraphFont"/>
    <w:uiPriority w:val="99"/>
    <w:unhideWhenUsed/>
    <w:rsid w:val="006F2FD6"/>
    <w:rPr>
      <w:color w:val="605E5C"/>
      <w:shd w:val="clear" w:color="auto" w:fill="E1DFDD"/>
    </w:rPr>
  </w:style>
  <w:style w:type="character" w:customStyle="1" w:styleId="UnresolvedMention6">
    <w:name w:val="Unresolved Mention6"/>
    <w:basedOn w:val="DefaultParagraphFont"/>
    <w:uiPriority w:val="99"/>
    <w:unhideWhenUsed/>
    <w:rsid w:val="006F2FD6"/>
    <w:rPr>
      <w:color w:val="605E5C"/>
      <w:shd w:val="clear" w:color="auto" w:fill="E1DFDD"/>
    </w:rPr>
  </w:style>
  <w:style w:type="character" w:customStyle="1" w:styleId="hubidentifier">
    <w:name w:val="hub_identifier"/>
    <w:basedOn w:val="DefaultParagraphFont"/>
    <w:rsid w:val="006F2FD6"/>
  </w:style>
  <w:style w:type="paragraph" w:customStyle="1" w:styleId="aufzhlungnormal">
    <w:name w:val="aufzhlungnormal"/>
    <w:basedOn w:val="Normal"/>
    <w:qFormat/>
    <w:rsid w:val="006F2FD6"/>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6F2FD6"/>
  </w:style>
  <w:style w:type="paragraph" w:customStyle="1" w:styleId="entrefilet">
    <w:name w:val="entrefilet"/>
    <w:basedOn w:val="Normal"/>
    <w:qFormat/>
    <w:rsid w:val="006F2FD6"/>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6F2FD6"/>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6F2FD6"/>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6F2FD6"/>
  </w:style>
  <w:style w:type="character" w:customStyle="1" w:styleId="m-5621139387307470627gmail-style13ptbold">
    <w:name w:val="m_-5621139387307470627gmail-style13ptbold"/>
    <w:basedOn w:val="DefaultParagraphFont"/>
    <w:rsid w:val="006F2FD6"/>
  </w:style>
  <w:style w:type="character" w:customStyle="1" w:styleId="m-5621139387307470627gmail-styleunderline">
    <w:name w:val="m_-5621139387307470627gmail-styleunderline"/>
    <w:basedOn w:val="DefaultParagraphFont"/>
    <w:rsid w:val="006F2FD6"/>
  </w:style>
  <w:style w:type="character" w:customStyle="1" w:styleId="m-4930835733434609408gmail-style13ptbold">
    <w:name w:val="m_-4930835733434609408gmail-style13ptbold"/>
    <w:basedOn w:val="DefaultParagraphFont"/>
    <w:rsid w:val="006F2FD6"/>
  </w:style>
  <w:style w:type="character" w:customStyle="1" w:styleId="m-4930835733434609408gmail-styleunderline">
    <w:name w:val="m_-4930835733434609408gmail-styleunderline"/>
    <w:basedOn w:val="DefaultParagraphFont"/>
    <w:rsid w:val="006F2FD6"/>
  </w:style>
  <w:style w:type="character" w:customStyle="1" w:styleId="m-2456650549122369157gmail-style13ptbold">
    <w:name w:val="m_-2456650549122369157gmail-style13ptbold"/>
    <w:basedOn w:val="DefaultParagraphFont"/>
    <w:rsid w:val="006F2FD6"/>
  </w:style>
  <w:style w:type="character" w:customStyle="1" w:styleId="m-2456650549122369157gmail-styleunderline">
    <w:name w:val="m_-2456650549122369157gmail-styleunderline"/>
    <w:basedOn w:val="DefaultParagraphFont"/>
    <w:rsid w:val="006F2FD6"/>
  </w:style>
  <w:style w:type="paragraph" w:customStyle="1" w:styleId="Second">
    <w:name w:val="Second"/>
    <w:basedOn w:val="Normal"/>
    <w:qFormat/>
    <w:rsid w:val="006F2FD6"/>
    <w:rPr>
      <w:rFonts w:eastAsia="Calibri" w:cs="Times New Roman"/>
      <w:b/>
      <w:caps/>
      <w:szCs w:val="20"/>
    </w:rPr>
  </w:style>
  <w:style w:type="paragraph" w:customStyle="1" w:styleId="css-axufdj">
    <w:name w:val="css-axufdj"/>
    <w:basedOn w:val="Normal"/>
    <w:uiPriority w:val="99"/>
    <w:qFormat/>
    <w:rsid w:val="006F2FD6"/>
    <w:pPr>
      <w:spacing w:before="100" w:beforeAutospacing="1" w:after="100" w:afterAutospacing="1"/>
    </w:pPr>
    <w:rPr>
      <w:rFonts w:eastAsia="Times New Roman"/>
      <w:sz w:val="24"/>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w:qFormat/>
    <w:rsid w:val="006F2FD6"/>
    <w:rPr>
      <w:sz w:val="24"/>
      <w:szCs w:val="24"/>
      <w:u w:val="thick"/>
    </w:rPr>
  </w:style>
  <w:style w:type="character" w:customStyle="1" w:styleId="blocktitleChar0">
    <w:name w:val="block title Char"/>
    <w:locked/>
    <w:rsid w:val="006F2FD6"/>
  </w:style>
  <w:style w:type="character" w:customStyle="1" w:styleId="costarpage">
    <w:name w:val="co_starpage"/>
    <w:basedOn w:val="DefaultParagraphFont"/>
    <w:rsid w:val="006F2FD6"/>
  </w:style>
  <w:style w:type="character" w:customStyle="1" w:styleId="cosearchterm">
    <w:name w:val="co_searchterm"/>
    <w:basedOn w:val="DefaultParagraphFont"/>
    <w:rsid w:val="006F2FD6"/>
  </w:style>
  <w:style w:type="character" w:customStyle="1" w:styleId="journalname">
    <w:name w:val="journalname"/>
    <w:rsid w:val="006F2FD6"/>
  </w:style>
  <w:style w:type="paragraph" w:customStyle="1" w:styleId="StyleSmallTimesNewRoman11ptBoldThickunderlineBorder1">
    <w:name w:val="Style Small + Times New Roman 11 pt Bold Thick underline Border...1"/>
    <w:link w:val="StyleSmallTimesNewRoman11ptBoldThickunderlineBorder1Char"/>
    <w:qFormat/>
    <w:rsid w:val="006F2FD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6F2FD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6F2FD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6F2FD6"/>
    <w:rPr>
      <w:rFonts w:eastAsia="Times New Roman"/>
      <w:b/>
      <w:bCs/>
      <w:szCs w:val="24"/>
      <w:u w:val="thick"/>
    </w:rPr>
  </w:style>
  <w:style w:type="paragraph" w:customStyle="1" w:styleId="StyleSmallTimesNewRoman11pt">
    <w:name w:val="Style Small + Times New Roman 11 pt"/>
    <w:link w:val="StyleSmallTimesNewRoman11ptChar"/>
    <w:qFormat/>
    <w:rsid w:val="006F2FD6"/>
    <w:rPr>
      <w:rFonts w:eastAsia="Times New Roman"/>
      <w:szCs w:val="24"/>
    </w:rPr>
  </w:style>
  <w:style w:type="character" w:customStyle="1" w:styleId="StyleSmallTimesNewRoman11ptChar">
    <w:name w:val="Style Small + Times New Roman 11 pt Char"/>
    <w:basedOn w:val="DefaultParagraphFont"/>
    <w:link w:val="StyleSmallTimesNewRoman11pt"/>
    <w:rsid w:val="006F2FD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6F2FD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6F2FD6"/>
    <w:rPr>
      <w:rFonts w:eastAsia="Times New Roman"/>
      <w:szCs w:val="24"/>
      <w:u w:val="thick"/>
    </w:rPr>
  </w:style>
  <w:style w:type="paragraph" w:customStyle="1" w:styleId="article-text">
    <w:name w:val="article-text"/>
    <w:basedOn w:val="Normal"/>
    <w:qFormat/>
    <w:rsid w:val="006F2FD6"/>
    <w:pPr>
      <w:spacing w:before="100" w:beforeAutospacing="1" w:after="100" w:afterAutospacing="1"/>
    </w:pPr>
    <w:rPr>
      <w:rFonts w:eastAsia="Times New Roman"/>
      <w:sz w:val="24"/>
    </w:rPr>
  </w:style>
  <w:style w:type="paragraph" w:customStyle="1" w:styleId="HeaderStyle">
    <w:name w:val="Header Style"/>
    <w:basedOn w:val="Normal"/>
    <w:qFormat/>
    <w:rsid w:val="006F2FD6"/>
    <w:pPr>
      <w:jc w:val="center"/>
    </w:pPr>
    <w:rPr>
      <w:rFonts w:eastAsia="Times New Roman"/>
      <w:b/>
      <w:sz w:val="24"/>
      <w:szCs w:val="20"/>
      <w:u w:val="single"/>
    </w:rPr>
  </w:style>
  <w:style w:type="character" w:customStyle="1" w:styleId="CardChar21">
    <w:name w:val="Card Char2"/>
    <w:basedOn w:val="DefaultParagraphFont"/>
    <w:rsid w:val="006F2FD6"/>
    <w:rPr>
      <w:rFonts w:ascii="Times New Roman" w:eastAsia="Times New Roman" w:hAnsi="Times New Roman" w:cs="Times New Roman"/>
      <w:bCs/>
      <w:color w:val="000000"/>
      <w:sz w:val="20"/>
      <w:szCs w:val="20"/>
    </w:rPr>
  </w:style>
  <w:style w:type="character" w:customStyle="1" w:styleId="A17">
    <w:name w:val="A17"/>
    <w:rsid w:val="006F2FD6"/>
    <w:rPr>
      <w:rFonts w:cs="Baskerville"/>
      <w:color w:val="000000"/>
      <w:sz w:val="12"/>
      <w:szCs w:val="12"/>
    </w:rPr>
  </w:style>
  <w:style w:type="paragraph" w:customStyle="1" w:styleId="Pa19">
    <w:name w:val="Pa19"/>
    <w:basedOn w:val="Normal"/>
    <w:next w:val="Normal"/>
    <w:qFormat/>
    <w:rsid w:val="006F2FD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6F2FD6"/>
    <w:pPr>
      <w:autoSpaceDE w:val="0"/>
      <w:autoSpaceDN w:val="0"/>
      <w:adjustRightInd w:val="0"/>
      <w:spacing w:line="441" w:lineRule="atLeast"/>
    </w:pPr>
    <w:rPr>
      <w:rFonts w:ascii="Baskerville" w:eastAsia="Times New Roman" w:hAnsi="Baskerville"/>
      <w:sz w:val="24"/>
    </w:rPr>
  </w:style>
  <w:style w:type="character" w:customStyle="1" w:styleId="A14">
    <w:name w:val="A14"/>
    <w:rsid w:val="006F2FD6"/>
    <w:rPr>
      <w:rFonts w:ascii="Frutiger 45 Light" w:hAnsi="Frutiger 45 Light" w:cs="Frutiger 45 Light"/>
      <w:b/>
      <w:bCs/>
      <w:i/>
      <w:iCs/>
      <w:color w:val="000000"/>
      <w:sz w:val="36"/>
      <w:szCs w:val="36"/>
    </w:rPr>
  </w:style>
  <w:style w:type="character" w:customStyle="1" w:styleId="A200">
    <w:name w:val="A20"/>
    <w:rsid w:val="006F2FD6"/>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6F2FD6"/>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F2FD6"/>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rsid w:val="006F2FD6"/>
    <w:rPr>
      <w:rFonts w:cs="Arial"/>
      <w:b/>
      <w:bCs/>
      <w:sz w:val="24"/>
      <w:szCs w:val="26"/>
      <w:lang w:val="en-US" w:eastAsia="en-US" w:bidi="ar-SA"/>
    </w:rPr>
  </w:style>
  <w:style w:type="character" w:customStyle="1" w:styleId="brief-smalltext0">
    <w:name w:val="brief-smalltext"/>
    <w:basedOn w:val="DefaultParagraphFont"/>
    <w:rsid w:val="006F2FD6"/>
  </w:style>
  <w:style w:type="paragraph" w:customStyle="1" w:styleId="Coverintroduction">
    <w:name w:val="Cover introduction"/>
    <w:basedOn w:val="Default"/>
    <w:next w:val="Default"/>
    <w:qFormat/>
    <w:rsid w:val="006F2FD6"/>
    <w:pPr>
      <w:spacing w:after="0" w:line="240" w:lineRule="auto"/>
    </w:pPr>
    <w:rPr>
      <w:rFonts w:ascii="Arial" w:eastAsia="Times New Roman" w:hAnsi="Arial" w:cs="Times New Roman"/>
      <w:sz w:val="24"/>
    </w:rPr>
  </w:style>
  <w:style w:type="character" w:customStyle="1" w:styleId="style53">
    <w:name w:val="style5"/>
    <w:basedOn w:val="DefaultParagraphFont"/>
    <w:rsid w:val="006F2FD6"/>
  </w:style>
  <w:style w:type="character" w:customStyle="1" w:styleId="TagCharCharCharCharCharChar">
    <w:name w:val="Tag Char Char Char Char Char Char"/>
    <w:rsid w:val="006F2FD6"/>
    <w:rPr>
      <w:rFonts w:cs="Arial"/>
      <w:b/>
      <w:bCs/>
      <w:sz w:val="24"/>
      <w:szCs w:val="26"/>
      <w:lang w:val="en-US" w:eastAsia="en-US" w:bidi="ar-SA"/>
    </w:rPr>
  </w:style>
  <w:style w:type="character" w:customStyle="1" w:styleId="pmterms3">
    <w:name w:val="pmterms3"/>
    <w:basedOn w:val="DefaultParagraphFont"/>
    <w:rsid w:val="006F2FD6"/>
  </w:style>
  <w:style w:type="character" w:customStyle="1" w:styleId="interiorheadline">
    <w:name w:val="interiorheadline"/>
    <w:basedOn w:val="DefaultParagraphFont"/>
    <w:rsid w:val="006F2FD6"/>
  </w:style>
  <w:style w:type="character" w:customStyle="1" w:styleId="Heading31CharCharCharChar1">
    <w:name w:val="Heading 31 Char Char Char Char1"/>
    <w:rsid w:val="006F2FD6"/>
    <w:rPr>
      <w:rFonts w:cs="Arial"/>
      <w:b/>
      <w:bCs/>
      <w:sz w:val="24"/>
      <w:szCs w:val="26"/>
      <w:lang w:val="en-US" w:eastAsia="en-US" w:bidi="ar-SA"/>
    </w:rPr>
  </w:style>
  <w:style w:type="character" w:customStyle="1" w:styleId="Heading31CharCharChar">
    <w:name w:val="Heading 31 Char Char Char"/>
    <w:rsid w:val="006F2FD6"/>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6F2FD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6F2FD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6F2FD6"/>
    <w:rPr>
      <w:rFonts w:eastAsia="MS Mincho"/>
      <w:b/>
      <w:u w:val="single"/>
    </w:rPr>
  </w:style>
  <w:style w:type="character" w:customStyle="1" w:styleId="BoldandUnderlineCharChar1CharChar">
    <w:name w:val="Bold and Underline Char Char1 Char Char"/>
    <w:basedOn w:val="DefaultParagraphFont"/>
    <w:link w:val="BoldandUnderlineCharChar1Char"/>
    <w:rsid w:val="006F2FD6"/>
    <w:rPr>
      <w:rFonts w:ascii="Calibri" w:eastAsia="MS Mincho" w:hAnsi="Calibri" w:cs="Calibri"/>
      <w:b/>
      <w:u w:val="single"/>
    </w:rPr>
  </w:style>
  <w:style w:type="character" w:customStyle="1" w:styleId="author-bio-box">
    <w:name w:val="author-bio-box"/>
    <w:basedOn w:val="DefaultParagraphFont"/>
    <w:rsid w:val="006F2FD6"/>
  </w:style>
  <w:style w:type="character" w:customStyle="1" w:styleId="SubtitleChar2">
    <w:name w:val="Subtitle Char2"/>
    <w:basedOn w:val="DefaultParagraphFont"/>
    <w:uiPriority w:val="11"/>
    <w:rsid w:val="006F2FD6"/>
    <w:rPr>
      <w:rFonts w:eastAsiaTheme="minorEastAsia"/>
      <w:color w:val="5A5A5A" w:themeColor="text1" w:themeTint="A5"/>
      <w:spacing w:val="15"/>
    </w:rPr>
  </w:style>
  <w:style w:type="paragraph" w:customStyle="1" w:styleId="Tag21">
    <w:name w:val="Tag21"/>
    <w:basedOn w:val="Normal"/>
    <w:qFormat/>
    <w:rsid w:val="006F2FD6"/>
    <w:rPr>
      <w:rFonts w:eastAsia="Times New Roman"/>
      <w:b/>
      <w:sz w:val="24"/>
    </w:rPr>
  </w:style>
  <w:style w:type="character" w:customStyle="1" w:styleId="Bodytext10NotItalic">
    <w:name w:val="Body text (10) + Not Italic"/>
    <w:basedOn w:val="Bodytext100"/>
    <w:uiPriority w:val="99"/>
    <w:rsid w:val="006F2FD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6F2FD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6F2FD6"/>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6F2FD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6F2FD6"/>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6F2FD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6F2FD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6F2FD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6F2FD6"/>
    <w:pPr>
      <w:shd w:val="clear" w:color="auto" w:fill="FFFFFF"/>
      <w:spacing w:before="240" w:after="240" w:line="240" w:lineRule="atLeast"/>
      <w:ind w:hanging="360"/>
      <w:jc w:val="both"/>
    </w:pPr>
    <w:rPr>
      <w:rFonts w:asciiTheme="minorHAnsi" w:hAnsiTheme="minorHAnsi"/>
    </w:rPr>
  </w:style>
  <w:style w:type="paragraph" w:customStyle="1" w:styleId="Tablecaption31">
    <w:name w:val="Table caption (3)1"/>
    <w:basedOn w:val="Normal"/>
    <w:link w:val="Tablecaption3"/>
    <w:uiPriority w:val="99"/>
    <w:qFormat/>
    <w:rsid w:val="006F2FD6"/>
    <w:pPr>
      <w:shd w:val="clear" w:color="auto" w:fill="FFFFFF"/>
      <w:spacing w:line="264" w:lineRule="exact"/>
      <w:jc w:val="center"/>
    </w:pPr>
    <w:rPr>
      <w:rFonts w:ascii="Times New Roman" w:hAnsi="Times New Roman" w:cs="Times New Roman"/>
      <w:smallCaps/>
      <w:sz w:val="19"/>
      <w:szCs w:val="19"/>
    </w:rPr>
  </w:style>
  <w:style w:type="paragraph" w:customStyle="1" w:styleId="Tablecaption1">
    <w:name w:val="Table caption"/>
    <w:basedOn w:val="Normal"/>
    <w:link w:val="Tablecaption0"/>
    <w:uiPriority w:val="99"/>
    <w:qFormat/>
    <w:rsid w:val="006F2FD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6F2FD6"/>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6F2FD6"/>
  </w:style>
  <w:style w:type="character" w:customStyle="1" w:styleId="m1650200246007805466gmail-styleunderline">
    <w:name w:val="m_1650200246007805466gmail-styleunderline"/>
    <w:basedOn w:val="DefaultParagraphFont"/>
    <w:rsid w:val="006F2FD6"/>
  </w:style>
  <w:style w:type="character" w:customStyle="1" w:styleId="Footnote0">
    <w:name w:val="Footnote_"/>
    <w:basedOn w:val="DefaultParagraphFont"/>
    <w:link w:val="Footnote1"/>
    <w:rsid w:val="006F2FD6"/>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6F2FD6"/>
    <w:pPr>
      <w:widowControl w:val="0"/>
      <w:shd w:val="clear" w:color="auto" w:fill="FFFFFF"/>
      <w:spacing w:before="240" w:line="202" w:lineRule="exact"/>
      <w:jc w:val="both"/>
    </w:pPr>
    <w:rPr>
      <w:rFonts w:ascii="Times New Roman" w:eastAsia="Times New Roman" w:hAnsi="Times New Roman"/>
      <w:sz w:val="15"/>
      <w:szCs w:val="15"/>
    </w:rPr>
  </w:style>
  <w:style w:type="paragraph" w:customStyle="1" w:styleId="removeTag">
    <w:name w:val="removeTag"/>
    <w:basedOn w:val="Normal"/>
    <w:link w:val="removeTagChar"/>
    <w:uiPriority w:val="4"/>
    <w:qFormat/>
    <w:rsid w:val="006F2FD6"/>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6F2FD6"/>
    <w:rPr>
      <w:rFonts w:ascii="Calibri" w:eastAsiaTheme="majorEastAsia" w:hAnsi="Calibri" w:cstheme="majorBidi"/>
      <w:b/>
      <w:iCs/>
      <w:sz w:val="26"/>
    </w:rPr>
  </w:style>
  <w:style w:type="paragraph" w:customStyle="1" w:styleId="Hide">
    <w:name w:val="Hide"/>
    <w:basedOn w:val="Normal"/>
    <w:autoRedefine/>
    <w:uiPriority w:val="4"/>
    <w:qFormat/>
    <w:rsid w:val="006F2FD6"/>
    <w:pPr>
      <w:outlineLvl w:val="3"/>
    </w:pPr>
    <w:rPr>
      <w:b/>
      <w:sz w:val="26"/>
    </w:rPr>
  </w:style>
  <w:style w:type="paragraph" w:customStyle="1" w:styleId="footnotedescription">
    <w:name w:val="footnote description"/>
    <w:next w:val="Normal"/>
    <w:link w:val="footnotedescriptionChar"/>
    <w:hidden/>
    <w:qFormat/>
    <w:rsid w:val="006F2FD6"/>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6F2FD6"/>
    <w:rPr>
      <w:rFonts w:ascii="Times New Roman" w:eastAsia="Times New Roman" w:hAnsi="Times New Roman" w:cs="Times New Roman"/>
      <w:color w:val="000000"/>
      <w:sz w:val="20"/>
    </w:rPr>
  </w:style>
  <w:style w:type="character" w:customStyle="1" w:styleId="footnotemark">
    <w:name w:val="footnote mark"/>
    <w:hidden/>
    <w:rsid w:val="006F2FD6"/>
    <w:rPr>
      <w:rFonts w:ascii="Times New Roman" w:eastAsia="Times New Roman" w:hAnsi="Times New Roman" w:cs="Times New Roman"/>
      <w:color w:val="000000"/>
      <w:sz w:val="20"/>
      <w:vertAlign w:val="superscript"/>
    </w:rPr>
  </w:style>
  <w:style w:type="table" w:customStyle="1" w:styleId="TableGrid0">
    <w:name w:val="TableGrid"/>
    <w:rsid w:val="006F2FD6"/>
    <w:pPr>
      <w:spacing w:after="0" w:line="240" w:lineRule="auto"/>
    </w:pPr>
    <w:rPr>
      <w:rFonts w:eastAsiaTheme="minorEastAsia"/>
    </w:rPr>
    <w:tblPr>
      <w:tblCellMar>
        <w:top w:w="0" w:type="dxa"/>
        <w:left w:w="0" w:type="dxa"/>
        <w:bottom w:w="0" w:type="dxa"/>
        <w:right w:w="0" w:type="dxa"/>
      </w:tblCellMar>
    </w:tblPr>
  </w:style>
  <w:style w:type="character" w:customStyle="1" w:styleId="hs-cta-node">
    <w:name w:val="hs-cta-node"/>
    <w:basedOn w:val="DefaultParagraphFont"/>
    <w:rsid w:val="006F2FD6"/>
  </w:style>
  <w:style w:type="character" w:customStyle="1" w:styleId="WarrantChar">
    <w:name w:val="Warrant Char"/>
    <w:basedOn w:val="DefaultParagraphFont"/>
    <w:link w:val="Warrant"/>
    <w:uiPriority w:val="4"/>
    <w:rsid w:val="006F2FD6"/>
    <w:rPr>
      <w:rFonts w:ascii="Calibri" w:hAnsi="Calibri" w:cs="Arial"/>
    </w:rPr>
  </w:style>
  <w:style w:type="character" w:customStyle="1" w:styleId="image-enlarge">
    <w:name w:val="image-enlarge"/>
    <w:basedOn w:val="DefaultParagraphFont"/>
    <w:rsid w:val="006F2FD6"/>
  </w:style>
  <w:style w:type="paragraph" w:customStyle="1" w:styleId="zn-bodyparagraph">
    <w:name w:val="zn-body__paragraph"/>
    <w:basedOn w:val="Normal"/>
    <w:qFormat/>
    <w:rsid w:val="006F2FD6"/>
    <w:pPr>
      <w:spacing w:before="100" w:beforeAutospacing="1" w:after="100" w:afterAutospacing="1"/>
    </w:pPr>
    <w:rPr>
      <w:rFonts w:ascii="Times" w:hAnsi="Times"/>
      <w:sz w:val="20"/>
      <w:szCs w:val="20"/>
    </w:rPr>
  </w:style>
  <w:style w:type="character" w:customStyle="1" w:styleId="teaser">
    <w:name w:val="teaser"/>
    <w:basedOn w:val="DefaultParagraphFont"/>
    <w:rsid w:val="006F2FD6"/>
  </w:style>
  <w:style w:type="character" w:customStyle="1" w:styleId="hlfld-contribauthor">
    <w:name w:val="hlfld-contribauthor"/>
    <w:basedOn w:val="DefaultParagraphFont"/>
    <w:rsid w:val="006F2FD6"/>
  </w:style>
  <w:style w:type="character" w:customStyle="1" w:styleId="nlmgiven-names">
    <w:name w:val="nlm_given-names"/>
    <w:basedOn w:val="DefaultParagraphFont"/>
    <w:rsid w:val="006F2FD6"/>
  </w:style>
  <w:style w:type="character" w:customStyle="1" w:styleId="nlmyear">
    <w:name w:val="nlm_year"/>
    <w:basedOn w:val="DefaultParagraphFont"/>
    <w:rsid w:val="006F2FD6"/>
  </w:style>
  <w:style w:type="character" w:customStyle="1" w:styleId="nlmarticle-title">
    <w:name w:val="nlm_article-title"/>
    <w:basedOn w:val="DefaultParagraphFont"/>
    <w:rsid w:val="006F2FD6"/>
  </w:style>
  <w:style w:type="character" w:customStyle="1" w:styleId="nlmfpage">
    <w:name w:val="nlm_fpage"/>
    <w:basedOn w:val="DefaultParagraphFont"/>
    <w:rsid w:val="006F2FD6"/>
  </w:style>
  <w:style w:type="character" w:customStyle="1" w:styleId="nlmlpage">
    <w:name w:val="nlm_lpage"/>
    <w:basedOn w:val="DefaultParagraphFont"/>
    <w:rsid w:val="006F2FD6"/>
  </w:style>
  <w:style w:type="character" w:customStyle="1" w:styleId="ref-links">
    <w:name w:val="ref-links"/>
    <w:basedOn w:val="DefaultParagraphFont"/>
    <w:rsid w:val="006F2FD6"/>
  </w:style>
  <w:style w:type="character" w:customStyle="1" w:styleId="xlinks-container">
    <w:name w:val="xlinks-container"/>
    <w:basedOn w:val="DefaultParagraphFont"/>
    <w:rsid w:val="006F2FD6"/>
  </w:style>
  <w:style w:type="character" w:customStyle="1" w:styleId="googlescholar-container">
    <w:name w:val="googlescholar-container"/>
    <w:basedOn w:val="DefaultParagraphFont"/>
    <w:rsid w:val="006F2FD6"/>
  </w:style>
  <w:style w:type="character" w:customStyle="1" w:styleId="ref-fn-p">
    <w:name w:val="ref-fn-p"/>
    <w:basedOn w:val="DefaultParagraphFont"/>
    <w:rsid w:val="006F2FD6"/>
  </w:style>
  <w:style w:type="character" w:customStyle="1" w:styleId="nlmpublisher-loc">
    <w:name w:val="nlm_publisher-loc"/>
    <w:basedOn w:val="DefaultParagraphFont"/>
    <w:rsid w:val="006F2FD6"/>
  </w:style>
  <w:style w:type="character" w:customStyle="1" w:styleId="nlmpublisher-name">
    <w:name w:val="nlm_publisher-name"/>
    <w:basedOn w:val="DefaultParagraphFont"/>
    <w:rsid w:val="006F2FD6"/>
  </w:style>
  <w:style w:type="paragraph" w:customStyle="1" w:styleId="analytics1">
    <w:name w:val="**analytics"/>
    <w:basedOn w:val="Normal"/>
    <w:link w:val="analyticsChar1"/>
    <w:uiPriority w:val="4"/>
    <w:qFormat/>
    <w:rsid w:val="006F2FD6"/>
  </w:style>
  <w:style w:type="character" w:customStyle="1" w:styleId="analyticsChar1">
    <w:name w:val="**analytics Char"/>
    <w:basedOn w:val="DefaultParagraphFont"/>
    <w:link w:val="analytics1"/>
    <w:uiPriority w:val="4"/>
    <w:rsid w:val="006F2FD6"/>
    <w:rPr>
      <w:rFonts w:ascii="Calibri" w:hAnsi="Calibri" w:cs="Calibri"/>
    </w:rPr>
  </w:style>
  <w:style w:type="character" w:customStyle="1" w:styleId="m113202149284569794gmail-style13ptbold">
    <w:name w:val="m_113202149284569794gmail-style13ptbold"/>
    <w:basedOn w:val="DefaultParagraphFont"/>
    <w:rsid w:val="006F2FD6"/>
  </w:style>
  <w:style w:type="character" w:customStyle="1" w:styleId="m113202149284569794gmail-styleunderline">
    <w:name w:val="m_113202149284569794gmail-styleunderline"/>
    <w:basedOn w:val="DefaultParagraphFont"/>
    <w:rsid w:val="006F2FD6"/>
  </w:style>
  <w:style w:type="character" w:customStyle="1" w:styleId="m8525170829296705783gmail-style13ptbold">
    <w:name w:val="m_8525170829296705783gmail-style13ptbold"/>
    <w:basedOn w:val="DefaultParagraphFont"/>
    <w:rsid w:val="006F2FD6"/>
  </w:style>
  <w:style w:type="character" w:customStyle="1" w:styleId="m8525170829296705783gmail-styleunderline">
    <w:name w:val="m_8525170829296705783gmail-styleunderline"/>
    <w:basedOn w:val="DefaultParagraphFont"/>
    <w:rsid w:val="006F2FD6"/>
  </w:style>
  <w:style w:type="character" w:customStyle="1" w:styleId="m-5741597242490756161gmail-field-content">
    <w:name w:val="m_-5741597242490756161gmail-field-content"/>
    <w:basedOn w:val="DefaultParagraphFont"/>
    <w:rsid w:val="006F2FD6"/>
  </w:style>
  <w:style w:type="paragraph" w:customStyle="1" w:styleId="FUCKTHISFONT">
    <w:name w:val="FUCK THIS FONT"/>
    <w:basedOn w:val="Normal"/>
    <w:rsid w:val="006F2FD6"/>
    <w:pPr>
      <w:autoSpaceDE w:val="0"/>
      <w:autoSpaceDN w:val="0"/>
      <w:adjustRightInd w:val="0"/>
      <w:jc w:val="both"/>
    </w:pPr>
    <w:rPr>
      <w:u w:val="single"/>
    </w:rPr>
  </w:style>
  <w:style w:type="character" w:customStyle="1" w:styleId="CardsFont12ptChar1">
    <w:name w:val="Cards + Font: 12 pt Char1"/>
    <w:rsid w:val="006F2FD6"/>
    <w:rPr>
      <w:szCs w:val="24"/>
      <w:u w:val="single"/>
      <w:lang w:val="en-US" w:eastAsia="en-US" w:bidi="ar-SA"/>
    </w:rPr>
  </w:style>
  <w:style w:type="character" w:customStyle="1" w:styleId="hyperlink60">
    <w:name w:val="hyperlink6"/>
    <w:basedOn w:val="DefaultParagraphFont"/>
    <w:rsid w:val="006F2FD6"/>
  </w:style>
  <w:style w:type="character" w:customStyle="1" w:styleId="heading2char2charchar">
    <w:name w:val="heading2char2charchar"/>
    <w:basedOn w:val="DefaultParagraphFont"/>
    <w:rsid w:val="006F2FD6"/>
  </w:style>
  <w:style w:type="character" w:customStyle="1" w:styleId="heading2char10">
    <w:name w:val="heading2char1"/>
    <w:basedOn w:val="DefaultParagraphFont"/>
    <w:rsid w:val="006F2FD6"/>
  </w:style>
  <w:style w:type="character" w:customStyle="1" w:styleId="StyleUnderlineCharTitleCharBold">
    <w:name w:val="Style Underline CharTitle Char + Bold"/>
    <w:basedOn w:val="DefaultParagraphFont"/>
    <w:rsid w:val="006F2FD6"/>
    <w:rPr>
      <w:rFonts w:ascii="Garamond" w:hAnsi="Garamond"/>
      <w:b/>
      <w:bCs/>
      <w:color w:val="000000"/>
      <w:sz w:val="22"/>
      <w:szCs w:val="22"/>
    </w:rPr>
  </w:style>
  <w:style w:type="character" w:customStyle="1" w:styleId="bnp-articles-title1">
    <w:name w:val="bnp-articles-title1"/>
    <w:basedOn w:val="DefaultParagraphFont"/>
    <w:rsid w:val="006F2FD6"/>
    <w:rPr>
      <w:rFonts w:ascii="Verdana" w:hAnsi="Verdana" w:hint="default"/>
      <w:b/>
      <w:bCs/>
      <w:color w:val="545454"/>
      <w:sz w:val="12"/>
      <w:szCs w:val="12"/>
    </w:rPr>
  </w:style>
  <w:style w:type="character" w:customStyle="1" w:styleId="featuretext">
    <w:name w:val="featuretext"/>
    <w:basedOn w:val="DefaultParagraphFont"/>
    <w:rsid w:val="006F2FD6"/>
  </w:style>
  <w:style w:type="character" w:customStyle="1" w:styleId="relatedtext">
    <w:name w:val="related_text"/>
    <w:basedOn w:val="DefaultParagraphFont"/>
    <w:rsid w:val="006F2FD6"/>
  </w:style>
  <w:style w:type="character" w:customStyle="1" w:styleId="fullpost">
    <w:name w:val="fullpost"/>
    <w:basedOn w:val="DefaultParagraphFont"/>
    <w:rsid w:val="006F2FD6"/>
  </w:style>
  <w:style w:type="character" w:customStyle="1" w:styleId="bcktital">
    <w:name w:val="bcktital"/>
    <w:basedOn w:val="DefaultParagraphFont"/>
    <w:rsid w:val="006F2FD6"/>
  </w:style>
  <w:style w:type="character" w:customStyle="1" w:styleId="bcktital0">
    <w:name w:val="bckt_ital"/>
    <w:basedOn w:val="DefaultParagraphFont"/>
    <w:rsid w:val="006F2FD6"/>
  </w:style>
  <w:style w:type="character" w:customStyle="1" w:styleId="fwanimclass">
    <w:name w:val="fwanim_class"/>
    <w:basedOn w:val="DefaultParagraphFont"/>
    <w:rsid w:val="006F2FD6"/>
  </w:style>
  <w:style w:type="paragraph" w:customStyle="1" w:styleId="DebateUnderline0">
    <w:name w:val="DebateUnderline"/>
    <w:basedOn w:val="DebateNormal"/>
    <w:qFormat/>
    <w:rsid w:val="006F2FD6"/>
    <w:rPr>
      <w:rFonts w:ascii="Times New Roman" w:hAnsi="Times New Roman" w:cs="Times New Roman"/>
      <w:sz w:val="24"/>
      <w:szCs w:val="24"/>
      <w:u w:val="single"/>
    </w:rPr>
  </w:style>
  <w:style w:type="character" w:customStyle="1" w:styleId="DebateUnderlineChar">
    <w:name w:val="DebateUnderline Char"/>
    <w:basedOn w:val="DebateNormalChar"/>
    <w:rsid w:val="006F2FD6"/>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6F2FD6"/>
    <w:rPr>
      <w:rFonts w:eastAsia="Calibri"/>
      <w:b/>
      <w:sz w:val="24"/>
      <w:szCs w:val="24"/>
      <w:lang w:val="en-US" w:eastAsia="en-US" w:bidi="ar-SA"/>
    </w:rPr>
  </w:style>
  <w:style w:type="paragraph" w:customStyle="1" w:styleId="DebateHeaderFinal">
    <w:name w:val="DebateHeaderFinal"/>
    <w:basedOn w:val="Heading1"/>
    <w:qFormat/>
    <w:rsid w:val="006F2FD6"/>
    <w:pPr>
      <w:spacing w:line="276" w:lineRule="auto"/>
      <w:jc w:val="left"/>
    </w:pPr>
    <w:rPr>
      <w:rFonts w:ascii="Times New Roman" w:eastAsia="Times New Roman" w:hAnsi="Times New Roman" w:cs="Times New Roman"/>
      <w:caps/>
      <w:sz w:val="36"/>
      <w:szCs w:val="36"/>
    </w:rPr>
  </w:style>
  <w:style w:type="character" w:customStyle="1" w:styleId="DebateHeaderFinalChar">
    <w:name w:val="DebateHeaderFinal Char"/>
    <w:rsid w:val="006F2FD6"/>
    <w:rPr>
      <w:b/>
      <w:bCs/>
      <w:sz w:val="36"/>
      <w:szCs w:val="36"/>
      <w:u w:val="single"/>
      <w:lang w:val="en-US" w:eastAsia="en-US" w:bidi="ar-SA"/>
    </w:rPr>
  </w:style>
  <w:style w:type="paragraph" w:customStyle="1" w:styleId="HeaderInitial0">
    <w:name w:val="HeaderInitial"/>
    <w:basedOn w:val="Normal"/>
    <w:qFormat/>
    <w:rsid w:val="006F2FD6"/>
    <w:pPr>
      <w:jc w:val="center"/>
      <w:outlineLvl w:val="0"/>
    </w:pPr>
    <w:rPr>
      <w:rFonts w:eastAsia="Calibri" w:cs="Times New Roman"/>
      <w:b/>
      <w:caps/>
      <w:sz w:val="28"/>
    </w:rPr>
  </w:style>
  <w:style w:type="character" w:customStyle="1" w:styleId="FooterChar2">
    <w:name w:val="Footer Char2"/>
    <w:basedOn w:val="DefaultParagraphFont"/>
    <w:rsid w:val="006F2FD6"/>
    <w:rPr>
      <w:rFonts w:eastAsia="MS Mincho"/>
      <w:sz w:val="24"/>
      <w:szCs w:val="24"/>
      <w:lang w:val="en-US" w:eastAsia="ja-JP" w:bidi="ar-SA"/>
    </w:rPr>
  </w:style>
  <w:style w:type="character" w:customStyle="1" w:styleId="BalloonTextChar2">
    <w:name w:val="Balloon Text Char2"/>
    <w:basedOn w:val="DefaultParagraphFont"/>
    <w:rsid w:val="006F2FD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6F2FD6"/>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6F2FD6"/>
    <w:rPr>
      <w:rFonts w:ascii="Cambria" w:hAnsi="Cambria"/>
      <w:sz w:val="24"/>
      <w:lang w:val="en-US" w:eastAsia="en-US" w:bidi="ar-SA"/>
    </w:rPr>
  </w:style>
  <w:style w:type="paragraph" w:customStyle="1" w:styleId="Normalspacing">
    <w:name w:val="Normal + spacing"/>
    <w:basedOn w:val="StyleLinespacingDouble"/>
    <w:qFormat/>
    <w:rsid w:val="006F2FD6"/>
  </w:style>
  <w:style w:type="character" w:customStyle="1" w:styleId="NormalspacingChar">
    <w:name w:val="Normal + spacing Char"/>
    <w:basedOn w:val="StyleLinespacingDoubleChar"/>
    <w:rsid w:val="006F2FD6"/>
    <w:rPr>
      <w:rFonts w:ascii="Cambria" w:hAnsi="Cambria"/>
      <w:sz w:val="24"/>
      <w:lang w:val="en-US" w:eastAsia="en-US" w:bidi="ar-SA"/>
    </w:rPr>
  </w:style>
  <w:style w:type="character" w:customStyle="1" w:styleId="textbold0">
    <w:name w:val="textbold"/>
    <w:basedOn w:val="DefaultParagraphFont"/>
    <w:rsid w:val="006F2FD6"/>
  </w:style>
  <w:style w:type="character" w:customStyle="1" w:styleId="textitalics">
    <w:name w:val="textitalics"/>
    <w:basedOn w:val="DefaultParagraphFont"/>
    <w:rsid w:val="006F2FD6"/>
  </w:style>
  <w:style w:type="paragraph" w:customStyle="1" w:styleId="lastpar">
    <w:name w:val="lastpar"/>
    <w:basedOn w:val="Normal"/>
    <w:qFormat/>
    <w:rsid w:val="006F2FD6"/>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6F2FD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6F2FD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6F2FD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6F2FD6"/>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6F2FD6"/>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6F2FD6"/>
    <w:pPr>
      <w:tabs>
        <w:tab w:val="left" w:pos="9450"/>
      </w:tabs>
    </w:pPr>
    <w:rPr>
      <w:rFonts w:ascii="Arial Rounded MT Bold" w:eastAsia="Times New Roman" w:hAnsi="Arial Rounded MT Bold" w:cs="Arial"/>
      <w:b w:val="0"/>
      <w:caps/>
      <w:smallCaps/>
      <w:sz w:val="32"/>
    </w:rPr>
  </w:style>
  <w:style w:type="paragraph" w:customStyle="1" w:styleId="Heading1fake">
    <w:name w:val="Heading 1 fake"/>
    <w:basedOn w:val="Normal"/>
    <w:autoRedefine/>
    <w:qFormat/>
    <w:rsid w:val="006F2FD6"/>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6F2FD6"/>
    <w:pPr>
      <w:tabs>
        <w:tab w:val="left" w:pos="9450"/>
      </w:tabs>
      <w:outlineLvl w:val="9"/>
    </w:pPr>
    <w:rPr>
      <w:rFonts w:ascii="Verdana" w:eastAsia="Times New Roman" w:hAnsi="Verdana" w:cs="Arial"/>
      <w:caps/>
      <w:smallCaps/>
      <w:sz w:val="32"/>
    </w:rPr>
  </w:style>
  <w:style w:type="paragraph" w:customStyle="1" w:styleId="text1Char">
    <w:name w:val="text1 Char"/>
    <w:basedOn w:val="Normal"/>
    <w:autoRedefine/>
    <w:qFormat/>
    <w:rsid w:val="006F2FD6"/>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6F2FD6"/>
    <w:rPr>
      <w:sz w:val="18"/>
      <w:szCs w:val="24"/>
      <w:lang w:val="en-US" w:eastAsia="en-US" w:bidi="ar-SA"/>
    </w:rPr>
  </w:style>
  <w:style w:type="character" w:customStyle="1" w:styleId="text1CharChar">
    <w:name w:val="text1 Char Char"/>
    <w:basedOn w:val="DefaultParagraphFont"/>
    <w:rsid w:val="006F2FD6"/>
    <w:rPr>
      <w:lang w:val="en-US" w:eastAsia="en-US" w:bidi="ar-SA"/>
    </w:rPr>
  </w:style>
  <w:style w:type="character" w:customStyle="1" w:styleId="textCharChar">
    <w:name w:val="text Char Char"/>
    <w:basedOn w:val="DefaultParagraphFont"/>
    <w:rsid w:val="006F2FD6"/>
    <w:rPr>
      <w:sz w:val="18"/>
      <w:szCs w:val="24"/>
      <w:lang w:val="en-US" w:eastAsia="en-US" w:bidi="ar-SA"/>
    </w:rPr>
  </w:style>
  <w:style w:type="character" w:customStyle="1" w:styleId="normalloose1">
    <w:name w:val="normalloose1"/>
    <w:basedOn w:val="DefaultParagraphFont"/>
    <w:rsid w:val="006F2FD6"/>
    <w:rPr>
      <w:sz w:val="20"/>
      <w:szCs w:val="20"/>
    </w:rPr>
  </w:style>
  <w:style w:type="paragraph" w:customStyle="1" w:styleId="printerheadline">
    <w:name w:val="printer_headline"/>
    <w:basedOn w:val="Normal"/>
    <w:qFormat/>
    <w:rsid w:val="006F2FD6"/>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6F2FD6"/>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6F2FD6"/>
  </w:style>
  <w:style w:type="character" w:customStyle="1" w:styleId="georgia">
    <w:name w:val="georgia"/>
    <w:basedOn w:val="DefaultParagraphFont"/>
    <w:rsid w:val="006F2FD6"/>
  </w:style>
  <w:style w:type="character" w:customStyle="1" w:styleId="isdefault">
    <w:name w:val="isdefault"/>
    <w:basedOn w:val="DefaultParagraphFont"/>
    <w:rsid w:val="006F2FD6"/>
  </w:style>
  <w:style w:type="character" w:customStyle="1" w:styleId="arial">
    <w:name w:val="arial"/>
    <w:basedOn w:val="DefaultParagraphFont"/>
    <w:rsid w:val="006F2FD6"/>
  </w:style>
  <w:style w:type="character" w:customStyle="1" w:styleId="pipe">
    <w:name w:val="pipe"/>
    <w:basedOn w:val="DefaultParagraphFont"/>
    <w:rsid w:val="006F2FD6"/>
  </w:style>
  <w:style w:type="paragraph" w:customStyle="1" w:styleId="dtlcomment">
    <w:name w:val="dtlcomment"/>
    <w:basedOn w:val="Normal"/>
    <w:qFormat/>
    <w:rsid w:val="006F2FD6"/>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6F2FD6"/>
  </w:style>
  <w:style w:type="character" w:customStyle="1" w:styleId="CharChar18">
    <w:name w:val="Char Char18"/>
    <w:basedOn w:val="DefaultParagraphFont"/>
    <w:rsid w:val="006F2FD6"/>
    <w:rPr>
      <w:sz w:val="16"/>
      <w:szCs w:val="24"/>
      <w:lang w:val="en-US" w:eastAsia="en-US" w:bidi="ar-SA"/>
    </w:rPr>
  </w:style>
  <w:style w:type="character" w:customStyle="1" w:styleId="CharChar24">
    <w:name w:val="Char Char24"/>
    <w:basedOn w:val="DefaultParagraphFont"/>
    <w:rsid w:val="006F2FD6"/>
    <w:rPr>
      <w:b/>
      <w:bCs/>
      <w:sz w:val="28"/>
      <w:szCs w:val="28"/>
      <w:lang w:val="en-US" w:eastAsia="en-US" w:bidi="ar-SA"/>
    </w:rPr>
  </w:style>
  <w:style w:type="character" w:customStyle="1" w:styleId="ln2">
    <w:name w:val="ln2"/>
    <w:basedOn w:val="DefaultParagraphFont"/>
    <w:rsid w:val="006F2FD6"/>
  </w:style>
  <w:style w:type="paragraph" w:customStyle="1" w:styleId="StyleStyle1">
    <w:name w:val="Style Style1 +"/>
    <w:basedOn w:val="Normal"/>
    <w:qFormat/>
    <w:rsid w:val="006F2FD6"/>
    <w:rPr>
      <w:rFonts w:ascii="Times New Roman" w:eastAsia="Calibri" w:hAnsi="Times New Roman" w:cs="Times New Roman"/>
      <w:sz w:val="24"/>
    </w:rPr>
  </w:style>
  <w:style w:type="character" w:customStyle="1" w:styleId="StyleStyle1Char">
    <w:name w:val="Style Style1 + Char"/>
    <w:basedOn w:val="Style1Char"/>
    <w:rsid w:val="006F2FD6"/>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6F2FD6"/>
  </w:style>
  <w:style w:type="character" w:customStyle="1" w:styleId="CharChar16">
    <w:name w:val="Char Char16"/>
    <w:basedOn w:val="DefaultParagraphFont"/>
    <w:rsid w:val="006F2FD6"/>
    <w:rPr>
      <w:rFonts w:ascii="Cambria" w:hAnsi="Cambria"/>
      <w:lang w:val="en-US" w:eastAsia="en-US" w:bidi="ar-SA"/>
    </w:rPr>
  </w:style>
  <w:style w:type="character" w:customStyle="1" w:styleId="CharChar15">
    <w:name w:val="Char Char15"/>
    <w:basedOn w:val="CharChar16"/>
    <w:rsid w:val="006F2FD6"/>
    <w:rPr>
      <w:rFonts w:ascii="Cambria" w:hAnsi="Cambria"/>
      <w:b/>
      <w:bCs/>
      <w:lang w:val="en-US" w:eastAsia="en-US" w:bidi="ar-SA"/>
    </w:rPr>
  </w:style>
  <w:style w:type="character" w:customStyle="1" w:styleId="CharChar14">
    <w:name w:val="Char Char14"/>
    <w:basedOn w:val="DefaultParagraphFont"/>
    <w:rsid w:val="006F2FD6"/>
    <w:rPr>
      <w:rFonts w:ascii="Tahoma" w:hAnsi="Tahoma" w:cs="Tahoma"/>
      <w:sz w:val="16"/>
      <w:szCs w:val="16"/>
      <w:lang w:val="en-US" w:eastAsia="en-US" w:bidi="ar-SA"/>
    </w:rPr>
  </w:style>
  <w:style w:type="character" w:customStyle="1" w:styleId="CharChar13">
    <w:name w:val="Char Char13"/>
    <w:basedOn w:val="DefaultParagraphFont"/>
    <w:rsid w:val="006F2FD6"/>
    <w:rPr>
      <w:rFonts w:ascii="Cambria" w:hAnsi="Cambria"/>
      <w:lang w:val="en-US" w:eastAsia="en-US" w:bidi="ar-SA"/>
    </w:rPr>
  </w:style>
  <w:style w:type="paragraph" w:customStyle="1" w:styleId="normalChar1">
    <w:name w:val="normal Char"/>
    <w:basedOn w:val="Normal"/>
    <w:qFormat/>
    <w:rsid w:val="006F2FD6"/>
    <w:rPr>
      <w:rFonts w:ascii="Times New Roman" w:eastAsia="Calibri" w:hAnsi="Times New Roman" w:cs="Times New Roman"/>
    </w:rPr>
  </w:style>
  <w:style w:type="character" w:customStyle="1" w:styleId="cardtextsmallCharChar">
    <w:name w:val="card text small Char Char"/>
    <w:basedOn w:val="DefaultParagraphFont"/>
    <w:rsid w:val="006F2FD6"/>
    <w:rPr>
      <w:rFonts w:ascii="Arial Narrow" w:hAnsi="Arial Narrow" w:cs="Times New Roman"/>
      <w:sz w:val="16"/>
    </w:rPr>
  </w:style>
  <w:style w:type="character" w:customStyle="1" w:styleId="TagChar4">
    <w:name w:val="Tag Char4"/>
    <w:basedOn w:val="DefaultParagraphFont"/>
    <w:rsid w:val="006F2FD6"/>
    <w:rPr>
      <w:b/>
      <w:sz w:val="26"/>
      <w:szCs w:val="24"/>
      <w:lang w:val="en-US" w:eastAsia="en-US" w:bidi="ar-SA"/>
    </w:rPr>
  </w:style>
  <w:style w:type="paragraph" w:customStyle="1" w:styleId="SmallTextGaramond">
    <w:name w:val="Small Text Garamond"/>
    <w:basedOn w:val="Normal"/>
    <w:qFormat/>
    <w:rsid w:val="006F2FD6"/>
    <w:pPr>
      <w:widowControl w:val="0"/>
      <w:suppressAutoHyphens/>
      <w:contextualSpacing/>
    </w:pPr>
    <w:rPr>
      <w:rFonts w:eastAsia="Calibri" w:cs="Times New Roman"/>
      <w:sz w:val="16"/>
      <w:szCs w:val="18"/>
    </w:rPr>
  </w:style>
  <w:style w:type="paragraph" w:customStyle="1" w:styleId="Taglines">
    <w:name w:val="Taglines"/>
    <w:basedOn w:val="Heading2"/>
    <w:qFormat/>
    <w:rsid w:val="006F2FD6"/>
    <w:pPr>
      <w:widowControl w:val="0"/>
      <w:suppressAutoHyphens/>
      <w:spacing w:before="240"/>
      <w:contextualSpacing/>
    </w:pPr>
    <w:rPr>
      <w:rFonts w:ascii="Times New Roman" w:eastAsia="Calibri" w:hAnsi="Times New Roman" w:cs="Arial"/>
      <w:b w:val="0"/>
      <w:iCs/>
      <w:szCs w:val="22"/>
    </w:rPr>
  </w:style>
  <w:style w:type="character" w:customStyle="1" w:styleId="TaglinesChar">
    <w:name w:val="Taglines Char"/>
    <w:basedOn w:val="DefaultParagraphFont"/>
    <w:rsid w:val="006F2FD6"/>
    <w:rPr>
      <w:rFonts w:cs="Arial"/>
      <w:bCs/>
      <w:iCs/>
      <w:szCs w:val="22"/>
      <w:lang w:val="en-US" w:eastAsia="en-US" w:bidi="ar-SA"/>
    </w:rPr>
  </w:style>
  <w:style w:type="paragraph" w:customStyle="1" w:styleId="listterm">
    <w:name w:val="listterm"/>
    <w:basedOn w:val="Normal"/>
    <w:qFormat/>
    <w:rsid w:val="006F2FD6"/>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6F2FD6"/>
    <w:rPr>
      <w:rFonts w:ascii="Garamond" w:hAnsi="Garamond"/>
    </w:rPr>
  </w:style>
  <w:style w:type="character" w:customStyle="1" w:styleId="WW8Num3z0">
    <w:name w:val="WW8Num3z0"/>
    <w:rsid w:val="006F2FD6"/>
    <w:rPr>
      <w:rFonts w:ascii="Garamond" w:hAnsi="Garamond"/>
    </w:rPr>
  </w:style>
  <w:style w:type="character" w:customStyle="1" w:styleId="WW8Num4z1">
    <w:name w:val="WW8Num4z1"/>
    <w:rsid w:val="006F2FD6"/>
    <w:rPr>
      <w:rFonts w:ascii="Garamond" w:hAnsi="Garamond"/>
    </w:rPr>
  </w:style>
  <w:style w:type="character" w:customStyle="1" w:styleId="WW8Num5z0">
    <w:name w:val="WW8Num5z0"/>
    <w:rsid w:val="006F2FD6"/>
    <w:rPr>
      <w:rFonts w:ascii="Garamond" w:hAnsi="Garamond"/>
    </w:rPr>
  </w:style>
  <w:style w:type="character" w:customStyle="1" w:styleId="WW8Num6z0">
    <w:name w:val="WW8Num6z0"/>
    <w:rsid w:val="006F2FD6"/>
    <w:rPr>
      <w:rFonts w:ascii="Symbol" w:hAnsi="Symbol"/>
    </w:rPr>
  </w:style>
  <w:style w:type="character" w:customStyle="1" w:styleId="WW8Num7z0">
    <w:name w:val="WW8Num7z0"/>
    <w:rsid w:val="006F2FD6"/>
    <w:rPr>
      <w:rFonts w:ascii="Symbol" w:hAnsi="Symbol"/>
    </w:rPr>
  </w:style>
  <w:style w:type="character" w:customStyle="1" w:styleId="WW8Num8z0">
    <w:name w:val="WW8Num8z0"/>
    <w:rsid w:val="006F2FD6"/>
    <w:rPr>
      <w:rFonts w:ascii="Symbol" w:hAnsi="Symbol"/>
    </w:rPr>
  </w:style>
  <w:style w:type="character" w:customStyle="1" w:styleId="WW8Num9z0">
    <w:name w:val="WW8Num9z0"/>
    <w:rsid w:val="006F2FD6"/>
    <w:rPr>
      <w:rFonts w:ascii="Symbol" w:hAnsi="Symbol"/>
    </w:rPr>
  </w:style>
  <w:style w:type="character" w:customStyle="1" w:styleId="WW8Num10z0">
    <w:name w:val="WW8Num10z0"/>
    <w:rsid w:val="006F2FD6"/>
    <w:rPr>
      <w:rFonts w:ascii="Garamond" w:hAnsi="Garamond"/>
    </w:rPr>
  </w:style>
  <w:style w:type="character" w:customStyle="1" w:styleId="WW8Num11z1">
    <w:name w:val="WW8Num11z1"/>
    <w:rsid w:val="006F2FD6"/>
    <w:rPr>
      <w:rFonts w:ascii="Garamond" w:hAnsi="Garamond"/>
    </w:rPr>
  </w:style>
  <w:style w:type="character" w:customStyle="1" w:styleId="Absatz-Standardschriftart">
    <w:name w:val="Absatz-Standardschriftart"/>
    <w:rsid w:val="006F2FD6"/>
  </w:style>
  <w:style w:type="character" w:customStyle="1" w:styleId="WW-Absatz-Standardschriftart">
    <w:name w:val="WW-Absatz-Standardschriftart"/>
    <w:rsid w:val="006F2FD6"/>
  </w:style>
  <w:style w:type="character" w:customStyle="1" w:styleId="WW-Absatz-Standardschriftart1">
    <w:name w:val="WW-Absatz-Standardschriftart1"/>
    <w:rsid w:val="006F2FD6"/>
  </w:style>
  <w:style w:type="character" w:customStyle="1" w:styleId="EndnoteCharacters">
    <w:name w:val="Endnote Characters"/>
    <w:basedOn w:val="DefaultParagraphFont"/>
    <w:rsid w:val="006F2FD6"/>
    <w:rPr>
      <w:position w:val="0"/>
      <w:sz w:val="24"/>
      <w:vertAlign w:val="baseline"/>
    </w:rPr>
  </w:style>
  <w:style w:type="character" w:customStyle="1" w:styleId="WW8Num1z0">
    <w:name w:val="WW8Num1z0"/>
    <w:rsid w:val="006F2FD6"/>
    <w:rPr>
      <w:rFonts w:ascii="Symbol" w:hAnsi="Symbol"/>
    </w:rPr>
  </w:style>
  <w:style w:type="character" w:customStyle="1" w:styleId="WW8Num1z2">
    <w:name w:val="WW8Num1z2"/>
    <w:rsid w:val="006F2FD6"/>
    <w:rPr>
      <w:rFonts w:ascii="Courier New" w:hAnsi="Courier New"/>
    </w:rPr>
  </w:style>
  <w:style w:type="character" w:customStyle="1" w:styleId="WW8Num1z3">
    <w:name w:val="WW8Num1z3"/>
    <w:rsid w:val="006F2FD6"/>
    <w:rPr>
      <w:rFonts w:ascii="Wingdings" w:hAnsi="Wingdings"/>
    </w:rPr>
  </w:style>
  <w:style w:type="character" w:customStyle="1" w:styleId="WW8Num11z0">
    <w:name w:val="WW8Num11z0"/>
    <w:rsid w:val="006F2FD6"/>
    <w:rPr>
      <w:rFonts w:ascii="Symbol" w:hAnsi="Symbol"/>
    </w:rPr>
  </w:style>
  <w:style w:type="character" w:customStyle="1" w:styleId="WW8Num83z0">
    <w:name w:val="WW8Num83z0"/>
    <w:rsid w:val="006F2FD6"/>
    <w:rPr>
      <w:rFonts w:ascii="Symbol" w:hAnsi="Symbol"/>
    </w:rPr>
  </w:style>
  <w:style w:type="character" w:customStyle="1" w:styleId="WW8Num83z1">
    <w:name w:val="WW8Num83z1"/>
    <w:rsid w:val="006F2FD6"/>
    <w:rPr>
      <w:rFonts w:ascii="Courier New" w:hAnsi="Courier New"/>
    </w:rPr>
  </w:style>
  <w:style w:type="character" w:customStyle="1" w:styleId="WW8Num83z2">
    <w:name w:val="WW8Num83z2"/>
    <w:rsid w:val="006F2FD6"/>
    <w:rPr>
      <w:rFonts w:ascii="Wingdings" w:hAnsi="Wingdings"/>
    </w:rPr>
  </w:style>
  <w:style w:type="character" w:customStyle="1" w:styleId="WW8Num89z0">
    <w:name w:val="WW8Num89z0"/>
    <w:rsid w:val="006F2FD6"/>
    <w:rPr>
      <w:rFonts w:ascii="Symbol" w:hAnsi="Symbol"/>
      <w:sz w:val="20"/>
    </w:rPr>
  </w:style>
  <w:style w:type="character" w:customStyle="1" w:styleId="WW8Num90z0">
    <w:name w:val="WW8Num90z0"/>
    <w:rsid w:val="006F2FD6"/>
    <w:rPr>
      <w:rFonts w:ascii="Times New Roman" w:eastAsia="Times New Roman" w:hAnsi="Times New Roman" w:cs="Times New Roman"/>
    </w:rPr>
  </w:style>
  <w:style w:type="character" w:customStyle="1" w:styleId="WW8Num92z0">
    <w:name w:val="WW8Num92z0"/>
    <w:rsid w:val="006F2FD6"/>
    <w:rPr>
      <w:rFonts w:ascii="Symbol" w:eastAsia="Times New Roman" w:hAnsi="Symbol"/>
    </w:rPr>
  </w:style>
  <w:style w:type="character" w:customStyle="1" w:styleId="WW8Num92z1">
    <w:name w:val="WW8Num92z1"/>
    <w:rsid w:val="006F2FD6"/>
    <w:rPr>
      <w:rFonts w:ascii="Courier New" w:hAnsi="Courier New"/>
    </w:rPr>
  </w:style>
  <w:style w:type="character" w:customStyle="1" w:styleId="WW8Num92z2">
    <w:name w:val="WW8Num92z2"/>
    <w:rsid w:val="006F2FD6"/>
    <w:rPr>
      <w:rFonts w:ascii="Wingdings" w:hAnsi="Wingdings"/>
    </w:rPr>
  </w:style>
  <w:style w:type="character" w:customStyle="1" w:styleId="WW8Num92z3">
    <w:name w:val="WW8Num92z3"/>
    <w:rsid w:val="006F2FD6"/>
    <w:rPr>
      <w:rFonts w:ascii="Symbol" w:hAnsi="Symbol"/>
    </w:rPr>
  </w:style>
  <w:style w:type="character" w:customStyle="1" w:styleId="WW8Num96z0">
    <w:name w:val="WW8Num96z0"/>
    <w:rsid w:val="006F2FD6"/>
    <w:rPr>
      <w:rFonts w:ascii="Symbol" w:hAnsi="Symbol"/>
      <w:sz w:val="20"/>
    </w:rPr>
  </w:style>
  <w:style w:type="character" w:customStyle="1" w:styleId="WW8Num96z1">
    <w:name w:val="WW8Num96z1"/>
    <w:rsid w:val="006F2FD6"/>
    <w:rPr>
      <w:rFonts w:ascii="Courier New" w:hAnsi="Courier New"/>
      <w:sz w:val="20"/>
    </w:rPr>
  </w:style>
  <w:style w:type="character" w:customStyle="1" w:styleId="WW8Num96z2">
    <w:name w:val="WW8Num96z2"/>
    <w:rsid w:val="006F2FD6"/>
    <w:rPr>
      <w:rFonts w:ascii="Wingdings" w:hAnsi="Wingdings"/>
      <w:sz w:val="20"/>
    </w:rPr>
  </w:style>
  <w:style w:type="character" w:customStyle="1" w:styleId="WW8Num103z0">
    <w:name w:val="WW8Num103z0"/>
    <w:rsid w:val="006F2FD6"/>
    <w:rPr>
      <w:rFonts w:ascii="Symbol" w:hAnsi="Symbol"/>
      <w:sz w:val="20"/>
    </w:rPr>
  </w:style>
  <w:style w:type="character" w:customStyle="1" w:styleId="WW8Num103z1">
    <w:name w:val="WW8Num103z1"/>
    <w:rsid w:val="006F2FD6"/>
    <w:rPr>
      <w:rFonts w:ascii="Courier New" w:hAnsi="Courier New"/>
      <w:sz w:val="20"/>
    </w:rPr>
  </w:style>
  <w:style w:type="character" w:customStyle="1" w:styleId="WW8Num103z2">
    <w:name w:val="WW8Num103z2"/>
    <w:rsid w:val="006F2FD6"/>
    <w:rPr>
      <w:rFonts w:ascii="Wingdings" w:hAnsi="Wingdings"/>
      <w:sz w:val="20"/>
    </w:rPr>
  </w:style>
  <w:style w:type="character" w:customStyle="1" w:styleId="WW8Num108z0">
    <w:name w:val="WW8Num108z0"/>
    <w:rsid w:val="006F2FD6"/>
    <w:rPr>
      <w:rFonts w:ascii="Symbol" w:hAnsi="Symbol"/>
      <w:sz w:val="20"/>
    </w:rPr>
  </w:style>
  <w:style w:type="character" w:customStyle="1" w:styleId="WW8Num108z1">
    <w:name w:val="WW8Num108z1"/>
    <w:rsid w:val="006F2FD6"/>
    <w:rPr>
      <w:rFonts w:ascii="Courier New" w:hAnsi="Courier New"/>
      <w:sz w:val="20"/>
    </w:rPr>
  </w:style>
  <w:style w:type="character" w:customStyle="1" w:styleId="WW8Num108z2">
    <w:name w:val="WW8Num108z2"/>
    <w:rsid w:val="006F2FD6"/>
    <w:rPr>
      <w:rFonts w:ascii="Wingdings" w:hAnsi="Wingdings"/>
      <w:sz w:val="20"/>
    </w:rPr>
  </w:style>
  <w:style w:type="character" w:customStyle="1" w:styleId="WW8Num109z0">
    <w:name w:val="WW8Num109z0"/>
    <w:rsid w:val="006F2FD6"/>
    <w:rPr>
      <w:rFonts w:ascii="Symbol" w:eastAsia="Times New Roman" w:hAnsi="Symbol"/>
    </w:rPr>
  </w:style>
  <w:style w:type="character" w:customStyle="1" w:styleId="WW8Num109z1">
    <w:name w:val="WW8Num109z1"/>
    <w:rsid w:val="006F2FD6"/>
    <w:rPr>
      <w:rFonts w:ascii="Courier New" w:hAnsi="Courier New"/>
    </w:rPr>
  </w:style>
  <w:style w:type="character" w:customStyle="1" w:styleId="WW8Num109z2">
    <w:name w:val="WW8Num109z2"/>
    <w:rsid w:val="006F2FD6"/>
    <w:rPr>
      <w:rFonts w:ascii="Wingdings" w:hAnsi="Wingdings"/>
    </w:rPr>
  </w:style>
  <w:style w:type="character" w:customStyle="1" w:styleId="WW8Num109z3">
    <w:name w:val="WW8Num109z3"/>
    <w:rsid w:val="006F2FD6"/>
    <w:rPr>
      <w:rFonts w:ascii="Symbol" w:hAnsi="Symbol"/>
    </w:rPr>
  </w:style>
  <w:style w:type="character" w:customStyle="1" w:styleId="WW8Num111z0">
    <w:name w:val="WW8Num111z0"/>
    <w:rsid w:val="006F2FD6"/>
    <w:rPr>
      <w:rFonts w:ascii="Symbol" w:hAnsi="Symbol"/>
      <w:sz w:val="20"/>
    </w:rPr>
  </w:style>
  <w:style w:type="character" w:customStyle="1" w:styleId="WW8Num111z1">
    <w:name w:val="WW8Num111z1"/>
    <w:rsid w:val="006F2FD6"/>
    <w:rPr>
      <w:rFonts w:ascii="Courier New" w:hAnsi="Courier New"/>
      <w:sz w:val="20"/>
    </w:rPr>
  </w:style>
  <w:style w:type="character" w:customStyle="1" w:styleId="WW8Num111z2">
    <w:name w:val="WW8Num111z2"/>
    <w:rsid w:val="006F2FD6"/>
    <w:rPr>
      <w:rFonts w:ascii="Wingdings" w:hAnsi="Wingdings"/>
      <w:sz w:val="20"/>
    </w:rPr>
  </w:style>
  <w:style w:type="character" w:customStyle="1" w:styleId="WW8Num117z0">
    <w:name w:val="WW8Num117z0"/>
    <w:rsid w:val="006F2FD6"/>
    <w:rPr>
      <w:rFonts w:ascii="Symbol" w:eastAsia="Times New Roman" w:hAnsi="Symbol"/>
    </w:rPr>
  </w:style>
  <w:style w:type="character" w:customStyle="1" w:styleId="WW8Num117z1">
    <w:name w:val="WW8Num117z1"/>
    <w:rsid w:val="006F2FD6"/>
    <w:rPr>
      <w:rFonts w:ascii="Courier New" w:hAnsi="Courier New"/>
    </w:rPr>
  </w:style>
  <w:style w:type="character" w:customStyle="1" w:styleId="WW8Num117z2">
    <w:name w:val="WW8Num117z2"/>
    <w:rsid w:val="006F2FD6"/>
    <w:rPr>
      <w:rFonts w:ascii="Wingdings" w:hAnsi="Wingdings"/>
    </w:rPr>
  </w:style>
  <w:style w:type="character" w:customStyle="1" w:styleId="WW8Num117z3">
    <w:name w:val="WW8Num117z3"/>
    <w:rsid w:val="006F2FD6"/>
    <w:rPr>
      <w:rFonts w:ascii="Symbol" w:hAnsi="Symbol"/>
    </w:rPr>
  </w:style>
  <w:style w:type="character" w:customStyle="1" w:styleId="WW8Num126z0">
    <w:name w:val="WW8Num126z0"/>
    <w:rsid w:val="006F2FD6"/>
    <w:rPr>
      <w:rFonts w:ascii="Symbol" w:eastAsia="SimSun" w:hAnsi="Symbol"/>
    </w:rPr>
  </w:style>
  <w:style w:type="character" w:customStyle="1" w:styleId="WW8Num126z1">
    <w:name w:val="WW8Num126z1"/>
    <w:rsid w:val="006F2FD6"/>
    <w:rPr>
      <w:rFonts w:ascii="Courier New" w:hAnsi="Courier New"/>
    </w:rPr>
  </w:style>
  <w:style w:type="character" w:customStyle="1" w:styleId="WW8Num126z2">
    <w:name w:val="WW8Num126z2"/>
    <w:rsid w:val="006F2FD6"/>
    <w:rPr>
      <w:rFonts w:ascii="Wingdings" w:hAnsi="Wingdings"/>
    </w:rPr>
  </w:style>
  <w:style w:type="character" w:customStyle="1" w:styleId="WW8Num126z3">
    <w:name w:val="WW8Num126z3"/>
    <w:rsid w:val="006F2FD6"/>
    <w:rPr>
      <w:rFonts w:ascii="Symbol" w:hAnsi="Symbol"/>
    </w:rPr>
  </w:style>
  <w:style w:type="character" w:customStyle="1" w:styleId="WW8Num128z0">
    <w:name w:val="WW8Num128z0"/>
    <w:rsid w:val="006F2FD6"/>
    <w:rPr>
      <w:rFonts w:ascii="Symbol" w:eastAsia="Times New Roman" w:hAnsi="Symbol"/>
    </w:rPr>
  </w:style>
  <w:style w:type="character" w:customStyle="1" w:styleId="WW8Num128z1">
    <w:name w:val="WW8Num128z1"/>
    <w:rsid w:val="006F2FD6"/>
    <w:rPr>
      <w:rFonts w:ascii="Courier New" w:hAnsi="Courier New"/>
    </w:rPr>
  </w:style>
  <w:style w:type="character" w:customStyle="1" w:styleId="WW8Num128z2">
    <w:name w:val="WW8Num128z2"/>
    <w:rsid w:val="006F2FD6"/>
    <w:rPr>
      <w:rFonts w:ascii="Wingdings" w:hAnsi="Wingdings"/>
    </w:rPr>
  </w:style>
  <w:style w:type="character" w:customStyle="1" w:styleId="WW8Num128z3">
    <w:name w:val="WW8Num128z3"/>
    <w:rsid w:val="006F2FD6"/>
    <w:rPr>
      <w:rFonts w:ascii="Symbol" w:hAnsi="Symbol"/>
    </w:rPr>
  </w:style>
  <w:style w:type="character" w:customStyle="1" w:styleId="WW8Num138z0">
    <w:name w:val="WW8Num138z0"/>
    <w:rsid w:val="006F2FD6"/>
    <w:rPr>
      <w:rFonts w:ascii="Times-Italic" w:eastAsia="Times New Roman" w:hAnsi="Times-Italic"/>
    </w:rPr>
  </w:style>
  <w:style w:type="character" w:customStyle="1" w:styleId="WW8Num138z1">
    <w:name w:val="WW8Num138z1"/>
    <w:rsid w:val="006F2FD6"/>
    <w:rPr>
      <w:rFonts w:ascii="Courier New" w:hAnsi="Courier New"/>
    </w:rPr>
  </w:style>
  <w:style w:type="character" w:customStyle="1" w:styleId="WW8Num138z2">
    <w:name w:val="WW8Num138z2"/>
    <w:rsid w:val="006F2FD6"/>
    <w:rPr>
      <w:rFonts w:ascii="Wingdings" w:hAnsi="Wingdings"/>
    </w:rPr>
  </w:style>
  <w:style w:type="character" w:customStyle="1" w:styleId="WW8Num138z3">
    <w:name w:val="WW8Num138z3"/>
    <w:rsid w:val="006F2FD6"/>
    <w:rPr>
      <w:rFonts w:ascii="Symbol" w:hAnsi="Symbol"/>
    </w:rPr>
  </w:style>
  <w:style w:type="character" w:customStyle="1" w:styleId="WW8Num143z0">
    <w:name w:val="WW8Num143z0"/>
    <w:rsid w:val="006F2FD6"/>
    <w:rPr>
      <w:rFonts w:ascii="Times New Roman" w:eastAsia="Times New Roman" w:hAnsi="Times New Roman" w:cs="Times New Roman"/>
    </w:rPr>
  </w:style>
  <w:style w:type="character" w:customStyle="1" w:styleId="WW8Num148z0">
    <w:name w:val="WW8Num148z0"/>
    <w:rsid w:val="006F2FD6"/>
    <w:rPr>
      <w:rFonts w:ascii="Symbol" w:hAnsi="Symbol"/>
      <w:sz w:val="20"/>
    </w:rPr>
  </w:style>
  <w:style w:type="character" w:customStyle="1" w:styleId="WW8Num148z1">
    <w:name w:val="WW8Num148z1"/>
    <w:rsid w:val="006F2FD6"/>
    <w:rPr>
      <w:rFonts w:ascii="Courier New" w:hAnsi="Courier New"/>
      <w:sz w:val="20"/>
    </w:rPr>
  </w:style>
  <w:style w:type="character" w:customStyle="1" w:styleId="WW8Num148z2">
    <w:name w:val="WW8Num148z2"/>
    <w:rsid w:val="006F2FD6"/>
    <w:rPr>
      <w:rFonts w:ascii="Wingdings" w:hAnsi="Wingdings"/>
      <w:sz w:val="20"/>
    </w:rPr>
  </w:style>
  <w:style w:type="character" w:customStyle="1" w:styleId="WW8Num151z0">
    <w:name w:val="WW8Num151z0"/>
    <w:rsid w:val="006F2FD6"/>
    <w:rPr>
      <w:rFonts w:ascii="Times New Roman" w:eastAsia="Times New Roman" w:hAnsi="Times New Roman" w:cs="Times New Roman"/>
    </w:rPr>
  </w:style>
  <w:style w:type="character" w:customStyle="1" w:styleId="WW8Num152z0">
    <w:name w:val="WW8Num152z0"/>
    <w:rsid w:val="006F2FD6"/>
    <w:rPr>
      <w:rFonts w:ascii="Symbol" w:hAnsi="Symbol"/>
      <w:sz w:val="20"/>
    </w:rPr>
  </w:style>
  <w:style w:type="character" w:customStyle="1" w:styleId="WW8Num152z1">
    <w:name w:val="WW8Num152z1"/>
    <w:rsid w:val="006F2FD6"/>
    <w:rPr>
      <w:rFonts w:ascii="Courier New" w:hAnsi="Courier New"/>
      <w:sz w:val="20"/>
    </w:rPr>
  </w:style>
  <w:style w:type="character" w:customStyle="1" w:styleId="WW8Num152z2">
    <w:name w:val="WW8Num152z2"/>
    <w:rsid w:val="006F2FD6"/>
    <w:rPr>
      <w:rFonts w:ascii="Wingdings" w:hAnsi="Wingdings"/>
      <w:sz w:val="20"/>
    </w:rPr>
  </w:style>
  <w:style w:type="character" w:customStyle="1" w:styleId="WW8Num153z0">
    <w:name w:val="WW8Num153z0"/>
    <w:rsid w:val="006F2FD6"/>
    <w:rPr>
      <w:sz w:val="24"/>
    </w:rPr>
  </w:style>
  <w:style w:type="character" w:customStyle="1" w:styleId="WW8Num155z0">
    <w:name w:val="WW8Num155z0"/>
    <w:rsid w:val="006F2FD6"/>
    <w:rPr>
      <w:rFonts w:ascii="Times New Roman" w:eastAsia="Times New Roman" w:hAnsi="Times New Roman" w:cs="Times New Roman"/>
    </w:rPr>
  </w:style>
  <w:style w:type="character" w:customStyle="1" w:styleId="WW8Num157z0">
    <w:name w:val="WW8Num157z0"/>
    <w:rsid w:val="006F2FD6"/>
    <w:rPr>
      <w:rFonts w:ascii="Symbol" w:hAnsi="Symbol"/>
      <w:sz w:val="20"/>
    </w:rPr>
  </w:style>
  <w:style w:type="character" w:customStyle="1" w:styleId="WW8Num157z1">
    <w:name w:val="WW8Num157z1"/>
    <w:rsid w:val="006F2FD6"/>
    <w:rPr>
      <w:rFonts w:ascii="Courier New" w:hAnsi="Courier New"/>
      <w:sz w:val="20"/>
    </w:rPr>
  </w:style>
  <w:style w:type="character" w:customStyle="1" w:styleId="WW8Num157z2">
    <w:name w:val="WW8Num157z2"/>
    <w:rsid w:val="006F2FD6"/>
    <w:rPr>
      <w:rFonts w:ascii="Wingdings" w:hAnsi="Wingdings"/>
      <w:sz w:val="20"/>
    </w:rPr>
  </w:style>
  <w:style w:type="character" w:customStyle="1" w:styleId="WW8Num163z0">
    <w:name w:val="WW8Num163z0"/>
    <w:rsid w:val="006F2FD6"/>
    <w:rPr>
      <w:rFonts w:ascii="Symbol" w:hAnsi="Symbol"/>
      <w:sz w:val="20"/>
    </w:rPr>
  </w:style>
  <w:style w:type="character" w:customStyle="1" w:styleId="WW8Num163z1">
    <w:name w:val="WW8Num163z1"/>
    <w:rsid w:val="006F2FD6"/>
    <w:rPr>
      <w:rFonts w:ascii="Courier New" w:hAnsi="Courier New"/>
      <w:sz w:val="20"/>
    </w:rPr>
  </w:style>
  <w:style w:type="character" w:customStyle="1" w:styleId="WW8Num163z2">
    <w:name w:val="WW8Num163z2"/>
    <w:rsid w:val="006F2FD6"/>
    <w:rPr>
      <w:rFonts w:ascii="Wingdings" w:hAnsi="Wingdings"/>
      <w:sz w:val="20"/>
    </w:rPr>
  </w:style>
  <w:style w:type="character" w:customStyle="1" w:styleId="WW8Num170z0">
    <w:name w:val="WW8Num170z0"/>
    <w:rsid w:val="006F2FD6"/>
    <w:rPr>
      <w:rFonts w:ascii="Symbol" w:eastAsia="Times New Roman" w:hAnsi="Symbol"/>
    </w:rPr>
  </w:style>
  <w:style w:type="character" w:customStyle="1" w:styleId="WW8Num170z1">
    <w:name w:val="WW8Num170z1"/>
    <w:rsid w:val="006F2FD6"/>
    <w:rPr>
      <w:rFonts w:ascii="Courier New" w:hAnsi="Courier New"/>
    </w:rPr>
  </w:style>
  <w:style w:type="character" w:customStyle="1" w:styleId="WW8Num170z2">
    <w:name w:val="WW8Num170z2"/>
    <w:rsid w:val="006F2FD6"/>
    <w:rPr>
      <w:rFonts w:ascii="Wingdings" w:hAnsi="Wingdings"/>
    </w:rPr>
  </w:style>
  <w:style w:type="character" w:customStyle="1" w:styleId="WW8Num170z3">
    <w:name w:val="WW8Num170z3"/>
    <w:rsid w:val="006F2FD6"/>
    <w:rPr>
      <w:rFonts w:ascii="Symbol" w:hAnsi="Symbol"/>
    </w:rPr>
  </w:style>
  <w:style w:type="character" w:customStyle="1" w:styleId="WW8Num177z0">
    <w:name w:val="WW8Num177z0"/>
    <w:rsid w:val="006F2FD6"/>
    <w:rPr>
      <w:rFonts w:ascii="Symbol" w:hAnsi="Symbol"/>
      <w:sz w:val="20"/>
    </w:rPr>
  </w:style>
  <w:style w:type="character" w:customStyle="1" w:styleId="WW8Num177z1">
    <w:name w:val="WW8Num177z1"/>
    <w:rsid w:val="006F2FD6"/>
    <w:rPr>
      <w:rFonts w:ascii="Courier New" w:hAnsi="Courier New"/>
      <w:sz w:val="20"/>
    </w:rPr>
  </w:style>
  <w:style w:type="character" w:customStyle="1" w:styleId="WW8Num177z2">
    <w:name w:val="WW8Num177z2"/>
    <w:rsid w:val="006F2FD6"/>
    <w:rPr>
      <w:rFonts w:ascii="Wingdings" w:hAnsi="Wingdings"/>
      <w:sz w:val="20"/>
    </w:rPr>
  </w:style>
  <w:style w:type="character" w:customStyle="1" w:styleId="WW8Num181z0">
    <w:name w:val="WW8Num181z0"/>
    <w:rsid w:val="006F2FD6"/>
    <w:rPr>
      <w:rFonts w:ascii="Symbol" w:eastAsia="Times New Roman" w:hAnsi="Symbol"/>
    </w:rPr>
  </w:style>
  <w:style w:type="character" w:customStyle="1" w:styleId="WW8Num181z1">
    <w:name w:val="WW8Num181z1"/>
    <w:rsid w:val="006F2FD6"/>
    <w:rPr>
      <w:rFonts w:ascii="Courier New" w:hAnsi="Courier New"/>
    </w:rPr>
  </w:style>
  <w:style w:type="character" w:customStyle="1" w:styleId="WW8Num181z2">
    <w:name w:val="WW8Num181z2"/>
    <w:rsid w:val="006F2FD6"/>
    <w:rPr>
      <w:rFonts w:ascii="Wingdings" w:hAnsi="Wingdings"/>
    </w:rPr>
  </w:style>
  <w:style w:type="character" w:customStyle="1" w:styleId="WW8Num181z3">
    <w:name w:val="WW8Num181z3"/>
    <w:rsid w:val="006F2FD6"/>
    <w:rPr>
      <w:rFonts w:ascii="Symbol" w:hAnsi="Symbol"/>
    </w:rPr>
  </w:style>
  <w:style w:type="character" w:customStyle="1" w:styleId="WW8Num185z0">
    <w:name w:val="WW8Num185z0"/>
    <w:rsid w:val="006F2FD6"/>
    <w:rPr>
      <w:rFonts w:ascii="Symbol" w:eastAsia="Times New Roman" w:hAnsi="Symbol"/>
    </w:rPr>
  </w:style>
  <w:style w:type="character" w:customStyle="1" w:styleId="WW8Num185z1">
    <w:name w:val="WW8Num185z1"/>
    <w:rsid w:val="006F2FD6"/>
    <w:rPr>
      <w:rFonts w:ascii="Courier New" w:hAnsi="Courier New"/>
    </w:rPr>
  </w:style>
  <w:style w:type="character" w:customStyle="1" w:styleId="WW8Num185z2">
    <w:name w:val="WW8Num185z2"/>
    <w:rsid w:val="006F2FD6"/>
    <w:rPr>
      <w:rFonts w:ascii="Wingdings" w:hAnsi="Wingdings"/>
    </w:rPr>
  </w:style>
  <w:style w:type="character" w:customStyle="1" w:styleId="WW8Num185z3">
    <w:name w:val="WW8Num185z3"/>
    <w:rsid w:val="006F2FD6"/>
    <w:rPr>
      <w:rFonts w:ascii="Symbol" w:hAnsi="Symbol"/>
    </w:rPr>
  </w:style>
  <w:style w:type="character" w:customStyle="1" w:styleId="WW8Num186z0">
    <w:name w:val="WW8Num186z0"/>
    <w:rsid w:val="006F2FD6"/>
    <w:rPr>
      <w:rFonts w:ascii="Symbol" w:hAnsi="Symbol"/>
      <w:sz w:val="20"/>
    </w:rPr>
  </w:style>
  <w:style w:type="character" w:customStyle="1" w:styleId="WW8Num186z1">
    <w:name w:val="WW8Num186z1"/>
    <w:rsid w:val="006F2FD6"/>
    <w:rPr>
      <w:rFonts w:ascii="Courier New" w:hAnsi="Courier New"/>
      <w:sz w:val="20"/>
    </w:rPr>
  </w:style>
  <w:style w:type="character" w:customStyle="1" w:styleId="WW8Num186z2">
    <w:name w:val="WW8Num186z2"/>
    <w:rsid w:val="006F2FD6"/>
    <w:rPr>
      <w:rFonts w:ascii="Wingdings" w:hAnsi="Wingdings"/>
      <w:sz w:val="20"/>
    </w:rPr>
  </w:style>
  <w:style w:type="character" w:customStyle="1" w:styleId="WW8Num192z0">
    <w:name w:val="WW8Num192z0"/>
    <w:rsid w:val="006F2FD6"/>
    <w:rPr>
      <w:rFonts w:ascii="Symbol" w:hAnsi="Symbol"/>
    </w:rPr>
  </w:style>
  <w:style w:type="character" w:customStyle="1" w:styleId="WW8Num192z1">
    <w:name w:val="WW8Num192z1"/>
    <w:rsid w:val="006F2FD6"/>
    <w:rPr>
      <w:rFonts w:ascii="Courier New" w:hAnsi="Courier New"/>
    </w:rPr>
  </w:style>
  <w:style w:type="character" w:customStyle="1" w:styleId="WW8Num192z2">
    <w:name w:val="WW8Num192z2"/>
    <w:rsid w:val="006F2FD6"/>
    <w:rPr>
      <w:rFonts w:ascii="Wingdings" w:hAnsi="Wingdings"/>
    </w:rPr>
  </w:style>
  <w:style w:type="character" w:customStyle="1" w:styleId="WW8Num194z0">
    <w:name w:val="WW8Num194z0"/>
    <w:rsid w:val="006F2FD6"/>
    <w:rPr>
      <w:rFonts w:ascii="Times-Roman" w:eastAsia="Times New Roman" w:hAnsi="Times-Roman"/>
      <w:i w:val="0"/>
    </w:rPr>
  </w:style>
  <w:style w:type="character" w:customStyle="1" w:styleId="WW8Num194z1">
    <w:name w:val="WW8Num194z1"/>
    <w:rsid w:val="006F2FD6"/>
    <w:rPr>
      <w:rFonts w:ascii="Courier New" w:hAnsi="Courier New"/>
    </w:rPr>
  </w:style>
  <w:style w:type="character" w:customStyle="1" w:styleId="WW8Num194z2">
    <w:name w:val="WW8Num194z2"/>
    <w:rsid w:val="006F2FD6"/>
    <w:rPr>
      <w:rFonts w:ascii="Wingdings" w:hAnsi="Wingdings"/>
    </w:rPr>
  </w:style>
  <w:style w:type="character" w:customStyle="1" w:styleId="WW8Num194z3">
    <w:name w:val="WW8Num194z3"/>
    <w:rsid w:val="006F2FD6"/>
    <w:rPr>
      <w:rFonts w:ascii="Symbol" w:hAnsi="Symbol"/>
    </w:rPr>
  </w:style>
  <w:style w:type="character" w:customStyle="1" w:styleId="WW8Num203z0">
    <w:name w:val="WW8Num203z0"/>
    <w:rsid w:val="006F2FD6"/>
    <w:rPr>
      <w:rFonts w:ascii="Wingdings" w:eastAsia="Times New Roman" w:hAnsi="Wingdings"/>
    </w:rPr>
  </w:style>
  <w:style w:type="character" w:customStyle="1" w:styleId="WW8Num203z1">
    <w:name w:val="WW8Num203z1"/>
    <w:rsid w:val="006F2FD6"/>
    <w:rPr>
      <w:rFonts w:ascii="Courier New" w:hAnsi="Courier New"/>
    </w:rPr>
  </w:style>
  <w:style w:type="character" w:customStyle="1" w:styleId="WW8Num203z2">
    <w:name w:val="WW8Num203z2"/>
    <w:rsid w:val="006F2FD6"/>
    <w:rPr>
      <w:rFonts w:ascii="Wingdings" w:hAnsi="Wingdings"/>
    </w:rPr>
  </w:style>
  <w:style w:type="character" w:customStyle="1" w:styleId="WW8Num203z3">
    <w:name w:val="WW8Num203z3"/>
    <w:rsid w:val="006F2FD6"/>
    <w:rPr>
      <w:rFonts w:ascii="Symbol" w:hAnsi="Symbol"/>
    </w:rPr>
  </w:style>
  <w:style w:type="character" w:customStyle="1" w:styleId="WW8Num204z1">
    <w:name w:val="WW8Num204z1"/>
    <w:rsid w:val="006F2FD6"/>
    <w:rPr>
      <w:b/>
    </w:rPr>
  </w:style>
  <w:style w:type="character" w:customStyle="1" w:styleId="WW8Num206z0">
    <w:name w:val="WW8Num206z0"/>
    <w:rsid w:val="006F2FD6"/>
    <w:rPr>
      <w:rFonts w:ascii="Symbol" w:eastAsia="Times New Roman" w:hAnsi="Symbol"/>
    </w:rPr>
  </w:style>
  <w:style w:type="character" w:customStyle="1" w:styleId="WW8Num206z1">
    <w:name w:val="WW8Num206z1"/>
    <w:rsid w:val="006F2FD6"/>
    <w:rPr>
      <w:rFonts w:ascii="Courier New" w:hAnsi="Courier New"/>
    </w:rPr>
  </w:style>
  <w:style w:type="character" w:customStyle="1" w:styleId="WW8Num206z2">
    <w:name w:val="WW8Num206z2"/>
    <w:rsid w:val="006F2FD6"/>
    <w:rPr>
      <w:rFonts w:ascii="Wingdings" w:hAnsi="Wingdings"/>
    </w:rPr>
  </w:style>
  <w:style w:type="character" w:customStyle="1" w:styleId="WW8Num206z3">
    <w:name w:val="WW8Num206z3"/>
    <w:rsid w:val="006F2FD6"/>
    <w:rPr>
      <w:rFonts w:ascii="Symbol" w:hAnsi="Symbol"/>
    </w:rPr>
  </w:style>
  <w:style w:type="character" w:customStyle="1" w:styleId="WW8Num207z0">
    <w:name w:val="WW8Num207z0"/>
    <w:rsid w:val="006F2FD6"/>
    <w:rPr>
      <w:rFonts w:ascii="Symbol" w:hAnsi="Symbol"/>
      <w:sz w:val="20"/>
    </w:rPr>
  </w:style>
  <w:style w:type="character" w:customStyle="1" w:styleId="WW8Num213z0">
    <w:name w:val="WW8Num213z0"/>
    <w:rsid w:val="006F2FD6"/>
    <w:rPr>
      <w:rFonts w:ascii="Symbol" w:hAnsi="Symbol"/>
      <w:sz w:val="20"/>
    </w:rPr>
  </w:style>
  <w:style w:type="character" w:customStyle="1" w:styleId="WW8Num214z0">
    <w:name w:val="WW8Num214z0"/>
    <w:rsid w:val="006F2FD6"/>
    <w:rPr>
      <w:rFonts w:ascii="Symbol" w:hAnsi="Symbol"/>
    </w:rPr>
  </w:style>
  <w:style w:type="character" w:customStyle="1" w:styleId="WW8Num214z1">
    <w:name w:val="WW8Num214z1"/>
    <w:rsid w:val="006F2FD6"/>
    <w:rPr>
      <w:rFonts w:ascii="Courier New" w:hAnsi="Courier New"/>
    </w:rPr>
  </w:style>
  <w:style w:type="character" w:customStyle="1" w:styleId="WW8Num220z0">
    <w:name w:val="WW8Num220z0"/>
    <w:rsid w:val="006F2FD6"/>
    <w:rPr>
      <w:u w:val="single"/>
    </w:rPr>
  </w:style>
  <w:style w:type="character" w:customStyle="1" w:styleId="WW8Num228z0">
    <w:name w:val="WW8Num228z0"/>
    <w:rsid w:val="006F2FD6"/>
    <w:rPr>
      <w:rFonts w:ascii="Symbol" w:hAnsi="Symbol"/>
      <w:sz w:val="20"/>
    </w:rPr>
  </w:style>
  <w:style w:type="character" w:customStyle="1" w:styleId="WW8Num228z1">
    <w:name w:val="WW8Num228z1"/>
    <w:rsid w:val="006F2FD6"/>
    <w:rPr>
      <w:rFonts w:ascii="Courier New" w:hAnsi="Courier New"/>
      <w:sz w:val="20"/>
    </w:rPr>
  </w:style>
  <w:style w:type="character" w:customStyle="1" w:styleId="WW8Num228z2">
    <w:name w:val="WW8Num228z2"/>
    <w:rsid w:val="006F2FD6"/>
    <w:rPr>
      <w:rFonts w:ascii="Wingdings" w:hAnsi="Wingdings"/>
      <w:sz w:val="20"/>
    </w:rPr>
  </w:style>
  <w:style w:type="character" w:customStyle="1" w:styleId="WW8Num236z0">
    <w:name w:val="WW8Num236z0"/>
    <w:rsid w:val="006F2FD6"/>
    <w:rPr>
      <w:rFonts w:ascii="Symbol" w:eastAsia="Times New Roman" w:hAnsi="Symbol"/>
    </w:rPr>
  </w:style>
  <w:style w:type="character" w:customStyle="1" w:styleId="WW8Num236z1">
    <w:name w:val="WW8Num236z1"/>
    <w:rsid w:val="006F2FD6"/>
    <w:rPr>
      <w:rFonts w:ascii="Courier New" w:hAnsi="Courier New"/>
    </w:rPr>
  </w:style>
  <w:style w:type="character" w:customStyle="1" w:styleId="WW8Num236z2">
    <w:name w:val="WW8Num236z2"/>
    <w:rsid w:val="006F2FD6"/>
    <w:rPr>
      <w:rFonts w:ascii="Wingdings" w:hAnsi="Wingdings"/>
    </w:rPr>
  </w:style>
  <w:style w:type="character" w:customStyle="1" w:styleId="WW8Num236z3">
    <w:name w:val="WW8Num236z3"/>
    <w:rsid w:val="006F2FD6"/>
    <w:rPr>
      <w:rFonts w:ascii="Symbol" w:hAnsi="Symbol"/>
    </w:rPr>
  </w:style>
  <w:style w:type="character" w:customStyle="1" w:styleId="WW8Num239z0">
    <w:name w:val="WW8Num239z0"/>
    <w:rsid w:val="006F2FD6"/>
    <w:rPr>
      <w:rFonts w:ascii="Times New Roman" w:eastAsia="Times New Roman" w:hAnsi="Times New Roman" w:cs="Times New Roman"/>
    </w:rPr>
  </w:style>
  <w:style w:type="character" w:customStyle="1" w:styleId="WW8Num239z1">
    <w:name w:val="WW8Num239z1"/>
    <w:rsid w:val="006F2FD6"/>
    <w:rPr>
      <w:rFonts w:ascii="Courier New" w:hAnsi="Courier New"/>
    </w:rPr>
  </w:style>
  <w:style w:type="character" w:customStyle="1" w:styleId="WW8Num239z2">
    <w:name w:val="WW8Num239z2"/>
    <w:rsid w:val="006F2FD6"/>
    <w:rPr>
      <w:rFonts w:ascii="Wingdings" w:hAnsi="Wingdings"/>
    </w:rPr>
  </w:style>
  <w:style w:type="character" w:customStyle="1" w:styleId="WW8Num239z3">
    <w:name w:val="WW8Num239z3"/>
    <w:rsid w:val="006F2FD6"/>
    <w:rPr>
      <w:rFonts w:ascii="Symbol" w:hAnsi="Symbol"/>
    </w:rPr>
  </w:style>
  <w:style w:type="character" w:customStyle="1" w:styleId="NumberingSymbols">
    <w:name w:val="Numbering Symbols"/>
    <w:rsid w:val="006F2FD6"/>
    <w:rPr>
      <w:rFonts w:ascii="Garamond" w:hAnsi="Garamond"/>
    </w:rPr>
  </w:style>
  <w:style w:type="character" w:customStyle="1" w:styleId="Bullets">
    <w:name w:val="Bullets"/>
    <w:rsid w:val="006F2FD6"/>
    <w:rPr>
      <w:rFonts w:ascii="StarSymbol" w:eastAsia="StarSymbol" w:hAnsi="StarSymbol" w:cs="StarSymbol"/>
      <w:sz w:val="18"/>
      <w:szCs w:val="18"/>
    </w:rPr>
  </w:style>
  <w:style w:type="paragraph" w:customStyle="1" w:styleId="NoteLevel1">
    <w:name w:val="Note Level 1"/>
    <w:basedOn w:val="Normal"/>
    <w:rsid w:val="006F2FD6"/>
    <w:pPr>
      <w:keepNext/>
      <w:widowControl w:val="0"/>
      <w:tabs>
        <w:tab w:val="left" w:pos="0"/>
      </w:tabs>
      <w:suppressAutoHyphens/>
    </w:pPr>
    <w:rPr>
      <w:rFonts w:ascii="Verdana" w:eastAsia="MS Gothic" w:hAnsi="Verdana" w:cs="Times New Roman"/>
      <w:szCs w:val="26"/>
      <w:lang w:eastAsia="ar-SA"/>
    </w:rPr>
  </w:style>
  <w:style w:type="paragraph" w:customStyle="1" w:styleId="NoteLevel3">
    <w:name w:val="Note Level 3"/>
    <w:basedOn w:val="Normal"/>
    <w:rsid w:val="006F2FD6"/>
    <w:pPr>
      <w:keepNext/>
      <w:widowControl w:val="0"/>
      <w:tabs>
        <w:tab w:val="left" w:pos="1440"/>
      </w:tabs>
      <w:suppressAutoHyphens/>
      <w:ind w:left="1800" w:hanging="360"/>
    </w:pPr>
    <w:rPr>
      <w:rFonts w:ascii="Verdana" w:eastAsia="MS Gothic" w:hAnsi="Verdana" w:cs="Times New Roman"/>
      <w:szCs w:val="26"/>
      <w:lang w:eastAsia="ar-SA"/>
    </w:rPr>
  </w:style>
  <w:style w:type="paragraph" w:customStyle="1" w:styleId="NoteLevel4">
    <w:name w:val="Note Level 4"/>
    <w:basedOn w:val="Normal"/>
    <w:rsid w:val="006F2FD6"/>
    <w:pPr>
      <w:keepNext/>
      <w:widowControl w:val="0"/>
      <w:tabs>
        <w:tab w:val="left" w:pos="2160"/>
      </w:tabs>
      <w:suppressAutoHyphens/>
      <w:ind w:left="2520" w:hanging="360"/>
    </w:pPr>
    <w:rPr>
      <w:rFonts w:ascii="Verdana" w:eastAsia="MS Gothic" w:hAnsi="Verdana" w:cs="Times New Roman"/>
      <w:szCs w:val="26"/>
      <w:lang w:eastAsia="ar-SA"/>
    </w:rPr>
  </w:style>
  <w:style w:type="paragraph" w:customStyle="1" w:styleId="NoteLevel5">
    <w:name w:val="Note Level 5"/>
    <w:basedOn w:val="Normal"/>
    <w:rsid w:val="006F2FD6"/>
    <w:pPr>
      <w:keepNext/>
      <w:widowControl w:val="0"/>
      <w:tabs>
        <w:tab w:val="left" w:pos="2880"/>
      </w:tabs>
      <w:suppressAutoHyphens/>
      <w:ind w:left="3240" w:hanging="360"/>
    </w:pPr>
    <w:rPr>
      <w:rFonts w:ascii="Verdana" w:eastAsia="MS Gothic" w:hAnsi="Verdana" w:cs="Times New Roman"/>
      <w:szCs w:val="26"/>
      <w:lang w:eastAsia="ar-SA"/>
    </w:rPr>
  </w:style>
  <w:style w:type="paragraph" w:customStyle="1" w:styleId="NoteLevel6">
    <w:name w:val="Note Level 6"/>
    <w:basedOn w:val="Normal"/>
    <w:rsid w:val="006F2FD6"/>
    <w:pPr>
      <w:keepNext/>
      <w:widowControl w:val="0"/>
      <w:tabs>
        <w:tab w:val="left" w:pos="3600"/>
      </w:tabs>
      <w:suppressAutoHyphens/>
      <w:ind w:left="3960" w:hanging="360"/>
    </w:pPr>
    <w:rPr>
      <w:rFonts w:ascii="Verdana" w:eastAsia="MS Gothic" w:hAnsi="Verdana" w:cs="Times New Roman"/>
      <w:szCs w:val="26"/>
      <w:lang w:eastAsia="ar-SA"/>
    </w:rPr>
  </w:style>
  <w:style w:type="paragraph" w:customStyle="1" w:styleId="NoteLevel7">
    <w:name w:val="Note Level 7"/>
    <w:basedOn w:val="Normal"/>
    <w:rsid w:val="006F2FD6"/>
    <w:pPr>
      <w:keepNext/>
      <w:widowControl w:val="0"/>
      <w:tabs>
        <w:tab w:val="left" w:pos="4320"/>
      </w:tabs>
      <w:suppressAutoHyphens/>
      <w:ind w:left="4680" w:hanging="360"/>
    </w:pPr>
    <w:rPr>
      <w:rFonts w:ascii="Verdana" w:eastAsia="MS Gothic" w:hAnsi="Verdana" w:cs="Times New Roman"/>
      <w:szCs w:val="26"/>
      <w:lang w:eastAsia="ar-SA"/>
    </w:rPr>
  </w:style>
  <w:style w:type="paragraph" w:customStyle="1" w:styleId="NoteLevel8">
    <w:name w:val="Note Level 8"/>
    <w:basedOn w:val="Normal"/>
    <w:rsid w:val="006F2FD6"/>
    <w:pPr>
      <w:keepNext/>
      <w:widowControl w:val="0"/>
      <w:tabs>
        <w:tab w:val="left" w:pos="5040"/>
      </w:tabs>
      <w:suppressAutoHyphens/>
      <w:ind w:left="5400" w:hanging="360"/>
    </w:pPr>
    <w:rPr>
      <w:rFonts w:ascii="Verdana" w:eastAsia="MS Gothic" w:hAnsi="Verdana" w:cs="Times New Roman"/>
      <w:szCs w:val="26"/>
      <w:lang w:eastAsia="ar-SA"/>
    </w:rPr>
  </w:style>
  <w:style w:type="paragraph" w:customStyle="1" w:styleId="NoteLevel9">
    <w:name w:val="Note Level 9"/>
    <w:basedOn w:val="Normal"/>
    <w:rsid w:val="006F2FD6"/>
    <w:pPr>
      <w:keepNext/>
      <w:widowControl w:val="0"/>
      <w:tabs>
        <w:tab w:val="left" w:pos="5760"/>
      </w:tabs>
      <w:suppressAutoHyphens/>
      <w:ind w:left="6120" w:hanging="360"/>
    </w:pPr>
    <w:rPr>
      <w:rFonts w:ascii="Verdana" w:eastAsia="MS Gothic" w:hAnsi="Verdana" w:cs="Times New Roman"/>
      <w:szCs w:val="26"/>
      <w:lang w:eastAsia="ar-SA"/>
    </w:rPr>
  </w:style>
  <w:style w:type="paragraph" w:customStyle="1" w:styleId="Heading101">
    <w:name w:val="Heading 10"/>
    <w:basedOn w:val="Heading1"/>
    <w:next w:val="BodyText"/>
    <w:qFormat/>
    <w:rsid w:val="006F2FD6"/>
    <w:pPr>
      <w:suppressAutoHyphens/>
      <w:spacing w:after="120"/>
      <w:contextualSpacing/>
      <w:jc w:val="left"/>
      <w:outlineLvl w:val="9"/>
    </w:pPr>
    <w:rPr>
      <w:rFonts w:eastAsia="Lucida Sans Unicode" w:cs="Tahoma"/>
      <w:caps/>
      <w:sz w:val="21"/>
      <w:szCs w:val="21"/>
      <w:lang w:bidi="en-US"/>
    </w:rPr>
  </w:style>
  <w:style w:type="paragraph" w:customStyle="1" w:styleId="Quotations">
    <w:name w:val="Quotations"/>
    <w:basedOn w:val="Normal"/>
    <w:qFormat/>
    <w:rsid w:val="006F2FD6"/>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6F2FD6"/>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6F2FD6"/>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6F2FD6"/>
  </w:style>
  <w:style w:type="character" w:customStyle="1" w:styleId="quotedtooltip">
    <w:name w:val="quotedtooltip"/>
    <w:basedOn w:val="DefaultParagraphFont"/>
    <w:rsid w:val="006F2FD6"/>
  </w:style>
  <w:style w:type="character" w:customStyle="1" w:styleId="quotedtooltipbox">
    <w:name w:val="quotedtooltipbox"/>
    <w:basedOn w:val="DefaultParagraphFont"/>
    <w:rsid w:val="006F2FD6"/>
  </w:style>
  <w:style w:type="character" w:customStyle="1" w:styleId="mwlivequotes">
    <w:name w:val="mwlivequotes"/>
    <w:basedOn w:val="DefaultParagraphFont"/>
    <w:rsid w:val="006F2FD6"/>
  </w:style>
  <w:style w:type="character" w:customStyle="1" w:styleId="lastlabel">
    <w:name w:val="lastlabel"/>
    <w:basedOn w:val="DefaultParagraphFont"/>
    <w:rsid w:val="006F2FD6"/>
  </w:style>
  <w:style w:type="character" w:customStyle="1" w:styleId="lb07">
    <w:name w:val="lb07"/>
    <w:basedOn w:val="DefaultParagraphFont"/>
    <w:rsid w:val="006F2FD6"/>
  </w:style>
  <w:style w:type="character" w:customStyle="1" w:styleId="qted">
    <w:name w:val="qted"/>
    <w:basedOn w:val="DefaultParagraphFont"/>
    <w:rsid w:val="006F2FD6"/>
  </w:style>
  <w:style w:type="character" w:customStyle="1" w:styleId="t14">
    <w:name w:val="t14"/>
    <w:basedOn w:val="DefaultParagraphFont"/>
    <w:rsid w:val="006F2FD6"/>
  </w:style>
  <w:style w:type="paragraph" w:customStyle="1" w:styleId="format-body">
    <w:name w:val="format-body"/>
    <w:basedOn w:val="Normal"/>
    <w:qFormat/>
    <w:rsid w:val="006F2FD6"/>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6F2FD6"/>
  </w:style>
  <w:style w:type="character" w:customStyle="1" w:styleId="DebateBlockCharChar">
    <w:name w:val="Debate Block Char Char"/>
    <w:basedOn w:val="DefaultParagraphFont"/>
    <w:rsid w:val="006F2FD6"/>
    <w:rPr>
      <w:rFonts w:cs="Arial"/>
      <w:b/>
      <w:bCs/>
      <w:kern w:val="32"/>
      <w:sz w:val="36"/>
      <w:szCs w:val="32"/>
      <w:u w:val="single"/>
    </w:rPr>
  </w:style>
  <w:style w:type="character" w:customStyle="1" w:styleId="citsource">
    <w:name w:val="citsource"/>
    <w:basedOn w:val="DefaultParagraphFont"/>
    <w:rsid w:val="006F2FD6"/>
  </w:style>
  <w:style w:type="character" w:customStyle="1" w:styleId="sc">
    <w:name w:val="sc"/>
    <w:basedOn w:val="DefaultParagraphFont"/>
    <w:rsid w:val="006F2FD6"/>
  </w:style>
  <w:style w:type="character" w:customStyle="1" w:styleId="atime">
    <w:name w:val="atime"/>
    <w:basedOn w:val="DefaultParagraphFont"/>
    <w:rsid w:val="006F2FD6"/>
  </w:style>
  <w:style w:type="paragraph" w:customStyle="1" w:styleId="unread">
    <w:name w:val="unread"/>
    <w:basedOn w:val="Normal"/>
    <w:qFormat/>
    <w:rsid w:val="006F2FD6"/>
    <w:rPr>
      <w:rFonts w:ascii="Times New Roman" w:eastAsia="Calibri" w:hAnsi="Times New Roman" w:cs="Times New Roman"/>
    </w:rPr>
  </w:style>
  <w:style w:type="character" w:customStyle="1" w:styleId="unreadChar">
    <w:name w:val="unread Char"/>
    <w:basedOn w:val="DefaultParagraphFont"/>
    <w:rsid w:val="006F2FD6"/>
    <w:rPr>
      <w:szCs w:val="24"/>
      <w:lang w:val="en-US" w:eastAsia="en-US" w:bidi="ar-SA"/>
    </w:rPr>
  </w:style>
  <w:style w:type="paragraph" w:customStyle="1" w:styleId="cardunderlined0">
    <w:name w:val="card underlined"/>
    <w:basedOn w:val="Normal"/>
    <w:qFormat/>
    <w:rsid w:val="006F2FD6"/>
    <w:rPr>
      <w:rFonts w:eastAsia="Calibri" w:cs="Times New Roman"/>
      <w:u w:val="single"/>
    </w:rPr>
  </w:style>
  <w:style w:type="character" w:customStyle="1" w:styleId="Internetlink1">
    <w:name w:val="Internet link1"/>
    <w:rsid w:val="006F2FD6"/>
    <w:rPr>
      <w:color w:val="000080"/>
      <w:u w:val="single"/>
    </w:rPr>
  </w:style>
  <w:style w:type="character" w:customStyle="1" w:styleId="insideheadline">
    <w:name w:val="insideheadline"/>
    <w:basedOn w:val="DefaultParagraphFont"/>
    <w:rsid w:val="006F2FD6"/>
  </w:style>
  <w:style w:type="character" w:customStyle="1" w:styleId="mwlivequotesupdelayed">
    <w:name w:val="mwlivequotes up delayed"/>
    <w:basedOn w:val="DefaultParagraphFont"/>
    <w:rsid w:val="006F2FD6"/>
  </w:style>
  <w:style w:type="character" w:customStyle="1" w:styleId="mwlivequotesdowndelayed">
    <w:name w:val="mwlivequotes down delayed"/>
    <w:basedOn w:val="DefaultParagraphFont"/>
    <w:rsid w:val="006F2FD6"/>
  </w:style>
  <w:style w:type="character" w:customStyle="1" w:styleId="shirttail">
    <w:name w:val="shirttail"/>
    <w:basedOn w:val="DefaultParagraphFont"/>
    <w:rsid w:val="006F2FD6"/>
  </w:style>
  <w:style w:type="character" w:customStyle="1" w:styleId="CardTextCharCharChar">
    <w:name w:val="Card Text Char Char Char"/>
    <w:basedOn w:val="DefaultParagraphFont"/>
    <w:rsid w:val="006F2FD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6F2FD6"/>
    <w:rPr>
      <w:rFonts w:ascii="Arial Narrow" w:hAnsi="Arial Narrow"/>
      <w:sz w:val="18"/>
      <w:u w:val="single"/>
    </w:rPr>
  </w:style>
  <w:style w:type="character" w:customStyle="1" w:styleId="UnderlineStyleCharCharChar">
    <w:name w:val="Underline Style Char Char Char"/>
    <w:basedOn w:val="DefaultParagraphFont"/>
    <w:rsid w:val="006F2FD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6F2FD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6F2FD6"/>
    <w:rPr>
      <w:rFonts w:ascii="Arial" w:eastAsia="Calibri" w:hAnsi="Arial" w:cs="AKDPE C+ Utopia"/>
    </w:rPr>
  </w:style>
  <w:style w:type="character" w:customStyle="1" w:styleId="articlesheader1">
    <w:name w:val="articles_header1"/>
    <w:basedOn w:val="DefaultParagraphFont"/>
    <w:rsid w:val="006F2FD6"/>
    <w:rPr>
      <w:rFonts w:ascii="Arial" w:hAnsi="Arial" w:cs="Arial" w:hint="default"/>
      <w:b/>
      <w:bCs/>
      <w:color w:val="990000"/>
      <w:sz w:val="26"/>
      <w:szCs w:val="26"/>
    </w:rPr>
  </w:style>
  <w:style w:type="character" w:customStyle="1" w:styleId="bodytitle1">
    <w:name w:val="bodytitle1"/>
    <w:basedOn w:val="DefaultParagraphFont"/>
    <w:rsid w:val="006F2FD6"/>
    <w:rPr>
      <w:rFonts w:ascii="Arial" w:hAnsi="Arial" w:cs="Arial" w:hint="default"/>
      <w:b/>
      <w:bCs/>
      <w:smallCaps w:val="0"/>
      <w:color w:val="000000"/>
      <w:sz w:val="28"/>
      <w:szCs w:val="28"/>
    </w:rPr>
  </w:style>
  <w:style w:type="paragraph" w:customStyle="1" w:styleId="style109">
    <w:name w:val="style109"/>
    <w:basedOn w:val="Normal"/>
    <w:qFormat/>
    <w:rsid w:val="006F2FD6"/>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6F2FD6"/>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6F2FD6"/>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6F2FD6"/>
  </w:style>
  <w:style w:type="character" w:customStyle="1" w:styleId="style114style118">
    <w:name w:val="style114 style118"/>
    <w:basedOn w:val="DefaultParagraphFont"/>
    <w:rsid w:val="006F2FD6"/>
  </w:style>
  <w:style w:type="paragraph" w:customStyle="1" w:styleId="mainstorybody">
    <w:name w:val="mainstorybody"/>
    <w:basedOn w:val="Normal"/>
    <w:qFormat/>
    <w:rsid w:val="006F2FD6"/>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6F2FD6"/>
  </w:style>
  <w:style w:type="character" w:customStyle="1" w:styleId="flw">
    <w:name w:val="flw"/>
    <w:basedOn w:val="DefaultParagraphFont"/>
    <w:rsid w:val="006F2FD6"/>
  </w:style>
  <w:style w:type="character" w:customStyle="1" w:styleId="illustration">
    <w:name w:val="illustration"/>
    <w:basedOn w:val="DefaultParagraphFont"/>
    <w:rsid w:val="006F2FD6"/>
  </w:style>
  <w:style w:type="paragraph" w:customStyle="1" w:styleId="ga">
    <w:name w:val="ga"/>
    <w:basedOn w:val="Normal"/>
    <w:qFormat/>
    <w:rsid w:val="006F2FD6"/>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6F2FD6"/>
    <w:rPr>
      <w:rFonts w:ascii="Arial Narrow" w:hAnsi="Arial Narrow"/>
      <w:b/>
      <w:bCs/>
      <w:u w:val="thick"/>
    </w:rPr>
  </w:style>
  <w:style w:type="character" w:customStyle="1" w:styleId="subtitlesarticles1">
    <w:name w:val="subtitles_articles1"/>
    <w:basedOn w:val="DefaultParagraphFont"/>
    <w:rsid w:val="006F2FD6"/>
    <w:rPr>
      <w:rFonts w:ascii="Verdana" w:hAnsi="Verdana" w:cs="Times New Roman"/>
      <w:b/>
      <w:bCs/>
      <w:color w:val="000000"/>
      <w:sz w:val="20"/>
      <w:szCs w:val="20"/>
    </w:rPr>
  </w:style>
  <w:style w:type="character" w:customStyle="1" w:styleId="fulstoryreporter">
    <w:name w:val="ful_storyreporter"/>
    <w:basedOn w:val="DefaultParagraphFont"/>
    <w:rsid w:val="006F2FD6"/>
  </w:style>
  <w:style w:type="character" w:customStyle="1" w:styleId="editsection">
    <w:name w:val="editsection"/>
    <w:basedOn w:val="DefaultParagraphFont"/>
    <w:rsid w:val="006F2FD6"/>
  </w:style>
  <w:style w:type="paragraph" w:customStyle="1" w:styleId="body-indent-60">
    <w:name w:val="body-indent-60"/>
    <w:basedOn w:val="Normal"/>
    <w:rsid w:val="006F2FD6"/>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6F2FD6"/>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6F2FD6"/>
    <w:rPr>
      <w:rFonts w:ascii="Garamond" w:hAnsi="Garamond"/>
      <w:color w:val="000000"/>
      <w:sz w:val="20"/>
      <w:u w:val="single"/>
    </w:rPr>
  </w:style>
  <w:style w:type="character" w:customStyle="1" w:styleId="StyleArialBlack">
    <w:name w:val="Style Arial Black"/>
    <w:basedOn w:val="DefaultParagraphFont"/>
    <w:rsid w:val="006F2FD6"/>
    <w:rPr>
      <w:rFonts w:ascii="Garamond" w:hAnsi="Garamond"/>
      <w:color w:val="000000"/>
      <w:sz w:val="14"/>
    </w:rPr>
  </w:style>
  <w:style w:type="character" w:customStyle="1" w:styleId="debatenormal0">
    <w:name w:val="debatenormal"/>
    <w:rsid w:val="006F2FD6"/>
  </w:style>
  <w:style w:type="paragraph" w:customStyle="1" w:styleId="leader">
    <w:name w:val="leader"/>
    <w:basedOn w:val="Normal"/>
    <w:rsid w:val="006F2FD6"/>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6F2FD6"/>
  </w:style>
  <w:style w:type="character" w:customStyle="1" w:styleId="m-9052358230135270655gmail-styleunderline">
    <w:name w:val="m_-9052358230135270655gmail-styleunderline"/>
    <w:basedOn w:val="DefaultParagraphFont"/>
    <w:rsid w:val="006F2FD6"/>
  </w:style>
  <w:style w:type="paragraph" w:customStyle="1" w:styleId="AnalyticsGBN">
    <w:name w:val="AnalyticsGBN"/>
    <w:basedOn w:val="Normal"/>
    <w:link w:val="AnalyticsGBNChar"/>
    <w:autoRedefine/>
    <w:uiPriority w:val="4"/>
    <w:qFormat/>
    <w:rsid w:val="006F2FD6"/>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6F2FD6"/>
    <w:rPr>
      <w:rFonts w:ascii="Calibri" w:eastAsiaTheme="majorEastAsia" w:hAnsi="Calibri" w:cstheme="majorBidi"/>
      <w:b/>
      <w:iCs/>
      <w:color w:val="7030A0"/>
      <w:sz w:val="26"/>
      <w:szCs w:val="28"/>
    </w:rPr>
  </w:style>
  <w:style w:type="paragraph" w:customStyle="1" w:styleId="first-child">
    <w:name w:val="first-child"/>
    <w:basedOn w:val="Normal"/>
    <w:rsid w:val="006F2FD6"/>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6F2FD6"/>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6F2FD6"/>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6F2FD6"/>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6F2FD6"/>
  </w:style>
  <w:style w:type="character" w:customStyle="1" w:styleId="eop">
    <w:name w:val="eop"/>
    <w:basedOn w:val="DefaultParagraphFont"/>
    <w:rsid w:val="006F2FD6"/>
  </w:style>
  <w:style w:type="character" w:customStyle="1" w:styleId="m5577519854659992616gmail-style13ptbold">
    <w:name w:val="m_5577519854659992616gmail-style13ptbold"/>
    <w:basedOn w:val="DefaultParagraphFont"/>
    <w:rsid w:val="006F2FD6"/>
  </w:style>
  <w:style w:type="character" w:customStyle="1" w:styleId="m-4851586476605706605gmail-styleunderline">
    <w:name w:val="m_-4851586476605706605gmail-styleunderline"/>
    <w:basedOn w:val="DefaultParagraphFont"/>
    <w:rsid w:val="006F2FD6"/>
  </w:style>
  <w:style w:type="character" w:customStyle="1" w:styleId="m-6803199347737443913gmail-styleunderline">
    <w:name w:val="m_-6803199347737443913gmail-styleunderline"/>
    <w:basedOn w:val="DefaultParagraphFont"/>
    <w:rsid w:val="006F2FD6"/>
  </w:style>
  <w:style w:type="character" w:customStyle="1" w:styleId="emoji">
    <w:name w:val="emoji"/>
    <w:basedOn w:val="DefaultParagraphFont"/>
    <w:rsid w:val="006F2FD6"/>
  </w:style>
  <w:style w:type="character" w:customStyle="1" w:styleId="CharCharCharCharChar">
    <w:name w:val="Char Char Char Char Char"/>
    <w:aliases w:val="Char Char Char Char,Char Char Char Char Char Char Char1,Heading 2 Char1 Char Char Char Char Char Char,Tags Ch"/>
    <w:basedOn w:val="DefaultParagraphFont"/>
    <w:qFormat/>
    <w:rsid w:val="006F2FD6"/>
    <w:rPr>
      <w:rFonts w:cs="Arial"/>
      <w:b/>
      <w:bCs/>
      <w:iCs/>
      <w:sz w:val="24"/>
      <w:szCs w:val="28"/>
      <w:lang w:val="en-US" w:eastAsia="en-US" w:bidi="ar-SA"/>
    </w:rPr>
  </w:style>
  <w:style w:type="numbering" w:customStyle="1" w:styleId="NoList1">
    <w:name w:val="No List1"/>
    <w:next w:val="NoList"/>
    <w:uiPriority w:val="99"/>
    <w:semiHidden/>
    <w:unhideWhenUsed/>
    <w:rsid w:val="006F2FD6"/>
  </w:style>
  <w:style w:type="numbering" w:customStyle="1" w:styleId="NoList2">
    <w:name w:val="No List2"/>
    <w:next w:val="NoList"/>
    <w:uiPriority w:val="99"/>
    <w:semiHidden/>
    <w:rsid w:val="006F2FD6"/>
  </w:style>
  <w:style w:type="numbering" w:customStyle="1" w:styleId="NoList11">
    <w:name w:val="No List11"/>
    <w:next w:val="NoList"/>
    <w:uiPriority w:val="99"/>
    <w:semiHidden/>
    <w:unhideWhenUsed/>
    <w:rsid w:val="006F2FD6"/>
  </w:style>
  <w:style w:type="numbering" w:customStyle="1" w:styleId="NoList3">
    <w:name w:val="No List3"/>
    <w:next w:val="NoList"/>
    <w:uiPriority w:val="99"/>
    <w:semiHidden/>
    <w:unhideWhenUsed/>
    <w:rsid w:val="006F2FD6"/>
  </w:style>
  <w:style w:type="numbering" w:customStyle="1" w:styleId="NoList4">
    <w:name w:val="No List4"/>
    <w:next w:val="NoList"/>
    <w:uiPriority w:val="99"/>
    <w:semiHidden/>
    <w:unhideWhenUsed/>
    <w:rsid w:val="006F2FD6"/>
  </w:style>
  <w:style w:type="numbering" w:customStyle="1" w:styleId="NoList5">
    <w:name w:val="No List5"/>
    <w:next w:val="NoList"/>
    <w:semiHidden/>
    <w:unhideWhenUsed/>
    <w:rsid w:val="006F2FD6"/>
  </w:style>
  <w:style w:type="numbering" w:customStyle="1" w:styleId="NoList6">
    <w:name w:val="No List6"/>
    <w:next w:val="NoList"/>
    <w:uiPriority w:val="99"/>
    <w:semiHidden/>
    <w:unhideWhenUsed/>
    <w:rsid w:val="006F2FD6"/>
  </w:style>
  <w:style w:type="numbering" w:customStyle="1" w:styleId="NoList7">
    <w:name w:val="No List7"/>
    <w:next w:val="NoList"/>
    <w:semiHidden/>
    <w:unhideWhenUsed/>
    <w:rsid w:val="006F2FD6"/>
  </w:style>
  <w:style w:type="numbering" w:customStyle="1" w:styleId="NoList111">
    <w:name w:val="No List111"/>
    <w:next w:val="NoList"/>
    <w:uiPriority w:val="99"/>
    <w:semiHidden/>
    <w:unhideWhenUsed/>
    <w:rsid w:val="006F2FD6"/>
  </w:style>
  <w:style w:type="numbering" w:customStyle="1" w:styleId="NoList1111">
    <w:name w:val="No List1111"/>
    <w:next w:val="NoList"/>
    <w:uiPriority w:val="99"/>
    <w:semiHidden/>
    <w:unhideWhenUsed/>
    <w:rsid w:val="006F2FD6"/>
  </w:style>
  <w:style w:type="numbering" w:customStyle="1" w:styleId="NoList11111">
    <w:name w:val="No List11111"/>
    <w:next w:val="NoList"/>
    <w:uiPriority w:val="99"/>
    <w:semiHidden/>
    <w:unhideWhenUsed/>
    <w:rsid w:val="006F2FD6"/>
  </w:style>
  <w:style w:type="numbering" w:customStyle="1" w:styleId="NoList111111">
    <w:name w:val="No List111111"/>
    <w:next w:val="NoList"/>
    <w:uiPriority w:val="99"/>
    <w:semiHidden/>
    <w:unhideWhenUsed/>
    <w:rsid w:val="006F2FD6"/>
  </w:style>
  <w:style w:type="numbering" w:customStyle="1" w:styleId="NoList1111111">
    <w:name w:val="No List1111111"/>
    <w:next w:val="NoList"/>
    <w:uiPriority w:val="99"/>
    <w:semiHidden/>
    <w:unhideWhenUsed/>
    <w:rsid w:val="006F2FD6"/>
  </w:style>
  <w:style w:type="numbering" w:customStyle="1" w:styleId="NoList11111111">
    <w:name w:val="No List11111111"/>
    <w:next w:val="NoList"/>
    <w:uiPriority w:val="99"/>
    <w:semiHidden/>
    <w:unhideWhenUsed/>
    <w:rsid w:val="006F2FD6"/>
  </w:style>
  <w:style w:type="numbering" w:customStyle="1" w:styleId="NoList111111111">
    <w:name w:val="No List111111111"/>
    <w:next w:val="NoList"/>
    <w:uiPriority w:val="99"/>
    <w:semiHidden/>
    <w:unhideWhenUsed/>
    <w:rsid w:val="006F2FD6"/>
  </w:style>
  <w:style w:type="numbering" w:customStyle="1" w:styleId="NoList1111111111">
    <w:name w:val="No List1111111111"/>
    <w:next w:val="NoList"/>
    <w:uiPriority w:val="99"/>
    <w:semiHidden/>
    <w:unhideWhenUsed/>
    <w:rsid w:val="006F2FD6"/>
  </w:style>
  <w:style w:type="numbering" w:customStyle="1" w:styleId="NoList11111111111">
    <w:name w:val="No List11111111111"/>
    <w:next w:val="NoList"/>
    <w:uiPriority w:val="99"/>
    <w:semiHidden/>
    <w:unhideWhenUsed/>
    <w:rsid w:val="006F2FD6"/>
  </w:style>
  <w:style w:type="numbering" w:customStyle="1" w:styleId="NoList111111111111">
    <w:name w:val="No List111111111111"/>
    <w:next w:val="NoList"/>
    <w:uiPriority w:val="99"/>
    <w:semiHidden/>
    <w:unhideWhenUsed/>
    <w:rsid w:val="006F2FD6"/>
  </w:style>
  <w:style w:type="numbering" w:customStyle="1" w:styleId="NoList1111111111111">
    <w:name w:val="No List1111111111111"/>
    <w:next w:val="NoList"/>
    <w:uiPriority w:val="99"/>
    <w:semiHidden/>
    <w:unhideWhenUsed/>
    <w:rsid w:val="006F2FD6"/>
  </w:style>
  <w:style w:type="numbering" w:customStyle="1" w:styleId="NoList11111111111111">
    <w:name w:val="No List11111111111111"/>
    <w:next w:val="NoList"/>
    <w:uiPriority w:val="99"/>
    <w:semiHidden/>
    <w:unhideWhenUsed/>
    <w:rsid w:val="006F2FD6"/>
  </w:style>
  <w:style w:type="numbering" w:customStyle="1" w:styleId="NoList111111111111111">
    <w:name w:val="No List111111111111111"/>
    <w:next w:val="NoList"/>
    <w:uiPriority w:val="99"/>
    <w:semiHidden/>
    <w:unhideWhenUsed/>
    <w:rsid w:val="006F2FD6"/>
  </w:style>
  <w:style w:type="numbering" w:customStyle="1" w:styleId="NoList1111111111111111">
    <w:name w:val="No List1111111111111111"/>
    <w:next w:val="NoList"/>
    <w:uiPriority w:val="99"/>
    <w:semiHidden/>
    <w:unhideWhenUsed/>
    <w:rsid w:val="006F2FD6"/>
  </w:style>
  <w:style w:type="numbering" w:customStyle="1" w:styleId="NoList11111111111111111">
    <w:name w:val="No List11111111111111111"/>
    <w:next w:val="NoList"/>
    <w:uiPriority w:val="99"/>
    <w:semiHidden/>
    <w:unhideWhenUsed/>
    <w:rsid w:val="006F2FD6"/>
  </w:style>
  <w:style w:type="character" w:customStyle="1" w:styleId="m3108068631175614020gmail-style13ptbold">
    <w:name w:val="m_3108068631175614020gmail-style13ptbold"/>
    <w:basedOn w:val="DefaultParagraphFont"/>
    <w:rsid w:val="006F2FD6"/>
  </w:style>
  <w:style w:type="character" w:customStyle="1" w:styleId="m3108068631175614020gmail-titlechar">
    <w:name w:val="m_3108068631175614020gmail-titlechar"/>
    <w:basedOn w:val="DefaultParagraphFont"/>
    <w:rsid w:val="006F2FD6"/>
  </w:style>
  <w:style w:type="paragraph" w:customStyle="1" w:styleId="8PointFont">
    <w:name w:val="8 Point Font"/>
    <w:next w:val="Normal"/>
    <w:link w:val="8PointFontChar"/>
    <w:qFormat/>
    <w:rsid w:val="006F2FD6"/>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F2FD6"/>
    <w:rPr>
      <w:rFonts w:ascii="Times New Roman" w:hAnsi="Times New Roman"/>
      <w:sz w:val="16"/>
    </w:rPr>
  </w:style>
  <w:style w:type="character" w:customStyle="1" w:styleId="Mention4">
    <w:name w:val="Mention4"/>
    <w:basedOn w:val="DefaultParagraphFont"/>
    <w:uiPriority w:val="99"/>
    <w:semiHidden/>
    <w:unhideWhenUsed/>
    <w:rsid w:val="006F2FD6"/>
    <w:rPr>
      <w:color w:val="2B579A"/>
      <w:shd w:val="clear" w:color="auto" w:fill="E6E6E6"/>
    </w:rPr>
  </w:style>
  <w:style w:type="character" w:customStyle="1" w:styleId="m-895152127622952443gmail-style13ptbold">
    <w:name w:val="m_-895152127622952443gmail-style13ptbold"/>
    <w:basedOn w:val="DefaultParagraphFont"/>
    <w:rsid w:val="006F2FD6"/>
  </w:style>
  <w:style w:type="character" w:customStyle="1" w:styleId="m4133802843404377303gmail-style13ptbold">
    <w:name w:val="m_4133802843404377303gmail-style13ptbold"/>
    <w:basedOn w:val="DefaultParagraphFont"/>
    <w:rsid w:val="006F2FD6"/>
  </w:style>
  <w:style w:type="character" w:customStyle="1" w:styleId="m4133802843404377303gmail-styleunderline">
    <w:name w:val="m_4133802843404377303gmail-styleunderline"/>
    <w:basedOn w:val="DefaultParagraphFont"/>
    <w:rsid w:val="006F2FD6"/>
  </w:style>
  <w:style w:type="character" w:customStyle="1" w:styleId="m1864609289044096952gmail-style13ptbold">
    <w:name w:val="m_1864609289044096952gmail-style13ptbold"/>
    <w:basedOn w:val="DefaultParagraphFont"/>
    <w:rsid w:val="006F2FD6"/>
  </w:style>
  <w:style w:type="character" w:customStyle="1" w:styleId="m-2434640214339110092gmail-style13ptbold">
    <w:name w:val="m_-2434640214339110092gmail-style13ptbold"/>
    <w:basedOn w:val="DefaultParagraphFont"/>
    <w:rsid w:val="006F2FD6"/>
  </w:style>
  <w:style w:type="character" w:customStyle="1" w:styleId="m-2434640214339110092gmail-styleunderline">
    <w:name w:val="m_-2434640214339110092gmail-styleunderline"/>
    <w:basedOn w:val="DefaultParagraphFont"/>
    <w:rsid w:val="006F2FD6"/>
  </w:style>
  <w:style w:type="character" w:customStyle="1" w:styleId="articlepage-articlebody-firstletter">
    <w:name w:val="articlepage-articlebody-firstletter"/>
    <w:basedOn w:val="DefaultParagraphFont"/>
    <w:rsid w:val="006F2FD6"/>
  </w:style>
  <w:style w:type="character" w:customStyle="1" w:styleId="UnresolvedMention32">
    <w:name w:val="Unresolved Mention32"/>
    <w:basedOn w:val="DefaultParagraphFont"/>
    <w:uiPriority w:val="99"/>
    <w:semiHidden/>
    <w:unhideWhenUsed/>
    <w:rsid w:val="006F2FD6"/>
    <w:rPr>
      <w:color w:val="605E5C"/>
      <w:shd w:val="clear" w:color="auto" w:fill="E1DFDD"/>
    </w:rPr>
  </w:style>
  <w:style w:type="character" w:customStyle="1" w:styleId="m-268162420547309261gmail-stylestylebold12pt">
    <w:name w:val="m_-268162420547309261gmail-stylestylebold12pt"/>
    <w:basedOn w:val="DefaultParagraphFont"/>
    <w:rsid w:val="006F2FD6"/>
  </w:style>
  <w:style w:type="character" w:customStyle="1" w:styleId="m-268162420547309261gmail-styleboldunderline">
    <w:name w:val="m_-268162420547309261gmail-styleboldunderline"/>
    <w:basedOn w:val="DefaultParagraphFont"/>
    <w:rsid w:val="006F2FD6"/>
  </w:style>
  <w:style w:type="character" w:customStyle="1" w:styleId="m-3350902899047358468gmail-styleunderline">
    <w:name w:val="m_-3350902899047358468gmail-styleunderline"/>
    <w:basedOn w:val="DefaultParagraphFont"/>
    <w:rsid w:val="006F2FD6"/>
  </w:style>
  <w:style w:type="paragraph" w:customStyle="1" w:styleId="Style5pt">
    <w:name w:val="Style 5 pt"/>
    <w:basedOn w:val="Normal"/>
    <w:link w:val="Style5ptChar"/>
    <w:qFormat/>
    <w:rsid w:val="006F2FD6"/>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F2FD6"/>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6F2FD6"/>
  </w:style>
  <w:style w:type="paragraph" w:customStyle="1" w:styleId="m462447500549623171gmail-msonormal">
    <w:name w:val="m_462447500549623171gmail-msonormal"/>
    <w:basedOn w:val="Normal"/>
    <w:uiPriority w:val="99"/>
    <w:qFormat/>
    <w:rsid w:val="006F2FD6"/>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6F2FD6"/>
  </w:style>
  <w:style w:type="paragraph" w:customStyle="1" w:styleId="dek">
    <w:name w:val="dek"/>
    <w:basedOn w:val="Normal"/>
    <w:qFormat/>
    <w:rsid w:val="006F2FD6"/>
    <w:pPr>
      <w:spacing w:before="100" w:beforeAutospacing="1" w:after="100" w:afterAutospacing="1"/>
    </w:pPr>
    <w:rPr>
      <w:rFonts w:eastAsia="Times New Roman"/>
    </w:rPr>
  </w:style>
  <w:style w:type="character" w:customStyle="1" w:styleId="arttitle">
    <w:name w:val="art_title"/>
    <w:basedOn w:val="DefaultParagraphFont"/>
    <w:rsid w:val="006F2FD6"/>
  </w:style>
  <w:style w:type="character" w:customStyle="1" w:styleId="serialtitle">
    <w:name w:val="serial_title"/>
    <w:basedOn w:val="DefaultParagraphFont"/>
    <w:rsid w:val="006F2FD6"/>
  </w:style>
  <w:style w:type="character" w:customStyle="1" w:styleId="volumeissue">
    <w:name w:val="volume_issue"/>
    <w:basedOn w:val="DefaultParagraphFont"/>
    <w:rsid w:val="006F2FD6"/>
  </w:style>
  <w:style w:type="character" w:customStyle="1" w:styleId="pagerange">
    <w:name w:val="page_range"/>
    <w:basedOn w:val="DefaultParagraphFont"/>
    <w:rsid w:val="006F2FD6"/>
  </w:style>
  <w:style w:type="character" w:customStyle="1" w:styleId="doilink">
    <w:name w:val="doi_link"/>
    <w:basedOn w:val="DefaultParagraphFont"/>
    <w:rsid w:val="006F2FD6"/>
  </w:style>
  <w:style w:type="character" w:customStyle="1" w:styleId="headingnumber">
    <w:name w:val="headingnumber"/>
    <w:basedOn w:val="DefaultParagraphFont"/>
    <w:rsid w:val="006F2FD6"/>
  </w:style>
  <w:style w:type="character" w:customStyle="1" w:styleId="internalref">
    <w:name w:val="internalref"/>
    <w:basedOn w:val="DefaultParagraphFont"/>
    <w:rsid w:val="006F2FD6"/>
  </w:style>
  <w:style w:type="paragraph" w:customStyle="1" w:styleId="Analyitc">
    <w:name w:val="Analyitc"/>
    <w:basedOn w:val="Normal"/>
    <w:uiPriority w:val="4"/>
    <w:qFormat/>
    <w:rsid w:val="006F2FD6"/>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6F2FD6"/>
  </w:style>
  <w:style w:type="character" w:customStyle="1" w:styleId="m-134349766280542120gmail-msohyperlink">
    <w:name w:val="m_-134349766280542120gmail-msohyperlink"/>
    <w:basedOn w:val="DefaultParagraphFont"/>
    <w:rsid w:val="006F2FD6"/>
  </w:style>
  <w:style w:type="character" w:customStyle="1" w:styleId="m-134349766280542120gmail-styleunderline">
    <w:name w:val="m_-134349766280542120gmail-styleunderline"/>
    <w:basedOn w:val="DefaultParagraphFont"/>
    <w:rsid w:val="006F2FD6"/>
  </w:style>
  <w:style w:type="character" w:customStyle="1" w:styleId="m-134349766280542120gmail-cite">
    <w:name w:val="m_-134349766280542120gmail-cite"/>
    <w:basedOn w:val="DefaultParagraphFont"/>
    <w:rsid w:val="006F2FD6"/>
  </w:style>
  <w:style w:type="character" w:customStyle="1" w:styleId="m-134349766280542120gmail-underline">
    <w:name w:val="m_-134349766280542120gmail-underline"/>
    <w:basedOn w:val="DefaultParagraphFont"/>
    <w:rsid w:val="006F2FD6"/>
  </w:style>
  <w:style w:type="character" w:customStyle="1" w:styleId="m-134349766280542120gmail-underline0">
    <w:name w:val="m_-134349766280542120gmail-underline0"/>
    <w:basedOn w:val="DefaultParagraphFont"/>
    <w:rsid w:val="006F2FD6"/>
  </w:style>
  <w:style w:type="paragraph" w:customStyle="1" w:styleId="element">
    <w:name w:val="element"/>
    <w:basedOn w:val="Normal"/>
    <w:qFormat/>
    <w:rsid w:val="006F2FD6"/>
    <w:pPr>
      <w:spacing w:before="100" w:beforeAutospacing="1" w:after="100" w:afterAutospacing="1"/>
    </w:pPr>
    <w:rPr>
      <w:rFonts w:eastAsia="Times New Roman"/>
      <w:lang w:eastAsia="zh-CN"/>
    </w:rPr>
  </w:style>
  <w:style w:type="paragraph" w:customStyle="1" w:styleId="p3">
    <w:name w:val="p3"/>
    <w:basedOn w:val="Normal"/>
    <w:qFormat/>
    <w:rsid w:val="006F2FD6"/>
    <w:pPr>
      <w:spacing w:before="100" w:beforeAutospacing="1" w:after="100" w:afterAutospacing="1"/>
    </w:pPr>
    <w:rPr>
      <w:rFonts w:eastAsia="Times New Roman"/>
      <w:lang w:eastAsia="zh-CN"/>
    </w:rPr>
  </w:style>
  <w:style w:type="paragraph" w:customStyle="1" w:styleId="p5">
    <w:name w:val="p5"/>
    <w:basedOn w:val="Normal"/>
    <w:qFormat/>
    <w:rsid w:val="006F2FD6"/>
    <w:pPr>
      <w:spacing w:before="100" w:beforeAutospacing="1" w:after="100" w:afterAutospacing="1"/>
    </w:pPr>
    <w:rPr>
      <w:rFonts w:eastAsia="Times New Roman"/>
      <w:lang w:eastAsia="zh-CN"/>
    </w:rPr>
  </w:style>
  <w:style w:type="paragraph" w:customStyle="1" w:styleId="p7">
    <w:name w:val="p7"/>
    <w:basedOn w:val="Normal"/>
    <w:qFormat/>
    <w:rsid w:val="006F2FD6"/>
    <w:pPr>
      <w:spacing w:before="100" w:beforeAutospacing="1" w:after="100" w:afterAutospacing="1"/>
    </w:pPr>
    <w:rPr>
      <w:rFonts w:eastAsia="Times New Roman"/>
      <w:lang w:eastAsia="zh-CN"/>
    </w:rPr>
  </w:style>
  <w:style w:type="paragraph" w:customStyle="1" w:styleId="p9">
    <w:name w:val="p9"/>
    <w:basedOn w:val="Normal"/>
    <w:qFormat/>
    <w:rsid w:val="006F2FD6"/>
    <w:pPr>
      <w:spacing w:before="100" w:beforeAutospacing="1" w:after="100" w:afterAutospacing="1"/>
    </w:pPr>
    <w:rPr>
      <w:rFonts w:eastAsia="Times New Roman"/>
      <w:lang w:eastAsia="zh-CN"/>
    </w:rPr>
  </w:style>
  <w:style w:type="paragraph" w:customStyle="1" w:styleId="p11">
    <w:name w:val="p11"/>
    <w:basedOn w:val="Normal"/>
    <w:qFormat/>
    <w:rsid w:val="006F2FD6"/>
    <w:pPr>
      <w:spacing w:before="100" w:beforeAutospacing="1" w:after="100" w:afterAutospacing="1"/>
    </w:pPr>
    <w:rPr>
      <w:rFonts w:eastAsia="Times New Roman"/>
      <w:lang w:eastAsia="zh-CN"/>
    </w:rPr>
  </w:style>
  <w:style w:type="paragraph" w:customStyle="1" w:styleId="p2">
    <w:name w:val="p2"/>
    <w:basedOn w:val="Normal"/>
    <w:qFormat/>
    <w:rsid w:val="006F2FD6"/>
    <w:pPr>
      <w:spacing w:before="100" w:beforeAutospacing="1" w:after="100" w:afterAutospacing="1"/>
    </w:pPr>
    <w:rPr>
      <w:rFonts w:eastAsia="Times New Roman"/>
      <w:lang w:eastAsia="zh-CN"/>
    </w:rPr>
  </w:style>
  <w:style w:type="paragraph" w:customStyle="1" w:styleId="p4">
    <w:name w:val="p4"/>
    <w:basedOn w:val="Normal"/>
    <w:qFormat/>
    <w:rsid w:val="006F2FD6"/>
    <w:pPr>
      <w:spacing w:before="100" w:beforeAutospacing="1" w:after="100" w:afterAutospacing="1"/>
    </w:pPr>
    <w:rPr>
      <w:rFonts w:eastAsia="Times New Roman"/>
      <w:lang w:eastAsia="zh-CN"/>
    </w:rPr>
  </w:style>
  <w:style w:type="paragraph" w:customStyle="1" w:styleId="p6">
    <w:name w:val="p6"/>
    <w:basedOn w:val="Normal"/>
    <w:qFormat/>
    <w:rsid w:val="006F2FD6"/>
    <w:pPr>
      <w:spacing w:before="100" w:beforeAutospacing="1" w:after="100" w:afterAutospacing="1"/>
    </w:pPr>
    <w:rPr>
      <w:rFonts w:eastAsia="Times New Roman"/>
      <w:lang w:eastAsia="zh-CN"/>
    </w:rPr>
  </w:style>
  <w:style w:type="paragraph" w:customStyle="1" w:styleId="p8">
    <w:name w:val="p8"/>
    <w:basedOn w:val="Normal"/>
    <w:qFormat/>
    <w:rsid w:val="006F2FD6"/>
    <w:pPr>
      <w:spacing w:before="100" w:beforeAutospacing="1" w:after="100" w:afterAutospacing="1"/>
    </w:pPr>
    <w:rPr>
      <w:rFonts w:eastAsia="Times New Roman"/>
      <w:lang w:eastAsia="zh-CN"/>
    </w:rPr>
  </w:style>
  <w:style w:type="paragraph" w:customStyle="1" w:styleId="p10">
    <w:name w:val="p10"/>
    <w:basedOn w:val="Normal"/>
    <w:qFormat/>
    <w:rsid w:val="006F2FD6"/>
    <w:pPr>
      <w:spacing w:before="100" w:beforeAutospacing="1" w:after="100" w:afterAutospacing="1"/>
    </w:pPr>
    <w:rPr>
      <w:rFonts w:eastAsia="Times New Roman"/>
      <w:lang w:eastAsia="zh-CN"/>
    </w:rPr>
  </w:style>
  <w:style w:type="paragraph" w:customStyle="1" w:styleId="p12">
    <w:name w:val="p12"/>
    <w:basedOn w:val="Normal"/>
    <w:qFormat/>
    <w:rsid w:val="006F2FD6"/>
    <w:pPr>
      <w:spacing w:before="100" w:beforeAutospacing="1" w:after="100" w:afterAutospacing="1"/>
    </w:pPr>
    <w:rPr>
      <w:rFonts w:eastAsia="Times New Roman"/>
      <w:lang w:eastAsia="zh-CN"/>
    </w:rPr>
  </w:style>
  <w:style w:type="paragraph" w:customStyle="1" w:styleId="p14">
    <w:name w:val="p14"/>
    <w:basedOn w:val="Normal"/>
    <w:qFormat/>
    <w:rsid w:val="006F2FD6"/>
    <w:pPr>
      <w:spacing w:before="100" w:beforeAutospacing="1" w:after="100" w:afterAutospacing="1"/>
    </w:pPr>
    <w:rPr>
      <w:rFonts w:eastAsia="Times New Roman"/>
      <w:lang w:eastAsia="zh-CN"/>
    </w:rPr>
  </w:style>
  <w:style w:type="paragraph" w:customStyle="1" w:styleId="initial">
    <w:name w:val="initial"/>
    <w:basedOn w:val="Normal"/>
    <w:qFormat/>
    <w:rsid w:val="006F2FD6"/>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6F2FD6"/>
    <w:pPr>
      <w:spacing w:before="100" w:beforeAutospacing="1" w:after="100" w:afterAutospacing="1"/>
    </w:pPr>
    <w:rPr>
      <w:rFonts w:eastAsia="Times New Roman"/>
      <w:lang w:eastAsia="zh-CN"/>
    </w:rPr>
  </w:style>
  <w:style w:type="paragraph" w:customStyle="1" w:styleId="detailsub">
    <w:name w:val="detail__sub"/>
    <w:basedOn w:val="Normal"/>
    <w:qFormat/>
    <w:rsid w:val="006F2FD6"/>
    <w:pPr>
      <w:spacing w:before="100" w:beforeAutospacing="1" w:after="100" w:afterAutospacing="1"/>
    </w:pPr>
    <w:rPr>
      <w:rFonts w:eastAsia="Times New Roman"/>
      <w:lang w:eastAsia="zh-CN"/>
    </w:rPr>
  </w:style>
  <w:style w:type="paragraph" w:customStyle="1" w:styleId="flfc">
    <w:name w:val="flfc"/>
    <w:basedOn w:val="Normal"/>
    <w:qFormat/>
    <w:rsid w:val="006F2FD6"/>
    <w:pPr>
      <w:spacing w:before="100" w:beforeAutospacing="1" w:after="100" w:afterAutospacing="1"/>
    </w:pPr>
    <w:rPr>
      <w:rFonts w:eastAsia="Times New Roman"/>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nlabor.org/its-deja-vu-at-the-supreme-court/" TargetMode="External"/><Relationship Id="rId13" Type="http://schemas.openxmlformats.org/officeDocument/2006/relationships/hyperlink" Target="https://ballsandstrikes.org/scotus/starbucks-v-mckinney-supreme-court-working-people-power/" TargetMode="External"/><Relationship Id="rId18" Type="http://schemas.openxmlformats.org/officeDocument/2006/relationships/hyperlink" Target="https://newrepublic.com/article/196331/trump-federalism-ice-marines-hurricane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515/biol-2022-0005" TargetMode="External"/><Relationship Id="rId17" Type="http://schemas.openxmlformats.org/officeDocument/2006/relationships/hyperlink" Target="https://ballsandstrikes.org/scotus/starbucks-v-mckinney-supreme-court-working-people-power/" TargetMode="External"/><Relationship Id="rId2" Type="http://schemas.openxmlformats.org/officeDocument/2006/relationships/numbering" Target="numbering.xml"/><Relationship Id="rId16" Type="http://schemas.openxmlformats.org/officeDocument/2006/relationships/hyperlink" Target="https://jacobin.com/2024/06/scotus-starbucks-v-mckinney-nlrb-unions"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emocracyjournal.org/magazine/67/saving-democracy/" TargetMode="External"/><Relationship Id="rId5" Type="http://schemas.openxmlformats.org/officeDocument/2006/relationships/webSettings" Target="webSettings.xml"/><Relationship Id="rId15" Type="http://schemas.openxmlformats.org/officeDocument/2006/relationships/hyperlink" Target="https://thehill.com/opinion/campaign/575693-america-must-double-down-on-democracy" TargetMode="External"/><Relationship Id="rId10" Type="http://schemas.openxmlformats.org/officeDocument/2006/relationships/hyperlink" Target="https://cepr.org/publications/dp14499"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arvardlawreview.org/print/vol-138/starbucks-corp-v-mckinney-ex-rel-nlrb/" TargetMode="External"/><Relationship Id="rId14" Type="http://schemas.openxmlformats.org/officeDocument/2006/relationships/hyperlink" Target="https://ballsandstrikes.org/ethics-accountability/supreme-court-ethics-judges-have-too-much-power/"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m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259</TotalTime>
  <Pages>1</Pages>
  <Words>27606</Words>
  <Characters>152110</Characters>
  <Application>Microsoft Office Word</Application>
  <DocSecurity>0</DocSecurity>
  <Lines>1950</Lines>
  <Paragraphs>658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179058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Danielle</dc:creator>
  <cp:keywords>6.0.0</cp:keywords>
  <dc:description/>
  <cp:lastModifiedBy>Danielle Verney</cp:lastModifiedBy>
  <cp:revision>97</cp:revision>
  <dcterms:created xsi:type="dcterms:W3CDTF">2025-09-15T15:38:00Z</dcterms:created>
  <dcterms:modified xsi:type="dcterms:W3CDTF">2025-11-02T13:56:00Z</dcterms:modified>
</cp:coreProperties>
</file>