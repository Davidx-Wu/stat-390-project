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77BD" w14:textId="08EB3874" w:rsidR="00951890" w:rsidRDefault="00596AEF" w:rsidP="00596AEF">
      <w:pPr>
        <w:pStyle w:val="Heading3"/>
      </w:pPr>
      <w:r>
        <w:t>Off</w:t>
      </w:r>
    </w:p>
    <w:p w14:paraId="42E16A52" w14:textId="3992F6FE" w:rsidR="00596AEF" w:rsidRPr="00C75CF7" w:rsidRDefault="00596AEF" w:rsidP="00596AEF">
      <w:pPr>
        <w:pStyle w:val="Heading4"/>
      </w:pPr>
      <w:r w:rsidRPr="00C75CF7">
        <w:t xml:space="preserve">The affirmative </w:t>
      </w:r>
      <w:r>
        <w:t xml:space="preserve">uses analogies of disability using narrative prosthesis causes violence against disabled people </w:t>
      </w:r>
    </w:p>
    <w:p w14:paraId="5CB89DC2" w14:textId="77777777" w:rsidR="00596AEF" w:rsidRDefault="00596AEF" w:rsidP="00596AEF">
      <w:r w:rsidRPr="00C75CF7">
        <w:rPr>
          <w:rStyle w:val="Style13ptBold"/>
        </w:rPr>
        <w:t>Erevelles 19</w:t>
      </w:r>
      <w:r>
        <w:t xml:space="preserve"> Professor at Alabama in </w:t>
      </w:r>
      <w:r w:rsidRPr="0098441A">
        <w:t>Social and Cultural Studies in Education</w:t>
      </w:r>
      <w:r>
        <w:t xml:space="preserve"> researches </w:t>
      </w:r>
      <w:r w:rsidRPr="0098441A">
        <w:t>disability studies, critical race theory, transnational feminism, sociology of education, and postcolonial studies.</w:t>
      </w:r>
      <w:r w:rsidRPr="00BE587E">
        <w:t xml:space="preserve"> </w:t>
      </w:r>
      <w:r w:rsidRPr="0098441A">
        <w:t>Her book, Disability and Difference in Global Contexts: Towards a Transformative Body Politic was published by Palgrave in November 2012 and was awarded the Critic’s Choice Award from the American Educational Studies Association. </w:t>
      </w:r>
      <w:r w:rsidRPr="006F5B25">
        <w:t>(</w:t>
      </w:r>
      <w:r>
        <w:t>Nirmala</w:t>
      </w:r>
      <w:r w:rsidRPr="006F5B25">
        <w:t xml:space="preserve">, </w:t>
      </w:r>
      <w:r>
        <w:t>November 8 2019</w:t>
      </w:r>
      <w:r w:rsidRPr="006F5B25">
        <w:t>, “</w:t>
      </w:r>
      <w:r w:rsidRPr="00C75CF7">
        <w:t>“Scenes of Subjection” in Public Education: Thinking Intersectionally as If Disability Matters</w:t>
      </w:r>
      <w:r>
        <w:t>” Taylor &amp; Francis</w:t>
      </w:r>
      <w:r w:rsidRPr="006F5B25">
        <w:t xml:space="preserve">, </w:t>
      </w:r>
      <w:hyperlink r:id="rId5" w:anchor="d1e139" w:history="1">
        <w:r w:rsidRPr="0040093C">
          <w:rPr>
            <w:rStyle w:val="Hyperlink"/>
          </w:rPr>
          <w:t>https://www.tandfonline.com/doi/full/10.1080/00131946.2019.1687481?casa_token=gPfuhjZXwSMAAAAA%3ANxK469Ye9Z1VKfONbahcDbFv3P55ydlfzOugFe61Bal1a8YH-Tj24X_E9KJAFjttJrorpUE68IDCNA#d1e139</w:t>
        </w:r>
      </w:hyperlink>
      <w:r w:rsidRPr="00BC4CA4">
        <w:t xml:space="preserve"> </w:t>
      </w:r>
    </w:p>
    <w:p w14:paraId="318910BE" w14:textId="77777777" w:rsidR="00596AEF" w:rsidRDefault="00596AEF" w:rsidP="00596AEF">
      <w:pPr>
        <w:rPr>
          <w:rStyle w:val="StyleUnderline"/>
        </w:rPr>
      </w:pPr>
      <w:r w:rsidRPr="001E7BD1">
        <w:rPr>
          <w:sz w:val="16"/>
        </w:rPr>
        <w:t>REFUSING DAMAGE/REFUSING DISABILITY: A QUESTION OF METHOD</w:t>
      </w:r>
      <w:r w:rsidRPr="00BC4CA4">
        <w:rPr>
          <w:sz w:val="16"/>
        </w:rPr>
        <w:t xml:space="preserve"> </w:t>
      </w:r>
      <w:r w:rsidRPr="001E7BD1">
        <w:rPr>
          <w:sz w:val="16"/>
        </w:rPr>
        <w:t>In a thought-provoking article, “Venus in Two Acts”, Saidiya Hartman (</w:t>
      </w:r>
      <w:hyperlink r:id="rId6" w:history="1">
        <w:r w:rsidRPr="001E7BD1">
          <w:rPr>
            <w:rStyle w:val="Hyperlink"/>
            <w:sz w:val="16"/>
          </w:rPr>
          <w:t>Citation2008</w:t>
        </w:r>
      </w:hyperlink>
      <w:r w:rsidRPr="001E7BD1">
        <w:rPr>
          <w:sz w:val="16"/>
        </w:rPr>
        <w:t xml:space="preserve">) struggles with the impossible task of representing “the lives of the nameless and the forgotten, to reckon with loss, and to respect the limits of what cannot be known” (p. 4). Here Hartman is referring to a legal archive that describes the trial of a slave captain responsible for the murder of two Negro girls, one of whom was flogged repeatedly with a whip for several days causing her death. But she (the girl that appears in the criminal charge against the slave captain) was not that dead girl who was given the generic moniker of Venus – “a pet name [that] licensed debauchery and made it sound agreeable” (Hartman, </w:t>
      </w:r>
      <w:hyperlink r:id="rId7" w:history="1">
        <w:r w:rsidRPr="001E7BD1">
          <w:rPr>
            <w:rStyle w:val="Hyperlink"/>
            <w:sz w:val="16"/>
          </w:rPr>
          <w:t>Citation2008</w:t>
        </w:r>
      </w:hyperlink>
      <w:r w:rsidRPr="001E7BD1">
        <w:rPr>
          <w:sz w:val="16"/>
        </w:rPr>
        <w:t xml:space="preserve">, p. 8). The only words spoken of this other anonymous Venus in the archive was this indifferent remark: “There was another girl aboard the Recovery…whom they named Venus and she too had the pox” (Trial of Captain Kimber for the Murder of the Negro Girl, qtd. in Hartman, </w:t>
      </w:r>
      <w:hyperlink r:id="rId8" w:history="1">
        <w:r w:rsidRPr="001E7BD1">
          <w:rPr>
            <w:rStyle w:val="Hyperlink"/>
            <w:sz w:val="16"/>
          </w:rPr>
          <w:t>Citation2008</w:t>
        </w:r>
      </w:hyperlink>
      <w:r w:rsidRPr="001E7BD1">
        <w:rPr>
          <w:sz w:val="16"/>
        </w:rPr>
        <w:t>, p. 8). Noting this dismissive anonymity that fails to account for a “libidinal investment in violence” (p. 5) that could have perhaps amplified “the slippage between victims and sweet hearts, acts of love and brutal excesses” (p. 5), Hartman laments that it is impossible “to reiterate her name and to tell a story about degraded matter and dishonored life [italics in the text] that doesn’t delight and titillate… [and so] instead [Hartman] ventures toward another mode of writing” (p. 7).</w:t>
      </w:r>
      <w:r w:rsidRPr="00BC4CA4">
        <w:rPr>
          <w:sz w:val="16"/>
        </w:rPr>
        <w:t xml:space="preserve"> </w:t>
      </w:r>
      <w:r w:rsidRPr="001E7BD1">
        <w:rPr>
          <w:sz w:val="16"/>
        </w:rPr>
        <w:t>This other mode of writing that Hartman turns to is one that refuses to reproduce the terrible sensationalism of violated bodies brought to our attention in order to inspire the affective response of horror. Thus, in the very first pages of Scenes of Subjection, Hartman (</w:t>
      </w:r>
      <w:hyperlink r:id="rId9" w:history="1">
        <w:r w:rsidRPr="001E7BD1">
          <w:rPr>
            <w:rStyle w:val="Hyperlink"/>
            <w:sz w:val="16"/>
          </w:rPr>
          <w:t>Citation2007</w:t>
        </w:r>
      </w:hyperlink>
      <w:r w:rsidRPr="001E7BD1">
        <w:rPr>
          <w:sz w:val="16"/>
        </w:rPr>
        <w:t>), refers to the primal scene in Frederick Douglas’ autobiography of the beating of his Aunt Hester, in order to raise questions about the ethics of representing “the spectacular character of black suffering” (p. 3). She writes:</w:t>
      </w:r>
      <w:r w:rsidRPr="00BC4CA4">
        <w:rPr>
          <w:sz w:val="16"/>
        </w:rPr>
        <w:t xml:space="preserve"> </w:t>
      </w:r>
      <w:r w:rsidRPr="001E7BD1">
        <w:rPr>
          <w:sz w:val="16"/>
        </w:rPr>
        <w:t xml:space="preserve">What interests me are the ways we are called upon to participate in these scenes. </w:t>
      </w:r>
      <w:r w:rsidRPr="001E7BD1">
        <w:rPr>
          <w:rStyle w:val="StyleUnderline"/>
        </w:rPr>
        <w:t>Are we witnesses who confirm the truth of what happened in the face of world destroying capacities of pain, the distortions of torture, the sheer unrepresentability of terror, and the repression of dominant account? Or are we voyeurs fascinated with and repelled by exhibitions of terror and sufferance? What does the exposure of the violated body yield? Proof of black sentience or the inhumanity of the ‘peculiar institution”? Or does the pain of the other provide us with the opportunity for self-reflection?</w:t>
      </w:r>
      <w:r w:rsidRPr="001E7BD1">
        <w:rPr>
          <w:sz w:val="16"/>
        </w:rPr>
        <w:t xml:space="preserve"> (Hartman, </w:t>
      </w:r>
      <w:hyperlink r:id="rId10" w:history="1">
        <w:r w:rsidRPr="001E7BD1">
          <w:rPr>
            <w:rStyle w:val="Hyperlink"/>
            <w:sz w:val="16"/>
          </w:rPr>
          <w:t>Citation2007</w:t>
        </w:r>
      </w:hyperlink>
      <w:r w:rsidRPr="001E7BD1">
        <w:rPr>
          <w:sz w:val="16"/>
        </w:rPr>
        <w:t>, pp. 3–4).</w:t>
      </w:r>
      <w:r w:rsidRPr="00BC4CA4">
        <w:rPr>
          <w:sz w:val="16"/>
        </w:rPr>
        <w:t xml:space="preserve"> </w:t>
      </w:r>
      <w:r w:rsidRPr="001E7BD1">
        <w:rPr>
          <w:rStyle w:val="StyleUnderline"/>
        </w:rPr>
        <w:t>The questions that Hartman raises here echo indigenous scholar, Eve Tuck’s (</w:t>
      </w:r>
      <w:hyperlink r:id="rId11" w:history="1">
        <w:r w:rsidRPr="001E7BD1">
          <w:rPr>
            <w:rStyle w:val="StyleUnderline"/>
          </w:rPr>
          <w:t>Citation2009</w:t>
        </w:r>
      </w:hyperlink>
      <w:r w:rsidRPr="001E7BD1">
        <w:rPr>
          <w:rStyle w:val="StyleUnderline"/>
        </w:rPr>
        <w:t>) exhortation to educational researchers and practitioners to join her “in re-visioning research in our [indigenous] communities not only to recognize the need to document the effects of oppression on our communities but also to consider the long-term repercussions of thinking of ourselves as broken [emphasis in the text]”</w:t>
      </w:r>
      <w:r w:rsidRPr="001E7BD1">
        <w:rPr>
          <w:sz w:val="16"/>
        </w:rPr>
        <w:t xml:space="preserve"> (p. 409). In short, Tuck along with Hartman are asking that we halt our misplaced and warped commitment to “damage-centered research” (p. 409). Tuck (</w:t>
      </w:r>
      <w:hyperlink r:id="rId12" w:history="1">
        <w:r w:rsidRPr="001E7BD1">
          <w:rPr>
            <w:rStyle w:val="Hyperlink"/>
            <w:sz w:val="16"/>
          </w:rPr>
          <w:t>Citation2009</w:t>
        </w:r>
      </w:hyperlink>
      <w:r w:rsidRPr="001E7BD1">
        <w:rPr>
          <w:sz w:val="16"/>
        </w:rPr>
        <w:t>) goes on to explain:</w:t>
      </w:r>
      <w:r w:rsidRPr="00BC4CA4">
        <w:rPr>
          <w:sz w:val="16"/>
        </w:rPr>
        <w:t xml:space="preserve"> </w:t>
      </w:r>
      <w:r w:rsidRPr="001E7BD1">
        <w:rPr>
          <w:sz w:val="16"/>
        </w:rPr>
        <w:t xml:space="preserve">In damage-centered research, one of the major activities is to document pain or loss in an individual community or tribe. </w:t>
      </w:r>
      <w:r w:rsidRPr="001E7BD1">
        <w:rPr>
          <w:rStyle w:val="StyleUnderline"/>
        </w:rPr>
        <w:t>Though connected to deficit models – frameworks that emphasize what a particular student, family, or community is lacking to explain underachievement or failure – damage-centered research is distinct in being more socially and historically situated. It looks to historical exploitation, domination and colonization to explain contemporary brokenness, such as poverty, poor health, and literacy</w:t>
      </w:r>
      <w:r w:rsidRPr="001E7BD1">
        <w:rPr>
          <w:sz w:val="16"/>
        </w:rPr>
        <w:t>. Commonsense tells us this is a good thing, but the danger in damage-centered research is that it is a pathologizing approach in which oppression singularly defines a community (p. 413).</w:t>
      </w:r>
      <w:r w:rsidRPr="00BC4CA4">
        <w:rPr>
          <w:sz w:val="16"/>
        </w:rPr>
        <w:t xml:space="preserve"> </w:t>
      </w:r>
      <w:r w:rsidRPr="001E7BD1">
        <w:rPr>
          <w:rStyle w:val="StyleUnderline"/>
        </w:rPr>
        <w:t xml:space="preserve">The arguments of Hartman and Tuck should give us pause to reflect on this commitment to suspend damage in order to not reproduce the very violence we are ironically seeking to terminate. But then, I argue, in our turning away from damage-centered research, from </w:t>
      </w:r>
      <w:r w:rsidRPr="001E7BD1">
        <w:rPr>
          <w:rStyle w:val="StyleUnderline"/>
          <w:highlight w:val="green"/>
        </w:rPr>
        <w:t>what</w:t>
      </w:r>
      <w:r w:rsidRPr="001E7BD1">
        <w:rPr>
          <w:rStyle w:val="StyleUnderline"/>
        </w:rPr>
        <w:t xml:space="preserve"> exactly </w:t>
      </w:r>
      <w:r w:rsidRPr="001E7BD1">
        <w:rPr>
          <w:rStyle w:val="StyleUnderline"/>
          <w:highlight w:val="green"/>
        </w:rPr>
        <w:t>are we turning away</w:t>
      </w:r>
      <w:r w:rsidRPr="001E7BD1">
        <w:rPr>
          <w:rStyle w:val="StyleUnderline"/>
        </w:rPr>
        <w:t xml:space="preserve">? </w:t>
      </w:r>
      <w:r w:rsidRPr="001E7BD1">
        <w:rPr>
          <w:rStyle w:val="StyleUnderline"/>
        </w:rPr>
        <w:lastRenderedPageBreak/>
        <w:t xml:space="preserve">The </w:t>
      </w:r>
      <w:r w:rsidRPr="001E7BD1">
        <w:rPr>
          <w:rStyle w:val="StyleUnderline"/>
          <w:highlight w:val="green"/>
        </w:rPr>
        <w:t>words that pepper</w:t>
      </w:r>
      <w:r w:rsidRPr="001E7BD1">
        <w:rPr>
          <w:rStyle w:val="StyleUnderline"/>
        </w:rPr>
        <w:t xml:space="preserve"> the landscape of damage-centered research – words like “</w:t>
      </w:r>
      <w:r w:rsidRPr="001E7BD1">
        <w:rPr>
          <w:rStyle w:val="StyleUnderline"/>
          <w:highlight w:val="green"/>
        </w:rPr>
        <w:t>deficit</w:t>
      </w:r>
      <w:r w:rsidRPr="001E7BD1">
        <w:rPr>
          <w:rStyle w:val="StyleUnderline"/>
        </w:rPr>
        <w:t>”, “underachievement”, “failure”, “</w:t>
      </w:r>
      <w:r w:rsidRPr="001E7BD1">
        <w:rPr>
          <w:rStyle w:val="StyleUnderline"/>
          <w:highlight w:val="green"/>
        </w:rPr>
        <w:t>brokenness</w:t>
      </w:r>
      <w:r w:rsidRPr="001E7BD1">
        <w:rPr>
          <w:rStyle w:val="StyleUnderline"/>
        </w:rPr>
        <w:t>,” “</w:t>
      </w:r>
      <w:r w:rsidRPr="001E7BD1">
        <w:rPr>
          <w:rStyle w:val="StyleUnderline"/>
          <w:highlight w:val="green"/>
        </w:rPr>
        <w:t>pathology</w:t>
      </w:r>
      <w:r w:rsidRPr="001E7BD1">
        <w:rPr>
          <w:rStyle w:val="StyleUnderline"/>
        </w:rPr>
        <w:t xml:space="preserve">”, </w:t>
      </w:r>
      <w:r w:rsidRPr="001E7BD1">
        <w:rPr>
          <w:rStyle w:val="StyleUnderline"/>
          <w:highlight w:val="green"/>
        </w:rPr>
        <w:t>are words</w:t>
      </w:r>
      <w:r w:rsidRPr="001E7BD1">
        <w:rPr>
          <w:rStyle w:val="StyleUnderline"/>
        </w:rPr>
        <w:t xml:space="preserve"> historically </w:t>
      </w:r>
      <w:r w:rsidRPr="001E7BD1">
        <w:rPr>
          <w:rStyle w:val="StyleUnderline"/>
          <w:highlight w:val="green"/>
        </w:rPr>
        <w:t>associated with disability</w:t>
      </w:r>
      <w:r w:rsidRPr="001E7BD1">
        <w:rPr>
          <w:rStyle w:val="StyleUnderline"/>
        </w:rPr>
        <w:t xml:space="preserve">. </w:t>
      </w:r>
      <w:r w:rsidRPr="001E7BD1">
        <w:rPr>
          <w:sz w:val="16"/>
        </w:rPr>
        <w:t xml:space="preserve">Thus, I argue that in order to get herself out of the representational quandary she described earlier, </w:t>
      </w:r>
      <w:r w:rsidRPr="001E7BD1">
        <w:rPr>
          <w:rStyle w:val="StyleUnderline"/>
          <w:highlight w:val="green"/>
        </w:rPr>
        <w:t>Hartman</w:t>
      </w:r>
      <w:r w:rsidRPr="001E7BD1">
        <w:rPr>
          <w:rStyle w:val="StyleUnderline"/>
        </w:rPr>
        <w:t xml:space="preserve"> unwittingly </w:t>
      </w:r>
      <w:r w:rsidRPr="001E7BD1">
        <w:rPr>
          <w:rStyle w:val="StyleUnderline"/>
          <w:highlight w:val="green"/>
        </w:rPr>
        <w:t>invokes</w:t>
      </w:r>
      <w:r w:rsidRPr="001E7BD1">
        <w:rPr>
          <w:rStyle w:val="StyleUnderline"/>
        </w:rPr>
        <w:t xml:space="preserve"> the spectral presence of </w:t>
      </w:r>
      <w:r w:rsidRPr="001E7BD1">
        <w:rPr>
          <w:rStyle w:val="StyleUnderline"/>
          <w:highlight w:val="green"/>
        </w:rPr>
        <w:t>disability</w:t>
      </w:r>
      <w:r w:rsidRPr="001E7BD1">
        <w:rPr>
          <w:rStyle w:val="StyleUnderline"/>
        </w:rPr>
        <w:t xml:space="preserve"> only </w:t>
      </w:r>
      <w:r w:rsidRPr="001E7BD1">
        <w:rPr>
          <w:rStyle w:val="StyleUnderline"/>
          <w:highlight w:val="green"/>
        </w:rPr>
        <w:t>to require</w:t>
      </w:r>
      <w:r w:rsidRPr="001E7BD1">
        <w:rPr>
          <w:rStyle w:val="StyleUnderline"/>
        </w:rPr>
        <w:t xml:space="preserve"> its immediate radical </w:t>
      </w:r>
      <w:r w:rsidRPr="001E7BD1">
        <w:rPr>
          <w:rStyle w:val="StyleUnderline"/>
          <w:highlight w:val="green"/>
        </w:rPr>
        <w:t>disavowal in her</w:t>
      </w:r>
      <w:r w:rsidRPr="001E7BD1">
        <w:rPr>
          <w:rStyle w:val="StyleUnderline"/>
        </w:rPr>
        <w:t xml:space="preserve"> ethical </w:t>
      </w:r>
      <w:r w:rsidRPr="001E7BD1">
        <w:rPr>
          <w:rStyle w:val="StyleUnderline"/>
          <w:highlight w:val="green"/>
        </w:rPr>
        <w:t>attempts</w:t>
      </w:r>
      <w:r w:rsidRPr="001E7BD1">
        <w:rPr>
          <w:rStyle w:val="StyleUnderline"/>
        </w:rPr>
        <w:t xml:space="preserve"> to “revisit the scene of subjection without replicating the grammar of violence” (Hartman, </w:t>
      </w:r>
      <w:hyperlink r:id="rId13" w:history="1">
        <w:r w:rsidRPr="001E7BD1">
          <w:rPr>
            <w:rStyle w:val="StyleUnderline"/>
          </w:rPr>
          <w:t>Citation2008</w:t>
        </w:r>
      </w:hyperlink>
      <w:r w:rsidRPr="001E7BD1">
        <w:rPr>
          <w:rStyle w:val="StyleUnderline"/>
        </w:rPr>
        <w:t>, p. 4) that inevitably results in “this routine display of the slave’s ravaged body”</w:t>
      </w:r>
      <w:r w:rsidRPr="001E7BD1">
        <w:rPr>
          <w:sz w:val="16"/>
        </w:rPr>
        <w:t xml:space="preserve"> (Hartman, </w:t>
      </w:r>
      <w:hyperlink r:id="rId14" w:history="1">
        <w:r w:rsidRPr="001E7BD1">
          <w:rPr>
            <w:rStyle w:val="Hyperlink"/>
            <w:sz w:val="16"/>
          </w:rPr>
          <w:t>Citation2007</w:t>
        </w:r>
      </w:hyperlink>
      <w:r w:rsidRPr="001E7BD1">
        <w:rPr>
          <w:sz w:val="16"/>
        </w:rPr>
        <w:t>; p. 3). Similarly, Tuck (</w:t>
      </w:r>
      <w:hyperlink r:id="rId15" w:history="1">
        <w:r w:rsidRPr="001E7BD1">
          <w:rPr>
            <w:rStyle w:val="Hyperlink"/>
            <w:sz w:val="16"/>
          </w:rPr>
          <w:t>Citation2009</w:t>
        </w:r>
      </w:hyperlink>
      <w:r w:rsidRPr="001E7BD1">
        <w:rPr>
          <w:sz w:val="16"/>
        </w:rPr>
        <w:t xml:space="preserve">) in </w:t>
      </w:r>
      <w:r w:rsidRPr="001E7BD1">
        <w:rPr>
          <w:rStyle w:val="StyleUnderline"/>
        </w:rPr>
        <w:t xml:space="preserve">asking for a “moratorium - a turning of our backs on narratives that insist that we are ruined, that we are broken, that we are damaged” (p. 424) implicitly </w:t>
      </w:r>
      <w:r w:rsidRPr="001E7BD1">
        <w:rPr>
          <w:rStyle w:val="StyleUnderline"/>
          <w:highlight w:val="green"/>
        </w:rPr>
        <w:t>suggests that we turn away from</w:t>
      </w:r>
      <w:r w:rsidRPr="001E7BD1">
        <w:rPr>
          <w:rStyle w:val="StyleUnderline"/>
        </w:rPr>
        <w:t xml:space="preserve"> the spectral </w:t>
      </w:r>
      <w:r w:rsidRPr="001E7BD1">
        <w:rPr>
          <w:rStyle w:val="StyleUnderline"/>
          <w:highlight w:val="green"/>
        </w:rPr>
        <w:t>presence of</w:t>
      </w:r>
      <w:r w:rsidRPr="001E7BD1">
        <w:rPr>
          <w:rStyle w:val="StyleUnderline"/>
        </w:rPr>
        <w:t xml:space="preserve"> </w:t>
      </w:r>
      <w:r w:rsidRPr="001E7BD1">
        <w:rPr>
          <w:rStyle w:val="StyleUnderline"/>
          <w:highlight w:val="green"/>
        </w:rPr>
        <w:t>disability</w:t>
      </w:r>
      <w:r w:rsidRPr="001E7BD1">
        <w:rPr>
          <w:rStyle w:val="StyleUnderline"/>
        </w:rPr>
        <w:t xml:space="preserve"> that has embodied what we have historically viewed as “deviant difference”. In both contexts, an appeal to ethical </w:t>
      </w:r>
      <w:r w:rsidRPr="001E7BD1">
        <w:rPr>
          <w:rStyle w:val="StyleUnderline"/>
          <w:highlight w:val="green"/>
        </w:rPr>
        <w:t>representations of racial difference hinges on a repudiation of disability</w:t>
      </w:r>
      <w:r w:rsidRPr="001E7BD1">
        <w:rPr>
          <w:rStyle w:val="StyleUnderline"/>
        </w:rPr>
        <w:t xml:space="preserve"> as voyeuristic fetish and/or disability as embodied damage. In each case, I argue </w:t>
      </w:r>
      <w:r w:rsidRPr="001E7BD1">
        <w:rPr>
          <w:rStyle w:val="StyleUnderline"/>
          <w:highlight w:val="green"/>
        </w:rPr>
        <w:t>disability is put to</w:t>
      </w:r>
      <w:r w:rsidRPr="001E7BD1">
        <w:rPr>
          <w:rStyle w:val="StyleUnderline"/>
        </w:rPr>
        <w:t xml:space="preserve"> </w:t>
      </w:r>
      <w:r w:rsidRPr="001E7BD1">
        <w:rPr>
          <w:rStyle w:val="StyleUnderline"/>
          <w:highlight w:val="green"/>
        </w:rPr>
        <w:t>work to liberate</w:t>
      </w:r>
      <w:r w:rsidRPr="001E7BD1">
        <w:rPr>
          <w:rStyle w:val="StyleUnderline"/>
        </w:rPr>
        <w:t xml:space="preserve"> critical/transformative </w:t>
      </w:r>
      <w:r w:rsidRPr="001E7BD1">
        <w:rPr>
          <w:rStyle w:val="StyleUnderline"/>
          <w:highlight w:val="green"/>
        </w:rPr>
        <w:t>methodologies from a damage-centered focus</w:t>
      </w:r>
      <w:r w:rsidRPr="001E7BD1">
        <w:rPr>
          <w:rStyle w:val="StyleUnderline"/>
        </w:rPr>
        <w:t xml:space="preserve"> at multiple scenes of subjection with </w:t>
      </w:r>
      <w:r w:rsidRPr="001E7BD1">
        <w:rPr>
          <w:rStyle w:val="StyleUnderline"/>
          <w:highlight w:val="green"/>
        </w:rPr>
        <w:t>scarce recognition of this labor</w:t>
      </w:r>
      <w:r w:rsidRPr="001E7BD1">
        <w:rPr>
          <w:rStyle w:val="StyleUnderline"/>
        </w:rPr>
        <w:t>.</w:t>
      </w:r>
      <w:r w:rsidRPr="006175E4">
        <w:rPr>
          <w:rStyle w:val="StyleUnderline"/>
        </w:rPr>
        <w:t xml:space="preserve"> </w:t>
      </w:r>
      <w:r w:rsidRPr="001E7BD1">
        <w:rPr>
          <w:rStyle w:val="StyleUnderline"/>
        </w:rPr>
        <w:t xml:space="preserve">I use the terms “unwittingly” and “implicitly” in describing this turning away from disability not as a critique of either of these scholars (whose work has transformed my own thinking) but rather to publicly alert us as to how </w:t>
      </w:r>
      <w:r w:rsidRPr="001E7BD1">
        <w:rPr>
          <w:rStyle w:val="StyleUnderline"/>
          <w:highlight w:val="green"/>
        </w:rPr>
        <w:t>disability’s ghostly</w:t>
      </w:r>
      <w:r w:rsidRPr="001E7BD1">
        <w:rPr>
          <w:rStyle w:val="StyleUnderline"/>
        </w:rPr>
        <w:t xml:space="preserve"> </w:t>
      </w:r>
      <w:r w:rsidRPr="001E7BD1">
        <w:rPr>
          <w:rStyle w:val="StyleUnderline"/>
          <w:highlight w:val="green"/>
        </w:rPr>
        <w:t>presence foregrounds</w:t>
      </w:r>
      <w:r w:rsidRPr="001E7BD1">
        <w:rPr>
          <w:rStyle w:val="StyleUnderline"/>
        </w:rPr>
        <w:t xml:space="preserve"> the </w:t>
      </w:r>
      <w:r w:rsidRPr="001E7BD1">
        <w:rPr>
          <w:rStyle w:val="StyleUnderline"/>
          <w:highlight w:val="green"/>
        </w:rPr>
        <w:t>naturalization of ableist imperatives in</w:t>
      </w:r>
      <w:r w:rsidRPr="001E7BD1">
        <w:rPr>
          <w:rStyle w:val="StyleUnderline"/>
        </w:rPr>
        <w:t xml:space="preserve"> critical/transformative </w:t>
      </w:r>
      <w:r w:rsidRPr="001E7BD1">
        <w:rPr>
          <w:rStyle w:val="StyleUnderline"/>
          <w:highlight w:val="green"/>
        </w:rPr>
        <w:t>methodologies</w:t>
      </w:r>
      <w:r w:rsidRPr="001E7BD1">
        <w:rPr>
          <w:rStyle w:val="StyleUnderline"/>
        </w:rPr>
        <w:t xml:space="preserve">. Here, </w:t>
      </w:r>
      <w:r w:rsidRPr="001E7BD1">
        <w:rPr>
          <w:rStyle w:val="StyleUnderline"/>
          <w:highlight w:val="green"/>
        </w:rPr>
        <w:t>rather than turning away</w:t>
      </w:r>
      <w:r w:rsidRPr="001E7BD1">
        <w:rPr>
          <w:rStyle w:val="StyleUnderline"/>
        </w:rPr>
        <w:t xml:space="preserve">, I </w:t>
      </w:r>
      <w:r w:rsidRPr="001E7BD1">
        <w:rPr>
          <w:rStyle w:val="StyleUnderline"/>
          <w:highlight w:val="green"/>
        </w:rPr>
        <w:t>urge critical scholars to direct their attention to the</w:t>
      </w:r>
      <w:r w:rsidRPr="001E7BD1">
        <w:rPr>
          <w:rStyle w:val="StyleUnderline"/>
        </w:rPr>
        <w:t xml:space="preserve"> spectral </w:t>
      </w:r>
      <w:r w:rsidRPr="001E7BD1">
        <w:rPr>
          <w:rStyle w:val="StyleUnderline"/>
          <w:highlight w:val="green"/>
        </w:rPr>
        <w:t xml:space="preserve">presence of disability </w:t>
      </w:r>
      <w:r w:rsidRPr="001E7BD1">
        <w:rPr>
          <w:rStyle w:val="StyleUnderline"/>
        </w:rPr>
        <w:t>that notifies us “that what’s been concealed is very much alive and present, interfering precisely with those always incomplete forms of containment and repression ceaselessly directed towards us”</w:t>
      </w:r>
      <w:r w:rsidRPr="001E7BD1">
        <w:rPr>
          <w:sz w:val="16"/>
        </w:rPr>
        <w:t xml:space="preserve"> (Gordon, </w:t>
      </w:r>
      <w:hyperlink r:id="rId16" w:history="1">
        <w:r w:rsidRPr="001E7BD1">
          <w:rPr>
            <w:rStyle w:val="Hyperlink"/>
            <w:sz w:val="16"/>
          </w:rPr>
          <w:t>Citation2008</w:t>
        </w:r>
      </w:hyperlink>
      <w:r w:rsidRPr="001E7BD1">
        <w:rPr>
          <w:sz w:val="16"/>
        </w:rPr>
        <w:t>, p. xvi). In other words, like Jojo, Leonie, and Kayla, the only characters in Ward’s novel who are able to see ghostly figures – denizens of those scenes of subjection – I urge critical scholars to likewise pay attention to hauntings in their critical/transformative methodologies of inquiry. Avery Gordon (</w:t>
      </w:r>
      <w:hyperlink r:id="rId17" w:history="1">
        <w:r w:rsidRPr="001E7BD1">
          <w:rPr>
            <w:rStyle w:val="Hyperlink"/>
            <w:sz w:val="16"/>
          </w:rPr>
          <w:t>Citation2008</w:t>
        </w:r>
      </w:hyperlink>
      <w:r w:rsidRPr="001E7BD1">
        <w:rPr>
          <w:sz w:val="16"/>
        </w:rPr>
        <w:t>) writes:</w:t>
      </w:r>
      <w:r w:rsidRPr="00BC4CA4">
        <w:rPr>
          <w:sz w:val="16"/>
        </w:rPr>
        <w:t xml:space="preserve"> </w:t>
      </w:r>
      <w:r w:rsidRPr="001E7BD1">
        <w:rPr>
          <w:sz w:val="16"/>
        </w:rPr>
        <w:t>Haunting is a frightening experience</w:t>
      </w:r>
      <w:r w:rsidRPr="001E7BD1">
        <w:rPr>
          <w:rStyle w:val="StyleUnderline"/>
        </w:rPr>
        <w:t>.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w:t>
      </w:r>
      <w:r w:rsidRPr="001E7BD1">
        <w:rPr>
          <w:sz w:val="16"/>
        </w:rPr>
        <w:t xml:space="preserve"> It is this socio-psychological state to which haunting referred (p. xvi)</w:t>
      </w:r>
      <w:r w:rsidRPr="00BC4CA4">
        <w:rPr>
          <w:sz w:val="16"/>
        </w:rPr>
        <w:t xml:space="preserve"> </w:t>
      </w:r>
      <w:r w:rsidRPr="001E7BD1">
        <w:rPr>
          <w:sz w:val="16"/>
        </w:rPr>
        <w:t xml:space="preserve">Drawing on Gordon’s definition of haunting, I argue that the spectral presence of disability shows up at every “scene of subjection” we witness both inside and outside educational research/contexts without any sign of leaving. </w:t>
      </w:r>
      <w:r w:rsidRPr="001E7BD1">
        <w:rPr>
          <w:rStyle w:val="StyleUnderline"/>
        </w:rPr>
        <w:t xml:space="preserve">This is not to say that disability is unreal, confined to the realm of ghostly discourse. Rather, I argue that </w:t>
      </w:r>
      <w:r w:rsidRPr="001E7BD1">
        <w:rPr>
          <w:rStyle w:val="StyleUnderline"/>
          <w:highlight w:val="green"/>
        </w:rPr>
        <w:t>ableist constructions of disability as the embodiment of damage are</w:t>
      </w:r>
      <w:r w:rsidRPr="001E7BD1">
        <w:rPr>
          <w:rStyle w:val="StyleUnderline"/>
        </w:rPr>
        <w:t xml:space="preserve"> regularly </w:t>
      </w:r>
      <w:r w:rsidRPr="001E7BD1">
        <w:rPr>
          <w:rStyle w:val="StyleUnderline"/>
          <w:highlight w:val="green"/>
        </w:rPr>
        <w:t>deployed to compel us to witness</w:t>
      </w:r>
      <w:r w:rsidRPr="001E7BD1">
        <w:rPr>
          <w:rStyle w:val="StyleUnderline"/>
        </w:rPr>
        <w:t xml:space="preserve"> the realness of global </w:t>
      </w:r>
      <w:r w:rsidRPr="001E7BD1">
        <w:rPr>
          <w:rStyle w:val="StyleUnderline"/>
          <w:highlight w:val="green"/>
        </w:rPr>
        <w:t>suffering</w:t>
      </w:r>
      <w:r w:rsidRPr="001E7BD1">
        <w:rPr>
          <w:sz w:val="16"/>
        </w:rPr>
        <w:t xml:space="preserve">. On social and other media, photographic images of women and children with disabilities compete with thousands of other images of suffering (see for instance, Human Rights Watch, </w:t>
      </w:r>
      <w:hyperlink r:id="rId18" w:history="1">
        <w:r w:rsidRPr="001E7BD1">
          <w:rPr>
            <w:rStyle w:val="Hyperlink"/>
            <w:sz w:val="16"/>
          </w:rPr>
          <w:t>Citation2018</w:t>
        </w:r>
      </w:hyperlink>
      <w:r w:rsidRPr="001E7BD1">
        <w:rPr>
          <w:sz w:val="16"/>
        </w:rPr>
        <w:t xml:space="preserve">)) vying for the attention of an impatient and fickle global audience (Kim, </w:t>
      </w:r>
      <w:hyperlink r:id="rId19" w:history="1">
        <w:r w:rsidRPr="001E7BD1">
          <w:rPr>
            <w:rStyle w:val="Hyperlink"/>
            <w:sz w:val="16"/>
          </w:rPr>
          <w:t>Citation2011</w:t>
        </w:r>
      </w:hyperlink>
      <w:r w:rsidRPr="001E7BD1">
        <w:rPr>
          <w:sz w:val="16"/>
        </w:rPr>
        <w:t xml:space="preserve">). </w:t>
      </w:r>
      <w:r w:rsidRPr="001E7BD1">
        <w:rPr>
          <w:rStyle w:val="StyleUnderline"/>
        </w:rPr>
        <w:t xml:space="preserve">In these images, </w:t>
      </w:r>
      <w:r w:rsidRPr="001E7BD1">
        <w:rPr>
          <w:rStyle w:val="StyleUnderline"/>
          <w:highlight w:val="green"/>
        </w:rPr>
        <w:t>disability</w:t>
      </w:r>
      <w:r w:rsidRPr="001E7BD1">
        <w:rPr>
          <w:rStyle w:val="StyleUnderline"/>
        </w:rPr>
        <w:t xml:space="preserve"> appears </w:t>
      </w:r>
      <w:r w:rsidRPr="001E7BD1">
        <w:rPr>
          <w:rStyle w:val="StyleUnderline"/>
          <w:highlight w:val="green"/>
        </w:rPr>
        <w:t>synonymous with</w:t>
      </w:r>
      <w:r w:rsidRPr="001E7BD1">
        <w:rPr>
          <w:rStyle w:val="StyleUnderline"/>
        </w:rPr>
        <w:t xml:space="preserve"> an abject </w:t>
      </w:r>
      <w:r w:rsidRPr="001E7BD1">
        <w:rPr>
          <w:rStyle w:val="StyleUnderline"/>
          <w:highlight w:val="green"/>
        </w:rPr>
        <w:t>vulnerability becoming</w:t>
      </w:r>
      <w:r w:rsidRPr="001E7BD1">
        <w:rPr>
          <w:rStyle w:val="StyleUnderline"/>
        </w:rPr>
        <w:t xml:space="preserve"> simultaneously (</w:t>
      </w:r>
      <w:r w:rsidRPr="001E7BD1">
        <w:rPr>
          <w:rStyle w:val="StyleUnderline"/>
          <w:highlight w:val="green"/>
        </w:rPr>
        <w:t>hyper)visible</w:t>
      </w:r>
      <w:r w:rsidRPr="001E7BD1">
        <w:rPr>
          <w:rStyle w:val="StyleUnderline"/>
        </w:rPr>
        <w:t xml:space="preserve"> in its ability to trigger an affective response but (hyper)invisible when social policy is called upon to respond to the real material consequences of actually living with a disability</w:t>
      </w:r>
      <w:r w:rsidRPr="001E7BD1">
        <w:rPr>
          <w:sz w:val="16"/>
        </w:rPr>
        <w:t>.</w:t>
      </w:r>
      <w:r w:rsidRPr="00BC4CA4">
        <w:rPr>
          <w:sz w:val="16"/>
        </w:rPr>
        <w:t xml:space="preserve"> </w:t>
      </w:r>
      <w:r w:rsidRPr="001E7BD1">
        <w:rPr>
          <w:sz w:val="16"/>
        </w:rPr>
        <w:t>In an essay entitled, “The Spectre of Vulnerability and Disabled Bodies in Protest,” Eunjung Kim (</w:t>
      </w:r>
      <w:hyperlink r:id="rId20" w:history="1">
        <w:r w:rsidRPr="001E7BD1">
          <w:rPr>
            <w:rStyle w:val="Hyperlink"/>
            <w:sz w:val="16"/>
          </w:rPr>
          <w:t>Citation2016b</w:t>
        </w:r>
      </w:hyperlink>
      <w:r w:rsidRPr="001E7BD1">
        <w:rPr>
          <w:sz w:val="16"/>
        </w:rPr>
        <w:t xml:space="preserve">)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w:t>
      </w:r>
      <w:r w:rsidRPr="001E7BD1">
        <w:rPr>
          <w:rStyle w:val="StyleUnderline"/>
        </w:rPr>
        <w:t xml:space="preserve">Here too, just like in the ‘scenes of subjection” witnessed earlier, </w:t>
      </w:r>
      <w:r w:rsidRPr="001E7BD1">
        <w:rPr>
          <w:rStyle w:val="StyleUnderline"/>
          <w:highlight w:val="green"/>
        </w:rPr>
        <w:t>disability is recognized only when it exists</w:t>
      </w:r>
      <w:r w:rsidRPr="001E7BD1">
        <w:rPr>
          <w:rStyle w:val="StyleUnderline"/>
        </w:rPr>
        <w:t xml:space="preserve"> </w:t>
      </w:r>
      <w:r w:rsidRPr="001E7BD1">
        <w:rPr>
          <w:rStyle w:val="StyleUnderline"/>
          <w:highlight w:val="green"/>
        </w:rPr>
        <w:t>to</w:t>
      </w:r>
      <w:r w:rsidRPr="001E7BD1">
        <w:rPr>
          <w:rStyle w:val="StyleUnderline"/>
        </w:rPr>
        <w:t xml:space="preserve"> expose the vulnerability of Others in order to </w:t>
      </w:r>
      <w:r w:rsidRPr="001E7BD1">
        <w:rPr>
          <w:rStyle w:val="StyleUnderline"/>
          <w:highlight w:val="green"/>
        </w:rPr>
        <w:t>attain justice for the Others</w:t>
      </w:r>
      <w:r w:rsidRPr="001E7BD1">
        <w:rPr>
          <w:rStyle w:val="StyleUnderline"/>
        </w:rPr>
        <w:t xml:space="preserve"> themselves. Very </w:t>
      </w:r>
      <w:r w:rsidRPr="001E7BD1">
        <w:rPr>
          <w:rStyle w:val="StyleUnderline"/>
          <w:highlight w:val="green"/>
        </w:rPr>
        <w:t>rare is</w:t>
      </w:r>
      <w:r w:rsidRPr="001E7BD1">
        <w:rPr>
          <w:rStyle w:val="StyleUnderline"/>
        </w:rPr>
        <w:t xml:space="preserve"> </w:t>
      </w:r>
      <w:r w:rsidRPr="001E7BD1">
        <w:rPr>
          <w:rStyle w:val="StyleUnderline"/>
          <w:highlight w:val="green"/>
        </w:rPr>
        <w:t>the occasion when disability claims</w:t>
      </w:r>
      <w:r w:rsidRPr="001E7BD1">
        <w:rPr>
          <w:rStyle w:val="StyleUnderline"/>
        </w:rPr>
        <w:t xml:space="preserve"> our </w:t>
      </w:r>
      <w:r w:rsidRPr="001E7BD1">
        <w:rPr>
          <w:rStyle w:val="StyleUnderline"/>
          <w:highlight w:val="green"/>
        </w:rPr>
        <w:t>attention to attain</w:t>
      </w:r>
      <w:r w:rsidRPr="001E7BD1">
        <w:rPr>
          <w:rStyle w:val="StyleUnderline"/>
        </w:rPr>
        <w:t xml:space="preserve"> </w:t>
      </w:r>
      <w:r w:rsidRPr="001E7BD1">
        <w:rPr>
          <w:rStyle w:val="StyleUnderline"/>
          <w:highlight w:val="green"/>
        </w:rPr>
        <w:t>justice for itself</w:t>
      </w:r>
      <w:r w:rsidRPr="001E7BD1">
        <w:rPr>
          <w:rStyle w:val="StyleUnderline"/>
        </w:rPr>
        <w:t>.</w:t>
      </w:r>
      <w:r w:rsidRPr="001E7BD1">
        <w:rPr>
          <w:sz w:val="16"/>
        </w:rPr>
        <w:t xml:space="preserve"> Recognizing these discrepancies in critical/transformative circles, Kim (</w:t>
      </w:r>
      <w:hyperlink r:id="rId21" w:history="1">
        <w:r w:rsidRPr="001E7BD1">
          <w:rPr>
            <w:rStyle w:val="Hyperlink"/>
            <w:sz w:val="16"/>
          </w:rPr>
          <w:t>Citation2016b</w:t>
        </w:r>
      </w:hyperlink>
      <w:r w:rsidRPr="001E7BD1">
        <w:rPr>
          <w:sz w:val="16"/>
        </w:rPr>
        <w:t>) raises the following questions:</w:t>
      </w:r>
      <w:r w:rsidRPr="00BC4CA4">
        <w:rPr>
          <w:sz w:val="16"/>
        </w:rPr>
        <w:t xml:space="preserve"> </w:t>
      </w:r>
      <w:r w:rsidRPr="001E7BD1">
        <w:rPr>
          <w:sz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w:t>
      </w:r>
      <w:r w:rsidRPr="001E7BD1">
        <w:rPr>
          <w:sz w:val="16"/>
        </w:rPr>
        <w:lastRenderedPageBreak/>
        <w:t xml:space="preserve">non-Western [but also Western] societies? </w:t>
      </w:r>
      <w:r w:rsidRPr="001E7BD1">
        <w:rPr>
          <w:rStyle w:val="StyleUnderline"/>
        </w:rPr>
        <w:t xml:space="preserve">Is the disabled body constructed as tragic consequence of injustice specific to the non-Western world and positioned in relation to disability constructed as diversity and culture in the Western world? </w:t>
      </w:r>
      <w:r w:rsidRPr="001E7BD1">
        <w:rPr>
          <w:sz w:val="16"/>
        </w:rPr>
        <w:t>When bodies are wounded by violence, at what point does this consequential body of harm become a being entitled to resources and accommodation beyond the grief associated with loss of an able body? (pp. 140–141).</w:t>
      </w:r>
      <w:r w:rsidRPr="00BC4CA4">
        <w:rPr>
          <w:sz w:val="16"/>
        </w:rPr>
        <w:t xml:space="preserve"> </w:t>
      </w:r>
      <w:r w:rsidRPr="001E7BD1">
        <w:rPr>
          <w:sz w:val="16"/>
        </w:rPr>
        <w:t>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w:t>
      </w:r>
      <w:hyperlink r:id="rId22" w:history="1">
        <w:r w:rsidRPr="001E7BD1">
          <w:rPr>
            <w:rStyle w:val="Hyperlink"/>
            <w:sz w:val="16"/>
          </w:rPr>
          <w:t>Citation2008</w:t>
        </w:r>
      </w:hyperlink>
      <w:r w:rsidRPr="001E7BD1">
        <w:rPr>
          <w:sz w:val="16"/>
        </w:rPr>
        <w:t>) response is existentialist in her approach while leaving a door open to embrace the possibility of disability. She writes:</w:t>
      </w:r>
      <w:r w:rsidRPr="00BC4CA4">
        <w:rPr>
          <w:sz w:val="16"/>
        </w:rPr>
        <w:t xml:space="preserve"> </w:t>
      </w:r>
      <w:r w:rsidRPr="001E7BD1">
        <w:rPr>
          <w:sz w:val="16"/>
        </w:rPr>
        <w:t>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w:t>
      </w:r>
      <w:r w:rsidRPr="00BC4CA4">
        <w:rPr>
          <w:sz w:val="16"/>
        </w:rPr>
        <w:t xml:space="preserve"> </w:t>
      </w:r>
      <w:r w:rsidRPr="001E7BD1">
        <w:rPr>
          <w:sz w:val="16"/>
        </w:rPr>
        <w:t>Tuck’s response (2009) requires that we make “an epistemological shift” (p. 419) from damage to desire and by doing so also leaves the door open to embrace the possibility of disability by proffering this conceptualization of desire:</w:t>
      </w:r>
      <w:r w:rsidRPr="00BC4CA4">
        <w:rPr>
          <w:sz w:val="16"/>
        </w:rPr>
        <w:t xml:space="preserve"> </w:t>
      </w:r>
      <w:r w:rsidRPr="001E7BD1">
        <w:rPr>
          <w:sz w:val="16"/>
        </w:rPr>
        <w:t>Desire is the song about walking through the storm, a song that recognizes rather than denies that pain doubtlessly lies ahead (p. 419) ….Desire is about longing, about a present that is enriched by both the past and the future. It is integral to our humanness (p. 417).</w:t>
      </w:r>
      <w:r w:rsidRPr="00BC4CA4">
        <w:rPr>
          <w:sz w:val="16"/>
        </w:rPr>
        <w:t xml:space="preserve"> </w:t>
      </w:r>
      <w:r w:rsidRPr="001E7BD1">
        <w:rPr>
          <w:rStyle w:val="StyleUnderline"/>
        </w:rPr>
        <w:t>Hartman and Tuck shift from refusal to a recognition of the transgressive possibilities contained in non-normative spaces that are usually conceived of as damaging. Here the shrieks, the moans, the nonsense, and the pain actually refuse the legitimacy that the normative order enforces in the process of remembering and forgetting and in doing so has the capacity to upend the legible historical ledger as well. Here, the utility of disability to disrupt the hegemonic shows its hand in emancipatory research; clearly an advancement from previous oppressive iterations of disability, and yet I demur that disability once again remains a ghostly figure doing work at the obscure edges of our critical consciousness(es). Disability studies scholars, David Mitchell and Sharon Snyder (</w:t>
      </w:r>
      <w:hyperlink r:id="rId23" w:history="1">
        <w:r w:rsidRPr="001E7BD1">
          <w:rPr>
            <w:rStyle w:val="StyleUnderline"/>
          </w:rPr>
          <w:t>Citation2000</w:t>
        </w:r>
      </w:hyperlink>
      <w:r w:rsidRPr="001E7BD1">
        <w:rPr>
          <w:rStyle w:val="StyleUnderline"/>
        </w:rPr>
        <w:t xml:space="preserve">) have described this </w:t>
      </w:r>
      <w:r w:rsidRPr="001E7BD1">
        <w:rPr>
          <w:rStyle w:val="StyleUnderline"/>
          <w:highlight w:val="green"/>
        </w:rPr>
        <w:t>utilization of disability whose sole purpose is to advance the narrative</w:t>
      </w:r>
      <w:r w:rsidRPr="001E7BD1">
        <w:rPr>
          <w:rStyle w:val="StyleUnderline"/>
        </w:rPr>
        <w:t xml:space="preserve">’s plot and </w:t>
      </w:r>
      <w:r w:rsidRPr="001E7BD1">
        <w:rPr>
          <w:rStyle w:val="StyleUnderline"/>
          <w:highlight w:val="green"/>
        </w:rPr>
        <w:t>yet not engage</w:t>
      </w:r>
      <w:r w:rsidRPr="001E7BD1">
        <w:rPr>
          <w:rStyle w:val="StyleUnderline"/>
        </w:rPr>
        <w:t xml:space="preserve"> </w:t>
      </w:r>
      <w:r w:rsidRPr="001E7BD1">
        <w:rPr>
          <w:rStyle w:val="StyleUnderline"/>
          <w:highlight w:val="green"/>
        </w:rPr>
        <w:t>disability</w:t>
      </w:r>
      <w:r w:rsidRPr="001E7BD1">
        <w:rPr>
          <w:rStyle w:val="StyleUnderline"/>
        </w:rPr>
        <w:t xml:space="preserve"> on its own terms as “</w:t>
      </w:r>
      <w:r w:rsidRPr="001E7BD1">
        <w:rPr>
          <w:rStyle w:val="StyleUnderline"/>
          <w:highlight w:val="green"/>
        </w:rPr>
        <w:t>narrative prosthesis</w:t>
      </w:r>
      <w:r w:rsidRPr="001E7BD1">
        <w:rPr>
          <w:rStyle w:val="StyleUnderline"/>
        </w:rPr>
        <w:t xml:space="preserve">.” Here, disability serves as a prosthetic device to the narrative; providing its dramatic flair. Here, though disability is prominently visible in the narrative, the </w:t>
      </w:r>
      <w:r w:rsidRPr="001E7BD1">
        <w:rPr>
          <w:rStyle w:val="StyleUnderline"/>
          <w:highlight w:val="green"/>
        </w:rPr>
        <w:t>disability attached to the narrative</w:t>
      </w:r>
      <w:r w:rsidRPr="001E7BD1">
        <w:rPr>
          <w:rStyle w:val="StyleUnderline"/>
        </w:rPr>
        <w:t xml:space="preserve">’s characters </w:t>
      </w:r>
      <w:r w:rsidRPr="001E7BD1">
        <w:rPr>
          <w:rStyle w:val="StyleUnderline"/>
          <w:highlight w:val="green"/>
        </w:rPr>
        <w:t>is one-dimensional</w:t>
      </w:r>
      <w:r w:rsidRPr="001E7BD1">
        <w:rPr>
          <w:rStyle w:val="StyleUnderline"/>
        </w:rPr>
        <w:t xml:space="preserve"> and serves </w:t>
      </w:r>
      <w:r w:rsidRPr="001E7BD1">
        <w:rPr>
          <w:rStyle w:val="StyleUnderline"/>
          <w:highlight w:val="green"/>
        </w:rPr>
        <w:t>only to verify its</w:t>
      </w:r>
      <w:r w:rsidRPr="001E7BD1">
        <w:rPr>
          <w:rStyle w:val="StyleUnderline"/>
        </w:rPr>
        <w:t xml:space="preserve"> </w:t>
      </w:r>
      <w:r w:rsidRPr="001E7BD1">
        <w:rPr>
          <w:rStyle w:val="StyleUnderline"/>
          <w:highlight w:val="green"/>
        </w:rPr>
        <w:t>stereotypical attributes</w:t>
      </w:r>
      <w:r w:rsidRPr="001E7BD1">
        <w:rPr>
          <w:rStyle w:val="StyleUnderline"/>
        </w:rPr>
        <w:t>.</w:t>
      </w:r>
      <w:r w:rsidRPr="001E7BD1">
        <w:rPr>
          <w:sz w:val="16"/>
        </w:rPr>
        <w:t xml:space="preserve"> John Steinbeck’s (</w:t>
      </w:r>
      <w:hyperlink r:id="rId24" w:history="1">
        <w:r w:rsidRPr="001E7BD1">
          <w:rPr>
            <w:rStyle w:val="Hyperlink"/>
            <w:sz w:val="16"/>
          </w:rPr>
          <w:t>Citation1994</w:t>
        </w:r>
      </w:hyperlink>
      <w:r w:rsidRPr="001E7BD1">
        <w:rPr>
          <w:sz w:val="16"/>
        </w:rPr>
        <w:t>) Of Mice &amp; Men is one such example. Another is Herman Melville’s (</w:t>
      </w:r>
      <w:hyperlink r:id="rId25" w:history="1">
        <w:r w:rsidRPr="001E7BD1">
          <w:rPr>
            <w:rStyle w:val="Hyperlink"/>
            <w:sz w:val="16"/>
          </w:rPr>
          <w:t>Citation2016</w:t>
        </w:r>
      </w:hyperlink>
      <w:r w:rsidRPr="001E7BD1">
        <w:rPr>
          <w:sz w:val="16"/>
        </w:rPr>
        <w:t>)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w:t>
      </w:r>
      <w:r w:rsidRPr="00BC4CA4">
        <w:rPr>
          <w:sz w:val="16"/>
        </w:rPr>
        <w:t xml:space="preserve"> </w:t>
      </w:r>
      <w:r w:rsidRPr="001E7BD1">
        <w:rPr>
          <w:sz w:val="16"/>
        </w:rPr>
        <w:t>[Complex personhood refers to how people]…get stuck in the symptoms of their troubles, and also transform themselves…that the stories people tell about themselves, about their troubles, about their social worlds, and about their society’s problems are entangled and weave between what is immediately available as a story and what their imaginations are reaching toward….[It means] conferring the respect on others that comes from presuming that life and people’s lives are simultaneously straightforward and full of enormously subtle meaning (pp. 4–5</w:t>
      </w:r>
      <w:r w:rsidRPr="001E7BD1">
        <w:rPr>
          <w:rStyle w:val="StyleUnderline"/>
        </w:rPr>
        <w:t>).</w:t>
      </w:r>
      <w:r w:rsidRPr="00BC4CA4">
        <w:rPr>
          <w:rStyle w:val="StyleUnderline"/>
        </w:rPr>
        <w:t xml:space="preserve"> </w:t>
      </w:r>
      <w:r w:rsidRPr="001E7BD1">
        <w:rPr>
          <w:rStyle w:val="StyleUnderline"/>
        </w:rPr>
        <w:t xml:space="preserve">What Mitchell and Snyder fail to observe is that most of the literary narratives that deploy disability as </w:t>
      </w:r>
      <w:r w:rsidRPr="001E7BD1">
        <w:rPr>
          <w:rStyle w:val="StyleUnderline"/>
          <w:highlight w:val="green"/>
        </w:rPr>
        <w:t>narrative prosthesis, do so</w:t>
      </w:r>
      <w:r w:rsidRPr="001E7BD1">
        <w:rPr>
          <w:rStyle w:val="StyleUnderline"/>
        </w:rPr>
        <w:t xml:space="preserve"> in order </w:t>
      </w:r>
      <w:r w:rsidRPr="001E7BD1">
        <w:rPr>
          <w:rStyle w:val="StyleUnderline"/>
          <w:highlight w:val="green"/>
        </w:rPr>
        <w:t>to</w:t>
      </w:r>
      <w:r w:rsidRPr="001E7BD1">
        <w:rPr>
          <w:rStyle w:val="StyleUnderline"/>
        </w:rPr>
        <w:t xml:space="preserve"> </w:t>
      </w:r>
      <w:r w:rsidRPr="001E7BD1">
        <w:rPr>
          <w:rStyle w:val="StyleUnderline"/>
          <w:highlight w:val="green"/>
        </w:rPr>
        <w:t>shore up heteronormative white supremacy</w:t>
      </w:r>
      <w:r w:rsidRPr="001E7BD1">
        <w:rPr>
          <w:rStyle w:val="StyleUnderline"/>
        </w:rPr>
        <w:t xml:space="preserve"> when compared to the abnormality of disability</w:t>
      </w:r>
      <w:r w:rsidRPr="001E7BD1">
        <w:rPr>
          <w:sz w:val="16"/>
        </w:rPr>
        <w:t>. In sharp contrast, neither Ward nor Hartman nor Tuck have any investment to uphold heteronormative white supremacy and as a result they embrace the vulnerability that disability embodies as a political act – one that has much potential to be transformative</w:t>
      </w:r>
      <w:r w:rsidRPr="001E7BD1">
        <w:rPr>
          <w:rStyle w:val="StyleUnderline"/>
        </w:rPr>
        <w:t xml:space="preserve">. My only quibble with Ward, Hartman, and Tuck is that </w:t>
      </w:r>
      <w:r w:rsidRPr="001E7BD1">
        <w:rPr>
          <w:rStyle w:val="StyleUnderline"/>
          <w:highlight w:val="green"/>
        </w:rPr>
        <w:t>even when they invest the people in their narratives with “complex</w:t>
      </w:r>
      <w:r w:rsidRPr="001E7BD1">
        <w:rPr>
          <w:rStyle w:val="StyleUnderline"/>
        </w:rPr>
        <w:t xml:space="preserve"> </w:t>
      </w:r>
      <w:r w:rsidRPr="001E7BD1">
        <w:rPr>
          <w:rStyle w:val="StyleUnderline"/>
          <w:highlight w:val="green"/>
        </w:rPr>
        <w:t>personhood</w:t>
      </w:r>
      <w:r w:rsidRPr="001E7BD1">
        <w:rPr>
          <w:rStyle w:val="StyleUnderline"/>
        </w:rPr>
        <w:t xml:space="preserve">,” </w:t>
      </w:r>
      <w:r w:rsidRPr="001E7BD1">
        <w:rPr>
          <w:rStyle w:val="StyleUnderline"/>
          <w:highlight w:val="green"/>
        </w:rPr>
        <w:t>they do so by claiming the disruptive power of disability</w:t>
      </w:r>
      <w:r w:rsidRPr="001E7BD1">
        <w:rPr>
          <w:rStyle w:val="StyleUnderline"/>
        </w:rPr>
        <w:t xml:space="preserve"> while </w:t>
      </w:r>
      <w:r w:rsidRPr="001E7BD1">
        <w:rPr>
          <w:rStyle w:val="StyleUnderline"/>
          <w:highlight w:val="green"/>
        </w:rPr>
        <w:t>not attributing a</w:t>
      </w:r>
      <w:r w:rsidRPr="001E7BD1">
        <w:rPr>
          <w:rStyle w:val="StyleUnderline"/>
        </w:rPr>
        <w:t xml:space="preserve"> similar </w:t>
      </w:r>
      <w:r w:rsidRPr="001E7BD1">
        <w:rPr>
          <w:rStyle w:val="StyleUnderline"/>
          <w:highlight w:val="green"/>
        </w:rPr>
        <w:t>complex personhood to disabled subjectivities</w:t>
      </w:r>
      <w:r w:rsidRPr="001E7BD1">
        <w:rPr>
          <w:rStyle w:val="StyleUnderline"/>
        </w:rPr>
        <w:t xml:space="preserve">. As a result, </w:t>
      </w:r>
      <w:r w:rsidRPr="001E7BD1">
        <w:rPr>
          <w:rStyle w:val="StyleUnderline"/>
          <w:highlight w:val="green"/>
        </w:rPr>
        <w:t>disability continues to provide</w:t>
      </w:r>
      <w:r w:rsidRPr="001E7BD1">
        <w:rPr>
          <w:rStyle w:val="StyleUnderline"/>
        </w:rPr>
        <w:t xml:space="preserve"> uncompensated </w:t>
      </w:r>
      <w:r w:rsidRPr="001E7BD1">
        <w:rPr>
          <w:rStyle w:val="StyleUnderline"/>
          <w:highlight w:val="green"/>
        </w:rPr>
        <w:t>prosthetic labor to</w:t>
      </w:r>
      <w:r w:rsidRPr="001E7BD1">
        <w:rPr>
          <w:rStyle w:val="StyleUnderline"/>
        </w:rPr>
        <w:t xml:space="preserve"> critical/transformative </w:t>
      </w:r>
      <w:r w:rsidRPr="001E7BD1">
        <w:rPr>
          <w:rStyle w:val="StyleUnderline"/>
          <w:highlight w:val="green"/>
        </w:rPr>
        <w:t>methodologies</w:t>
      </w:r>
      <w:r w:rsidRPr="001E7BD1">
        <w:rPr>
          <w:rStyle w:val="StyleUnderline"/>
        </w:rPr>
        <w:t>.</w:t>
      </w:r>
      <w:r w:rsidRPr="00BC4CA4">
        <w:rPr>
          <w:rStyle w:val="StyleUnderline"/>
        </w:rPr>
        <w:t xml:space="preserve"> </w:t>
      </w:r>
      <w:r w:rsidRPr="001E7BD1">
        <w:rPr>
          <w:rStyle w:val="StyleUnderline"/>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1E7BD1">
        <w:rPr>
          <w:sz w:val="16"/>
        </w:rPr>
        <w:t xml:space="preserve"> (Kim, </w:t>
      </w:r>
      <w:hyperlink r:id="rId26" w:history="1">
        <w:r w:rsidRPr="001E7BD1">
          <w:rPr>
            <w:rStyle w:val="Hyperlink"/>
            <w:sz w:val="16"/>
          </w:rPr>
          <w:t>Citation2016b</w:t>
        </w:r>
      </w:hyperlink>
      <w:r w:rsidRPr="001E7BD1">
        <w:rPr>
          <w:sz w:val="16"/>
        </w:rPr>
        <w:t>, p. 140), and is “attached to certain medical and legal categories of identity” (p. 141) from which social movements committed to anti–racist, feminist, queer, and/or class struggle seek to distance themselves. It is in this context then that disability studies scholar Michelle Jarman (</w:t>
      </w:r>
      <w:hyperlink r:id="rId27" w:history="1">
        <w:r w:rsidRPr="001E7BD1">
          <w:rPr>
            <w:rStyle w:val="Hyperlink"/>
            <w:sz w:val="16"/>
          </w:rPr>
          <w:t>Citation2005</w:t>
        </w:r>
      </w:hyperlink>
      <w:r w:rsidRPr="001E7BD1">
        <w:rPr>
          <w:sz w:val="16"/>
        </w:rPr>
        <w:t>) calls for theorizing disability as “radical vulnerability”. Kim (</w:t>
      </w:r>
      <w:hyperlink r:id="rId28" w:history="1">
        <w:r w:rsidRPr="001E7BD1">
          <w:rPr>
            <w:rStyle w:val="Hyperlink"/>
            <w:sz w:val="16"/>
          </w:rPr>
          <w:t>Citation2016b</w:t>
        </w:r>
      </w:hyperlink>
      <w:r w:rsidRPr="001E7BD1">
        <w:rPr>
          <w:sz w:val="16"/>
        </w:rPr>
        <w:t>) drawing on Jarman’s work writes:</w:t>
      </w:r>
      <w:r w:rsidRPr="00BC4CA4">
        <w:rPr>
          <w:sz w:val="16"/>
        </w:rPr>
        <w:t xml:space="preserve"> </w:t>
      </w:r>
      <w:r w:rsidRPr="001E7BD1">
        <w:rPr>
          <w:sz w:val="16"/>
        </w:rPr>
        <w:t xml:space="preserve">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Radical </w:t>
      </w:r>
      <w:r w:rsidRPr="001E7BD1">
        <w:rPr>
          <w:sz w:val="16"/>
        </w:rPr>
        <w:lastRenderedPageBreak/>
        <w:t>vulnerability is a transgressive point of departure for exposing the divides mapped onto an uneven geography and the privilege hidden beneath the claim of universal vulnerability (p. 145).</w:t>
      </w:r>
      <w:r w:rsidRPr="00BC4CA4">
        <w:rPr>
          <w:sz w:val="16"/>
        </w:rPr>
        <w:t xml:space="preserve"> </w:t>
      </w:r>
      <w:r w:rsidRPr="001E7BD1">
        <w:rPr>
          <w:sz w:val="16"/>
        </w:rPr>
        <w:t xml:space="preserve">Jarman and Kim both offer a discursive intervention by thinking of disability in terms of radical vulnerability. </w:t>
      </w:r>
      <w:r w:rsidRPr="001E7BD1">
        <w:rPr>
          <w:rStyle w:val="StyleUnderline"/>
        </w:rPr>
        <w:t xml:space="preserve">However, as I have argued before </w:t>
      </w:r>
      <w:r w:rsidRPr="001E7BD1">
        <w:rPr>
          <w:rStyle w:val="StyleUnderline"/>
          <w:highlight w:val="green"/>
        </w:rPr>
        <w:t>discursive interventions</w:t>
      </w:r>
      <w:r w:rsidRPr="001E7BD1">
        <w:rPr>
          <w:rStyle w:val="StyleUnderline"/>
        </w:rPr>
        <w:t xml:space="preserve"> while conceptually powerful </w:t>
      </w:r>
      <w:r w:rsidRPr="001E7BD1">
        <w:rPr>
          <w:rStyle w:val="StyleUnderline"/>
          <w:highlight w:val="green"/>
        </w:rPr>
        <w:t>are</w:t>
      </w:r>
      <w:r w:rsidRPr="001E7BD1">
        <w:rPr>
          <w:rStyle w:val="StyleUnderline"/>
        </w:rPr>
        <w:t xml:space="preserve"> </w:t>
      </w:r>
      <w:r w:rsidRPr="001E7BD1">
        <w:rPr>
          <w:rStyle w:val="StyleUnderline"/>
          <w:highlight w:val="green"/>
        </w:rPr>
        <w:t>not effective in transforming</w:t>
      </w:r>
      <w:r w:rsidRPr="001E7BD1">
        <w:rPr>
          <w:rStyle w:val="StyleUnderline"/>
        </w:rPr>
        <w:t xml:space="preserve"> the real </w:t>
      </w:r>
      <w:r w:rsidRPr="001E7BD1">
        <w:rPr>
          <w:rStyle w:val="StyleUnderline"/>
          <w:highlight w:val="green"/>
        </w:rPr>
        <w:t>material conditions</w:t>
      </w:r>
      <w:r w:rsidRPr="001E7BD1">
        <w:rPr>
          <w:rStyle w:val="StyleUnderline"/>
        </w:rPr>
        <w:t xml:space="preserve"> of those who live under oppressive social, political, and economic conditions at the intersections of difference. Disabled people, in global contexts, have to struggle to gain access to resources, care, and relationships in a world that is organized to keep them out. More often than not </w:t>
      </w:r>
      <w:r w:rsidRPr="001E7BD1">
        <w:rPr>
          <w:rStyle w:val="StyleUnderline"/>
          <w:highlight w:val="green"/>
        </w:rPr>
        <w:t>disabled people are dis-placed from class rooms,</w:t>
      </w:r>
      <w:r w:rsidRPr="001E7BD1">
        <w:rPr>
          <w:rStyle w:val="StyleUnderline"/>
        </w:rPr>
        <w:t xml:space="preserve"> schools, and communities </w:t>
      </w:r>
      <w:r w:rsidRPr="001E7BD1">
        <w:rPr>
          <w:rStyle w:val="StyleUnderline"/>
          <w:highlight w:val="green"/>
        </w:rPr>
        <w:t>and</w:t>
      </w:r>
      <w:r w:rsidRPr="001E7BD1">
        <w:rPr>
          <w:rStyle w:val="StyleUnderline"/>
        </w:rPr>
        <w:t xml:space="preserve"> find themselves in </w:t>
      </w:r>
      <w:r w:rsidRPr="001E7BD1">
        <w:rPr>
          <w:rStyle w:val="StyleUnderline"/>
          <w:highlight w:val="green"/>
        </w:rPr>
        <w:t>segregated</w:t>
      </w:r>
      <w:r w:rsidRPr="001E7BD1">
        <w:rPr>
          <w:rStyle w:val="StyleUnderline"/>
        </w:rPr>
        <w:t xml:space="preserve"> institutional settings. For those disabled people at the oppressive end of racial, class, gender, and sexual identities, these </w:t>
      </w:r>
      <w:r w:rsidRPr="001E7BD1">
        <w:rPr>
          <w:rStyle w:val="StyleUnderline"/>
          <w:highlight w:val="green"/>
        </w:rPr>
        <w:t>dis-placements prove</w:t>
      </w:r>
      <w:r w:rsidRPr="001E7BD1">
        <w:rPr>
          <w:rStyle w:val="StyleUnderline"/>
        </w:rPr>
        <w:t xml:space="preserve"> to both damaging and </w:t>
      </w:r>
      <w:r w:rsidRPr="001E7BD1">
        <w:rPr>
          <w:rStyle w:val="StyleUnderline"/>
          <w:highlight w:val="green"/>
        </w:rPr>
        <w:t>deadly</w:t>
      </w:r>
      <w:r w:rsidRPr="001E7BD1">
        <w:rPr>
          <w:rStyle w:val="StyleUnderline"/>
        </w:rPr>
        <w:t xml:space="preserve"> – a discussion I will take up in the next section.</w:t>
      </w:r>
      <w:r w:rsidRPr="00BC4CA4">
        <w:rPr>
          <w:rStyle w:val="StyleUnderline"/>
        </w:rPr>
        <w:t xml:space="preserve"> </w:t>
      </w:r>
    </w:p>
    <w:p w14:paraId="543ADBE8" w14:textId="77777777" w:rsidR="00596AEF" w:rsidRPr="0019389F" w:rsidRDefault="00596AEF" w:rsidP="00596AEF">
      <w:pPr>
        <w:pStyle w:val="Heading4"/>
      </w:pPr>
      <w:r w:rsidRPr="0019389F">
        <w:t>T</w:t>
      </w:r>
      <w:r>
        <w:t>he aff calls upon the ballot as a form of assessment of nonbinary knowledge production this invests in the structure of ableism that seeks to certify differences, instill a competitive drive, and normalize students, leading to otherization</w:t>
      </w:r>
    </w:p>
    <w:p w14:paraId="71132A1F" w14:textId="77777777" w:rsidR="00596AEF" w:rsidRPr="0019389F" w:rsidRDefault="00596AEF" w:rsidP="00596AEF">
      <w:r w:rsidRPr="009E2BA4">
        <w:rPr>
          <w:rStyle w:val="Style13ptBold"/>
        </w:rPr>
        <w:t xml:space="preserve">Nieminen </w:t>
      </w:r>
      <w:r>
        <w:rPr>
          <w:rStyle w:val="Style13ptBold"/>
        </w:rPr>
        <w:t>2022</w:t>
      </w:r>
      <w:r w:rsidRPr="004E5206">
        <w:t xml:space="preserve">, </w:t>
      </w:r>
      <w:r>
        <w:t>F</w:t>
      </w:r>
      <w:r w:rsidRPr="00FC5E0F">
        <w:t>aculty of Education, The University of Hong Kong, Hong Kong</w:t>
      </w:r>
      <w:r w:rsidRPr="004E5206">
        <w:t>. (</w:t>
      </w:r>
      <w:r w:rsidRPr="00CF0C98">
        <w:t>Juuso Henrik</w:t>
      </w:r>
      <w:r w:rsidRPr="004E5206">
        <w:t xml:space="preserve">, </w:t>
      </w:r>
      <w:r>
        <w:t>May 2022</w:t>
      </w:r>
      <w:r w:rsidRPr="004E5206">
        <w:t>, “</w:t>
      </w:r>
      <w:r w:rsidRPr="009B3397">
        <w:t>Unveiling ableism and disablism in assessment: a critical analysis of disabled students’ experiences of assessment and assessment accommodations</w:t>
      </w:r>
      <w:r w:rsidRPr="004E5206">
        <w:t xml:space="preserve">,” </w:t>
      </w:r>
      <w:r w:rsidRPr="0019389F">
        <w:t>Higher Education</w:t>
      </w:r>
      <w:r w:rsidRPr="004E5206">
        <w:t xml:space="preserve">, </w:t>
      </w:r>
      <w:r w:rsidRPr="009E2BA4">
        <w:t>https://pmc.ncbi.nlm.nih.gov/articles/PMC9077029/</w:t>
      </w:r>
      <w:r w:rsidRPr="004E5206">
        <w:t xml:space="preserve">) </w:t>
      </w:r>
    </w:p>
    <w:p w14:paraId="0743D51C" w14:textId="77777777" w:rsidR="00596AEF" w:rsidRPr="005F65F2" w:rsidRDefault="00596AEF" w:rsidP="00596AEF">
      <w:pPr>
        <w:rPr>
          <w:sz w:val="8"/>
        </w:rPr>
      </w:pPr>
      <w:r w:rsidRPr="00B3153D">
        <w:rPr>
          <w:sz w:val="8"/>
        </w:rPr>
        <w:t xml:space="preserve">As higher education has shifted from an elitist institution to fostering social inclusion for all (the Universal Declaration of Human Rights; United Nations, 1948), legislation in many countries has started to promote wider access to higher education for disabled people. 1 Yet, despite efforts to promote access, profound </w:t>
      </w:r>
      <w:r w:rsidRPr="00281E55">
        <w:rPr>
          <w:rStyle w:val="StyleUnderline"/>
          <w:highlight w:val="green"/>
        </w:rPr>
        <w:t>barriers</w:t>
      </w:r>
      <w:r w:rsidRPr="00603907">
        <w:rPr>
          <w:rStyle w:val="StyleUnderline"/>
        </w:rPr>
        <w:t xml:space="preserve"> for inclusion </w:t>
      </w:r>
      <w:r w:rsidRPr="00281E55">
        <w:rPr>
          <w:rStyle w:val="StyleUnderline"/>
          <w:highlight w:val="green"/>
        </w:rPr>
        <w:t>remain within</w:t>
      </w:r>
      <w:r w:rsidRPr="00603907">
        <w:rPr>
          <w:rStyle w:val="StyleUnderline"/>
        </w:rPr>
        <w:t xml:space="preserve"> the “</w:t>
      </w:r>
      <w:r w:rsidRPr="00281E55">
        <w:rPr>
          <w:rStyle w:val="StyleUnderline"/>
          <w:highlight w:val="green"/>
        </w:rPr>
        <w:t>ableist ivory towers” of academia</w:t>
      </w:r>
      <w:r w:rsidRPr="00B3153D">
        <w:rPr>
          <w:sz w:val="8"/>
        </w:rPr>
        <w:t xml:space="preserve"> (Mellifont, 2021). As the physical spaces and teaching </w:t>
      </w:r>
      <w:r w:rsidRPr="00281E55">
        <w:rPr>
          <w:rStyle w:val="StyleUnderline"/>
        </w:rPr>
        <w:t>practices</w:t>
      </w:r>
      <w:r w:rsidRPr="00603907">
        <w:rPr>
          <w:rStyle w:val="StyleUnderline"/>
        </w:rPr>
        <w:t xml:space="preserve"> of academia were not originally designed with student diversity in mind, many </w:t>
      </w:r>
      <w:r w:rsidRPr="00281E55">
        <w:rPr>
          <w:rStyle w:val="StyleUnderline"/>
          <w:highlight w:val="green"/>
        </w:rPr>
        <w:t>inaccessible practices hinder disabled students’</w:t>
      </w:r>
      <w:r w:rsidRPr="00603907">
        <w:rPr>
          <w:rStyle w:val="StyleUnderline"/>
        </w:rPr>
        <w:t xml:space="preserve"> full </w:t>
      </w:r>
      <w:r w:rsidRPr="00281E55">
        <w:rPr>
          <w:rStyle w:val="StyleUnderline"/>
          <w:highlight w:val="green"/>
        </w:rPr>
        <w:t>inclusion</w:t>
      </w:r>
      <w:r w:rsidRPr="00B3153D">
        <w:rPr>
          <w:sz w:val="8"/>
        </w:rPr>
        <w:t xml:space="preserve"> (Dolmage, 2017</w:t>
      </w:r>
      <w:r w:rsidRPr="00603907">
        <w:rPr>
          <w:rStyle w:val="StyleUnderline"/>
        </w:rPr>
        <w:t xml:space="preserve">). </w:t>
      </w:r>
      <w:r w:rsidRPr="00281E55">
        <w:rPr>
          <w:rStyle w:val="StyleUnderline"/>
          <w:highlight w:val="green"/>
        </w:rPr>
        <w:t>Assessment is</w:t>
      </w:r>
      <w:r w:rsidRPr="00603907">
        <w:rPr>
          <w:rStyle w:val="StyleUnderline"/>
        </w:rPr>
        <w:t xml:space="preserve"> </w:t>
      </w:r>
      <w:r w:rsidRPr="00281E55">
        <w:rPr>
          <w:rStyle w:val="StyleUnderline"/>
          <w:highlight w:val="green"/>
        </w:rPr>
        <w:t>a key example</w:t>
      </w:r>
      <w:r w:rsidRPr="00B3153D">
        <w:rPr>
          <w:sz w:val="8"/>
        </w:rPr>
        <w:t xml:space="preserve"> of such inaccessible design. Assessment has struggled to deal with the increasing diversity of students in higher education: after all, </w:t>
      </w:r>
      <w:r w:rsidRPr="00281E55">
        <w:rPr>
          <w:rStyle w:val="StyleUnderline"/>
          <w:highlight w:val="green"/>
        </w:rPr>
        <w:t>its</w:t>
      </w:r>
      <w:r w:rsidRPr="00603907">
        <w:rPr>
          <w:rStyle w:val="StyleUnderline"/>
        </w:rPr>
        <w:t xml:space="preserve"> predominant </w:t>
      </w:r>
      <w:r w:rsidRPr="00281E55">
        <w:rPr>
          <w:rStyle w:val="StyleUnderline"/>
          <w:highlight w:val="green"/>
        </w:rPr>
        <w:t>purpose is to reveal and certify differences</w:t>
      </w:r>
      <w:r w:rsidRPr="00603907">
        <w:rPr>
          <w:rStyle w:val="StyleUnderline"/>
        </w:rPr>
        <w:t xml:space="preserve"> rather than to celebrate them</w:t>
      </w:r>
      <w:r w:rsidRPr="00B3153D">
        <w:rPr>
          <w:sz w:val="8"/>
        </w:rPr>
        <w:t xml:space="preserve"> (Ketterlin- Geller &amp; Johnstone, 2006). In fact, assessment is deemed so inaccessible that assessment accommodations (e.g., extra time in exams) are administered in higher education institutions around the world. Accommodations are presented as a fair way to promote inclusion as they enable disabled students a fair opportunity to excel in assessment (Weis &amp; Beauchemin, 2020). While this goal seems warm-hearted, </w:t>
      </w:r>
      <w:r w:rsidRPr="00603907">
        <w:rPr>
          <w:rStyle w:val="StyleUnderline"/>
        </w:rPr>
        <w:t xml:space="preserve">the </w:t>
      </w:r>
      <w:r w:rsidRPr="00281E55">
        <w:rPr>
          <w:rStyle w:val="StyleUnderline"/>
          <w:highlight w:val="green"/>
        </w:rPr>
        <w:t>overreliance on accommodations reveals how, in higher ed</w:t>
      </w:r>
      <w:r w:rsidRPr="00603907">
        <w:rPr>
          <w:rStyle w:val="StyleUnderline"/>
        </w:rPr>
        <w:t xml:space="preserve">ucation, </w:t>
      </w:r>
      <w:r w:rsidRPr="00281E55">
        <w:rPr>
          <w:rStyle w:val="StyleUnderline"/>
          <w:highlight w:val="green"/>
        </w:rPr>
        <w:t>disabilities are</w:t>
      </w:r>
      <w:r w:rsidRPr="00603907">
        <w:rPr>
          <w:rStyle w:val="StyleUnderline"/>
        </w:rPr>
        <w:t xml:space="preserve"> predominantly </w:t>
      </w:r>
      <w:r w:rsidRPr="00281E55">
        <w:rPr>
          <w:rStyle w:val="StyleUnderline"/>
          <w:highlight w:val="green"/>
        </w:rPr>
        <w:t>understood through the medical model</w:t>
      </w:r>
      <w:r w:rsidRPr="00603907">
        <w:rPr>
          <w:rStyle w:val="StyleUnderline"/>
        </w:rPr>
        <w:t xml:space="preserve"> of disability which frames disability as a personal deficit that needs to be accommodated, cured, and fixed </w:t>
      </w:r>
      <w:r w:rsidRPr="00B3153D">
        <w:rPr>
          <w:sz w:val="8"/>
        </w:rPr>
        <w:t xml:space="preserve">(Haegele &amp; Hodge, 2016; Liasidou, 2014). </w:t>
      </w:r>
      <w:r w:rsidRPr="00281E55">
        <w:rPr>
          <w:rStyle w:val="StyleUnderline"/>
          <w:highlight w:val="green"/>
        </w:rPr>
        <w:t>Disabilities are</w:t>
      </w:r>
      <w:r w:rsidRPr="00603907">
        <w:rPr>
          <w:rStyle w:val="StyleUnderline"/>
        </w:rPr>
        <w:t xml:space="preserve"> then </w:t>
      </w:r>
      <w:r w:rsidRPr="00281E55">
        <w:rPr>
          <w:rStyle w:val="StyleUnderline"/>
          <w:highlight w:val="green"/>
        </w:rPr>
        <w:t>framed</w:t>
      </w:r>
      <w:r w:rsidRPr="00603907">
        <w:rPr>
          <w:rStyle w:val="StyleUnderline"/>
        </w:rPr>
        <w:t xml:space="preserve"> </w:t>
      </w:r>
      <w:r w:rsidRPr="00281E55">
        <w:rPr>
          <w:rStyle w:val="StyleUnderline"/>
          <w:highlight w:val="green"/>
        </w:rPr>
        <w:t>as obscuring the results of assessment and challenging its validity</w:t>
      </w:r>
      <w:r w:rsidRPr="00603907">
        <w:rPr>
          <w:rStyle w:val="StyleUnderline"/>
        </w:rPr>
        <w:t xml:space="preserve"> through “construct-irrelevant variance”</w:t>
      </w:r>
      <w:r w:rsidRPr="00B3153D">
        <w:rPr>
          <w:sz w:val="8"/>
        </w:rPr>
        <w:t xml:space="preserve"> (Ketterlin-Geller &amp; Johnstone, 2006, p. 165). Another way to understand disabledness is the social model of disability which emphasizes that disabilities are constructed in their socio-cultural and socio-historical contexts (Haegele &amp; Hodge, 2016; Riddell &amp; Weedon, 2006). This model sheds light on how inaccessible practices disable people. The social model has guided accessible assessment design that seeks to “design out” barriers and thus reduce the need for accommodations. This is achieved through accessible design that aims for diverse, flexible, and relational assessment (e.g., Universal Design for Assessment; Ketterlin-Geller &amp; Johnstone, 2006; Tai et al., 2021; Waterfield et al., 2006). Both approaches—individual accommodations and inclusive design—have been introduced as a way to promote inclusion in assessment</w:t>
      </w:r>
      <w:r w:rsidRPr="00603907">
        <w:rPr>
          <w:rStyle w:val="StyleUnderline"/>
        </w:rPr>
        <w:t xml:space="preserve">. Yet, it is the medical model that dominates both assessment practice and research </w:t>
      </w:r>
      <w:r w:rsidRPr="00B3153D">
        <w:rPr>
          <w:sz w:val="8"/>
        </w:rPr>
        <w:t xml:space="preserve">(Nieminen, 2021; Tai et al., 2021). For example, accommodations are prevalently mandated in legislation, while students’ right to inclusive and accessible assessment design is not. </w:t>
      </w:r>
      <w:r w:rsidRPr="00603907">
        <w:rPr>
          <w:rStyle w:val="StyleUnderline"/>
        </w:rPr>
        <w:t>Researchers have called for inclusive assessment design for decades</w:t>
      </w:r>
      <w:r w:rsidRPr="00B3153D">
        <w:rPr>
          <w:sz w:val="8"/>
        </w:rPr>
        <w:t xml:space="preserve"> (see, e.g., Brandt, 2011; Edwards et al., 2022; Hanafin et al., 2007; Madriaga &amp; Goodley, 2010; Redpath et al., 2013</w:t>
      </w:r>
      <w:r w:rsidRPr="00603907">
        <w:rPr>
          <w:rStyle w:val="StyleUnderline"/>
        </w:rPr>
        <w:t>). The accommodation model has been characterized as “antithetical to the principles of an inclusive discourse”</w:t>
      </w:r>
      <w:r w:rsidRPr="00B3153D">
        <w:rPr>
          <w:sz w:val="8"/>
        </w:rPr>
        <w:t xml:space="preserve"> (Liasidou, 2014, p. 124), </w:t>
      </w:r>
      <w:r w:rsidRPr="00603907">
        <w:rPr>
          <w:rStyle w:val="StyleUnderline"/>
        </w:rPr>
        <w:t>causing “profound, encompassing ideational, practical and social justice concerns”</w:t>
      </w:r>
      <w:r w:rsidRPr="00B3153D">
        <w:rPr>
          <w:sz w:val="8"/>
        </w:rPr>
        <w:t xml:space="preserve"> (Hanafin et al., 2007, p. 445). Even then, </w:t>
      </w:r>
      <w:r w:rsidRPr="00603907">
        <w:rPr>
          <w:rStyle w:val="StyleUnderline"/>
        </w:rPr>
        <w:t>inclusive assessment design remains in margins of higher education and the accommodation model prevails</w:t>
      </w:r>
      <w:r w:rsidRPr="00B3153D">
        <w:rPr>
          <w:sz w:val="8"/>
        </w:rPr>
        <w:t xml:space="preserve">. How disabled students’ learning is assessed relates to the overall role of assessment in higher education. There has been a prevalent argument that assessment should not only certify students’ skills but also to support learning and promote lifelong learning skills (Boud &amp; Soler, 2016). In practice, assessment stagnates as testing characterizes academia and student-centered assessment practices are “taken up slowly, if at all” (Boud et al., 2018, 1 ‘Disabled students’ is used rather than “students with disabilities” to highlight the active role of assessment in disabling students. The concept shifts the focus from the categorization of students to the disabling mechanisms of assessment. The study employs a broad definition of “disability” to consider various kinds of disabilities, illnesses, mental health issues, and impairments, and their intersections, while emphasizing the social, historical, and political underpinnings of what counts as “disability” and how “disabledness” is produced. 1 3p. 1107). This is partly due to the increasing class sizes in mass higher education (Williams et al., 2014). However, </w:t>
      </w:r>
      <w:r w:rsidRPr="00281E55">
        <w:rPr>
          <w:rStyle w:val="StyleUnderline"/>
          <w:highlight w:val="green"/>
        </w:rPr>
        <w:t>assessment has an even deeper purpose</w:t>
      </w:r>
      <w:r w:rsidRPr="00603907">
        <w:rPr>
          <w:rStyle w:val="StyleUnderline"/>
        </w:rPr>
        <w:t xml:space="preserve"> that is </w:t>
      </w:r>
      <w:r w:rsidRPr="00281E55">
        <w:rPr>
          <w:rStyle w:val="StyleUnderline"/>
          <w:highlight w:val="green"/>
        </w:rPr>
        <w:t>not based on learning but</w:t>
      </w:r>
      <w:r w:rsidRPr="00603907">
        <w:rPr>
          <w:rStyle w:val="StyleUnderline"/>
        </w:rPr>
        <w:t xml:space="preserve"> on </w:t>
      </w:r>
      <w:r w:rsidRPr="00281E55">
        <w:rPr>
          <w:rStyle w:val="StyleUnderline"/>
          <w:highlight w:val="green"/>
        </w:rPr>
        <w:t>maintaining the</w:t>
      </w:r>
      <w:r w:rsidRPr="00603907">
        <w:rPr>
          <w:rStyle w:val="StyleUnderline"/>
        </w:rPr>
        <w:t xml:space="preserve"> </w:t>
      </w:r>
      <w:r w:rsidRPr="00281E55">
        <w:rPr>
          <w:rStyle w:val="StyleUnderline"/>
          <w:highlight w:val="green"/>
        </w:rPr>
        <w:t>meritocratic underpinnings of higher ed</w:t>
      </w:r>
      <w:r w:rsidRPr="00603907">
        <w:rPr>
          <w:rStyle w:val="StyleUnderline"/>
        </w:rPr>
        <w:t>ucation</w:t>
      </w:r>
      <w:r w:rsidRPr="00B3153D">
        <w:rPr>
          <w:sz w:val="8"/>
        </w:rPr>
        <w:t xml:space="preserve">. Torrance (2017) </w:t>
      </w:r>
      <w:r w:rsidRPr="00281E55">
        <w:rPr>
          <w:rStyle w:val="StyleUnderline"/>
        </w:rPr>
        <w:t xml:space="preserve">situated assessment in its broader context of neoliberal governance to analyze how educational </w:t>
      </w:r>
      <w:r w:rsidRPr="00281E55">
        <w:rPr>
          <w:rStyle w:val="StyleUnderline"/>
          <w:highlight w:val="green"/>
        </w:rPr>
        <w:t>assessment has become a vehicle to promote</w:t>
      </w:r>
      <w:r w:rsidRPr="00281E55">
        <w:rPr>
          <w:rStyle w:val="StyleUnderline"/>
        </w:rPr>
        <w:t xml:space="preserve"> the </w:t>
      </w:r>
      <w:r w:rsidRPr="00281E55">
        <w:rPr>
          <w:rStyle w:val="StyleUnderline"/>
          <w:highlight w:val="green"/>
        </w:rPr>
        <w:t>values of competition and individualization</w:t>
      </w:r>
      <w:r w:rsidRPr="00B3153D">
        <w:rPr>
          <w:sz w:val="8"/>
        </w:rPr>
        <w:t xml:space="preserve">. Such discourses might be especially strong in higher education, where </w:t>
      </w:r>
      <w:r w:rsidRPr="00281E55">
        <w:rPr>
          <w:rStyle w:val="StyleUnderline"/>
        </w:rPr>
        <w:t xml:space="preserve">exams, </w:t>
      </w:r>
      <w:r w:rsidRPr="00281E55">
        <w:rPr>
          <w:rStyle w:val="StyleUnderline"/>
          <w:highlight w:val="green"/>
        </w:rPr>
        <w:t>scores</w:t>
      </w:r>
      <w:r w:rsidRPr="00281E55">
        <w:rPr>
          <w:rStyle w:val="StyleUnderline"/>
        </w:rPr>
        <w:t xml:space="preserve">, and grades </w:t>
      </w:r>
      <w:r w:rsidRPr="00281E55">
        <w:rPr>
          <w:rStyle w:val="StyleUnderline"/>
          <w:highlight w:val="green"/>
        </w:rPr>
        <w:t>are used as “objective” measurements of</w:t>
      </w:r>
      <w:r w:rsidRPr="00281E55">
        <w:rPr>
          <w:rStyle w:val="StyleUnderline"/>
        </w:rPr>
        <w:t xml:space="preserve"> academic </w:t>
      </w:r>
      <w:r w:rsidRPr="00281E55">
        <w:rPr>
          <w:rStyle w:val="StyleUnderline"/>
          <w:highlight w:val="green"/>
        </w:rPr>
        <w:t>standards</w:t>
      </w:r>
      <w:r w:rsidRPr="00281E55">
        <w:rPr>
          <w:rStyle w:val="StyleUnderline"/>
        </w:rPr>
        <w:t xml:space="preserve">: Assessment plays a very important part in underpinning the discourse of meritocracy in higher education, which maintains that </w:t>
      </w:r>
      <w:r w:rsidRPr="00281E55">
        <w:rPr>
          <w:rStyle w:val="StyleUnderline"/>
          <w:highlight w:val="green"/>
        </w:rPr>
        <w:t>the ‘best’ students gain access to the ‘best’ universities,</w:t>
      </w:r>
      <w:r w:rsidRPr="00281E55">
        <w:rPr>
          <w:rStyle w:val="StyleUnderline"/>
        </w:rPr>
        <w:t xml:space="preserve"> and subsequently, on the basis of their degree </w:t>
      </w:r>
      <w:r w:rsidRPr="00281E55">
        <w:rPr>
          <w:rStyle w:val="StyleUnderline"/>
        </w:rPr>
        <w:lastRenderedPageBreak/>
        <w:t>classification</w:t>
      </w:r>
      <w:r w:rsidRPr="00B3153D">
        <w:rPr>
          <w:sz w:val="8"/>
        </w:rPr>
        <w:t>, move into the most prestigious and highly remunerated areas of employment. Upholding the idea of inviolable academic standards is critical to maintaining the public legitimacy of this system of selection. (Riddell &amp; Weedon, 2006, p. 57) Tensions arise as mass higher education widens the diversity of students and maintains its exam-driven assessment culture. This is how testing and the medical model of disability justify each other: exams produce objective and comparable data of “learning outcomes,” and accommodations are then needed to provide disadvantaged students a fair access to exams. This way the validity of assessment is ensured for the purposes of maintaining the meritocracy, as Riddell and Weedon (2006) note. Unsurprisingly, then, academic support for disabled students is often abridged to exam-focused accommodations in such test- driven environments (see, e.g., Nieminen, 2021).2 In this study, rather than understanding “inclusion” as a procedural mechanism to ensure participation in tests through accommodations, or as a matter of accessible assessment design</w:t>
      </w:r>
      <w:r w:rsidRPr="00281E55">
        <w:rPr>
          <w:rStyle w:val="StyleUnderline"/>
        </w:rPr>
        <w:t>, I discuss the politics of inclusion by examining the contribution of assessment to the exclusion and marginalization of disabled stude</w:t>
      </w:r>
      <w:r w:rsidRPr="007311E5">
        <w:rPr>
          <w:rStyle w:val="StyleUnderline"/>
        </w:rPr>
        <w:t>nts. I analyze assessment through the frameworks of ableism and disablism (</w:t>
      </w:r>
      <w:r w:rsidRPr="007311E5">
        <w:rPr>
          <w:sz w:val="8"/>
        </w:rPr>
        <w:t xml:space="preserve">Dolmage, 2017; Goodley, 2014) to unveil how </w:t>
      </w:r>
      <w:r w:rsidRPr="007311E5">
        <w:rPr>
          <w:rStyle w:val="StyleUnderline"/>
        </w:rPr>
        <w:t>assessment is designed for the ideal, “normal” student, and how assessment frames disabled students as “the Others,” as related to the ideal student.</w:t>
      </w:r>
      <w:r w:rsidRPr="007311E5">
        <w:rPr>
          <w:sz w:val="8"/>
        </w:rPr>
        <w:t xml:space="preserve"> These issues are brought to life through an analysis of 139 disabled students’ experiences of assessment and assessment accommodations based on an open-ended survey study. The lenses of ableism and disablism are used to show how test-driven assessment and the accompanied accommodation model present a major mechanism for preventing the full inclusion of disabled students in academic spaces. The study is situated in the Finnish context that presents a low-stakes assessment culture and high teacher autonomy: in this context assessment could quite conceivably be used for the purpose of radical inclusion. Disabled students’ experiences of assessment and assessment accommodations </w:t>
      </w:r>
      <w:r w:rsidRPr="007311E5">
        <w:rPr>
          <w:rStyle w:val="StyleUnderline"/>
        </w:rPr>
        <w:t>Overall, disabled</w:t>
      </w:r>
      <w:r w:rsidRPr="00281E55">
        <w:rPr>
          <w:rStyle w:val="StyleUnderline"/>
        </w:rPr>
        <w:t xml:space="preserve"> students’ lived experiences have remained in the margins of assessment research. Psychological approaches dominate the field </w:t>
      </w:r>
      <w:r w:rsidRPr="00B3153D">
        <w:rPr>
          <w:sz w:val="8"/>
        </w:rPr>
        <w:t xml:space="preserve">(Nieminen, 2021). For example, studies have commonly sought to identify which accommodations are effective for which 2 In fact, researchers have often preferred “test accommodations” as a term over “assessment accommoda- tions", which underlines the dominant status of testing in higher education (e.g., Ketterlin-Geller &amp; John- stone, 2006; Slaughter et al., 2020; Weis &amp; Beauchemin, 2020). 1 3disability types (cf. the medical model of disability) (e.g., Weis &amp; Beauchemin, 2020). Qualitative studies have also drawn predominantly on the medical model, focusing on students’ “disorders,” “symptoms,” and “deficits” rather than on social dimensions of disability (e.g., Ofiesh et al., 2015; Slaughter et al., 2020). While disabled students’ experiences of higher education studies and adjustments have been studied extensively, fewer studies have focused on assessment and assessment- specific accommodations. Assessment-focused literature mostly concerns the barriers caused by timed closed-book examinations, and this literature tends to paint a negative picture. </w:t>
      </w:r>
      <w:r w:rsidRPr="00B3153D">
        <w:rPr>
          <w:rStyle w:val="StyleUnderline"/>
          <w:highlight w:val="green"/>
        </w:rPr>
        <w:t>Disabled students have</w:t>
      </w:r>
      <w:r w:rsidRPr="002A3844">
        <w:rPr>
          <w:rStyle w:val="StyleUnderline"/>
        </w:rPr>
        <w:t xml:space="preserve"> largely </w:t>
      </w:r>
      <w:r w:rsidRPr="00B3153D">
        <w:rPr>
          <w:rStyle w:val="StyleUnderline"/>
          <w:highlight w:val="green"/>
        </w:rPr>
        <w:t>reported</w:t>
      </w:r>
      <w:r w:rsidRPr="002A3844">
        <w:rPr>
          <w:rStyle w:val="StyleUnderline"/>
        </w:rPr>
        <w:t xml:space="preserve"> that </w:t>
      </w:r>
      <w:r w:rsidRPr="00B3153D">
        <w:rPr>
          <w:rStyle w:val="StyleUnderline"/>
          <w:highlight w:val="green"/>
        </w:rPr>
        <w:t>exams create barriers for</w:t>
      </w:r>
      <w:r w:rsidRPr="002A3844">
        <w:rPr>
          <w:rStyle w:val="StyleUnderline"/>
        </w:rPr>
        <w:t xml:space="preserve"> their </w:t>
      </w:r>
      <w:r w:rsidRPr="00B3153D">
        <w:rPr>
          <w:rStyle w:val="StyleUnderline"/>
          <w:highlight w:val="green"/>
        </w:rPr>
        <w:t>learning and inclusion</w:t>
      </w:r>
      <w:r w:rsidRPr="00B3153D">
        <w:rPr>
          <w:sz w:val="8"/>
        </w:rPr>
        <w:t xml:space="preserve">. This seems to be a global issue: such </w:t>
      </w:r>
      <w:r w:rsidRPr="002A3844">
        <w:rPr>
          <w:rStyle w:val="StyleUnderline"/>
        </w:rPr>
        <w:t>findings have been reported in</w:t>
      </w:r>
      <w:r w:rsidRPr="00B3153D">
        <w:rPr>
          <w:sz w:val="8"/>
        </w:rPr>
        <w:t xml:space="preserve">, for example, </w:t>
      </w:r>
      <w:r w:rsidRPr="002A3844">
        <w:rPr>
          <w:rStyle w:val="StyleUnderline"/>
        </w:rPr>
        <w:t>Zimbabwe</w:t>
      </w:r>
      <w:r w:rsidRPr="00B3153D">
        <w:rPr>
          <w:sz w:val="8"/>
        </w:rPr>
        <w:t xml:space="preserve"> (Govero &amp; Govero, 2019), </w:t>
      </w:r>
      <w:r w:rsidRPr="002A3844">
        <w:rPr>
          <w:rStyle w:val="StyleUnderline"/>
        </w:rPr>
        <w:t>Croatia</w:t>
      </w:r>
      <w:r w:rsidRPr="00B3153D">
        <w:rPr>
          <w:sz w:val="8"/>
        </w:rPr>
        <w:t xml:space="preserve"> (Babic &amp; Dowling, 2015), Spain (Lopez-Gavira &amp; Moriña, 2015), Greece (Stampoltzis &amp; Polychronopoulou, 2009), Finland (Nieminen, 2020), the UK (Fuller et al., 2004a, 2004b; Riddell &amp; Weedon, 2006), </w:t>
      </w:r>
      <w:r w:rsidRPr="002A3844">
        <w:rPr>
          <w:rStyle w:val="StyleUnderline"/>
        </w:rPr>
        <w:t>the USA</w:t>
      </w:r>
      <w:r w:rsidRPr="00B3153D">
        <w:rPr>
          <w:sz w:val="8"/>
        </w:rPr>
        <w:t xml:space="preserve"> (Denhart, 2008</w:t>
      </w:r>
      <w:r w:rsidRPr="002A3844">
        <w:rPr>
          <w:rStyle w:val="StyleUnderline"/>
        </w:rPr>
        <w:t>), and Australia</w:t>
      </w:r>
      <w:r w:rsidRPr="00B3153D">
        <w:rPr>
          <w:sz w:val="8"/>
        </w:rPr>
        <w:t xml:space="preserve"> (Edwards et al., 2022; Ryan, 2007). </w:t>
      </w:r>
      <w:r w:rsidRPr="002A3844">
        <w:rPr>
          <w:rStyle w:val="StyleUnderline"/>
        </w:rPr>
        <w:t>Because of the inaccessibility</w:t>
      </w:r>
      <w:r w:rsidRPr="00B3153D">
        <w:rPr>
          <w:sz w:val="8"/>
        </w:rPr>
        <w:t xml:space="preserve"> related to their format, </w:t>
      </w:r>
      <w:r w:rsidRPr="002A3844">
        <w:rPr>
          <w:rStyle w:val="StyleUnderline"/>
        </w:rPr>
        <w:t>exams</w:t>
      </w:r>
      <w:r w:rsidRPr="00B3153D">
        <w:rPr>
          <w:sz w:val="8"/>
        </w:rPr>
        <w:t xml:space="preserve"> have been found to </w:t>
      </w:r>
      <w:r w:rsidRPr="002A3844">
        <w:rPr>
          <w:rStyle w:val="StyleUnderline"/>
        </w:rPr>
        <w:t>cause issues for students with dyslexia</w:t>
      </w:r>
      <w:r w:rsidRPr="00B3153D">
        <w:rPr>
          <w:sz w:val="8"/>
        </w:rPr>
        <w:t xml:space="preserve"> (Nieminen, 2020; Riddell &amp; Weedon, 2006; Stampoltzis &amp; Polychronopou- lou, 2009), </w:t>
      </w:r>
      <w:r w:rsidRPr="002A3844">
        <w:rPr>
          <w:rStyle w:val="StyleUnderline"/>
        </w:rPr>
        <w:t>autism</w:t>
      </w:r>
      <w:r w:rsidRPr="00B3153D">
        <w:rPr>
          <w:sz w:val="8"/>
        </w:rPr>
        <w:t xml:space="preserve"> and </w:t>
      </w:r>
      <w:r w:rsidRPr="00B3153D">
        <w:rPr>
          <w:strike/>
          <w:sz w:val="8"/>
        </w:rPr>
        <w:t>Asperger’s</w:t>
      </w:r>
      <w:r w:rsidRPr="00B3153D">
        <w:rPr>
          <w:sz w:val="8"/>
        </w:rPr>
        <w:t xml:space="preserve"> syndrome (Madriaga &amp; Goodley, 2010), </w:t>
      </w:r>
      <w:r w:rsidRPr="002A3844">
        <w:rPr>
          <w:rStyle w:val="StyleUnderline"/>
        </w:rPr>
        <w:t>ADHD</w:t>
      </w:r>
      <w:r w:rsidRPr="00B3153D">
        <w:rPr>
          <w:sz w:val="8"/>
        </w:rPr>
        <w:t xml:space="preserve"> (Jansen et al., 2017</w:t>
      </w:r>
      <w:r w:rsidRPr="002A3844">
        <w:rPr>
          <w:rStyle w:val="StyleUnderline"/>
        </w:rPr>
        <w:t>), chronic illnesses</w:t>
      </w:r>
      <w:r w:rsidRPr="00B3153D">
        <w:rPr>
          <w:sz w:val="8"/>
        </w:rPr>
        <w:t xml:space="preserve"> (Kendall, 2016; Magnus &amp; Tossebro, 2014; Majoko, 2018), </w:t>
      </w:r>
      <w:r w:rsidRPr="002A3844">
        <w:rPr>
          <w:rStyle w:val="StyleUnderline"/>
        </w:rPr>
        <w:t>sensory and mobility impairments</w:t>
      </w:r>
      <w:r w:rsidRPr="00B3153D">
        <w:rPr>
          <w:sz w:val="8"/>
        </w:rPr>
        <w:t xml:space="preserve"> (Hopkins, 2011), </w:t>
      </w:r>
      <w:r w:rsidRPr="002A3844">
        <w:rPr>
          <w:rStyle w:val="StyleUnderline"/>
        </w:rPr>
        <w:t>and for students who have hearing and vision impairments</w:t>
      </w:r>
      <w:r w:rsidRPr="00B3153D">
        <w:rPr>
          <w:sz w:val="8"/>
        </w:rPr>
        <w:t xml:space="preserve"> (Kendall, 2016; Redpath et al., 2013). Brandt (2011) even raised “examphobia” as a type of “impairment” (p. 111). It has been noted that disabled students choose their courses in order to avoid exams (Fuller, Bradley, et al., 2004; Lopez-Gavira &amp; Moriña, 2015), which in turn might hinder their studies (Magnus &amp; Tossebro, 2014). According to students’ own experiences, </w:t>
      </w:r>
      <w:r w:rsidRPr="002A3844">
        <w:rPr>
          <w:rStyle w:val="StyleUnderline"/>
        </w:rPr>
        <w:t>exam-driven assessment cultures rarely allow disabled students to show the full spectrum of their diverse skills and abilities</w:t>
      </w:r>
      <w:r w:rsidRPr="00B3153D">
        <w:rPr>
          <w:sz w:val="8"/>
        </w:rPr>
        <w:t xml:space="preserve"> (Kendall, 2016; Ryan, 2007; Stampoltzis &amp; Polychronopoulou, 2009). When it comes to disabled students’ experiences of student-centered forms of assessment (e.g., self- and peer-assessment, portfolios), literature is scarce. Recent contributions have hinted that accessible design, flexibility, and choice of assessment practices benefit disabled students’ learning (e.g., Morris et al., 2019; Tai et al., 2021). However, how alternative forms of assessment could support inclusion is still largely an unanswered question (Nieminen, 2022). Ashworth and colleagues (Ashworth et al., 2010) offer an important contribution in this front, studying student-centered assessment in performing arts. In arts, it was possible to use alternative forms of assessment, as the overall idea of “academic standards” was open for discussion. Assessment could then rely on relational practices rather than on testing and measurement, which enabled the participation of students with complex disabilities. Earlier research on disabled students’ experiences of assessment accommodations is nuanced. Overall, accommodations support disabled students’ performance in assessment (e.g., Denhart, 2008; Kendall, 2016). At the same time, multiple shortcomings have been noted. First, the process of acquiring accommodations can be resource-taking. One must first acquire a diagnosis which in itself can be expensive and time-consuming, and then find the “path of least resistance” to succeed in academia (Hopkins, 2011). As Goode (2007) put it, accessing assessment accommodations often requires disabled students to battle the system: “These aren’t issues other students have to deal with” (p. 46). Moreover, unclear instructions about how to apply for accommodations hinder students from receiving the support they need (Korkeamäki &amp; Vuorento, 2021). Because of the hassle, many disabled students do not apply for assessment accommodations (e.g., Nieminen, 2020). Even when they do, the process forces students to disclose their disabilities, often to multiple stakeholders and repeatedly over one’s studies. Because of these reasons</w:t>
      </w:r>
      <w:r w:rsidRPr="00CF3FA8">
        <w:rPr>
          <w:rStyle w:val="StyleUnderline"/>
        </w:rPr>
        <w:t xml:space="preserve">, many </w:t>
      </w:r>
      <w:r w:rsidRPr="00B3153D">
        <w:rPr>
          <w:rStyle w:val="StyleUnderline"/>
          <w:highlight w:val="green"/>
        </w:rPr>
        <w:t>disabled students find disclosure</w:t>
      </w:r>
      <w:r w:rsidRPr="00CF3FA8">
        <w:rPr>
          <w:rStyle w:val="StyleUnderline"/>
        </w:rPr>
        <w:t xml:space="preserve"> to be </w:t>
      </w:r>
      <w:r w:rsidRPr="00B3153D">
        <w:rPr>
          <w:rStyle w:val="StyleUnderline"/>
          <w:highlight w:val="green"/>
        </w:rPr>
        <w:t>shameful and stigmatizing</w:t>
      </w:r>
      <w:r w:rsidRPr="00B3153D">
        <w:rPr>
          <w:sz w:val="8"/>
        </w:rPr>
        <w:t xml:space="preserve"> (Madriaga &amp; Goodley, 2010; Magnus &amp; Tossebro, 2014; Marshak et al., 2010; Stampoltzis &amp; Polychronopoulou, 2009). Furthermore, issues have been raised about the stigmatizing nature of </w:t>
      </w:r>
      <w:r w:rsidRPr="00B3153D">
        <w:rPr>
          <w:rStyle w:val="StyleUnderline"/>
          <w:highlight w:val="green"/>
        </w:rPr>
        <w:t>accommodations</w:t>
      </w:r>
      <w:r w:rsidRPr="00CF3FA8">
        <w:rPr>
          <w:rStyle w:val="StyleUnderline"/>
        </w:rPr>
        <w:t xml:space="preserve"> as they </w:t>
      </w:r>
      <w:r w:rsidRPr="00B3153D">
        <w:rPr>
          <w:rStyle w:val="StyleUnderline"/>
          <w:highlight w:val="green"/>
        </w:rPr>
        <w:t>frame disabled students as “abnormal</w:t>
      </w:r>
      <w:r w:rsidRPr="00CF3FA8">
        <w:rPr>
          <w:rStyle w:val="StyleUnderline"/>
        </w:rPr>
        <w:t xml:space="preserve">” and indeed “unable,” often visibly </w:t>
      </w:r>
      <w:r w:rsidRPr="00B3153D">
        <w:rPr>
          <w:rStyle w:val="StyleUnderline"/>
          <w:highlight w:val="green"/>
        </w:rPr>
        <w:t>in front of others</w:t>
      </w:r>
      <w:r w:rsidRPr="00B3153D">
        <w:rPr>
          <w:sz w:val="8"/>
        </w:rPr>
        <w:t xml:space="preserve"> (Hanafin et al., 2007; Redpath et al., 2013). For example, it has been reported multiple times how, when the exam is over, everyone else leaves the exam hall except those with extra time (e.g., Goode, 2007; Nieminen, 2020). Finally, support offered for disabled students is often abridged merely to test accommodations (Brandt, 2011; Babic &amp; Dowling, 2015). For example, Waterfield and colleagues (2006) noted that disabled students received accommodations for exams but not for other assessment practices, such as portfolios and essays. Critical theories are notably absent from earlier analyses. Psychological approaches have neglected the social, cultural and political aspects of disability, focusing on students’ deficits and impairments and how those could be overcome through accommodations (e.g., Ofiesh et al., 2015; Slaughter et al., 2020). In contrast, social model-oriented studies have addressed some social aspects of disabledness, though largely through inductive, data-driven analyses (e.g., Brandt, 2011; Edwards et al., 2022; Hanafin et al., 2007; Madriaga &amp; Goodley, 2010</w:t>
      </w:r>
      <w:r w:rsidRPr="00205351">
        <w:rPr>
          <w:rStyle w:val="StyleUnderline"/>
        </w:rPr>
        <w:t>). I argue that this has resulted in similar reports of negative assessment experiences over and over again, hindering us from understanding the systemic forms of exclusion and discrimination which underlie such “negative experiences.”</w:t>
      </w:r>
      <w:r w:rsidRPr="00B3153D">
        <w:rPr>
          <w:sz w:val="8"/>
        </w:rPr>
        <w:t xml:space="preserve"> As Goodley (2014) notes, there has never been a greater need for theory amidst the dominant approaches of atheoretical empiricism in educational research—and such approaches seem to dominate earlier research on assessment of disabled students in higher education. Theoretical framework: ableism and disablism Ableism refers to the ideology of valuing abilities and abledness over disabilities and disabledness (Baglieri &amp; Lalvani, 2019; Campbell, 2009). Ableist practices govern bodies and minds towards “normal” and “able.” Similar to other “isms,” ableism is a broad con- cept that manifests in practice in its socio-historical contexts (Campbell, 2009). Dolmage (2017), who has conceptualized academic ableism, defines the term as follows: Ableism, on the other hand, instead of situating disability as bad and focusing on that stigma, positively values able-bodiedness. In fact, ableism makes able-bodiedness and able-mindedness compulsory. [...] Ableism renders disability as abject, invisible, disposable, less than human, while able-bodiedness is represented as at once ideal, normal, and the mean or default. (Dolmage, 2017, p. 7) The power of ableism is seen in how it provides information about bodies and minds, and how it steers people to understand themselves through certain kinds of knowledge. The concept of normalization considers how people learn to analyze themselves against “the normal” (Foucault, 1977). Ableist practices and structures indeed steer people toward the ideal normal (Dolmage, 2017). The valued modern citizen is cognitively able, and thus normal (Goodley, 2014). As Foucault (1977) reminded, normality is never neutral, but deeply political. Goodley (2014) discusses normalization in modern societies where people are steered toward “the neoliberal self [as] an able-bodied entrepreneurial entity” (p. 29). </w:t>
      </w:r>
      <w:r w:rsidRPr="00B3153D">
        <w:rPr>
          <w:rStyle w:val="StyleUnderline"/>
          <w:highlight w:val="green"/>
        </w:rPr>
        <w:t>Neoliberalism strives for competition and performativity</w:t>
      </w:r>
      <w:r w:rsidRPr="003F76F9">
        <w:rPr>
          <w:rStyle w:val="StyleUnderline"/>
        </w:rPr>
        <w:t>, being a political ideology that actively hides structural inequalities</w:t>
      </w:r>
      <w:r w:rsidRPr="00B3153D">
        <w:rPr>
          <w:sz w:val="8"/>
        </w:rPr>
        <w:t xml:space="preserve"> (Dolmage, 2017). </w:t>
      </w:r>
      <w:r w:rsidRPr="00B3153D">
        <w:rPr>
          <w:rStyle w:val="StyleUnderline"/>
          <w:highlight w:val="green"/>
        </w:rPr>
        <w:t>Neoliberalism frames assessment as a competitive</w:t>
      </w:r>
      <w:r w:rsidRPr="003F76F9">
        <w:rPr>
          <w:rStyle w:val="StyleUnderline"/>
        </w:rPr>
        <w:t xml:space="preserve"> </w:t>
      </w:r>
      <w:r w:rsidRPr="00B3153D">
        <w:rPr>
          <w:rStyle w:val="StyleUnderline"/>
          <w:highlight w:val="green"/>
        </w:rPr>
        <w:t>ranking process which renders</w:t>
      </w:r>
      <w:r w:rsidRPr="003F76F9">
        <w:rPr>
          <w:rStyle w:val="StyleUnderline"/>
        </w:rPr>
        <w:t xml:space="preserve"> academic </w:t>
      </w:r>
      <w:r w:rsidRPr="00B3153D">
        <w:rPr>
          <w:rStyle w:val="StyleUnderline"/>
          <w:highlight w:val="green"/>
        </w:rPr>
        <w:t>skills</w:t>
      </w:r>
      <w:r w:rsidRPr="003F76F9">
        <w:rPr>
          <w:rStyle w:val="StyleUnderline"/>
        </w:rPr>
        <w:t xml:space="preserve"> and knowledge </w:t>
      </w:r>
      <w:r w:rsidRPr="00B3153D">
        <w:rPr>
          <w:rStyle w:val="StyleUnderline"/>
          <w:highlight w:val="green"/>
        </w:rPr>
        <w:t>into market commodities</w:t>
      </w:r>
      <w:r w:rsidRPr="003F76F9">
        <w:rPr>
          <w:rStyle w:val="StyleUnderline"/>
        </w:rPr>
        <w:t>: grades and degrees</w:t>
      </w:r>
      <w:r w:rsidRPr="00B3153D">
        <w:rPr>
          <w:sz w:val="8"/>
        </w:rPr>
        <w:t xml:space="preserve"> (Nieminen, 2021; Torrance, 2017). </w:t>
      </w:r>
      <w:r w:rsidRPr="003F76F9">
        <w:rPr>
          <w:rStyle w:val="StyleUnderline"/>
        </w:rPr>
        <w:t xml:space="preserve">Ableist practices teach us to understand ourselves through our bodily and cognitive abilities and to value them accordingly </w:t>
      </w:r>
      <w:r w:rsidRPr="00B3153D">
        <w:rPr>
          <w:sz w:val="8"/>
        </w:rPr>
        <w:t xml:space="preserve">(Baglieri &amp; Lalvani, 2019; Dolmage, 2017). This is conducted through normalizing practices through which students come to understand themselves in relation to a certain idea of normal abilities. Historically, disabled people have been largely excluded completely from higher education. </w:t>
      </w:r>
      <w:r w:rsidRPr="005E559A">
        <w:rPr>
          <w:rStyle w:val="StyleUnderline"/>
        </w:rPr>
        <w:t xml:space="preserve">Yet </w:t>
      </w:r>
      <w:r w:rsidRPr="00B3153D">
        <w:rPr>
          <w:rStyle w:val="StyleUnderline"/>
          <w:highlight w:val="green"/>
        </w:rPr>
        <w:t>normalization is not always based in force</w:t>
      </w:r>
      <w:r w:rsidRPr="005E559A">
        <w:rPr>
          <w:rStyle w:val="StyleUnderline"/>
        </w:rPr>
        <w:t xml:space="preserve">; </w:t>
      </w:r>
      <w:r w:rsidRPr="00B3153D">
        <w:rPr>
          <w:rStyle w:val="StyleUnderline"/>
          <w:highlight w:val="green"/>
        </w:rPr>
        <w:t>students and teachers take</w:t>
      </w:r>
      <w:r w:rsidRPr="005E559A">
        <w:rPr>
          <w:rStyle w:val="StyleUnderline"/>
        </w:rPr>
        <w:t xml:space="preserve"> willingly </w:t>
      </w:r>
      <w:r w:rsidRPr="00B3153D">
        <w:rPr>
          <w:rStyle w:val="StyleUnderline"/>
          <w:highlight w:val="green"/>
        </w:rPr>
        <w:t>part in normalizing practices</w:t>
      </w:r>
      <w:r w:rsidRPr="00B3153D">
        <w:rPr>
          <w:sz w:val="8"/>
        </w:rPr>
        <w:t xml:space="preserve"> (Goodley, 2014). Ableism is seen as teachers and researchers aim to normalize and “cure” disabilities rather than valuing their uniqueness. Importantly, normalizing practices internalize the project of ableism. The concept of internalized ableism refers to how disabled people learn to view themselves as lesser, separating themselves ontically from “the nor- mal” and from “others” as being different, special, and unsuitable (Campbell, 2009). Another useful concept for understanding how ableism operates in assessment is the one of dividing practices (Foucault, 1982). Dividing practices produce knowledge about how people can be classified and categorized. </w:t>
      </w:r>
      <w:r w:rsidRPr="00EF29B5">
        <w:rPr>
          <w:rStyle w:val="StyleUnderline"/>
        </w:rPr>
        <w:t>These practices “categorize, classify, distribute, and manipulate subjects who are initially drawn from a rather undifferentiated mass of people”</w:t>
      </w:r>
      <w:r w:rsidRPr="00B3153D">
        <w:rPr>
          <w:sz w:val="8"/>
        </w:rPr>
        <w:t xml:space="preserve"> (Tremain, 2017, p. 55). Through dividing practices, people learn to understand them in relation to their own and others’ categorizations. In disability-related work, it has been noted that dividing practices maintain the ontological separation of the normal from the pathological (Campbell, 2009), often through inaccessible design that divides the population into disabled and abled (Tremain, 2017). For example, if one wishes to access assessment accommodations, one needs to have a diagnosis, which itself is a powerful dividing practice: only through the category of “disabled” can one access assessment accommodations. </w:t>
      </w:r>
      <w:r w:rsidRPr="0034123C">
        <w:rPr>
          <w:rStyle w:val="StyleUnderline"/>
        </w:rPr>
        <w:t xml:space="preserve">Ableism affects everyone through its normalizing gaze. Only a few of us fit the normative </w:t>
      </w:r>
      <w:r w:rsidRPr="0034123C">
        <w:rPr>
          <w:rStyle w:val="StyleUnderline"/>
        </w:rPr>
        <w:lastRenderedPageBreak/>
        <w:t>ideal of the able, productive citizen throughout our lives. However, only disabled people are discriminated against through direct forms of ableism, disablism</w:t>
      </w:r>
      <w:r w:rsidRPr="00B3153D">
        <w:rPr>
          <w:sz w:val="8"/>
        </w:rPr>
        <w:t xml:space="preserve"> (Baglieri &amp; Lalvani, 2019; Goodley, 2014). Disablism is a set of practices that “promotes the differential or unequal treatment of people because of actual or presumed disabilities” (Campbell, 2009, p. 4). Goodley (2014) argues that ableism provides the “temperature and nutrients for disablism to grow” (p. xi). In education, disablism often manifests through the segregation of disabled students. In assessment research, disablism has been reported through, for example, negative staff and peer experiences toward disabled students (Hanafin et al., 2007; Marshak et al., 2010), and teachers’ unwillingness to provide accommodations even when they are officially granted (Brandt, 2011; Kendall, 2016; Nieminen, 2020; Ryan, 2007). Study aim In this study, I examine the underlying mechanisms of ableism and disablism in the assessment of student learning in higher education. This work is based on 139 disabled students’ experiences of assessment, as collected through an open-ended survey in a Finnish university. Both assessment and assessment accommodations are concerned as they both play an important role in how disabled students come to understand themselves as certain kinds of learners in higher education. The responses are analyzed through a discursively oriented thematic analysis that identifies the mechanisms of normalization and division in students’ experiences. The aim is not only to reveal but to challenge the “‘neutral’ spaces of 1 3normalcy and the body politic” (Goodley, 2014, p. 25). My analysis provides critical tools to reconceptualize the “negative assessment experiences” of disabled students as reflections of systemic forms of exclusion and discrimination. Context Finland enables an interesting and somewhat contradictory context for this study. At first glance, Finland seems to offer a fruitful context for the inclusion of disabled people in higher education. The Finnish welfare state provides free tertiary education for European Union students and provides compensation for the Finnish students’ living costs with a monthly grant. The legislation mandates reasonable adjustments in assessment for disabled students (Non-discrimination Act 124/2014, 15 §). Students need a documented reason, such as a diagnosis, to access such adjustments. However, policies differ between institutions in what counts as such a reason, and how adjustments are administered (Nieminen, 2021). Finnish universities do not have disability centers. Instead, each university has a disability liaison. Each university is required to conduct an equality plan based on the Non-discrimination Act. While systematic data on disabled students has not been collected, recent surveys have shed light on the prevalence of disabilities in Finnish universities. In the Student Health Survey 2016 sampled at all Finnish higher education institutions (N = 4996 for academic universities), Kunttu and colleagues (2016) found that 6.5% of university students self- reported a “learning difficulty.” Dyslexia (4.4%) and ADHD/ADD (0.6%) were the most common of these. In a report concerning students with self-reported health problems and disabilities (sampled from all Finnish higher education universities, N = 5783, including universities of applied sciences), Korkeamäki and Vuorento (2021) noted that “learning disabilities” were reported by 4.8% (N = 103) of female and 3.8% (N = 48) of male univer- sity students, and “sensory impairments” by 1.2% (N = 24) female and 2.4% (N = 26) male university students (these numbers excluding students in universities of applied sciences). Of the factors hindering studying for all students with health issues or disabilities, the four most commonly reported were health-related issues, the difficulty and amount of studies, lacking motivation, and teaching arrangements. In all these categories, students reported significantly more issues than their peers without health issues or disabilities. These findings indicate that the number of disabled students in Finnish universities is rather small, and that they face barriers due to teaching arrangements. No systematic studies have been conducted to map out the assessment culture in Finn- ish universities. However, my earlier document analysis of Finnish university policies and practices (Nieminen, 2021) revealed that assessment of disabled students is addressed as an exam-related matter. Inclusion was framed in policy documents as students’ right to participate in exams. Generally, assessment in Finnish universities is largely low stakes. Grades have relatively little impact on students’ future lives compared to countries where GPA has a stronger tie with future employment, and where students might compete over grades. Examinations can be taken multiple times. Assessment is typically criteria-based, as related to learning outcomes defined for courses, programs, and degrees. Teachers have vast academic freedom to choose their assessment practices. Finnish universities have traditionally followed the Nordic welfare ideology. However, recent decades have seen neoliberal reforms aiming to increase their competitiveness in global education markets (FitzSimmons, 2015). According to FitzSimmons, the neoliberal shift toward market-driven ideologies has been rapid: this shift has had an impact on 1 3pedagogical practices through funding cuts, undervaluation of pedagogy, and overemphasis on certification and quick graduation. Methods Data collection I conducted this study at a research-intensive university in Finland. To enable an institution-wide analysis, a digital survey to map out disabled students’ experiences of assessment was developed in Spring 2020. I collected pilot data (N = 25) in April–May 2020 to test whether the survey adequately captured the students’ rich conceptions and experiences related to assessment. Special attention was given to whether the survey mapped out not only experiences about exams but about other forms of assessment as well. Based on the comments by the students, the final survey was developed, and the dataset for this study was collected in November–December 2020. The data were collected in the context of the COVID-19 pandemic: while the survey was not designed to specifically capture the impact of the pandemic to assessment, this aspect was naturally reflected on the dataset. I devel- oped the survey to enable a complex understanding of students’ experiences and concep- tions of assessment and assessment accommodations (Appendix). For the purposes of this study, I only analyzed students’ experiences. No official records could be retrieved specifically for those students who were officially granted assessment accommodations. I therefore had to identify participants from the whole student population. This was desirable also due to the high level of teacher auton- omy. Especially in smaller courses, some teachers might provide assessment accommoda- tions without students having to officially apply for them (Nieminen, 2020). Thus, the aim was to reach students who did not have an official approval for accommodations but had still used them. An invitation to participate in the survey was sent via email to all students (bachelor’s and master’s programmes) who were currently enrolled in the university and who had completed at least 30 study credits (The European Credit Transfer System). This resulted in 8733 students receiving the invitation. The email explained what assessment- related accommodations are and that anyone who had used them was welcome to partici- pate. In addition, students who had reason to apply for accommodations but had not done so were also invited to participate. Participation in the survey was made possible via email or video call, and the participants were also able to submit their response as a separate file. However, no student used these possibilities. Participants In total, 139 students responded to the survey. The basic demographic information is pre- sented in Table 1. Of the participants, 67 had officially applied for assessment accommodations, and 83 had used them. The students described in their own words why they were eligible for applying for accommodations; they were guided to share as much of their condition as they wanted to. The responses were loosely categorized to describe the dataset: disability (73), health (26), mental health (24), other (17), and I would rather not specify (8). Table 2 shows the accommodations used by the students: 1 3Analysis The analysis drew on the reflexive thematic analysis framework by Braun and Clarke (2020). This method offered tools for considering both students’ lived experiences through a data-driven approach and conceptual rigor through a further theory-driven analysis. The analysis consisted of six phases (Braun &amp; Clarke, 2020), of which the first three comprised a data-driven part of the analysis, and the latter three the theory-driven part: (1) data famil- iarization; (2) systematic data coding; (3) generating initial themes from coded data; (4) developing and reviewing themes; (5) refining, defining, and naming themes; and (6) writ- ing the report. The data-driven part started with careful familiarization with the dataset. Throughout this phase, I read all responses by one student as a whole to capture a full sense of their experiences. The second data coding phase drew on in vivo coding by using students’ own words and utterances (Saldaña, 2016). Given that the data consisted of survey responses, this coding method ensured sensitivity concerning meaning and interpretation. In this phase, I restricted the dataset to codes that considered students’ experiences, restricting excerpts about, for example, students’ conceptions of assessment (if presented without a clear connection to experiences). In the third phase, I analyzed the coded dataset through a data-driven thematic analysis that considered themes as “patterns of shared meaning, united by a central concept or idea” (Braun &amp; Clarke, 2020, p. 14). This phase provided knowledge about the prevalence and intensity of the constructed themes. The main analysis was theory-driven. The initially themed dataset was re-interpreted (phase 4) and then revised (phase 5) through the theoretical frameworks of ableism and disablism. The thematic map that was constructed in the first phase was re-read by identi- fying the mechanisms of normalization and division. Phases 4 and 5 thus involved a dis- cursively oriented analysis that understood the data excerpts as a part of broader discourses concerning assessment and inclusion. In the process, I formulated the data-driven themes to understand how ableism and disablism operated in assessment. The themes were not “separate” from each other, but many of the mechanisms for ableism and disablism over- lapped and strengthened each other. Finally, writing the report was not seen as a separate process of the analysis but as an integral part of it. The next section does not showcase the final results of a “hidden” data analysis but lays open my thinking and interpretation in full, allowing criticism and contestation. Table 1 The study participants (N = 139) Degree Faculty Gender Under- graduate Post-graduate Philosophy Science and forestry Health sciences Social sciences and business Female Male Other/I would rather not answer 69 70 58 10 13 58 104 26 9 Table 2 Accommodations used by the students (N = 83). Note that the same student might have used multi- ple accommodations Extra time in tasks and exams Alternative assessment format Alternative exam arrangement Flexibility with language Supportive technology Exemption from compulsory attend-ance 58 13 47 8 19 10 1 3To ensure high quality of the analytic process as the sole author, I kept a digital log- book (with images, voice recordings, and text) throughout the analysis process. I drew on Lincoln and Guba’s (1985) concepts of credibility and dependability. Credibility aims for “truth,” which here is understood as a relational concept. The responses were ana- lyzed with respect to being sensitive to the students’ experiences. The theoretical concepts guided the analysis and prevented “bias” which might result from inductive approaches. Dependability refers to consistency and contestability. This was achieved by a consistent use of theory, and through a large number of data excerpts to enable readers to critically contest the findings. Findings: unveiling ableism and disablism in assessment Throughout the findings section, I refer to the students in brackets with gender-neutral pseudonyms and with students’ self-identified disabilities. First, I present a brief overview of the dataset. Even though the survey asked about students’ experiences of assessment in general, the findings largely concerned exams: exams characterized students’ assessment experiences. The students expressed their dissatisfaction with the overemphasis on exams and essays. Throughout the dataset, the students called for more student-centered and authentic assessment practices that would better align with their future profession, such as self- and peer-assessment and project-based assessment. When it comes to assessment accommodations, the students mostly perceived them as helpful: “Through accommodations, I have been able to show my real skills and abilities. That itself has been empowering” (Tyrni, dyslexia). Fifty-six students explicitly mentioned that accommodations have supported their learning and studying. The students with health-related issues in particular had mainly positive experiences of accommodations. In the following section, the con- structed themes are presented (Table 3). Assessment and ableism The dominant, normalizing gaze of exams Exams were identified as a major mechanism for ableism through their normalizing gaze. As exams were designed for “the ideal, normal student,” they caused significant barriers Table 3 Overview of the themes Ableism Disablism Themes: Themes: • The dominant, normalizing gaze of exams • Internalized ableism and stigmatization • Holding disabled students responsible through assessment accommodations • Denying accommodations or not organizing them properly • Categorization • Hassle and fight • Marginalization • Disclosure – again and again • Dehumanization • Opting out and failing • The dominant role of language and text in assessment • Time management </w:t>
      </w:r>
      <w:r w:rsidRPr="005F65F2">
        <w:rPr>
          <w:sz w:val="8"/>
        </w:rPr>
        <w:t>Assessment and ableism</w:t>
      </w:r>
      <w:r w:rsidRPr="00B3153D">
        <w:rPr>
          <w:sz w:val="8"/>
        </w:rPr>
        <w:t xml:space="preserve"> </w:t>
      </w:r>
      <w:r w:rsidRPr="005F65F2">
        <w:rPr>
          <w:sz w:val="8"/>
        </w:rPr>
        <w:t>The dominant, normalizing gaze of exams</w:t>
      </w:r>
      <w:r w:rsidRPr="00B3153D">
        <w:rPr>
          <w:sz w:val="8"/>
        </w:rPr>
        <w:t xml:space="preserve"> </w:t>
      </w:r>
      <w:r w:rsidRPr="005F65F2">
        <w:rPr>
          <w:rStyle w:val="StyleUnderline"/>
          <w:highlight w:val="green"/>
        </w:rPr>
        <w:t>Exams were</w:t>
      </w:r>
      <w:r w:rsidRPr="005F65F2">
        <w:rPr>
          <w:rStyle w:val="StyleUnderline"/>
        </w:rPr>
        <w:t xml:space="preserve"> identified </w:t>
      </w:r>
      <w:r w:rsidRPr="005F65F2">
        <w:rPr>
          <w:rStyle w:val="StyleUnderline"/>
          <w:highlight w:val="green"/>
        </w:rPr>
        <w:t>as a</w:t>
      </w:r>
      <w:r w:rsidRPr="005F65F2">
        <w:rPr>
          <w:rStyle w:val="StyleUnderline"/>
        </w:rPr>
        <w:t xml:space="preserve"> major </w:t>
      </w:r>
      <w:r w:rsidRPr="005F65F2">
        <w:rPr>
          <w:rStyle w:val="StyleUnderline"/>
          <w:highlight w:val="green"/>
        </w:rPr>
        <w:t>mechanism for ableism</w:t>
      </w:r>
      <w:r w:rsidRPr="005F65F2">
        <w:rPr>
          <w:rStyle w:val="StyleUnderline"/>
        </w:rPr>
        <w:t xml:space="preserve"> </w:t>
      </w:r>
      <w:r w:rsidRPr="005F65F2">
        <w:rPr>
          <w:rStyle w:val="StyleUnderline"/>
          <w:highlight w:val="green"/>
        </w:rPr>
        <w:t>through their normalizing gaze</w:t>
      </w:r>
      <w:r w:rsidRPr="005F65F2">
        <w:rPr>
          <w:rStyle w:val="StyleUnderline"/>
        </w:rPr>
        <w:t xml:space="preserve">. </w:t>
      </w:r>
      <w:r w:rsidRPr="005F65F2">
        <w:rPr>
          <w:sz w:val="8"/>
        </w:rPr>
        <w:t xml:space="preserve">As </w:t>
      </w:r>
      <w:r w:rsidRPr="005F65F2">
        <w:rPr>
          <w:rStyle w:val="StyleUnderline"/>
          <w:highlight w:val="green"/>
        </w:rPr>
        <w:t>exams were designed for “the ideal, normal student</w:t>
      </w:r>
      <w:r w:rsidRPr="005F65F2">
        <w:rPr>
          <w:sz w:val="8"/>
        </w:rPr>
        <w:t xml:space="preserve">,” they caused significant barriers for disabled students. </w:t>
      </w:r>
      <w:r w:rsidRPr="005F65F2">
        <w:rPr>
          <w:rStyle w:val="StyleUnderline"/>
        </w:rPr>
        <w:t>Almost all the participants had negatively oriented exam-related experiences. S</w:t>
      </w:r>
      <w:r w:rsidRPr="005F65F2">
        <w:rPr>
          <w:sz w:val="8"/>
        </w:rPr>
        <w:t>tudents named exams as a distressing factor that caused profound barriers:</w:t>
      </w:r>
      <w:r w:rsidRPr="00B3153D">
        <w:rPr>
          <w:sz w:val="8"/>
        </w:rPr>
        <w:t xml:space="preserve"> </w:t>
      </w:r>
      <w:r w:rsidRPr="005F65F2">
        <w:rPr>
          <w:sz w:val="8"/>
        </w:rPr>
        <w:t>Exams cause me a lot of stress. But I don’t want to go back to those distressing memories. I’ve noticed home exams don’t stress me as much as normal ones. I’m safe now. (Naava, ADHD)</w:t>
      </w:r>
      <w:r w:rsidRPr="00B3153D">
        <w:rPr>
          <w:sz w:val="8"/>
        </w:rPr>
        <w:t xml:space="preserve"> </w:t>
      </w:r>
      <w:r w:rsidRPr="005F65F2">
        <w:rPr>
          <w:rStyle w:val="StyleUnderline"/>
        </w:rPr>
        <w:t>I can’t cope with exams.</w:t>
      </w:r>
      <w:r w:rsidRPr="005F65F2">
        <w:rPr>
          <w:sz w:val="8"/>
        </w:rPr>
        <w:t xml:space="preserve"> There’s only a limited time and answers are written by hand. For me, the best assessment methods are learning tasks that you can do online and that give you enough time to complete them. I can complete them with my computer, at my own pace. There’s no panic or distressing feeling of having to escape the room. (Kuura, dyslexia)</w:t>
      </w:r>
      <w:r w:rsidRPr="00B3153D">
        <w:rPr>
          <w:sz w:val="8"/>
        </w:rPr>
        <w:t xml:space="preserve"> </w:t>
      </w:r>
      <w:r w:rsidRPr="005F65F2">
        <w:rPr>
          <w:rStyle w:val="StyleUnderline"/>
        </w:rPr>
        <w:t>In order to proceed in one’s studies, one needs to face multiple exams: an ideal student would be an efficient test-taker. Exams were thus identified as a major mechanism for framing disabilities as abnormal deficits.</w:t>
      </w:r>
      <w:r w:rsidRPr="005F65F2">
        <w:rPr>
          <w:sz w:val="8"/>
        </w:rPr>
        <w:t xml:space="preserve"> Many students described having found a discipline that best fits their personal needs and strengths. The issue was not that they would not have succeeded in their studies: the issue was exams. Aarre (ADHD, dyslexia), who excelled in computer science but was unable to succeed in exams, explained: “With my reading comprehension skills and with my slower pace, completing courses with exams is painful.”</w:t>
      </w:r>
      <w:r w:rsidRPr="00B3153D">
        <w:rPr>
          <w:sz w:val="8"/>
        </w:rPr>
        <w:t xml:space="preserve"> </w:t>
      </w:r>
      <w:r w:rsidRPr="005F65F2">
        <w:rPr>
          <w:sz w:val="8"/>
        </w:rPr>
        <w:t>Even though exams were widely criticized, only a handful of students suggested radical changes, such as doing away with them (such as Pihka who wrote “Let’s ditch traditional exams!”). This reflects the dominant role of exams in the assessment culture of this university. The students were well aware of the institutional constraints of assessment. For example, while Käpy (depression) wished for a more diverse “assessment menu,” Käpy understood that “if there are a lot of students, any other form of assessment [than exams] is time-consuming.”</w:t>
      </w:r>
      <w:r w:rsidRPr="00B3153D">
        <w:rPr>
          <w:sz w:val="8"/>
        </w:rPr>
        <w:t xml:space="preserve"> </w:t>
      </w:r>
      <w:r w:rsidRPr="005F65F2">
        <w:rPr>
          <w:sz w:val="8"/>
        </w:rPr>
        <w:t>Holding disabled students responsible through assessment accommodations</w:t>
      </w:r>
      <w:r w:rsidRPr="00B3153D">
        <w:rPr>
          <w:sz w:val="8"/>
        </w:rPr>
        <w:t xml:space="preserve"> </w:t>
      </w:r>
      <w:r w:rsidRPr="005F65F2">
        <w:rPr>
          <w:sz w:val="8"/>
        </w:rPr>
        <w:t xml:space="preserve">The students largely expressed their gratitude for assessment accommodations. Yet the analysis revealed how accommodations normalized disabled students to achieve just like “normal students,” rather than letting their unique personality be shown in assessment. The very underpinnings of the accommodation system held disabled students responsible for change. </w:t>
      </w:r>
      <w:r w:rsidRPr="005F65F2">
        <w:rPr>
          <w:rStyle w:val="StyleUnderline"/>
        </w:rPr>
        <w:t xml:space="preserve">Exams caused barriers for students, and those barriers were then overcome through individual assessment accommodations. </w:t>
      </w:r>
      <w:r w:rsidRPr="005F65F2">
        <w:rPr>
          <w:rStyle w:val="StyleUnderline"/>
          <w:highlight w:val="green"/>
        </w:rPr>
        <w:t>Disabled students were framed as the problem to be</w:t>
      </w:r>
      <w:r w:rsidRPr="005F65F2">
        <w:rPr>
          <w:rStyle w:val="StyleUnderline"/>
        </w:rPr>
        <w:t xml:space="preserve"> </w:t>
      </w:r>
      <w:r w:rsidRPr="005F65F2">
        <w:rPr>
          <w:rStyle w:val="StyleUnderline"/>
          <w:highlight w:val="green"/>
        </w:rPr>
        <w:t>fixed</w:t>
      </w:r>
      <w:r w:rsidRPr="005F65F2">
        <w:rPr>
          <w:rStyle w:val="StyleUnderline"/>
        </w:rPr>
        <w:t xml:space="preserve">, as </w:t>
      </w:r>
      <w:r w:rsidRPr="005F65F2">
        <w:rPr>
          <w:rStyle w:val="StyleUnderline"/>
          <w:highlight w:val="green"/>
        </w:rPr>
        <w:t>opposed to the assessment</w:t>
      </w:r>
      <w:r w:rsidRPr="005F65F2">
        <w:rPr>
          <w:rStyle w:val="StyleUnderline"/>
        </w:rPr>
        <w:t xml:space="preserve"> itself.</w:t>
      </w:r>
      <w:r w:rsidRPr="005F65F2">
        <w:rPr>
          <w:sz w:val="8"/>
        </w:rPr>
        <w:t xml:space="preserve"> Kataja’s story shows how accommodations “fixed” Kataja’s challenges caused by dyslexia, while the original assessment culture remained unchanged:</w:t>
      </w:r>
      <w:r w:rsidRPr="00B3153D">
        <w:rPr>
          <w:sz w:val="8"/>
        </w:rPr>
        <w:t xml:space="preserve"> </w:t>
      </w:r>
      <w:r w:rsidRPr="005F65F2">
        <w:rPr>
          <w:sz w:val="8"/>
        </w:rPr>
        <w:t>I remember the moment in the exam hall when I first panicked. I wanted to escape the situation but I couldn’t move. This still brings tears to my eyes. When I found out about the possibility of accommodations, and when I finally got the permission, I cried out of relief. [– –] Thank you so much for assessment accommodations. I don’t know what I would do without them, whether I would even study here anymore. (Kataja, dyslexia)</w:t>
      </w:r>
      <w:r w:rsidRPr="00B3153D">
        <w:rPr>
          <w:sz w:val="8"/>
        </w:rPr>
        <w:t xml:space="preserve"> </w:t>
      </w:r>
      <w:r w:rsidRPr="005F65F2">
        <w:rPr>
          <w:sz w:val="8"/>
        </w:rPr>
        <w:t>The “accommodation menu” predominantly focused on exams in students’ experiences. Elo (dyslexia) criticized this and noted that “in an ideal situation my need for extra time would be considered during courses, not just in exams.” Ilves (dyslexia) had asked their department’s faculty about the types of support they could receive: “The message was that learning disabilities are addressed only through exam arrangements.” These experiences reflect not only how stable the existing menu of assessment practices and accommodations was, but also the crucial role of exams in constructing barriers and thus disabledness.</w:t>
      </w:r>
      <w:r w:rsidRPr="00B3153D">
        <w:rPr>
          <w:sz w:val="8"/>
        </w:rPr>
        <w:t xml:space="preserve"> </w:t>
      </w:r>
      <w:r w:rsidRPr="005F65F2">
        <w:rPr>
          <w:sz w:val="8"/>
        </w:rPr>
        <w:t>The students often called for support for managing deadlines and planning their studies. However, the assessment accommodation menu rarely addressed these needs. Tuovi’s experience shows how disabled students were held responsible for acquiring a diagnosis, for filing applications and even for caring about their teachers’ emotions:</w:t>
      </w:r>
      <w:r w:rsidRPr="00B3153D">
        <w:rPr>
          <w:sz w:val="8"/>
        </w:rPr>
        <w:t xml:space="preserve"> </w:t>
      </w:r>
      <w:r w:rsidRPr="005F65F2">
        <w:rPr>
          <w:sz w:val="8"/>
        </w:rPr>
        <w:t>The report from my study psychologist, that I had to get for my assessment accommodation application, stated that I should receive support to help me plan my schedule. This is especially important for longer tasks, to set my goals and reach them. But I haven’t been able to use this recommendation. I feel it’s tricky and awkward. This kind of requirement is probably rare and might confuse teachers. (Tuovi, learning disabilities)</w:t>
      </w:r>
      <w:r w:rsidRPr="00B3153D">
        <w:rPr>
          <w:sz w:val="8"/>
        </w:rPr>
        <w:t xml:space="preserve"> </w:t>
      </w:r>
      <w:r w:rsidRPr="005F65F2">
        <w:rPr>
          <w:sz w:val="8"/>
        </w:rPr>
        <w:t>The students hoped for proactive support, such as “automatically offering accommodations at each course” (Vuono, dyslexia). It was the students’ own responsibility to notice one’s need for support, apply for accommodations, and make sure they are properly administered. Many called for proactive screening procedures:</w:t>
      </w:r>
      <w:r w:rsidRPr="00B3153D">
        <w:rPr>
          <w:sz w:val="8"/>
        </w:rPr>
        <w:t xml:space="preserve"> </w:t>
      </w:r>
      <w:r w:rsidRPr="005F65F2">
        <w:rPr>
          <w:sz w:val="8"/>
        </w:rPr>
        <w:t>It was hard for me to recognize my ADHD for a long time. I wonder why students aren’t offered the possibility of a voluntary disability screening at the beginning of their studies. (Sävel, ADHD)</w:t>
      </w:r>
    </w:p>
    <w:p w14:paraId="505351BD" w14:textId="77777777" w:rsidR="00596AEF" w:rsidRDefault="00596AEF" w:rsidP="00596AEF"/>
    <w:p w14:paraId="2627D8B7" w14:textId="77777777" w:rsidR="00596AEF" w:rsidRPr="0092219E" w:rsidRDefault="00596AEF" w:rsidP="00596AEF">
      <w:pPr>
        <w:pStyle w:val="Heading4"/>
      </w:pPr>
      <w:r>
        <w:t xml:space="preserve">Vote NEG for care work. </w:t>
      </w:r>
    </w:p>
    <w:p w14:paraId="61B19CD3" w14:textId="77777777" w:rsidR="00596AEF" w:rsidRPr="00481757" w:rsidRDefault="00596AEF" w:rsidP="00596AEF">
      <w:r w:rsidRPr="00481757">
        <w:rPr>
          <w:rStyle w:val="Style13ptBold"/>
        </w:rPr>
        <w:t>Kim 20</w:t>
      </w:r>
      <w:r>
        <w:t xml:space="preserve">, </w:t>
      </w:r>
      <w:r w:rsidRPr="00481757">
        <w:t>Assistant Professor of English and SWG at Smith College. (Jina</w:t>
      </w:r>
      <w:r>
        <w:t xml:space="preserve">, 2020, </w:t>
      </w:r>
      <w:r w:rsidRPr="00481757">
        <w:t>“Disability in an Age of Fascism” American Quarterly, Volume 72, Number 1, March 2020, pp. 265-276</w:t>
      </w:r>
      <w:r>
        <w:t xml:space="preserve">, </w:t>
      </w:r>
      <w:r w:rsidRPr="0092219E">
        <w:t>https://muse.jhu.edu/article/752339/pdf?casa_token=niDwaLRLQ5IAAAAA:2lnT5Wl-Jyfj1k7GwKh2nV3KqhIpMflWDVcoLNyfxmCNNFCBHc65Whj228Vyno-81Z9esC35a40</w:t>
      </w:r>
      <w:r w:rsidRPr="00481757">
        <w:t>)</w:t>
      </w:r>
    </w:p>
    <w:p w14:paraId="75DA3B44" w14:textId="77777777" w:rsidR="00596AEF" w:rsidRDefault="00596AEF" w:rsidP="00596AEF">
      <w:pPr>
        <w:rPr>
          <w:sz w:val="16"/>
        </w:rPr>
      </w:pPr>
      <w:r w:rsidRPr="0092219E">
        <w:rPr>
          <w:sz w:val="16"/>
        </w:rPr>
        <w:lastRenderedPageBreak/>
        <w:t xml:space="preserve">While all three publications offer vital interventions into a disability studies long dominated by single-issue politics, they all focus, to a greater or lesser degree, on the (curative) violence, death dealing, and domination enforced by regimes of disablement and debilitation, leaving room for little else. Of course, centering race, class, gender, and sexuality in disability studies requires that we consider the uneven distribution of disability under racial capitalism, and the fissures between those populations hailed by disability inclusion and those “made available and targeted for injury” (72). These publications also issue necessary correctives to a field that, in its insistent recuperation of disabled identity, often disregarded disability’s overlap with state violence, labor exploitation, and other forms of structural dispossession. But even in these end </w:t>
      </w:r>
      <w:r w:rsidRPr="008F608A">
        <w:rPr>
          <w:sz w:val="16"/>
        </w:rPr>
        <w:t>times, can disability signal something other than the willful undoing of vulnerable populations? What might it teach us about the willful revitalization of vulnerable populations, about a world in which everyone has access to life-giving resources? What can disability tell us about survival, renewal, and collectivity? About joy, rest, pleasure, and care? As Piepzna</w:t>
      </w:r>
      <w:r w:rsidRPr="0092219E">
        <w:rPr>
          <w:sz w:val="16"/>
        </w:rPr>
        <w:t xml:space="preserve">-Samarasinha’s game-changing Care Work: Dreaming Disability Justice teaches us, the celebration of disabled ingenuity, skills, and knowledge is not the sole purview of disability rights. Drawing from the collective wisdom of the Disability Justice movement, of which Piepzna-Samarasinha is a part, </w:t>
      </w:r>
      <w:r w:rsidRPr="008F608A">
        <w:rPr>
          <w:highlight w:val="cyan"/>
          <w:u w:val="single"/>
        </w:rPr>
        <w:t xml:space="preserve">Care Work </w:t>
      </w:r>
      <w:r w:rsidRPr="008F608A">
        <w:rPr>
          <w:u w:val="single"/>
        </w:rPr>
        <w:t xml:space="preserve">emerges from the intersection of disability justice and “queer femme emotional labor,” </w:t>
      </w:r>
      <w:r w:rsidRPr="008F608A">
        <w:rPr>
          <w:highlight w:val="cyan"/>
          <w:u w:val="single"/>
        </w:rPr>
        <w:t>highligh</w:t>
      </w:r>
      <w:r w:rsidRPr="008F608A">
        <w:rPr>
          <w:u w:val="single"/>
        </w:rPr>
        <w:t xml:space="preserve">ting the array of material, embodied </w:t>
      </w:r>
      <w:r w:rsidRPr="008F608A">
        <w:rPr>
          <w:highlight w:val="cyan"/>
          <w:u w:val="single"/>
        </w:rPr>
        <w:t xml:space="preserve">tasks that simply make life </w:t>
      </w:r>
      <w:r w:rsidRPr="008F608A">
        <w:rPr>
          <w:rStyle w:val="Emphasis"/>
          <w:highlight w:val="cyan"/>
        </w:rPr>
        <w:t>more possible</w:t>
      </w:r>
      <w:r w:rsidRPr="008F608A">
        <w:rPr>
          <w:u w:val="single"/>
        </w:rPr>
        <w:t xml:space="preserve"> (25). </w:t>
      </w:r>
      <w:r w:rsidRPr="008F608A">
        <w:rPr>
          <w:highlight w:val="cyan"/>
          <w:u w:val="single"/>
        </w:rPr>
        <w:t>It frames the</w:t>
      </w:r>
      <w:r w:rsidRPr="008F608A">
        <w:rPr>
          <w:u w:val="single"/>
        </w:rPr>
        <w:t xml:space="preserve"> on-the-ground and undervalued </w:t>
      </w:r>
      <w:r w:rsidRPr="008F608A">
        <w:rPr>
          <w:highlight w:val="cyan"/>
          <w:u w:val="single"/>
        </w:rPr>
        <w:t xml:space="preserve">work of </w:t>
      </w:r>
      <w:r w:rsidRPr="008F608A">
        <w:rPr>
          <w:rStyle w:val="Emphasis"/>
          <w:highlight w:val="cyan"/>
        </w:rPr>
        <w:t>care</w:t>
      </w:r>
      <w:r w:rsidRPr="008F608A">
        <w:rPr>
          <w:u w:val="single"/>
        </w:rPr>
        <w:t xml:space="preserve">—the text to make sure that someone is okay, the coordination of take-out meals, the “[lifting of] each other onto a toilet or a scooter”—as a central practice of movement building, </w:t>
      </w:r>
      <w:r w:rsidRPr="008F608A">
        <w:rPr>
          <w:highlight w:val="cyan"/>
          <w:u w:val="single"/>
        </w:rPr>
        <w:t>as the movement</w:t>
      </w:r>
      <w:r w:rsidRPr="008F608A">
        <w:rPr>
          <w:sz w:val="16"/>
          <w:highlight w:val="cyan"/>
          <w:u w:val="single"/>
        </w:rPr>
        <w:t xml:space="preserve"> </w:t>
      </w:r>
      <w:r w:rsidRPr="008F608A">
        <w:rPr>
          <w:rStyle w:val="Emphasis"/>
          <w:highlight w:val="cyan"/>
        </w:rPr>
        <w:t>in and of itself</w:t>
      </w:r>
      <w:r w:rsidRPr="0092219E">
        <w:rPr>
          <w:sz w:val="16"/>
        </w:rPr>
        <w:t>, and “</w:t>
      </w:r>
      <w:r w:rsidRPr="008F608A">
        <w:rPr>
          <w:highlight w:val="cyan"/>
          <w:u w:val="single"/>
        </w:rPr>
        <w:t>not</w:t>
      </w:r>
      <w:r w:rsidRPr="0092219E">
        <w:rPr>
          <w:sz w:val="16"/>
        </w:rPr>
        <w:t xml:space="preserve"> a sideline or </w:t>
      </w:r>
      <w:r w:rsidRPr="008F608A">
        <w:rPr>
          <w:highlight w:val="cyan"/>
          <w:u w:val="single"/>
        </w:rPr>
        <w:t xml:space="preserve">an </w:t>
      </w:r>
      <w:r w:rsidRPr="008F608A">
        <w:rPr>
          <w:rStyle w:val="Emphasis"/>
          <w:highlight w:val="cyan"/>
        </w:rPr>
        <w:t>afterthought</w:t>
      </w:r>
      <w:r w:rsidRPr="0092219E">
        <w:rPr>
          <w:sz w:val="16"/>
        </w:rPr>
        <w:t xml:space="preserve">” (35, 143). </w:t>
      </w:r>
      <w:r w:rsidRPr="0092219E">
        <w:rPr>
          <w:u w:val="single"/>
        </w:rPr>
        <w:t xml:space="preserve">In so doing, the book willfully interrupts ableist, misogynist, and femme-phobic narratives of care as an unskilled form of labor, as an “isolating, begrudgingly done task,” or as work tangential </w:t>
      </w:r>
      <w:r w:rsidRPr="0092219E">
        <w:rPr>
          <w:highlight w:val="cyan"/>
          <w:u w:val="single"/>
        </w:rPr>
        <w:t xml:space="preserve">or </w:t>
      </w:r>
      <w:r w:rsidRPr="0092219E">
        <w:rPr>
          <w:rStyle w:val="Emphasis"/>
          <w:highlight w:val="cyan"/>
        </w:rPr>
        <w:t>supplementary</w:t>
      </w:r>
      <w:r w:rsidRPr="0092219E">
        <w:rPr>
          <w:highlight w:val="cyan"/>
          <w:u w:val="single"/>
        </w:rPr>
        <w:t xml:space="preserve"> to</w:t>
      </w:r>
      <w:r w:rsidRPr="0092219E">
        <w:rPr>
          <w:u w:val="single"/>
        </w:rPr>
        <w:t xml:space="preserve"> the </w:t>
      </w:r>
      <w:r w:rsidRPr="0092219E">
        <w:rPr>
          <w:rStyle w:val="Emphasis"/>
          <w:highlight w:val="cyan"/>
        </w:rPr>
        <w:t>“actual”</w:t>
      </w:r>
      <w:r w:rsidRPr="0092219E">
        <w:rPr>
          <w:u w:val="single"/>
        </w:rPr>
        <w:t xml:space="preserve"> work of radical </w:t>
      </w:r>
      <w:r w:rsidRPr="0092219E">
        <w:rPr>
          <w:highlight w:val="cyan"/>
          <w:u w:val="single"/>
        </w:rPr>
        <w:t>organizing</w:t>
      </w:r>
      <w:r w:rsidRPr="0092219E">
        <w:rPr>
          <w:sz w:val="16"/>
        </w:rPr>
        <w:t xml:space="preserve"> (46). In their stead, </w:t>
      </w:r>
      <w:r w:rsidRPr="0092219E">
        <w:rPr>
          <w:highlight w:val="cyan"/>
          <w:u w:val="single"/>
        </w:rPr>
        <w:t>Care Work</w:t>
      </w:r>
      <w:r w:rsidRPr="0092219E">
        <w:rPr>
          <w:u w:val="single"/>
        </w:rPr>
        <w:t xml:space="preserve"> proffers a crip, femme-of-color ethos that </w:t>
      </w:r>
      <w:r w:rsidRPr="0092219E">
        <w:rPr>
          <w:highlight w:val="cyan"/>
          <w:u w:val="single"/>
        </w:rPr>
        <w:t>frames care</w:t>
      </w:r>
      <w:r w:rsidRPr="0092219E">
        <w:rPr>
          <w:u w:val="single"/>
        </w:rPr>
        <w:t xml:space="preserve">, particularly care directed toward the renewal of black, brown, indigenous, sick, disabled, queer, trans, and gender-nonconforming people, </w:t>
      </w:r>
      <w:r w:rsidRPr="008F608A">
        <w:rPr>
          <w:highlight w:val="cyan"/>
          <w:u w:val="single"/>
        </w:rPr>
        <w:t>as a</w:t>
      </w:r>
      <w:r w:rsidRPr="0092219E">
        <w:rPr>
          <w:highlight w:val="cyan"/>
          <w:u w:val="single"/>
        </w:rPr>
        <w:t xml:space="preserve"> </w:t>
      </w:r>
      <w:r w:rsidRPr="0092219E">
        <w:rPr>
          <w:u w:val="single"/>
        </w:rPr>
        <w:t xml:space="preserve">potential </w:t>
      </w:r>
      <w:r w:rsidRPr="008F608A">
        <w:rPr>
          <w:u w:val="single"/>
        </w:rPr>
        <w:t>“</w:t>
      </w:r>
      <w:r w:rsidRPr="0092219E">
        <w:rPr>
          <w:highlight w:val="cyan"/>
          <w:u w:val="single"/>
        </w:rPr>
        <w:t>site of</w:t>
      </w:r>
      <w:r w:rsidRPr="008F608A">
        <w:rPr>
          <w:u w:val="single"/>
        </w:rPr>
        <w:t xml:space="preserve"> pleasure, joy, [and] </w:t>
      </w:r>
      <w:r w:rsidRPr="008F608A">
        <w:rPr>
          <w:rStyle w:val="Emphasis"/>
          <w:highlight w:val="cyan"/>
        </w:rPr>
        <w:t>community</w:t>
      </w:r>
      <w:r w:rsidRPr="008F608A">
        <w:rPr>
          <w:u w:val="single"/>
        </w:rPr>
        <w:t xml:space="preserve"> building”</w:t>
      </w:r>
      <w:r w:rsidRPr="0092219E">
        <w:rPr>
          <w:sz w:val="16"/>
        </w:rPr>
        <w:t xml:space="preserve"> (46). </w:t>
      </w:r>
      <w:r w:rsidRPr="008F608A">
        <w:rPr>
          <w:highlight w:val="cyan"/>
          <w:u w:val="single"/>
        </w:rPr>
        <w:t>Under a</w:t>
      </w:r>
      <w:r w:rsidRPr="0092219E">
        <w:rPr>
          <w:u w:val="single"/>
        </w:rPr>
        <w:t xml:space="preserve">n administrative </w:t>
      </w:r>
      <w:r w:rsidRPr="0092219E">
        <w:rPr>
          <w:highlight w:val="cyan"/>
          <w:u w:val="single"/>
        </w:rPr>
        <w:t>regime whose</w:t>
      </w:r>
      <w:r w:rsidRPr="00CF75E8">
        <w:rPr>
          <w:u w:val="single"/>
        </w:rPr>
        <w:t xml:space="preserve"> structural </w:t>
      </w:r>
      <w:r w:rsidRPr="0092219E">
        <w:rPr>
          <w:highlight w:val="cyan"/>
          <w:u w:val="single"/>
        </w:rPr>
        <w:t>attempts to kill</w:t>
      </w:r>
      <w:r w:rsidRPr="0092219E">
        <w:rPr>
          <w:u w:val="single"/>
        </w:rPr>
        <w:t xml:space="preserve"> sick and </w:t>
      </w:r>
      <w:r w:rsidRPr="0092219E">
        <w:rPr>
          <w:highlight w:val="cyan"/>
          <w:u w:val="single"/>
        </w:rPr>
        <w:t>disabled people</w:t>
      </w:r>
      <w:r w:rsidRPr="0092219E">
        <w:rPr>
          <w:sz w:val="16"/>
        </w:rPr>
        <w:t xml:space="preserve"> (through attacks on Medicaid, the Affordable Care Act, and the ADA) </w:t>
      </w:r>
      <w:r w:rsidRPr="0092219E">
        <w:rPr>
          <w:highlight w:val="cyan"/>
          <w:u w:val="single"/>
        </w:rPr>
        <w:t xml:space="preserve">feel </w:t>
      </w:r>
      <w:r w:rsidRPr="00CF75E8">
        <w:rPr>
          <w:rStyle w:val="Emphasis"/>
          <w:highlight w:val="cyan"/>
        </w:rPr>
        <w:t>apocalyptic</w:t>
      </w:r>
      <w:r w:rsidRPr="0092219E">
        <w:rPr>
          <w:u w:val="single"/>
        </w:rPr>
        <w:t xml:space="preserve">, </w:t>
      </w:r>
      <w:r w:rsidRPr="0092219E">
        <w:rPr>
          <w:highlight w:val="cyan"/>
          <w:u w:val="single"/>
        </w:rPr>
        <w:t>Care Work</w:t>
      </w:r>
      <w:r w:rsidRPr="008F608A">
        <w:rPr>
          <w:u w:val="single"/>
        </w:rPr>
        <w:t xml:space="preserve"> reminds us of disability’s generative and life-saving properties</w:t>
      </w:r>
      <w:r w:rsidRPr="008F608A">
        <w:rPr>
          <w:sz w:val="16"/>
        </w:rPr>
        <w:t xml:space="preserve">: the wild and vital femme-of-color disability justice genius </w:t>
      </w:r>
      <w:r w:rsidRPr="008F608A">
        <w:rPr>
          <w:u w:val="single"/>
        </w:rPr>
        <w:t xml:space="preserve">that </w:t>
      </w:r>
      <w:r w:rsidRPr="0092219E">
        <w:rPr>
          <w:highlight w:val="cyan"/>
          <w:u w:val="single"/>
        </w:rPr>
        <w:t xml:space="preserve">could provide a </w:t>
      </w:r>
      <w:r w:rsidRPr="00CF75E8">
        <w:rPr>
          <w:rStyle w:val="Emphasis"/>
          <w:highlight w:val="cyan"/>
        </w:rPr>
        <w:t>blueprint</w:t>
      </w:r>
      <w:r w:rsidRPr="00CF75E8">
        <w:rPr>
          <w:highlight w:val="cyan"/>
          <w:u w:val="single"/>
        </w:rPr>
        <w:t xml:space="preserve"> for </w:t>
      </w:r>
      <w:r w:rsidRPr="00CF75E8">
        <w:rPr>
          <w:rStyle w:val="Emphasis"/>
          <w:highlight w:val="cyan"/>
        </w:rPr>
        <w:t>survival</w:t>
      </w:r>
      <w:r w:rsidRPr="00CF75E8">
        <w:rPr>
          <w:u w:val="single"/>
        </w:rPr>
        <w:t xml:space="preserve"> in end times</w:t>
      </w:r>
      <w:r w:rsidRPr="0092219E">
        <w:rPr>
          <w:sz w:val="16"/>
        </w:rPr>
        <w:t xml:space="preserve">. This genius might look like the crip knowledge shared at the apex of the 2017 wildfires in the Pacific Northwest—information on how to make HEPA air filters from a “furnace filter and a box fan,” where to get an air break from unending pollution, which detox herbs work best (136). It might look like the “crip emotional intelligence” of “understanding the terror of ODSP or SSDI reviews, the food stamp office lines,” or of “sharing resources and showing up” (71). It might look like a list of tips for chronically ill touring artists, or anyone who has to travel extensively with a body that would prefer otherwise. Or it might look like a book of essays that ping joyously from theories of care labor to herbal detox remedies to meditations on Gloria Anzaldúa and Prince as crip-of-color ancestors, a book that “leaves evidence,” in the words of Mia Mingus, that disability justice has arrived.15 In addition to extolling disabled brilliance, Care Work deals centrally with the conundrums of care in the afterlife of major welfare reform or, as Lorde puts it, the “economics of disease in america,” where “the first consideration concerning [illness] is not what does this mean in my living, but how much is this going to cost?”16 Disability justice, to cite Patty Berne, addresses the people who live in the “cliffhangers” left by the disability rights movement—those with complex relationships to the state-funded attendant support fought for by disability rights activists, and those who cannot launch a particular critique of medical knowledge due to limited access to formalized health care. That is, the challenge to medical authority issued by early disability scholars and activists, while warranted, presumes a familiarity with doctors and hospitals that many take for granted. </w:t>
      </w:r>
      <w:r w:rsidRPr="0092219E">
        <w:rPr>
          <w:highlight w:val="cyan"/>
          <w:u w:val="single"/>
        </w:rPr>
        <w:t>Care Work</w:t>
      </w:r>
      <w:r w:rsidRPr="0092219E">
        <w:rPr>
          <w:sz w:val="16"/>
        </w:rPr>
        <w:t xml:space="preserve">, as Piepzna-Samarasinha writes, </w:t>
      </w:r>
      <w:r w:rsidRPr="0092219E">
        <w:rPr>
          <w:highlight w:val="cyan"/>
          <w:u w:val="single"/>
        </w:rPr>
        <w:t>is for “disabled people whose disability the state never approves of</w:t>
      </w:r>
      <w:r w:rsidRPr="0092219E">
        <w:rPr>
          <w:sz w:val="16"/>
        </w:rPr>
        <w:t xml:space="preserve">—so it’s not ‘real’” (40). </w:t>
      </w:r>
      <w:r w:rsidRPr="0092219E">
        <w:rPr>
          <w:highlight w:val="cyan"/>
          <w:u w:val="single"/>
        </w:rPr>
        <w:t>For “everyone who</w:t>
      </w:r>
      <w:r w:rsidRPr="0092219E">
        <w:rPr>
          <w:u w:val="single"/>
        </w:rPr>
        <w:t xml:space="preserve"> desperately </w:t>
      </w:r>
      <w:r w:rsidRPr="008F608A">
        <w:rPr>
          <w:rStyle w:val="Emphasis"/>
          <w:highlight w:val="cyan"/>
        </w:rPr>
        <w:t>needs care</w:t>
      </w:r>
      <w:r w:rsidRPr="0092219E">
        <w:rPr>
          <w:highlight w:val="cyan"/>
          <w:u w:val="single"/>
        </w:rPr>
        <w:t xml:space="preserve"> but will </w:t>
      </w:r>
      <w:r w:rsidRPr="00CF75E8">
        <w:rPr>
          <w:rStyle w:val="Emphasis"/>
          <w:highlight w:val="cyan"/>
        </w:rPr>
        <w:t>never</w:t>
      </w:r>
      <w:r w:rsidRPr="0092219E">
        <w:rPr>
          <w:highlight w:val="cyan"/>
          <w:u w:val="single"/>
        </w:rPr>
        <w:t xml:space="preserve"> let a care worker in</w:t>
      </w:r>
      <w:r w:rsidRPr="0092219E">
        <w:rPr>
          <w:sz w:val="16"/>
        </w:rPr>
        <w:t xml:space="preserve"> their house for fear they or their children will be taken away by the state” (37). For those who are “continuously worrying about what happens when our precarious right to state-funded care goes away, and what our survival strategies will be then” (40). Further, it addresses the exploitative histories of care labor experienced by black and brown communities, as those who have often occupied the positions of poorly paid state-funded attendants or home health aides, and who have historically been forced to direct their care work toward the reproduction of white families. Far from unilaterally celebrating care, Piepzna-Samarasinha boldly contends with the moments where care becomes a weapon of violence, control, and abuse, a scenario all too familiar for disabled people with few resources (and even for the ones who have them). </w:t>
      </w:r>
      <w:r w:rsidRPr="0092219E">
        <w:rPr>
          <w:highlight w:val="cyan"/>
          <w:u w:val="single"/>
        </w:rPr>
        <w:t>But how can we obtain</w:t>
      </w:r>
      <w:r w:rsidRPr="00CF75E8">
        <w:rPr>
          <w:u w:val="single"/>
        </w:rPr>
        <w:t xml:space="preserve"> the disabled </w:t>
      </w:r>
      <w:r w:rsidRPr="00CF75E8">
        <w:rPr>
          <w:rStyle w:val="Emphasis"/>
          <w:highlight w:val="cyan"/>
        </w:rPr>
        <w:t>support</w:t>
      </w:r>
      <w:r w:rsidRPr="00CF75E8">
        <w:rPr>
          <w:u w:val="single"/>
        </w:rPr>
        <w:t xml:space="preserve"> we need </w:t>
      </w:r>
      <w:r w:rsidRPr="00CF75E8">
        <w:rPr>
          <w:highlight w:val="cyan"/>
          <w:u w:val="single"/>
        </w:rPr>
        <w:t xml:space="preserve">when state </w:t>
      </w:r>
      <w:r w:rsidRPr="0092219E">
        <w:rPr>
          <w:highlight w:val="cyan"/>
          <w:u w:val="single"/>
        </w:rPr>
        <w:t>systems</w:t>
      </w:r>
      <w:r w:rsidRPr="00CF75E8">
        <w:rPr>
          <w:u w:val="single"/>
        </w:rPr>
        <w:t xml:space="preserve"> have </w:t>
      </w:r>
      <w:r w:rsidRPr="00CF75E8">
        <w:rPr>
          <w:rStyle w:val="Emphasis"/>
          <w:highlight w:val="cyan"/>
        </w:rPr>
        <w:t>failed</w:t>
      </w:r>
      <w:r w:rsidRPr="00CF75E8">
        <w:rPr>
          <w:u w:val="single"/>
        </w:rPr>
        <w:t xml:space="preserve"> us, and when crowd-sourced health care (like GoFundMe campaigns) provides incomplete solutions</w:t>
      </w:r>
      <w:r w:rsidRPr="00CF75E8">
        <w:rPr>
          <w:sz w:val="16"/>
        </w:rPr>
        <w:t>, placing</w:t>
      </w:r>
      <w:r w:rsidRPr="0092219E">
        <w:rPr>
          <w:sz w:val="16"/>
        </w:rPr>
        <w:t xml:space="preserve"> the onus of care on the disabled individual? How can we access it on our own terms, and with a mind-set of joy and abundance? Piepzna-Samarasinha (modestly) proposes, first, the </w:t>
      </w:r>
      <w:r w:rsidRPr="008F608A">
        <w:rPr>
          <w:rStyle w:val="Emphasis"/>
          <w:highlight w:val="cyan"/>
        </w:rPr>
        <w:t>collective access</w:t>
      </w:r>
      <w:r w:rsidRPr="0092219E">
        <w:rPr>
          <w:u w:val="single"/>
        </w:rPr>
        <w:t xml:space="preserve">, </w:t>
      </w:r>
      <w:r w:rsidRPr="008F608A">
        <w:rPr>
          <w:rStyle w:val="Emphasis"/>
          <w:highlight w:val="cyan"/>
        </w:rPr>
        <w:t>mutual aid</w:t>
      </w:r>
      <w:r w:rsidRPr="008F608A">
        <w:rPr>
          <w:u w:val="single"/>
        </w:rPr>
        <w:t xml:space="preserve">–oriented </w:t>
      </w:r>
      <w:r w:rsidRPr="0092219E">
        <w:rPr>
          <w:highlight w:val="cyan"/>
          <w:u w:val="single"/>
        </w:rPr>
        <w:t>model of care webs</w:t>
      </w:r>
      <w:r w:rsidRPr="0092219E">
        <w:rPr>
          <w:u w:val="single"/>
        </w:rPr>
        <w:t xml:space="preserve">, a community-based resource sharing practice </w:t>
      </w:r>
      <w:r w:rsidRPr="0092219E">
        <w:rPr>
          <w:highlight w:val="cyan"/>
          <w:u w:val="single"/>
        </w:rPr>
        <w:t>controlled “by</w:t>
      </w:r>
      <w:r w:rsidRPr="0092219E">
        <w:rPr>
          <w:u w:val="single"/>
        </w:rPr>
        <w:t xml:space="preserve"> the needs and desires of </w:t>
      </w:r>
      <w:r w:rsidRPr="0092219E">
        <w:rPr>
          <w:highlight w:val="cyan"/>
          <w:u w:val="single"/>
        </w:rPr>
        <w:t xml:space="preserve">the disabled people running them,” </w:t>
      </w:r>
      <w:r w:rsidRPr="0092219E">
        <w:rPr>
          <w:u w:val="single"/>
        </w:rPr>
        <w:t xml:space="preserve">and second, a “fair trade emotional labor economy, centered by disabled, femme of color, working-class/poor genius” (41, 138). Of course, as she </w:t>
      </w:r>
      <w:r w:rsidRPr="0092219E">
        <w:rPr>
          <w:u w:val="single"/>
        </w:rPr>
        <w:lastRenderedPageBreak/>
        <w:t xml:space="preserve">concedes, while “state systems are failing </w:t>
      </w:r>
      <w:r w:rsidRPr="008F608A">
        <w:rPr>
          <w:u w:val="single"/>
        </w:rPr>
        <w:t xml:space="preserve">. . . </w:t>
      </w:r>
      <w:r w:rsidRPr="0092219E">
        <w:rPr>
          <w:highlight w:val="cyan"/>
          <w:u w:val="single"/>
        </w:rPr>
        <w:t xml:space="preserve">‘community’ is not </w:t>
      </w:r>
      <w:r w:rsidRPr="0092219E">
        <w:rPr>
          <w:u w:val="single"/>
        </w:rPr>
        <w:t>a magic unicorn</w:t>
      </w:r>
      <w:r w:rsidRPr="0092219E">
        <w:rPr>
          <w:highlight w:val="cyan"/>
          <w:u w:val="single"/>
        </w:rPr>
        <w:t xml:space="preserve">, a </w:t>
      </w:r>
      <w:r w:rsidRPr="00CF75E8">
        <w:rPr>
          <w:rStyle w:val="Emphasis"/>
          <w:highlight w:val="cyan"/>
        </w:rPr>
        <w:t>one-stop shop</w:t>
      </w:r>
      <w:r w:rsidRPr="0092219E">
        <w:rPr>
          <w:u w:val="single"/>
        </w:rPr>
        <w:t xml:space="preserve"> that always helps us do the laundry and be held in need” (35). Community cannot fill all the gaps, </w:t>
      </w:r>
      <w:r w:rsidRPr="00CF75E8">
        <w:rPr>
          <w:u w:val="single"/>
        </w:rPr>
        <w:t>in part because one’s popularity and ability to maintain friendships should not determine access to care, and in part because people are people and inevitably cause harm, even with the best intention</w:t>
      </w:r>
      <w:r w:rsidRPr="0092219E">
        <w:rPr>
          <w:u w:val="single"/>
        </w:rPr>
        <w:t xml:space="preserve">s. </w:t>
      </w:r>
      <w:r w:rsidRPr="0092219E">
        <w:rPr>
          <w:highlight w:val="cyan"/>
          <w:u w:val="single"/>
        </w:rPr>
        <w:t xml:space="preserve">Yet care webs </w:t>
      </w:r>
      <w:r w:rsidRPr="0092219E">
        <w:rPr>
          <w:u w:val="single"/>
        </w:rPr>
        <w:t xml:space="preserve">and fair-trade emotional labor economies </w:t>
      </w:r>
      <w:r w:rsidRPr="0092219E">
        <w:rPr>
          <w:highlight w:val="cyan"/>
          <w:u w:val="single"/>
        </w:rPr>
        <w:t>enable us to</w:t>
      </w:r>
      <w:r w:rsidRPr="0092219E">
        <w:rPr>
          <w:u w:val="single"/>
        </w:rPr>
        <w:t xml:space="preserve"> envision and </w:t>
      </w:r>
      <w:r w:rsidRPr="00CF75E8">
        <w:rPr>
          <w:rStyle w:val="Emphasis"/>
          <w:highlight w:val="cyan"/>
        </w:rPr>
        <w:t>enact</w:t>
      </w:r>
      <w:r w:rsidRPr="0092219E">
        <w:rPr>
          <w:highlight w:val="cyan"/>
          <w:u w:val="single"/>
        </w:rPr>
        <w:t xml:space="preserve"> the kind of world we want to </w:t>
      </w:r>
      <w:r w:rsidRPr="00CF75E8">
        <w:rPr>
          <w:rStyle w:val="Emphasis"/>
          <w:highlight w:val="cyan"/>
        </w:rPr>
        <w:t>inhabit</w:t>
      </w:r>
      <w:r w:rsidRPr="0092219E">
        <w:rPr>
          <w:u w:val="single"/>
        </w:rPr>
        <w:t xml:space="preserve">, one in which care labor receives due respect, and </w:t>
      </w:r>
      <w:r w:rsidRPr="0092219E">
        <w:rPr>
          <w:highlight w:val="cyan"/>
          <w:u w:val="single"/>
        </w:rPr>
        <w:t xml:space="preserve">where we embrace “the </w:t>
      </w:r>
      <w:r w:rsidRPr="00CF75E8">
        <w:rPr>
          <w:rStyle w:val="Emphasis"/>
          <w:highlight w:val="cyan"/>
        </w:rPr>
        <w:t>radical notion</w:t>
      </w:r>
      <w:r w:rsidRPr="00CF75E8">
        <w:rPr>
          <w:u w:val="single"/>
        </w:rPr>
        <w:t xml:space="preserve"> that </w:t>
      </w:r>
      <w:r w:rsidRPr="0092219E">
        <w:rPr>
          <w:highlight w:val="cyan"/>
          <w:u w:val="single"/>
        </w:rPr>
        <w:t>everyone deserves</w:t>
      </w:r>
      <w:r w:rsidRPr="00CF75E8">
        <w:rPr>
          <w:u w:val="single"/>
        </w:rPr>
        <w:t xml:space="preserve"> basic income, </w:t>
      </w:r>
      <w:r w:rsidRPr="00CF75E8">
        <w:rPr>
          <w:rStyle w:val="Emphasis"/>
          <w:highlight w:val="cyan"/>
        </w:rPr>
        <w:t>care</w:t>
      </w:r>
      <w:r w:rsidRPr="0092219E">
        <w:rPr>
          <w:highlight w:val="cyan"/>
          <w:u w:val="single"/>
        </w:rPr>
        <w:t xml:space="preserve">, and </w:t>
      </w:r>
      <w:r w:rsidRPr="00CF75E8">
        <w:rPr>
          <w:rStyle w:val="Emphasis"/>
          <w:highlight w:val="cyan"/>
        </w:rPr>
        <w:t>access</w:t>
      </w:r>
      <w:r w:rsidRPr="0092219E">
        <w:rPr>
          <w:sz w:val="16"/>
        </w:rPr>
        <w:t xml:space="preserve">. Everyone. Including people you don’t like” (77). Because </w:t>
      </w:r>
      <w:r w:rsidRPr="00CF75E8">
        <w:rPr>
          <w:rStyle w:val="Emphasis"/>
          <w:highlight w:val="cyan"/>
        </w:rPr>
        <w:t>collective access</w:t>
      </w:r>
      <w:r w:rsidRPr="00CF75E8">
        <w:rPr>
          <w:u w:val="single"/>
        </w:rPr>
        <w:t xml:space="preserve"> is “revolutionary love without charity,” and </w:t>
      </w:r>
      <w:r w:rsidRPr="00CF75E8">
        <w:rPr>
          <w:highlight w:val="cyan"/>
          <w:u w:val="single"/>
        </w:rPr>
        <w:t xml:space="preserve">ushers in a world where </w:t>
      </w:r>
      <w:r w:rsidRPr="00CF75E8">
        <w:rPr>
          <w:rStyle w:val="Emphasis"/>
          <w:highlight w:val="cyan"/>
        </w:rPr>
        <w:t>everyone</w:t>
      </w:r>
      <w:r w:rsidRPr="00CF75E8">
        <w:rPr>
          <w:highlight w:val="cyan"/>
          <w:u w:val="single"/>
        </w:rPr>
        <w:t xml:space="preserve"> can get what they need</w:t>
      </w:r>
      <w:r w:rsidRPr="00CF75E8">
        <w:rPr>
          <w:u w:val="single"/>
        </w:rPr>
        <w:t>, everyone can have joy and rest, and there is more than enough</w:t>
      </w:r>
      <w:r w:rsidRPr="00CF75E8">
        <w:rPr>
          <w:sz w:val="16"/>
        </w:rPr>
        <w:t xml:space="preserve"> (33). What, then, can disability studies tell us about US Empire, settler colonialism, globalization, biopolitics, and political economy? About welfare, immigration, labor exploitation, and police brutality? And now, about joy, rest, renewal, and care? As these publications make evident, it can teach us so much. So much.</w:t>
      </w:r>
    </w:p>
    <w:p w14:paraId="3F0F97AF" w14:textId="6AA10B43" w:rsidR="00596AEF" w:rsidRPr="00596AEF" w:rsidRDefault="00596AEF" w:rsidP="00596AEF">
      <w:pPr>
        <w:pStyle w:val="Heading3"/>
      </w:pPr>
      <w:r w:rsidRPr="00596AEF">
        <w:lastRenderedPageBreak/>
        <w:t>case</w:t>
      </w:r>
    </w:p>
    <w:p w14:paraId="4A1209F0" w14:textId="22CC9C31" w:rsidR="00596AEF" w:rsidRDefault="001420D5" w:rsidP="00596AEF">
      <w:pPr>
        <w:pStyle w:val="Heading4"/>
      </w:pPr>
      <w:r>
        <w:t>[1]</w:t>
      </w:r>
      <w:r w:rsidR="00596AEF" w:rsidRPr="00EE3985">
        <w:t>Ceding labor law i</w:t>
      </w:r>
      <w:r w:rsidR="00596AEF">
        <w:t xml:space="preserve">n favor of non-binary knowledge production results in </w:t>
      </w:r>
      <w:r w:rsidR="00596AEF" w:rsidRPr="003D223A">
        <w:rPr>
          <w:u w:val="single"/>
        </w:rPr>
        <w:t>right-wing</w:t>
      </w:r>
      <w:r w:rsidR="00596AEF">
        <w:t xml:space="preserve"> populist </w:t>
      </w:r>
      <w:r w:rsidR="00596AEF" w:rsidRPr="003D223A">
        <w:rPr>
          <w:u w:val="single"/>
        </w:rPr>
        <w:t>takeover</w:t>
      </w:r>
      <w:r w:rsidR="00596AEF">
        <w:t xml:space="preserve"> of institutions, which </w:t>
      </w:r>
      <w:r w:rsidR="00596AEF" w:rsidRPr="003D223A">
        <w:rPr>
          <w:u w:val="single"/>
        </w:rPr>
        <w:t>turns case</w:t>
      </w:r>
      <w:r w:rsidR="00596AEF">
        <w:t xml:space="preserve"> and </w:t>
      </w:r>
      <w:r w:rsidR="00596AEF" w:rsidRPr="00821134">
        <w:rPr>
          <w:u w:val="single"/>
        </w:rPr>
        <w:t>legitimatizes neoliberalism</w:t>
      </w:r>
      <w:r w:rsidR="00596AEF">
        <w:t xml:space="preserve">. </w:t>
      </w:r>
    </w:p>
    <w:p w14:paraId="31140911" w14:textId="77777777" w:rsidR="00596AEF" w:rsidRDefault="00596AEF" w:rsidP="00596AEF">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29" w:history="1">
        <w:r w:rsidRPr="005504AF">
          <w:rPr>
            <w:rStyle w:val="Hyperlink"/>
          </w:rPr>
          <w:t>https://doi.org/10.1111/jols.12423</w:t>
        </w:r>
      </w:hyperlink>
      <w:r>
        <w:t>, Ulven)</w:t>
      </w:r>
    </w:p>
    <w:p w14:paraId="68AC9296" w14:textId="77777777" w:rsidR="00596AEF" w:rsidRPr="00F84A29" w:rsidRDefault="00596AEF" w:rsidP="00596AEF">
      <w:pPr>
        <w:rPr>
          <w:sz w:val="16"/>
        </w:rPr>
      </w:pPr>
      <w:r w:rsidRPr="00F84A29">
        <w:rPr>
          <w:sz w:val="16"/>
        </w:rPr>
        <w:t>1 INTRODUCTION</w:t>
      </w:r>
    </w:p>
    <w:p w14:paraId="3F807449" w14:textId="77777777" w:rsidR="00596AEF" w:rsidRPr="00F84A29" w:rsidRDefault="00596AEF" w:rsidP="00596AEF">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7262D7">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7262D7">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7262D7">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7262D7">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7262D7">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7262D7">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7262D7">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7262D7">
        <w:rPr>
          <w:rStyle w:val="Emphasis"/>
          <w:highlight w:val="cyan"/>
        </w:rPr>
        <w:t>right-wing populist</w:t>
      </w:r>
      <w:r w:rsidRPr="007262D7">
        <w:rPr>
          <w:sz w:val="16"/>
          <w:highlight w:val="cyan"/>
        </w:rPr>
        <w:t xml:space="preserve"> </w:t>
      </w:r>
      <w:r w:rsidRPr="007262D7">
        <w:rPr>
          <w:rStyle w:val="StyleUnderline"/>
          <w:highlight w:val="cyan"/>
        </w:rPr>
        <w:t>approach to</w:t>
      </w:r>
      <w:r w:rsidRPr="007262D7">
        <w:rPr>
          <w:sz w:val="16"/>
          <w:highlight w:val="cyan"/>
        </w:rPr>
        <w:t xml:space="preserve"> </w:t>
      </w:r>
      <w:r w:rsidRPr="007262D7">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7262D7">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7262D7">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7262D7">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7262D7">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7262D7">
        <w:rPr>
          <w:rStyle w:val="StyleUnderline"/>
          <w:highlight w:val="cyan"/>
        </w:rPr>
        <w:t>Emphasizing conflicts</w:t>
      </w:r>
      <w:r w:rsidRPr="00D427CA">
        <w:rPr>
          <w:rStyle w:val="StyleUnderline"/>
        </w:rPr>
        <w:t xml:space="preserve"> of interest </w:t>
      </w:r>
      <w:r w:rsidRPr="007262D7">
        <w:rPr>
          <w:rStyle w:val="StyleUnderline"/>
          <w:highlight w:val="cyan"/>
        </w:rPr>
        <w:t>between immigrants and nationals</w:t>
      </w:r>
      <w:r w:rsidRPr="00F84A29">
        <w:rPr>
          <w:sz w:val="16"/>
        </w:rPr>
        <w:t xml:space="preserve">, </w:t>
      </w:r>
      <w:r w:rsidRPr="007262D7">
        <w:rPr>
          <w:rStyle w:val="StyleUnderline"/>
          <w:highlight w:val="cyan"/>
        </w:rPr>
        <w:t>they</w:t>
      </w:r>
      <w:r w:rsidRPr="007262D7">
        <w:rPr>
          <w:sz w:val="16"/>
          <w:highlight w:val="cyan"/>
        </w:rPr>
        <w:t xml:space="preserve"> </w:t>
      </w:r>
      <w:r w:rsidRPr="007262D7">
        <w:rPr>
          <w:rStyle w:val="Emphasis"/>
          <w:highlight w:val="cyan"/>
        </w:rPr>
        <w:t>promise to curb</w:t>
      </w:r>
      <w:r w:rsidRPr="00D427CA">
        <w:rPr>
          <w:rStyle w:val="Emphasis"/>
        </w:rPr>
        <w:t xml:space="preserve"> </w:t>
      </w:r>
      <w:r w:rsidRPr="007262D7">
        <w:rPr>
          <w:rStyle w:val="Emphasis"/>
          <w:highlight w:val="cyan"/>
        </w:rPr>
        <w:t>immigration</w:t>
      </w:r>
      <w:r w:rsidRPr="00F84A29">
        <w:rPr>
          <w:sz w:val="16"/>
        </w:rPr>
        <w:t xml:space="preserve"> </w:t>
      </w:r>
      <w:r w:rsidRPr="007262D7">
        <w:rPr>
          <w:rStyle w:val="StyleUnderline"/>
          <w:highlight w:val="cyan"/>
        </w:rPr>
        <w:t>as a</w:t>
      </w:r>
      <w:r w:rsidRPr="00D427CA">
        <w:rPr>
          <w:rStyle w:val="StyleUnderline"/>
        </w:rPr>
        <w:t xml:space="preserve"> fast-track </w:t>
      </w:r>
      <w:r w:rsidRPr="007262D7">
        <w:rPr>
          <w:rStyle w:val="StyleUnderline"/>
          <w:highlight w:val="cyan"/>
        </w:rPr>
        <w:t>route to improving</w:t>
      </w:r>
      <w:r w:rsidRPr="00F84A29">
        <w:rPr>
          <w:sz w:val="16"/>
        </w:rPr>
        <w:t xml:space="preserve"> the working and living </w:t>
      </w:r>
      <w:r w:rsidRPr="007262D7">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7262D7">
        <w:rPr>
          <w:rStyle w:val="StyleUnderline"/>
          <w:highlight w:val="cyan"/>
        </w:rPr>
        <w:t>steps to</w:t>
      </w:r>
      <w:r w:rsidRPr="00F84A29">
        <w:rPr>
          <w:sz w:val="16"/>
        </w:rPr>
        <w:t xml:space="preserve"> further </w:t>
      </w:r>
      <w:r w:rsidRPr="007262D7">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7262D7">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7262D7">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3DF9EEA9" w14:textId="77777777" w:rsidR="00596AEF" w:rsidRPr="00F84A29" w:rsidRDefault="00596AEF" w:rsidP="00596AEF">
      <w:pPr>
        <w:rPr>
          <w:sz w:val="16"/>
        </w:rPr>
      </w:pPr>
      <w:r w:rsidRPr="007262D7">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7262D7">
        <w:rPr>
          <w:rStyle w:val="StyleUnderline"/>
          <w:highlight w:val="cyan"/>
        </w:rPr>
        <w:t xml:space="preserve">the </w:t>
      </w:r>
      <w:r w:rsidRPr="007262D7">
        <w:rPr>
          <w:rStyle w:val="Emphasis"/>
          <w:highlight w:val="cyan"/>
        </w:rPr>
        <w:t>hand of the state reappears</w:t>
      </w:r>
      <w:r w:rsidRPr="007262D7">
        <w:rPr>
          <w:sz w:val="16"/>
          <w:highlight w:val="cyan"/>
        </w:rPr>
        <w:t xml:space="preserve"> </w:t>
      </w:r>
      <w:r w:rsidRPr="007262D7">
        <w:rPr>
          <w:rStyle w:val="StyleUnderline"/>
          <w:highlight w:val="cyan"/>
        </w:rPr>
        <w:t>to</w:t>
      </w:r>
      <w:r w:rsidRPr="007262D7">
        <w:rPr>
          <w:sz w:val="16"/>
          <w:highlight w:val="cyan"/>
        </w:rPr>
        <w:t xml:space="preserve"> </w:t>
      </w:r>
      <w:r w:rsidRPr="007262D7">
        <w:rPr>
          <w:rStyle w:val="Emphasis"/>
          <w:highlight w:val="cyan"/>
        </w:rPr>
        <w:t>force</w:t>
      </w:r>
      <w:r w:rsidRPr="00F84A29">
        <w:rPr>
          <w:sz w:val="16"/>
        </w:rPr>
        <w:t xml:space="preserve"> </w:t>
      </w:r>
      <w:r w:rsidRPr="00CD4003">
        <w:rPr>
          <w:rStyle w:val="StyleUnderline"/>
        </w:rPr>
        <w:t xml:space="preserve">the </w:t>
      </w:r>
      <w:r w:rsidRPr="007262D7">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7262D7">
        <w:rPr>
          <w:rStyle w:val="Emphasis"/>
          <w:highlight w:val="cyan"/>
        </w:rPr>
        <w:t>exclusion</w:t>
      </w:r>
      <w:r w:rsidRPr="007262D7">
        <w:rPr>
          <w:sz w:val="16"/>
          <w:highlight w:val="cyan"/>
        </w:rPr>
        <w:t xml:space="preserve"> </w:t>
      </w:r>
      <w:r w:rsidRPr="007262D7">
        <w:rPr>
          <w:rStyle w:val="StyleUnderline"/>
          <w:highlight w:val="cyan"/>
        </w:rPr>
        <w:t>of other</w:t>
      </w:r>
      <w:r w:rsidRPr="00F84A29">
        <w:rPr>
          <w:sz w:val="16"/>
        </w:rPr>
        <w:t xml:space="preserve">, </w:t>
      </w:r>
      <w:r w:rsidRPr="00CD4003">
        <w:rPr>
          <w:rStyle w:val="StyleUnderline"/>
        </w:rPr>
        <w:t xml:space="preserve">less deserving </w:t>
      </w:r>
      <w:r w:rsidRPr="007262D7">
        <w:rPr>
          <w:rStyle w:val="StyleUnderline"/>
          <w:highlight w:val="cyan"/>
        </w:rPr>
        <w:t>groups</w:t>
      </w:r>
      <w:r w:rsidRPr="00F84A29">
        <w:rPr>
          <w:sz w:val="16"/>
        </w:rPr>
        <w:t>.</w:t>
      </w:r>
    </w:p>
    <w:p w14:paraId="38459094" w14:textId="77777777" w:rsidR="00596AEF" w:rsidRPr="00F84A29" w:rsidRDefault="00596AEF" w:rsidP="00596AEF">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w:t>
      </w:r>
      <w:r w:rsidRPr="007311E5">
        <w:rPr>
          <w:sz w:val="16"/>
        </w:rPr>
        <w:t xml:space="preserve">first, to the pre- and post-war decades and, second, to the ostensible depoliticization of the law under neoliberalism.3 </w:t>
      </w:r>
      <w:r w:rsidRPr="007311E5">
        <w:rPr>
          <w:rStyle w:val="StyleUnderline"/>
        </w:rPr>
        <w:t>We</w:t>
      </w:r>
      <w:r w:rsidRPr="007311E5">
        <w:rPr>
          <w:sz w:val="16"/>
        </w:rPr>
        <w:t xml:space="preserve"> then </w:t>
      </w:r>
      <w:r w:rsidRPr="007311E5">
        <w:rPr>
          <w:rStyle w:val="StyleUnderline"/>
        </w:rPr>
        <w:t>consider</w:t>
      </w:r>
      <w:r w:rsidRPr="007311E5">
        <w:rPr>
          <w:sz w:val="16"/>
        </w:rPr>
        <w:t xml:space="preserve"> the </w:t>
      </w:r>
      <w:r w:rsidRPr="007311E5">
        <w:rPr>
          <w:rStyle w:val="StyleUnderline"/>
        </w:rPr>
        <w:t>possible emergence of a distinctly</w:t>
      </w:r>
      <w:r w:rsidRPr="007311E5">
        <w:rPr>
          <w:sz w:val="16"/>
        </w:rPr>
        <w:t xml:space="preserve"> </w:t>
      </w:r>
      <w:r w:rsidRPr="007311E5">
        <w:rPr>
          <w:rStyle w:val="Emphasis"/>
        </w:rPr>
        <w:t>right-wing populist approach to labour</w:t>
      </w:r>
      <w:r w:rsidRPr="007311E5">
        <w:rPr>
          <w:sz w:val="16"/>
        </w:rPr>
        <w:t xml:space="preserve"> </w:t>
      </w:r>
      <w:r w:rsidRPr="007311E5">
        <w:rPr>
          <w:rStyle w:val="StyleUnderline"/>
        </w:rPr>
        <w:t>law and work relations</w:t>
      </w:r>
      <w:r w:rsidRPr="007311E5">
        <w:rPr>
          <w:sz w:val="16"/>
        </w:rPr>
        <w:t xml:space="preserve">, </w:t>
      </w:r>
      <w:r w:rsidRPr="007311E5">
        <w:rPr>
          <w:rStyle w:val="StyleUnderline"/>
        </w:rPr>
        <w:t>drawing on</w:t>
      </w:r>
      <w:r w:rsidRPr="007311E5">
        <w:rPr>
          <w:sz w:val="16"/>
        </w:rPr>
        <w:t xml:space="preserve"> </w:t>
      </w:r>
      <w:r w:rsidRPr="007311E5">
        <w:rPr>
          <w:rStyle w:val="Emphasis"/>
        </w:rPr>
        <w:t>empirical examples</w:t>
      </w:r>
      <w:r w:rsidRPr="007311E5">
        <w:rPr>
          <w:sz w:val="16"/>
        </w:rPr>
        <w:t xml:space="preserve"> </w:t>
      </w:r>
      <w:r w:rsidRPr="007311E5">
        <w:rPr>
          <w:rStyle w:val="StyleUnderline"/>
        </w:rPr>
        <w:t>including the UK under Boris Johnson</w:t>
      </w:r>
      <w:r w:rsidRPr="007311E5">
        <w:rPr>
          <w:sz w:val="16"/>
        </w:rPr>
        <w:t xml:space="preserve">, </w:t>
      </w:r>
      <w:r w:rsidRPr="007311E5">
        <w:rPr>
          <w:rStyle w:val="StyleUnderline"/>
        </w:rPr>
        <w:t>the</w:t>
      </w:r>
      <w:r w:rsidRPr="007311E5">
        <w:rPr>
          <w:sz w:val="16"/>
        </w:rPr>
        <w:t xml:space="preserve"> United States (</w:t>
      </w:r>
      <w:r w:rsidRPr="007311E5">
        <w:rPr>
          <w:rStyle w:val="StyleUnderline"/>
        </w:rPr>
        <w:t>US</w:t>
      </w:r>
      <w:r w:rsidRPr="007311E5">
        <w:rPr>
          <w:sz w:val="16"/>
        </w:rPr>
        <w:t xml:space="preserve">) </w:t>
      </w:r>
      <w:r w:rsidRPr="007311E5">
        <w:rPr>
          <w:rStyle w:val="StyleUnderline"/>
        </w:rPr>
        <w:t>under</w:t>
      </w:r>
      <w:r w:rsidRPr="007311E5">
        <w:rPr>
          <w:sz w:val="16"/>
        </w:rPr>
        <w:t xml:space="preserve"> Donald </w:t>
      </w:r>
      <w:r w:rsidRPr="007311E5">
        <w:rPr>
          <w:rStyle w:val="StyleUnderline"/>
        </w:rPr>
        <w:t>Trump</w:t>
      </w:r>
      <w:r w:rsidRPr="007311E5">
        <w:rPr>
          <w:sz w:val="16"/>
        </w:rPr>
        <w:t xml:space="preserve">, </w:t>
      </w:r>
      <w:r w:rsidRPr="007311E5">
        <w:rPr>
          <w:rStyle w:val="StyleUnderline"/>
        </w:rPr>
        <w:t>and Poland under</w:t>
      </w:r>
      <w:r w:rsidRPr="007311E5">
        <w:rPr>
          <w:sz w:val="16"/>
        </w:rPr>
        <w:t xml:space="preserve"> Jaroslaw </w:t>
      </w:r>
      <w:r w:rsidRPr="007311E5">
        <w:rPr>
          <w:rStyle w:val="StyleUnderline"/>
        </w:rPr>
        <w:t>Kaczyński</w:t>
      </w:r>
      <w:r w:rsidRPr="007311E5">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w:t>
      </w:r>
      <w:r w:rsidRPr="00F84A29">
        <w:rPr>
          <w:sz w:val="16"/>
        </w:rPr>
        <w:t xml:space="preserve"> intent on addressing class inequalities and restoring the kind of rights that post-war democracies once conferred on workers understood to be industrial citizens. </w:t>
      </w:r>
      <w:r w:rsidRPr="007262D7">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7262D7">
        <w:rPr>
          <w:rStyle w:val="Emphasis"/>
          <w:highlight w:val="cyan"/>
        </w:rPr>
        <w:t>neoliberalism</w:t>
      </w:r>
      <w:r w:rsidRPr="00F84A29">
        <w:rPr>
          <w:sz w:val="16"/>
        </w:rPr>
        <w:t xml:space="preserve"> </w:t>
      </w:r>
      <w:r w:rsidRPr="007262D7">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7262D7">
        <w:rPr>
          <w:rStyle w:val="Emphasis"/>
          <w:highlight w:val="cyan"/>
        </w:rPr>
        <w:t>right-wing populism</w:t>
      </w:r>
      <w:r w:rsidRPr="00F84A29">
        <w:rPr>
          <w:sz w:val="16"/>
        </w:rPr>
        <w:t xml:space="preserve">, </w:t>
      </w:r>
      <w:r w:rsidRPr="00CD4003">
        <w:rPr>
          <w:rStyle w:val="Emphasis"/>
        </w:rPr>
        <w:t xml:space="preserve">will </w:t>
      </w:r>
      <w:r w:rsidRPr="007262D7">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7262D7">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7262D7">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7262D7">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7262D7">
        <w:rPr>
          <w:rStyle w:val="StyleUnderline"/>
          <w:highlight w:val="cyan"/>
        </w:rPr>
        <w:t>a</w:t>
      </w:r>
      <w:r w:rsidRPr="00CD4003">
        <w:rPr>
          <w:rStyle w:val="StyleUnderline"/>
        </w:rPr>
        <w:t xml:space="preserve"> broad</w:t>
      </w:r>
      <w:r w:rsidRPr="00F84A29">
        <w:rPr>
          <w:sz w:val="16"/>
        </w:rPr>
        <w:t xml:space="preserve"> </w:t>
      </w:r>
      <w:r w:rsidRPr="007262D7">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5FC846AB" w14:textId="77777777" w:rsidR="00596AEF" w:rsidRPr="00F84A29" w:rsidRDefault="00596AEF" w:rsidP="00596AEF">
      <w:pPr>
        <w:rPr>
          <w:sz w:val="16"/>
        </w:rPr>
      </w:pPr>
      <w:r w:rsidRPr="00F84A29">
        <w:rPr>
          <w:sz w:val="16"/>
        </w:rPr>
        <w:lastRenderedPageBreak/>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8A256D">
        <w:rPr>
          <w:rStyle w:val="StyleUnderline"/>
          <w:highlight w:val="cyan"/>
        </w:rPr>
        <w:t>right-wing populism seeks a</w:t>
      </w:r>
      <w:r w:rsidRPr="00CD4003">
        <w:rPr>
          <w:rStyle w:val="StyleUnderline"/>
        </w:rPr>
        <w:t xml:space="preserve"> more </w:t>
      </w:r>
      <w:r w:rsidRPr="008A256D">
        <w:rPr>
          <w:rStyle w:val="StyleUnderline"/>
          <w:highlight w:val="cyan"/>
        </w:rPr>
        <w:t>active role for</w:t>
      </w:r>
      <w:r w:rsidRPr="00CD4003">
        <w:rPr>
          <w:rStyle w:val="StyleUnderline"/>
        </w:rPr>
        <w:t xml:space="preserve"> the nation-</w:t>
      </w:r>
      <w:r w:rsidRPr="008A256D">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3437F1">
        <w:rPr>
          <w:rStyle w:val="StyleUnderline"/>
          <w:highlight w:val="cyan"/>
        </w:rPr>
        <w:t>it shares</w:t>
      </w:r>
      <w:r w:rsidRPr="00CD4003">
        <w:rPr>
          <w:rStyle w:val="StyleUnderline"/>
        </w:rPr>
        <w:t xml:space="preserve"> with </w:t>
      </w:r>
      <w:r w:rsidRPr="003437F1">
        <w:rPr>
          <w:rStyle w:val="StyleUnderline"/>
          <w:highlight w:val="cyan"/>
        </w:rPr>
        <w:t>neoliberalism</w:t>
      </w:r>
      <w:r w:rsidRPr="00CD4003">
        <w:rPr>
          <w:rStyle w:val="StyleUnderline"/>
        </w:rPr>
        <w:t xml:space="preserve"> is its</w:t>
      </w:r>
      <w:r w:rsidRPr="00F84A29">
        <w:rPr>
          <w:sz w:val="16"/>
        </w:rPr>
        <w:t xml:space="preserve"> </w:t>
      </w:r>
      <w:r w:rsidRPr="003437F1">
        <w:rPr>
          <w:rStyle w:val="Emphasis"/>
          <w:highlight w:val="cyan"/>
        </w:rPr>
        <w:t>denial of</w:t>
      </w:r>
      <w:r w:rsidRPr="00CD4003">
        <w:rPr>
          <w:rStyle w:val="Emphasis"/>
        </w:rPr>
        <w:t xml:space="preserve"> the </w:t>
      </w:r>
      <w:r w:rsidRPr="003437F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3437F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w:t>
      </w:r>
      <w:r w:rsidRPr="007311E5">
        <w:rPr>
          <w:sz w:val="16"/>
        </w:rPr>
        <w:t xml:space="preserve">below the state dividing its citizens into classes or ‘factions’.5 In order </w:t>
      </w:r>
      <w:r w:rsidRPr="007311E5">
        <w:rPr>
          <w:rStyle w:val="StyleUnderline"/>
        </w:rPr>
        <w:t>to make capitalism</w:t>
      </w:r>
      <w:r w:rsidRPr="007311E5">
        <w:rPr>
          <w:sz w:val="16"/>
        </w:rPr>
        <w:t xml:space="preserve"> both </w:t>
      </w:r>
      <w:r w:rsidRPr="007311E5">
        <w:rPr>
          <w:rStyle w:val="StyleUnderline"/>
        </w:rPr>
        <w:t>safe and governable</w:t>
      </w:r>
      <w:r w:rsidRPr="007311E5">
        <w:rPr>
          <w:sz w:val="16"/>
        </w:rPr>
        <w:t xml:space="preserve">, </w:t>
      </w:r>
      <w:r w:rsidRPr="007311E5">
        <w:rPr>
          <w:rStyle w:val="StyleUnderline"/>
        </w:rPr>
        <w:t>right-wing populism instead offers a strong state as a patron protector for the nation as a whole</w:t>
      </w:r>
      <w:r w:rsidRPr="007311E5">
        <w:rPr>
          <w:sz w:val="16"/>
        </w:rPr>
        <w:t xml:space="preserve"> – </w:t>
      </w:r>
      <w:r w:rsidRPr="007311E5">
        <w:rPr>
          <w:rStyle w:val="StyleUnderline"/>
        </w:rPr>
        <w:t>for all citizens alike</w:t>
      </w:r>
      <w:r w:rsidRPr="007311E5">
        <w:rPr>
          <w:sz w:val="16"/>
        </w:rPr>
        <w:t xml:space="preserve">, </w:t>
      </w:r>
      <w:r w:rsidRPr="007311E5">
        <w:rPr>
          <w:rStyle w:val="StyleUnderline"/>
        </w:rPr>
        <w:t>irrespective of class</w:t>
      </w:r>
      <w:r w:rsidRPr="007311E5">
        <w:rPr>
          <w:sz w:val="16"/>
        </w:rPr>
        <w:t xml:space="preserve">. </w:t>
      </w:r>
      <w:r w:rsidRPr="007311E5">
        <w:rPr>
          <w:rStyle w:val="StyleUnderline"/>
        </w:rPr>
        <w:t>Like</w:t>
      </w:r>
      <w:r w:rsidRPr="007311E5">
        <w:rPr>
          <w:sz w:val="16"/>
        </w:rPr>
        <w:t xml:space="preserve"> inter-war </w:t>
      </w:r>
      <w:r w:rsidRPr="007311E5">
        <w:rPr>
          <w:rStyle w:val="StyleUnderline"/>
        </w:rPr>
        <w:t>fascism</w:t>
      </w:r>
      <w:r w:rsidRPr="007311E5">
        <w:rPr>
          <w:sz w:val="16"/>
        </w:rPr>
        <w:t xml:space="preserve">, </w:t>
      </w:r>
      <w:r w:rsidRPr="007311E5">
        <w:rPr>
          <w:rStyle w:val="StyleUnderline"/>
        </w:rPr>
        <w:t>which tolerated intermediary institutions only insofar as they had been transformed</w:t>
      </w:r>
      <w:r w:rsidRPr="007311E5">
        <w:rPr>
          <w:sz w:val="16"/>
        </w:rPr>
        <w:t xml:space="preserve"> (‘gleichgeschaltet’, as the Nazis put it) </w:t>
      </w:r>
      <w:r w:rsidRPr="007311E5">
        <w:rPr>
          <w:rStyle w:val="StyleUnderline"/>
        </w:rPr>
        <w:t>into extended arms of the state</w:t>
      </w:r>
      <w:r w:rsidRPr="007311E5">
        <w:rPr>
          <w:sz w:val="16"/>
        </w:rPr>
        <w:t xml:space="preserve">, </w:t>
      </w:r>
      <w:r w:rsidRPr="007311E5">
        <w:rPr>
          <w:rStyle w:val="StyleUnderline"/>
        </w:rPr>
        <w:t>right-wing populism invokes national unity to obscure or neutralize capitalist class divisions</w:t>
      </w:r>
      <w:r w:rsidRPr="007311E5">
        <w:rPr>
          <w:sz w:val="16"/>
        </w:rPr>
        <w:t xml:space="preserve">. Very likely, </w:t>
      </w:r>
      <w:r w:rsidRPr="007311E5">
        <w:rPr>
          <w:rStyle w:val="StyleUnderline"/>
        </w:rPr>
        <w:t>it</w:t>
      </w:r>
      <w:r w:rsidRPr="007311E5">
        <w:rPr>
          <w:sz w:val="16"/>
        </w:rPr>
        <w:t xml:space="preserve"> </w:t>
      </w:r>
      <w:r w:rsidRPr="007311E5">
        <w:rPr>
          <w:rStyle w:val="StyleUnderline"/>
        </w:rPr>
        <w:t>requires a supersized leader with demagogic talent</w:t>
      </w:r>
      <w:r w:rsidRPr="007311E5">
        <w:rPr>
          <w:sz w:val="16"/>
        </w:rPr>
        <w:t xml:space="preserve">; </w:t>
      </w:r>
      <w:r w:rsidRPr="007311E5">
        <w:rPr>
          <w:rStyle w:val="StyleUnderline"/>
        </w:rPr>
        <w:t>a figure with whom the nation can be identified, capable of producing powerful rhetoric and credible</w:t>
      </w:r>
      <w:r w:rsidRPr="007311E5">
        <w:rPr>
          <w:sz w:val="16"/>
        </w:rPr>
        <w:t xml:space="preserve">, </w:t>
      </w:r>
      <w:r w:rsidRPr="007311E5">
        <w:rPr>
          <w:rStyle w:val="StyleUnderline"/>
        </w:rPr>
        <w:t>if empty</w:t>
      </w:r>
      <w:r w:rsidRPr="007311E5">
        <w:rPr>
          <w:sz w:val="16"/>
        </w:rPr>
        <w:t xml:space="preserve">, </w:t>
      </w:r>
      <w:r w:rsidRPr="007311E5">
        <w:rPr>
          <w:rStyle w:val="StyleUnderline"/>
        </w:rPr>
        <w:t>promises</w:t>
      </w:r>
      <w:r w:rsidRPr="00F84A29">
        <w:rPr>
          <w:sz w:val="16"/>
        </w:rPr>
        <w:t>.</w:t>
      </w:r>
    </w:p>
    <w:p w14:paraId="214C0436" w14:textId="77777777" w:rsidR="00596AEF" w:rsidRPr="00F84A29" w:rsidRDefault="00596AEF" w:rsidP="00596AEF">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7C4A4948" w14:textId="77777777" w:rsidR="00596AEF" w:rsidRPr="00F84A29" w:rsidRDefault="00596AEF" w:rsidP="00596AEF">
      <w:pPr>
        <w:rPr>
          <w:sz w:val="16"/>
        </w:rPr>
      </w:pPr>
      <w:r w:rsidRPr="00F84A29">
        <w:rPr>
          <w:sz w:val="16"/>
        </w:rPr>
        <w:t>[TABLE OMITTED]</w:t>
      </w:r>
    </w:p>
    <w:p w14:paraId="48EA3BCD" w14:textId="77777777" w:rsidR="00596AEF" w:rsidRDefault="00596AEF" w:rsidP="00596AEF">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3437F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3437F1">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3437F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3437F1">
        <w:rPr>
          <w:rStyle w:val="Emphasis"/>
          <w:highlight w:val="cyan"/>
        </w:rPr>
        <w:t>political economy</w:t>
      </w:r>
      <w:r w:rsidRPr="003437F1">
        <w:rPr>
          <w:sz w:val="16"/>
          <w:highlight w:val="cyan"/>
        </w:rPr>
        <w:t xml:space="preserve"> </w:t>
      </w:r>
      <w:r w:rsidRPr="003437F1">
        <w:rPr>
          <w:rStyle w:val="StyleUnderline"/>
          <w:highlight w:val="cyan"/>
        </w:rPr>
        <w:t>is</w:t>
      </w:r>
      <w:r w:rsidRPr="003437F1">
        <w:rPr>
          <w:sz w:val="16"/>
          <w:highlight w:val="cyan"/>
        </w:rPr>
        <w:t xml:space="preserve"> </w:t>
      </w:r>
      <w:r w:rsidRPr="003437F1">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4CE1D753" w14:textId="13E8886B" w:rsidR="008F6622" w:rsidRPr="009A6246" w:rsidRDefault="001420D5" w:rsidP="008F6622">
      <w:pPr>
        <w:keepNext/>
        <w:keepLines/>
        <w:spacing w:before="40" w:after="0"/>
        <w:outlineLvl w:val="3"/>
        <w:rPr>
          <w:rFonts w:eastAsia="MS Gothic" w:cs="Calibri"/>
          <w:b/>
          <w:iCs/>
          <w:sz w:val="26"/>
        </w:rPr>
      </w:pPr>
      <w:r>
        <w:rPr>
          <w:rFonts w:eastAsia="MS Gothic" w:cs="Calibri"/>
          <w:b/>
          <w:iCs/>
          <w:sz w:val="26"/>
        </w:rPr>
        <w:lastRenderedPageBreak/>
        <w:t>[2]</w:t>
      </w:r>
      <w:r w:rsidR="008F6622" w:rsidRPr="009A6246">
        <w:rPr>
          <w:rFonts w:eastAsia="MS Gothic" w:cs="Calibri"/>
          <w:b/>
          <w:iCs/>
          <w:sz w:val="26"/>
        </w:rPr>
        <w:t>Collapse is inevitable. In the face of ecological disaster, massive violence, and inevitable extinction, the aff actively rejects the question departure by fetishizing the destination. That reinscribes the global neoliberal apparatus of violence.</w:t>
      </w:r>
    </w:p>
    <w:p w14:paraId="0F0E6153" w14:textId="343B1C7B" w:rsidR="008F6622" w:rsidRPr="009A6246" w:rsidRDefault="008F6622" w:rsidP="008F6622">
      <w:pPr>
        <w:rPr>
          <w:rFonts w:eastAsia="Calibri" w:cs="Calibri"/>
        </w:rPr>
      </w:pPr>
      <w:r w:rsidRPr="009A6246">
        <w:rPr>
          <w:rFonts w:eastAsia="Calibri" w:cs="Calibri"/>
          <w:b/>
          <w:bCs/>
        </w:rPr>
        <w:t xml:space="preserve">Heron &amp; Dean 22 </w:t>
      </w:r>
      <w:r w:rsidRPr="009A6246">
        <w:rPr>
          <w:rFonts w:eastAsia="Calibri" w:cs="Calibri"/>
        </w:rPr>
        <w:t xml:space="preserve">[Kai heron, Jodi Dean, 6-26-2022, “Climate Leninism and Revolutionary Transition ORGANIZATION AND ANTI-IMPERIALISM IN CATASTROPHIC TIMES” Spectre Journal, Accessed 1-26-2023, https://spectrejournal.com/climate-leninism-and-revolutionary-transition/ </w:t>
      </w:r>
    </w:p>
    <w:p w14:paraId="35B85C48" w14:textId="77777777" w:rsidR="008F6622" w:rsidRPr="009A6246" w:rsidRDefault="008F6622" w:rsidP="008F6622">
      <w:pPr>
        <w:rPr>
          <w:rFonts w:eastAsia="Calibri" w:cs="Calibri"/>
          <w:b/>
          <w:iCs/>
          <w:u w:val="single"/>
          <w:bdr w:val="single" w:sz="8" w:space="0" w:color="auto"/>
        </w:rPr>
      </w:pPr>
      <w:r w:rsidRPr="009A6246">
        <w:rPr>
          <w:rFonts w:eastAsia="Calibri" w:cs="Calibri"/>
          <w:b/>
          <w:iCs/>
          <w:highlight w:val="green"/>
          <w:u w:val="single"/>
          <w:bdr w:val="single" w:sz="8" w:space="0" w:color="auto"/>
        </w:rPr>
        <w:t>Transition</w:t>
      </w:r>
      <w:r w:rsidRPr="009A6246">
        <w:rPr>
          <w:rFonts w:eastAsia="Calibri" w:cs="Calibri"/>
          <w:highlight w:val="green"/>
          <w:u w:val="single"/>
        </w:rPr>
        <w:t xml:space="preserve"> </w:t>
      </w:r>
      <w:r w:rsidRPr="009A6246">
        <w:rPr>
          <w:rFonts w:eastAsia="Calibri" w:cs="Calibri"/>
          <w:u w:val="single"/>
        </w:rPr>
        <w:t xml:space="preserve">is the </w:t>
      </w:r>
      <w:r w:rsidRPr="009A6246">
        <w:rPr>
          <w:rFonts w:eastAsia="Calibri" w:cs="Calibri"/>
          <w:b/>
          <w:iCs/>
          <w:highlight w:val="green"/>
          <w:u w:val="single"/>
          <w:bdr w:val="single" w:sz="8" w:space="0" w:color="auto"/>
        </w:rPr>
        <w:t>problem of our times</w:t>
      </w:r>
      <w:r w:rsidRPr="009A6246">
        <w:rPr>
          <w:rFonts w:eastAsia="Calibri" w:cs="Calibri"/>
          <w:u w:val="single"/>
        </w:rPr>
        <w:t xml:space="preserve">. </w:t>
      </w:r>
      <w:r w:rsidRPr="009A6246">
        <w:rPr>
          <w:rFonts w:eastAsia="Calibri" w:cs="Calibri"/>
          <w:b/>
          <w:iCs/>
          <w:highlight w:val="green"/>
          <w:u w:val="single"/>
          <w:bdr w:val="single" w:sz="8" w:space="0" w:color="auto"/>
        </w:rPr>
        <w:t>Energy</w:t>
      </w:r>
      <w:r w:rsidRPr="009A6246">
        <w:rPr>
          <w:rFonts w:eastAsia="Calibri" w:cs="Calibri"/>
          <w:u w:val="single"/>
        </w:rPr>
        <w:t xml:space="preserve"> transitions, </w:t>
      </w:r>
      <w:r w:rsidRPr="009A6246">
        <w:rPr>
          <w:rFonts w:eastAsia="Calibri" w:cs="Calibri"/>
          <w:b/>
          <w:iCs/>
          <w:highlight w:val="green"/>
          <w:u w:val="single"/>
          <w:bdr w:val="single" w:sz="8" w:space="0" w:color="auto"/>
        </w:rPr>
        <w:t>tech</w:t>
      </w:r>
      <w:r w:rsidRPr="009A6246">
        <w:rPr>
          <w:rFonts w:eastAsia="Calibri" w:cs="Calibri"/>
          <w:u w:val="single"/>
        </w:rPr>
        <w:t xml:space="preserve">nological transitions, </w:t>
      </w:r>
      <w:r w:rsidRPr="009A6246">
        <w:rPr>
          <w:rFonts w:eastAsia="Calibri" w:cs="Calibri"/>
          <w:b/>
          <w:iCs/>
          <w:u w:val="single"/>
          <w:bdr w:val="single" w:sz="8" w:space="0" w:color="auto"/>
        </w:rPr>
        <w:t>green</w:t>
      </w:r>
      <w:r w:rsidRPr="009A6246">
        <w:rPr>
          <w:rFonts w:eastAsia="Calibri" w:cs="Calibri"/>
          <w:u w:val="single"/>
        </w:rPr>
        <w:t xml:space="preserve"> transitions, </w:t>
      </w:r>
      <w:r w:rsidRPr="009A6246">
        <w:rPr>
          <w:rFonts w:eastAsia="Calibri" w:cs="Calibri"/>
          <w:b/>
          <w:iCs/>
          <w:highlight w:val="green"/>
          <w:u w:val="single"/>
          <w:bdr w:val="single" w:sz="8" w:space="0" w:color="auto"/>
        </w:rPr>
        <w:t>political</w:t>
      </w:r>
      <w:r w:rsidRPr="009A6246">
        <w:rPr>
          <w:rFonts w:eastAsia="Calibri" w:cs="Calibri"/>
          <w:u w:val="single"/>
        </w:rPr>
        <w:t xml:space="preserve"> transitions, </w:t>
      </w:r>
      <w:r w:rsidRPr="009A6246">
        <w:rPr>
          <w:rFonts w:eastAsia="Calibri" w:cs="Calibri"/>
          <w:b/>
          <w:iCs/>
          <w:u w:val="single"/>
          <w:bdr w:val="single" w:sz="8" w:space="0" w:color="auto"/>
        </w:rPr>
        <w:t>just</w:t>
      </w:r>
      <w:r w:rsidRPr="009A6246">
        <w:rPr>
          <w:rFonts w:eastAsia="Calibri" w:cs="Calibri"/>
          <w:u w:val="single"/>
        </w:rPr>
        <w:t xml:space="preserve"> transitions… </w:t>
      </w:r>
      <w:r w:rsidRPr="009A6246">
        <w:rPr>
          <w:rFonts w:eastAsia="Calibri" w:cs="Calibri"/>
          <w:b/>
          <w:iCs/>
          <w:highlight w:val="green"/>
          <w:u w:val="single"/>
          <w:bdr w:val="single" w:sz="8" w:space="0" w:color="auto"/>
        </w:rPr>
        <w:t>revolution</w:t>
      </w:r>
      <w:r w:rsidRPr="009A6246">
        <w:rPr>
          <w:rFonts w:eastAsia="Calibri" w:cs="Calibri"/>
          <w:u w:val="single"/>
        </w:rPr>
        <w:t xml:space="preserve">. As </w:t>
      </w:r>
      <w:r w:rsidRPr="009A6246">
        <w:rPr>
          <w:rFonts w:eastAsia="Calibri" w:cs="Calibri"/>
          <w:b/>
          <w:iCs/>
          <w:highlight w:val="green"/>
          <w:u w:val="single"/>
          <w:bdr w:val="single" w:sz="8" w:space="0" w:color="auto"/>
        </w:rPr>
        <w:t>COVID</w:t>
      </w:r>
      <w:r w:rsidRPr="009A6246">
        <w:rPr>
          <w:rFonts w:eastAsia="Calibri" w:cs="Calibri"/>
          <w:u w:val="single"/>
        </w:rPr>
        <w:t xml:space="preserve">-19 variants </w:t>
      </w:r>
      <w:r w:rsidRPr="009A6246">
        <w:rPr>
          <w:rFonts w:eastAsia="Calibri" w:cs="Calibri"/>
          <w:b/>
          <w:iCs/>
          <w:highlight w:val="green"/>
          <w:u w:val="single"/>
          <w:bdr w:val="single" w:sz="8" w:space="0" w:color="auto"/>
        </w:rPr>
        <w:t>kill millions</w:t>
      </w:r>
      <w:r w:rsidRPr="009A6246">
        <w:rPr>
          <w:rFonts w:eastAsia="Calibri" w:cs="Calibri"/>
          <w:u w:val="single"/>
        </w:rPr>
        <w:t xml:space="preserve">, as </w:t>
      </w:r>
      <w:r w:rsidRPr="009A6246">
        <w:rPr>
          <w:rFonts w:eastAsia="Calibri" w:cs="Calibri"/>
          <w:b/>
          <w:iCs/>
          <w:highlight w:val="green"/>
          <w:u w:val="single"/>
          <w:bdr w:val="single" w:sz="8" w:space="0" w:color="auto"/>
        </w:rPr>
        <w:t>habitats and species flicker out of existenc</w:t>
      </w:r>
      <w:r w:rsidRPr="009A6246">
        <w:rPr>
          <w:rFonts w:eastAsia="Calibri" w:cs="Calibri"/>
          <w:highlight w:val="green"/>
          <w:u w:val="single"/>
        </w:rPr>
        <w:t>e</w:t>
      </w:r>
      <w:r w:rsidRPr="009A6246">
        <w:rPr>
          <w:rFonts w:eastAsia="Calibri" w:cs="Calibri"/>
          <w:u w:val="single"/>
        </w:rPr>
        <w:t xml:space="preserve">, as homes burn or are swept away, as </w:t>
      </w:r>
      <w:r w:rsidRPr="009A6246">
        <w:rPr>
          <w:rFonts w:eastAsia="Calibri" w:cs="Calibri"/>
          <w:b/>
          <w:iCs/>
          <w:highlight w:val="green"/>
          <w:u w:val="single"/>
          <w:bdr w:val="single" w:sz="8" w:space="0" w:color="auto"/>
        </w:rPr>
        <w:t>crops fail</w:t>
      </w:r>
      <w:r w:rsidRPr="009A6246">
        <w:rPr>
          <w:rFonts w:eastAsia="Calibri" w:cs="Calibri"/>
          <w:highlight w:val="green"/>
          <w:u w:val="single"/>
        </w:rPr>
        <w:t>,</w:t>
      </w:r>
      <w:r w:rsidRPr="009A6246">
        <w:rPr>
          <w:rFonts w:eastAsia="Calibri" w:cs="Calibri"/>
          <w:u w:val="single"/>
        </w:rPr>
        <w:t xml:space="preserve"> and as </w:t>
      </w:r>
      <w:r w:rsidRPr="009A6246">
        <w:rPr>
          <w:rFonts w:eastAsia="Calibri" w:cs="Calibri"/>
          <w:b/>
          <w:iCs/>
          <w:highlight w:val="green"/>
          <w:u w:val="single"/>
          <w:bdr w:val="single" w:sz="8" w:space="0" w:color="auto"/>
        </w:rPr>
        <w:t xml:space="preserve">tens of thousands of refugees </w:t>
      </w:r>
      <w:r w:rsidRPr="009A6246">
        <w:rPr>
          <w:rFonts w:eastAsia="Calibri" w:cs="Calibri"/>
          <w:b/>
          <w:iCs/>
          <w:u w:val="single"/>
          <w:bdr w:val="single" w:sz="8" w:space="0" w:color="auto"/>
        </w:rPr>
        <w:t>drown</w:t>
      </w:r>
      <w:r w:rsidRPr="009A6246">
        <w:rPr>
          <w:rFonts w:eastAsia="Calibri" w:cs="Calibri"/>
          <w:u w:val="single"/>
        </w:rPr>
        <w:t xml:space="preserve"> in the English Channel or </w:t>
      </w:r>
      <w:r w:rsidRPr="009A6246">
        <w:rPr>
          <w:rFonts w:eastAsia="Calibri" w:cs="Calibri"/>
          <w:b/>
          <w:iCs/>
          <w:highlight w:val="green"/>
          <w:u w:val="single"/>
          <w:bdr w:val="single" w:sz="8" w:space="0" w:color="auto"/>
        </w:rPr>
        <w:t>die</w:t>
      </w:r>
      <w:r w:rsidRPr="009A6246">
        <w:rPr>
          <w:rFonts w:eastAsia="Calibri" w:cs="Calibri"/>
          <w:u w:val="single"/>
        </w:rPr>
        <w:t xml:space="preserve"> of exposure in the deserts of Mexico, everyone knows </w:t>
      </w:r>
      <w:r w:rsidRPr="009A6246">
        <w:rPr>
          <w:rFonts w:eastAsia="Calibri" w:cs="Calibri"/>
          <w:b/>
          <w:iCs/>
          <w:highlight w:val="green"/>
          <w:u w:val="single"/>
          <w:bdr w:val="single" w:sz="8" w:space="0" w:color="auto"/>
        </w:rPr>
        <w:t>things</w:t>
      </w:r>
      <w:r w:rsidRPr="009A6246">
        <w:rPr>
          <w:rFonts w:eastAsia="Calibri" w:cs="Calibri"/>
          <w:b/>
          <w:iCs/>
          <w:u w:val="single"/>
          <w:bdr w:val="single" w:sz="8" w:space="0" w:color="auto"/>
        </w:rPr>
        <w:t xml:space="preserve"> </w:t>
      </w:r>
      <w:r w:rsidRPr="009A6246">
        <w:rPr>
          <w:rFonts w:eastAsia="Calibri" w:cs="Calibri"/>
          <w:b/>
          <w:iCs/>
          <w:highlight w:val="green"/>
          <w:u w:val="single"/>
          <w:bdr w:val="single" w:sz="8" w:space="0" w:color="auto"/>
        </w:rPr>
        <w:t>cannot carry on</w:t>
      </w:r>
      <w:r w:rsidRPr="009A6246">
        <w:rPr>
          <w:rFonts w:eastAsia="Calibri" w:cs="Calibri"/>
          <w:b/>
          <w:iCs/>
          <w:u w:val="single"/>
          <w:bdr w:val="single" w:sz="8" w:space="0" w:color="auto"/>
        </w:rPr>
        <w:t xml:space="preserve"> like this.</w:t>
      </w:r>
      <w:r w:rsidRPr="009A6246">
        <w:rPr>
          <w:rFonts w:eastAsia="Calibri" w:cs="Calibri"/>
          <w:u w:val="single"/>
        </w:rPr>
        <w:t xml:space="preserve"> Whatever our political persuasion, </w:t>
      </w:r>
      <w:r w:rsidRPr="009A6246">
        <w:rPr>
          <w:rFonts w:eastAsia="Calibri" w:cs="Calibri"/>
          <w:b/>
          <w:iCs/>
          <w:u w:val="single"/>
          <w:bdr w:val="single" w:sz="8" w:space="0" w:color="auto"/>
        </w:rPr>
        <w:t>the question of transition is inescapable.</w:t>
      </w:r>
    </w:p>
    <w:p w14:paraId="7CB919A8" w14:textId="77777777" w:rsidR="008F6622" w:rsidRPr="009A6246" w:rsidRDefault="008F6622" w:rsidP="008F6622">
      <w:pPr>
        <w:rPr>
          <w:rFonts w:eastAsia="Calibri" w:cs="Calibri"/>
          <w:sz w:val="14"/>
        </w:rPr>
      </w:pPr>
      <w:r w:rsidRPr="009A6246">
        <w:rPr>
          <w:rFonts w:eastAsia="Calibri" w:cs="Calibri"/>
          <w:b/>
          <w:iCs/>
          <w:u w:val="single"/>
          <w:bdr w:val="single" w:sz="8" w:space="0" w:color="auto"/>
        </w:rPr>
        <w:t>Communism</w:t>
      </w:r>
      <w:r w:rsidRPr="009A6246">
        <w:rPr>
          <w:rFonts w:eastAsia="Calibri" w:cs="Calibri"/>
          <w:sz w:val="14"/>
        </w:rPr>
        <w:t xml:space="preserve">, Marx and Engels famously wrote, </w:t>
      </w:r>
      <w:r w:rsidRPr="009A6246">
        <w:rPr>
          <w:rFonts w:eastAsia="Calibri" w:cs="Calibri"/>
          <w:b/>
          <w:iCs/>
          <w:u w:val="single"/>
          <w:bdr w:val="single" w:sz="8" w:space="0" w:color="auto"/>
        </w:rPr>
        <w:t>is “the real movement which abolishes the present state of things.”</w:t>
      </w:r>
      <w:r w:rsidRPr="009A6246">
        <w:rPr>
          <w:rFonts w:eastAsia="Calibri" w:cs="Calibri"/>
          <w:sz w:val="14"/>
        </w:rPr>
        <w:t xml:space="preserve">1 </w:t>
      </w:r>
      <w:r w:rsidRPr="009A6246">
        <w:rPr>
          <w:rFonts w:eastAsia="Calibri" w:cs="Calibri"/>
          <w:u w:val="single"/>
        </w:rPr>
        <w:t xml:space="preserve">As this movement, </w:t>
      </w:r>
      <w:r w:rsidRPr="009A6246">
        <w:rPr>
          <w:rFonts w:eastAsia="Calibri" w:cs="Calibri"/>
          <w:b/>
          <w:iCs/>
          <w:highlight w:val="green"/>
          <w:u w:val="single"/>
          <w:bdr w:val="single" w:sz="8" w:space="0" w:color="auto"/>
        </w:rPr>
        <w:t>communism means transition</w:t>
      </w:r>
      <w:r w:rsidRPr="009A6246">
        <w:rPr>
          <w:rFonts w:eastAsia="Calibri" w:cs="Calibri"/>
          <w:sz w:val="14"/>
        </w:rPr>
        <w:t xml:space="preserve">. </w:t>
      </w:r>
      <w:r w:rsidRPr="009A6246">
        <w:rPr>
          <w:rFonts w:eastAsia="Calibri" w:cs="Calibri"/>
          <w:u w:val="single"/>
        </w:rPr>
        <w:t xml:space="preserve">It is the </w:t>
      </w:r>
      <w:r w:rsidRPr="009A6246">
        <w:rPr>
          <w:rFonts w:eastAsia="Calibri" w:cs="Calibri"/>
          <w:b/>
          <w:iCs/>
          <w:highlight w:val="green"/>
          <w:u w:val="single"/>
          <w:bdr w:val="single" w:sz="8" w:space="0" w:color="auto"/>
        </w:rPr>
        <w:t>abolition of</w:t>
      </w:r>
      <w:r w:rsidRPr="009A6246">
        <w:rPr>
          <w:rFonts w:eastAsia="Calibri" w:cs="Calibri"/>
          <w:b/>
          <w:iCs/>
          <w:u w:val="single"/>
          <w:bdr w:val="single" w:sz="8" w:space="0" w:color="auto"/>
        </w:rPr>
        <w:t xml:space="preserve"> the </w:t>
      </w:r>
      <w:r w:rsidRPr="009A6246">
        <w:rPr>
          <w:rFonts w:eastAsia="Calibri" w:cs="Calibri"/>
          <w:b/>
          <w:iCs/>
          <w:highlight w:val="green"/>
          <w:u w:val="single"/>
          <w:bdr w:val="single" w:sz="8" w:space="0" w:color="auto"/>
        </w:rPr>
        <w:t>wage-relation</w:t>
      </w:r>
      <w:r w:rsidRPr="009A6246">
        <w:rPr>
          <w:rFonts w:eastAsia="Calibri" w:cs="Calibri"/>
          <w:highlight w:val="green"/>
          <w:u w:val="single"/>
        </w:rPr>
        <w:t>,</w:t>
      </w:r>
      <w:r w:rsidRPr="009A6246">
        <w:rPr>
          <w:rFonts w:eastAsia="Calibri" w:cs="Calibri"/>
          <w:u w:val="single"/>
        </w:rPr>
        <w:t xml:space="preserve"> the </w:t>
      </w:r>
      <w:r w:rsidRPr="009A6246">
        <w:rPr>
          <w:rFonts w:eastAsia="Calibri" w:cs="Calibri"/>
          <w:b/>
          <w:iCs/>
          <w:highlight w:val="green"/>
          <w:u w:val="single"/>
          <w:bdr w:val="single" w:sz="8" w:space="0" w:color="auto"/>
        </w:rPr>
        <w:t>value-form</w:t>
      </w:r>
      <w:r w:rsidRPr="009A6246">
        <w:rPr>
          <w:rFonts w:eastAsia="Calibri" w:cs="Calibri"/>
          <w:u w:val="single"/>
        </w:rPr>
        <w:t xml:space="preserve">, </w:t>
      </w:r>
      <w:r w:rsidRPr="009A6246">
        <w:rPr>
          <w:rFonts w:eastAsia="Calibri" w:cs="Calibri"/>
          <w:b/>
          <w:iCs/>
          <w:highlight w:val="green"/>
          <w:u w:val="single"/>
          <w:bdr w:val="single" w:sz="8" w:space="0" w:color="auto"/>
        </w:rPr>
        <w:t>private property</w:t>
      </w:r>
      <w:r w:rsidRPr="009A6246">
        <w:rPr>
          <w:rFonts w:eastAsia="Calibri" w:cs="Calibri"/>
          <w:sz w:val="14"/>
        </w:rPr>
        <w:t>,</w:t>
      </w:r>
      <w:r w:rsidRPr="009A6246">
        <w:rPr>
          <w:rFonts w:eastAsia="Calibri" w:cs="Calibri"/>
          <w:b/>
          <w:iCs/>
          <w:u w:val="single"/>
          <w:bdr w:val="single" w:sz="8" w:space="0" w:color="auto"/>
        </w:rPr>
        <w:t xml:space="preserve"> </w:t>
      </w:r>
      <w:r w:rsidRPr="009A6246">
        <w:rPr>
          <w:rFonts w:eastAsia="Calibri" w:cs="Calibri"/>
          <w:b/>
          <w:iCs/>
          <w:highlight w:val="green"/>
          <w:u w:val="single"/>
          <w:bdr w:val="single" w:sz="8" w:space="0" w:color="auto"/>
        </w:rPr>
        <w:t>the state</w:t>
      </w:r>
      <w:r w:rsidRPr="009A6246">
        <w:rPr>
          <w:rFonts w:eastAsia="Calibri" w:cs="Calibri"/>
          <w:u w:val="single"/>
        </w:rPr>
        <w:t xml:space="preserve">, </w:t>
      </w:r>
      <w:r w:rsidRPr="009A6246">
        <w:rPr>
          <w:rFonts w:eastAsia="Calibri" w:cs="Calibri"/>
          <w:highlight w:val="green"/>
          <w:u w:val="single"/>
        </w:rPr>
        <w:t>and</w:t>
      </w:r>
      <w:r w:rsidRPr="009A6246">
        <w:rPr>
          <w:rFonts w:eastAsia="Calibri" w:cs="Calibri"/>
          <w:u w:val="single"/>
        </w:rPr>
        <w:t xml:space="preserve"> </w:t>
      </w:r>
      <w:r w:rsidRPr="009A6246">
        <w:rPr>
          <w:rFonts w:eastAsia="Calibri" w:cs="Calibri"/>
          <w:b/>
          <w:iCs/>
          <w:highlight w:val="green"/>
          <w:u w:val="single"/>
          <w:bdr w:val="single" w:sz="8" w:space="0" w:color="auto"/>
        </w:rPr>
        <w:t>racialized and gendered regimes of system-sustaining violence</w:t>
      </w:r>
      <w:r w:rsidRPr="009A6246">
        <w:rPr>
          <w:rFonts w:eastAsia="Calibri" w:cs="Calibri"/>
          <w:u w:val="single"/>
        </w:rPr>
        <w:t xml:space="preserve">. These </w:t>
      </w:r>
      <w:r w:rsidRPr="009A6246">
        <w:rPr>
          <w:rFonts w:eastAsia="Calibri" w:cs="Calibri"/>
          <w:highlight w:val="green"/>
          <w:u w:val="single"/>
        </w:rPr>
        <w:t>things do not</w:t>
      </w:r>
      <w:r w:rsidRPr="009A6246">
        <w:rPr>
          <w:rFonts w:eastAsia="Calibri" w:cs="Calibri"/>
          <w:u w:val="single"/>
        </w:rPr>
        <w:t xml:space="preserve"> </w:t>
      </w:r>
      <w:r w:rsidRPr="009A6246">
        <w:rPr>
          <w:rFonts w:eastAsia="Calibri" w:cs="Calibri"/>
          <w:highlight w:val="green"/>
          <w:u w:val="single"/>
        </w:rPr>
        <w:t>disappear overnight</w:t>
      </w:r>
      <w:r w:rsidRPr="009A6246">
        <w:rPr>
          <w:rFonts w:eastAsia="Calibri" w:cs="Calibri"/>
          <w:u w:val="single"/>
        </w:rPr>
        <w:t>. “</w:t>
      </w:r>
      <w:r w:rsidRPr="009A6246">
        <w:rPr>
          <w:rFonts w:eastAsia="Calibri" w:cs="Calibri"/>
          <w:b/>
          <w:iCs/>
          <w:highlight w:val="green"/>
          <w:u w:val="single"/>
          <w:bdr w:val="single" w:sz="8" w:space="0" w:color="auto"/>
        </w:rPr>
        <w:t>Between capitalist and communist society</w:t>
      </w:r>
      <w:r w:rsidRPr="009A6246">
        <w:rPr>
          <w:rFonts w:eastAsia="Calibri" w:cs="Calibri"/>
          <w:u w:val="single"/>
        </w:rPr>
        <w:t>,” Marx writes elsewhere, “</w:t>
      </w:r>
      <w:r w:rsidRPr="009A6246">
        <w:rPr>
          <w:rFonts w:eastAsia="Calibri" w:cs="Calibri"/>
          <w:highlight w:val="green"/>
          <w:u w:val="single"/>
        </w:rPr>
        <w:t>there lies</w:t>
      </w:r>
      <w:r w:rsidRPr="009A6246">
        <w:rPr>
          <w:rFonts w:eastAsia="Calibri" w:cs="Calibri"/>
          <w:u w:val="single"/>
        </w:rPr>
        <w:t xml:space="preserve"> a period of </w:t>
      </w:r>
      <w:r w:rsidRPr="009A6246">
        <w:rPr>
          <w:rFonts w:eastAsia="Calibri" w:cs="Calibri"/>
          <w:b/>
          <w:iCs/>
          <w:highlight w:val="green"/>
          <w:u w:val="single"/>
          <w:bdr w:val="single" w:sz="8" w:space="0" w:color="auto"/>
        </w:rPr>
        <w:t>revolutionary transformation</w:t>
      </w:r>
      <w:r w:rsidRPr="009A6246">
        <w:rPr>
          <w:rFonts w:eastAsia="Calibri" w:cs="Calibri"/>
          <w:b/>
          <w:iCs/>
          <w:u w:val="single"/>
          <w:bdr w:val="single" w:sz="8" w:space="0" w:color="auto"/>
        </w:rPr>
        <w:t xml:space="preserve"> of one into the other.</w:t>
      </w:r>
      <w:r w:rsidRPr="009A6246">
        <w:rPr>
          <w:rFonts w:eastAsia="Calibri" w:cs="Calibri"/>
          <w:u w:val="single"/>
        </w:rPr>
        <w:t xml:space="preserve"> </w:t>
      </w:r>
      <w:r w:rsidRPr="009A6246">
        <w:rPr>
          <w:rFonts w:eastAsia="Calibri" w:cs="Calibri"/>
          <w:highlight w:val="green"/>
          <w:u w:val="single"/>
        </w:rPr>
        <w:t>Corresponding</w:t>
      </w:r>
      <w:r w:rsidRPr="009A6246">
        <w:rPr>
          <w:rFonts w:eastAsia="Calibri" w:cs="Calibri"/>
          <w:u w:val="single"/>
        </w:rPr>
        <w:t xml:space="preserve"> to this is also a </w:t>
      </w:r>
      <w:r w:rsidRPr="009A6246">
        <w:rPr>
          <w:rFonts w:eastAsia="Calibri" w:cs="Calibri"/>
          <w:b/>
          <w:iCs/>
          <w:highlight w:val="green"/>
          <w:u w:val="single"/>
          <w:bdr w:val="single" w:sz="8" w:space="0" w:color="auto"/>
        </w:rPr>
        <w:t>political transition</w:t>
      </w:r>
      <w:r w:rsidRPr="009A6246">
        <w:rPr>
          <w:rFonts w:eastAsia="Calibri" w:cs="Calibri"/>
          <w:u w:val="single"/>
        </w:rPr>
        <w:t xml:space="preserve"> </w:t>
      </w:r>
      <w:r w:rsidRPr="007311E5">
        <w:rPr>
          <w:sz w:val="12"/>
          <w:szCs w:val="12"/>
        </w:rPr>
        <w:t>period in which the state can be nothing but the revolutionary dictatorship of the proletariat</w:t>
      </w:r>
      <w:r w:rsidRPr="007311E5">
        <w:rPr>
          <w:rFonts w:eastAsia="Calibri" w:cs="Calibri"/>
          <w:sz w:val="12"/>
          <w:szCs w:val="12"/>
        </w:rPr>
        <w:t>.”2</w:t>
      </w:r>
    </w:p>
    <w:p w14:paraId="641A4AA0" w14:textId="77777777" w:rsidR="008F6622" w:rsidRPr="009A6246" w:rsidRDefault="008F6622" w:rsidP="008F6622">
      <w:pPr>
        <w:rPr>
          <w:rFonts w:eastAsia="Calibri" w:cs="Calibri"/>
          <w:b/>
          <w:iCs/>
          <w:u w:val="single"/>
          <w:bdr w:val="single" w:sz="8" w:space="0" w:color="auto"/>
        </w:rPr>
      </w:pPr>
      <w:r w:rsidRPr="009A6246">
        <w:rPr>
          <w:rFonts w:eastAsia="Calibri" w:cs="Calibri"/>
          <w:b/>
          <w:iCs/>
          <w:highlight w:val="green"/>
          <w:u w:val="single"/>
          <w:bdr w:val="single" w:sz="8" w:space="0" w:color="auto"/>
        </w:rPr>
        <w:t>Transition is revolution</w:t>
      </w:r>
      <w:r w:rsidRPr="009A6246">
        <w:rPr>
          <w:rFonts w:eastAsia="Calibri" w:cs="Calibri"/>
          <w:sz w:val="14"/>
        </w:rPr>
        <w:t xml:space="preserve">. </w:t>
      </w:r>
      <w:r w:rsidRPr="009A6246">
        <w:rPr>
          <w:rFonts w:eastAsia="Calibri" w:cs="Calibri"/>
          <w:u w:val="single"/>
        </w:rPr>
        <w:t>Transition’s push and pull, retreats and advances, are at the core of Marxist and non-Marxist revolutionary traditions</w:t>
      </w:r>
      <w:r w:rsidRPr="009A6246">
        <w:rPr>
          <w:rFonts w:eastAsia="Calibri" w:cs="Calibri"/>
          <w:sz w:val="14"/>
        </w:rPr>
        <w:t xml:space="preserve">. Despite this, today’s movements and theorists seldom give it much attention. </w:t>
      </w:r>
      <w:r w:rsidRPr="009A6246">
        <w:rPr>
          <w:rFonts w:eastAsia="Calibri" w:cs="Calibri"/>
          <w:highlight w:val="green"/>
          <w:u w:val="single"/>
        </w:rPr>
        <w:t>Transition</w:t>
      </w:r>
      <w:r w:rsidRPr="009A6246">
        <w:rPr>
          <w:rFonts w:eastAsia="Calibri" w:cs="Calibri"/>
          <w:u w:val="single"/>
        </w:rPr>
        <w:t xml:space="preserve"> is a black box that </w:t>
      </w:r>
      <w:r w:rsidRPr="009A6246">
        <w:rPr>
          <w:rFonts w:eastAsia="Calibri" w:cs="Calibri"/>
          <w:highlight w:val="green"/>
          <w:u w:val="single"/>
        </w:rPr>
        <w:t>lies between the present and</w:t>
      </w:r>
      <w:r w:rsidRPr="009A6246">
        <w:rPr>
          <w:rFonts w:eastAsia="Calibri" w:cs="Calibri"/>
          <w:u w:val="single"/>
        </w:rPr>
        <w:t xml:space="preserve"> our idealized visions of the </w:t>
      </w:r>
      <w:r w:rsidRPr="009A6246">
        <w:rPr>
          <w:rFonts w:eastAsia="Calibri" w:cs="Calibri"/>
          <w:highlight w:val="green"/>
          <w:u w:val="single"/>
        </w:rPr>
        <w:t>future</w:t>
      </w:r>
      <w:r w:rsidRPr="009A6246">
        <w:rPr>
          <w:rFonts w:eastAsia="Calibri" w:cs="Calibri"/>
          <w:u w:val="single"/>
        </w:rPr>
        <w:t xml:space="preserve">, whether that’s a </w:t>
      </w:r>
      <w:r w:rsidRPr="009A6246">
        <w:rPr>
          <w:rFonts w:eastAsia="Calibri" w:cs="Calibri"/>
          <w:highlight w:val="green"/>
          <w:u w:val="single"/>
        </w:rPr>
        <w:t>radical Green New Deal</w:t>
      </w:r>
      <w:r w:rsidRPr="009A6246">
        <w:rPr>
          <w:rFonts w:eastAsia="Calibri" w:cs="Calibri"/>
          <w:u w:val="single"/>
        </w:rPr>
        <w:t xml:space="preserve">, </w:t>
      </w:r>
      <w:r w:rsidRPr="009A6246">
        <w:rPr>
          <w:rFonts w:eastAsia="Calibri" w:cs="Calibri"/>
          <w:highlight w:val="green"/>
          <w:u w:val="single"/>
        </w:rPr>
        <w:t>communism</w:t>
      </w:r>
      <w:r w:rsidRPr="009A6246">
        <w:rPr>
          <w:rFonts w:eastAsia="Calibri" w:cs="Calibri"/>
          <w:u w:val="single"/>
        </w:rPr>
        <w:t xml:space="preserve">, </w:t>
      </w:r>
      <w:r w:rsidRPr="009A6246">
        <w:rPr>
          <w:rFonts w:eastAsia="Calibri" w:cs="Calibri"/>
          <w:highlight w:val="green"/>
          <w:u w:val="single"/>
        </w:rPr>
        <w:t>or</w:t>
      </w:r>
      <w:r w:rsidRPr="009A6246">
        <w:rPr>
          <w:rFonts w:eastAsia="Calibri" w:cs="Calibri"/>
          <w:u w:val="single"/>
        </w:rPr>
        <w:t xml:space="preserve"> a </w:t>
      </w:r>
      <w:r w:rsidRPr="009A6246">
        <w:rPr>
          <w:rFonts w:eastAsia="Calibri" w:cs="Calibri"/>
          <w:highlight w:val="green"/>
          <w:u w:val="single"/>
        </w:rPr>
        <w:t>degrowth</w:t>
      </w:r>
      <w:r w:rsidRPr="009A6246">
        <w:rPr>
          <w:rFonts w:eastAsia="Calibri" w:cs="Calibri"/>
          <w:u w:val="single"/>
        </w:rPr>
        <w:t xml:space="preserve"> future. At one extreme, </w:t>
      </w:r>
      <w:r w:rsidRPr="009A6246">
        <w:rPr>
          <w:rFonts w:eastAsia="Calibri" w:cs="Calibri"/>
          <w:b/>
          <w:iCs/>
          <w:highlight w:val="green"/>
          <w:u w:val="single"/>
          <w:bdr w:val="single" w:sz="8" w:space="0" w:color="auto"/>
        </w:rPr>
        <w:t>some</w:t>
      </w:r>
      <w:r w:rsidRPr="009A6246">
        <w:rPr>
          <w:rFonts w:eastAsia="Calibri" w:cs="Calibri"/>
          <w:b/>
          <w:iCs/>
          <w:u w:val="single"/>
          <w:bdr w:val="single" w:sz="8" w:space="0" w:color="auto"/>
        </w:rPr>
        <w:t xml:space="preserve"> have </w:t>
      </w:r>
      <w:r w:rsidRPr="009A6246">
        <w:rPr>
          <w:rFonts w:eastAsia="Calibri" w:cs="Calibri"/>
          <w:b/>
          <w:iCs/>
          <w:highlight w:val="green"/>
          <w:u w:val="single"/>
          <w:bdr w:val="single" w:sz="8" w:space="0" w:color="auto"/>
        </w:rPr>
        <w:t>rejected the question</w:t>
      </w:r>
      <w:r w:rsidRPr="009A6246">
        <w:rPr>
          <w:rFonts w:eastAsia="Calibri" w:cs="Calibri"/>
          <w:b/>
          <w:iCs/>
          <w:u w:val="single"/>
          <w:bdr w:val="single" w:sz="8" w:space="0" w:color="auto"/>
        </w:rPr>
        <w:t xml:space="preserve"> of transition </w:t>
      </w:r>
      <w:r w:rsidRPr="009A6246">
        <w:rPr>
          <w:rFonts w:eastAsia="Calibri" w:cs="Calibri"/>
          <w:b/>
          <w:iCs/>
          <w:highlight w:val="green"/>
          <w:u w:val="single"/>
          <w:bdr w:val="single" w:sz="8" w:space="0" w:color="auto"/>
        </w:rPr>
        <w:t>entirely</w:t>
      </w:r>
      <w:r w:rsidRPr="009A6246">
        <w:rPr>
          <w:rFonts w:eastAsia="Calibri" w:cs="Calibri"/>
          <w:b/>
          <w:iCs/>
          <w:u w:val="single"/>
          <w:bdr w:val="single" w:sz="8" w:space="0" w:color="auto"/>
        </w:rPr>
        <w:t>,</w:t>
      </w:r>
      <w:r w:rsidRPr="009A6246">
        <w:rPr>
          <w:rFonts w:eastAsia="Calibri" w:cs="Calibri"/>
          <w:u w:val="single"/>
        </w:rPr>
        <w:t xml:space="preserve"> </w:t>
      </w:r>
      <w:r w:rsidRPr="009A6246">
        <w:rPr>
          <w:rFonts w:eastAsia="Calibri" w:cs="Calibri"/>
          <w:highlight w:val="green"/>
          <w:u w:val="single"/>
        </w:rPr>
        <w:t>imagining</w:t>
      </w:r>
      <w:r w:rsidRPr="009A6246">
        <w:rPr>
          <w:rFonts w:eastAsia="Calibri" w:cs="Calibri"/>
          <w:u w:val="single"/>
        </w:rPr>
        <w:t xml:space="preserve"> communism’s </w:t>
      </w:r>
      <w:r w:rsidRPr="009A6246">
        <w:rPr>
          <w:rFonts w:eastAsia="Calibri" w:cs="Calibri"/>
          <w:highlight w:val="green"/>
          <w:u w:val="single"/>
        </w:rPr>
        <w:t>immediate implementation</w:t>
      </w:r>
      <w:r w:rsidRPr="009A6246">
        <w:rPr>
          <w:rFonts w:eastAsia="Calibri" w:cs="Calibri"/>
          <w:u w:val="single"/>
        </w:rPr>
        <w:t xml:space="preserve"> through ‘communizing measures.’3 At the </w:t>
      </w:r>
      <w:r w:rsidRPr="009A6246">
        <w:rPr>
          <w:rFonts w:eastAsia="Calibri" w:cs="Calibri"/>
          <w:highlight w:val="green"/>
          <w:u w:val="single"/>
        </w:rPr>
        <w:t>other</w:t>
      </w:r>
      <w:r w:rsidRPr="009A6246">
        <w:rPr>
          <w:rFonts w:eastAsia="Calibri" w:cs="Calibri"/>
          <w:u w:val="single"/>
        </w:rPr>
        <w:t xml:space="preserve">, transition is </w:t>
      </w:r>
      <w:r w:rsidRPr="009A6246">
        <w:rPr>
          <w:rFonts w:eastAsia="Calibri" w:cs="Calibri"/>
          <w:highlight w:val="green"/>
          <w:u w:val="single"/>
        </w:rPr>
        <w:t>prorogued in favor of</w:t>
      </w:r>
      <w:r w:rsidRPr="009A6246">
        <w:rPr>
          <w:rFonts w:eastAsia="Calibri" w:cs="Calibri"/>
          <w:u w:val="single"/>
        </w:rPr>
        <w:t xml:space="preserve"> the </w:t>
      </w:r>
      <w:r w:rsidRPr="009A6246">
        <w:rPr>
          <w:rFonts w:eastAsia="Calibri" w:cs="Calibri"/>
          <w:b/>
          <w:iCs/>
          <w:highlight w:val="green"/>
          <w:u w:val="single"/>
          <w:bdr w:val="single" w:sz="8" w:space="0" w:color="auto"/>
        </w:rPr>
        <w:t>apparently more urgent task of fighting for survival within capitalism.</w:t>
      </w:r>
    </w:p>
    <w:p w14:paraId="5FADBB0F" w14:textId="77777777" w:rsidR="008F6622" w:rsidRPr="001420D5" w:rsidRDefault="008F6622" w:rsidP="008F6622">
      <w:pPr>
        <w:rPr>
          <w:rFonts w:eastAsia="Calibri" w:cs="Calibri"/>
          <w:b/>
          <w:iCs/>
          <w:sz w:val="12"/>
          <w:szCs w:val="12"/>
          <w:u w:val="single"/>
          <w:bdr w:val="single" w:sz="8" w:space="0" w:color="auto"/>
        </w:rPr>
      </w:pPr>
      <w:r w:rsidRPr="001420D5">
        <w:rPr>
          <w:rFonts w:eastAsia="Calibri" w:cs="Calibri"/>
          <w:sz w:val="12"/>
          <w:szCs w:val="12"/>
          <w:u w:val="single"/>
        </w:rPr>
        <w:t xml:space="preserve">As inspiring as </w:t>
      </w:r>
      <w:r w:rsidRPr="001420D5">
        <w:rPr>
          <w:rFonts w:eastAsia="Calibri" w:cs="Calibri"/>
          <w:b/>
          <w:iCs/>
          <w:sz w:val="12"/>
          <w:szCs w:val="12"/>
          <w:u w:val="single"/>
          <w:bdr w:val="single" w:sz="8" w:space="0" w:color="auto"/>
        </w:rPr>
        <w:t>the anti-capitalist Left’s visions of the future are</w:t>
      </w:r>
      <w:r w:rsidRPr="001420D5">
        <w:rPr>
          <w:rFonts w:eastAsia="Calibri" w:cs="Calibri"/>
          <w:sz w:val="12"/>
          <w:szCs w:val="12"/>
          <w:u w:val="single"/>
        </w:rPr>
        <w:t xml:space="preserve">, as much as we might want to </w:t>
      </w:r>
      <w:r w:rsidRPr="001420D5">
        <w:rPr>
          <w:rFonts w:eastAsia="Calibri" w:cs="Calibri"/>
          <w:b/>
          <w:iCs/>
          <w:sz w:val="12"/>
          <w:szCs w:val="12"/>
          <w:u w:val="single"/>
          <w:bdr w:val="single" w:sz="8" w:space="0" w:color="auto"/>
        </w:rPr>
        <w:t>collapse the problem</w:t>
      </w:r>
      <w:r w:rsidRPr="001420D5">
        <w:rPr>
          <w:rFonts w:eastAsia="Calibri" w:cs="Calibri"/>
          <w:sz w:val="12"/>
          <w:szCs w:val="12"/>
          <w:u w:val="single"/>
        </w:rPr>
        <w:t xml:space="preserve"> of transition </w:t>
      </w:r>
      <w:r w:rsidRPr="001420D5">
        <w:rPr>
          <w:rFonts w:eastAsia="Calibri" w:cs="Calibri"/>
          <w:b/>
          <w:iCs/>
          <w:sz w:val="12"/>
          <w:szCs w:val="12"/>
          <w:u w:val="single"/>
          <w:bdr w:val="single" w:sz="8" w:space="0" w:color="auto"/>
        </w:rPr>
        <w:t>into immediate measures</w:t>
      </w:r>
      <w:r w:rsidRPr="001420D5">
        <w:rPr>
          <w:rFonts w:eastAsia="Calibri" w:cs="Calibri"/>
          <w:sz w:val="12"/>
          <w:szCs w:val="12"/>
          <w:u w:val="single"/>
        </w:rPr>
        <w:t xml:space="preserve">, and as understandable as it is to </w:t>
      </w:r>
      <w:r w:rsidRPr="001420D5">
        <w:rPr>
          <w:rFonts w:eastAsia="Calibri" w:cs="Calibri"/>
          <w:b/>
          <w:iCs/>
          <w:sz w:val="12"/>
          <w:szCs w:val="12"/>
          <w:u w:val="single"/>
          <w:bdr w:val="single" w:sz="8" w:space="0" w:color="auto"/>
        </w:rPr>
        <w:t>prioritize the immediacy of survival</w:t>
      </w:r>
      <w:r w:rsidRPr="001420D5">
        <w:rPr>
          <w:rFonts w:eastAsia="Calibri" w:cs="Calibri"/>
          <w:sz w:val="12"/>
          <w:szCs w:val="12"/>
          <w:u w:val="single"/>
        </w:rPr>
        <w:t xml:space="preserve">, all three </w:t>
      </w:r>
      <w:r w:rsidRPr="001420D5">
        <w:rPr>
          <w:rFonts w:eastAsia="Calibri" w:cs="Calibri"/>
          <w:b/>
          <w:iCs/>
          <w:sz w:val="12"/>
          <w:szCs w:val="12"/>
          <w:u w:val="single"/>
          <w:bdr w:val="single" w:sz="8" w:space="0" w:color="auto"/>
        </w:rPr>
        <w:t>evade</w:t>
      </w:r>
      <w:r w:rsidRPr="001420D5">
        <w:rPr>
          <w:rFonts w:eastAsia="Calibri" w:cs="Calibri"/>
          <w:sz w:val="12"/>
          <w:szCs w:val="12"/>
          <w:u w:val="single"/>
        </w:rPr>
        <w:t xml:space="preserve"> the problem of </w:t>
      </w:r>
      <w:r w:rsidRPr="001420D5">
        <w:rPr>
          <w:rFonts w:eastAsia="Calibri" w:cs="Calibri"/>
          <w:b/>
          <w:iCs/>
          <w:sz w:val="12"/>
          <w:szCs w:val="12"/>
          <w:u w:val="single"/>
          <w:bdr w:val="single" w:sz="8" w:space="0" w:color="auto"/>
        </w:rPr>
        <w:t>transition</w:t>
      </w:r>
      <w:r w:rsidRPr="001420D5">
        <w:rPr>
          <w:rFonts w:eastAsia="Calibri" w:cs="Calibri"/>
          <w:sz w:val="12"/>
          <w:szCs w:val="12"/>
        </w:rPr>
        <w:t xml:space="preserve">. </w:t>
      </w:r>
      <w:r w:rsidRPr="001420D5">
        <w:rPr>
          <w:rFonts w:eastAsia="Calibri" w:cs="Calibri"/>
          <w:sz w:val="12"/>
          <w:szCs w:val="12"/>
          <w:u w:val="single"/>
        </w:rPr>
        <w:t xml:space="preserve">They </w:t>
      </w:r>
      <w:r w:rsidRPr="001420D5">
        <w:rPr>
          <w:rFonts w:eastAsia="Calibri" w:cs="Calibri"/>
          <w:b/>
          <w:iCs/>
          <w:sz w:val="12"/>
          <w:szCs w:val="12"/>
          <w:u w:val="single"/>
          <w:bdr w:val="single" w:sz="8" w:space="0" w:color="auto"/>
        </w:rPr>
        <w:t>deny its duration or disavow the fact that transition is communism in the making.</w:t>
      </w:r>
      <w:r w:rsidRPr="001420D5">
        <w:rPr>
          <w:rFonts w:eastAsia="Calibri" w:cs="Calibri"/>
          <w:sz w:val="12"/>
          <w:szCs w:val="12"/>
          <w:u w:val="single"/>
        </w:rPr>
        <w:t xml:space="preserve"> </w:t>
      </w:r>
      <w:r w:rsidRPr="001420D5">
        <w:rPr>
          <w:rFonts w:eastAsia="Calibri" w:cs="Calibri"/>
          <w:b/>
          <w:iCs/>
          <w:sz w:val="12"/>
          <w:szCs w:val="12"/>
          <w:u w:val="single"/>
          <w:bdr w:val="single" w:sz="8" w:space="0" w:color="auto"/>
        </w:rPr>
        <w:t>How we depart</w:t>
      </w:r>
      <w:r w:rsidRPr="001420D5">
        <w:rPr>
          <w:rFonts w:eastAsia="Calibri" w:cs="Calibri"/>
          <w:sz w:val="12"/>
          <w:szCs w:val="12"/>
          <w:u w:val="single"/>
        </w:rPr>
        <w:t xml:space="preserve"> from capitalism </w:t>
      </w:r>
      <w:r w:rsidRPr="001420D5">
        <w:rPr>
          <w:rFonts w:eastAsia="Calibri" w:cs="Calibri"/>
          <w:b/>
          <w:iCs/>
          <w:sz w:val="12"/>
          <w:szCs w:val="12"/>
          <w:u w:val="single"/>
          <w:bdr w:val="single" w:sz="8" w:space="0" w:color="auto"/>
        </w:rPr>
        <w:t>shapes our destination</w:t>
      </w:r>
      <w:r w:rsidRPr="001420D5">
        <w:rPr>
          <w:rFonts w:eastAsia="Calibri" w:cs="Calibri"/>
          <w:sz w:val="12"/>
          <w:szCs w:val="12"/>
          <w:u w:val="single"/>
        </w:rPr>
        <w:t xml:space="preserve">. </w:t>
      </w:r>
      <w:r w:rsidRPr="001420D5">
        <w:rPr>
          <w:rFonts w:eastAsia="Calibri" w:cs="Calibri"/>
          <w:b/>
          <w:iCs/>
          <w:sz w:val="12"/>
          <w:szCs w:val="12"/>
          <w:u w:val="single"/>
          <w:bdr w:val="single" w:sz="8" w:space="0" w:color="auto"/>
        </w:rPr>
        <w:t>And we must depart from capitalism</w:t>
      </w:r>
    </w:p>
    <w:p w14:paraId="26EE0D9C" w14:textId="77777777" w:rsidR="008F6622" w:rsidRDefault="008F6622" w:rsidP="008F6622">
      <w:pPr>
        <w:rPr>
          <w:rFonts w:eastAsia="Calibri" w:cs="Calibri"/>
          <w:b/>
          <w:iCs/>
          <w:u w:val="single"/>
          <w:bdr w:val="single" w:sz="8" w:space="0" w:color="auto"/>
        </w:rPr>
      </w:pPr>
    </w:p>
    <w:p w14:paraId="158CE760" w14:textId="1E0B59CE" w:rsidR="008F6622" w:rsidRPr="009A6246" w:rsidRDefault="001420D5" w:rsidP="008F6622">
      <w:pPr>
        <w:keepNext/>
        <w:keepLines/>
        <w:spacing w:before="40" w:after="0"/>
        <w:outlineLvl w:val="3"/>
        <w:rPr>
          <w:rFonts w:eastAsia="MS Gothic" w:cs="Calibri"/>
          <w:b/>
          <w:iCs/>
          <w:sz w:val="26"/>
        </w:rPr>
      </w:pPr>
      <w:r>
        <w:rPr>
          <w:rFonts w:eastAsia="MS Gothic" w:cs="Calibri"/>
          <w:b/>
          <w:iCs/>
          <w:sz w:val="26"/>
        </w:rPr>
        <w:t xml:space="preserve">[3] </w:t>
      </w:r>
      <w:r w:rsidR="008F6622" w:rsidRPr="009A6246">
        <w:rPr>
          <w:rFonts w:eastAsia="MS Gothic" w:cs="Calibri"/>
          <w:b/>
          <w:iCs/>
          <w:sz w:val="26"/>
        </w:rPr>
        <w:t xml:space="preserve">Reality is structured in material terms – a focus on individual reorientation fails to account for social structures of exploitation under capitalism and offers no </w:t>
      </w:r>
      <w:r w:rsidR="008F6622">
        <w:rPr>
          <w:rFonts w:eastAsia="MS Gothic" w:cs="Calibri"/>
          <w:b/>
          <w:iCs/>
          <w:sz w:val="26"/>
        </w:rPr>
        <w:t>good</w:t>
      </w:r>
      <w:r w:rsidR="008F6622" w:rsidRPr="009A6246">
        <w:rPr>
          <w:rFonts w:eastAsia="MS Gothic" w:cs="Calibri"/>
          <w:b/>
          <w:iCs/>
          <w:sz w:val="26"/>
        </w:rPr>
        <w:t xml:space="preserve"> solution</w:t>
      </w:r>
    </w:p>
    <w:p w14:paraId="59950F36" w14:textId="49D61046" w:rsidR="008F6622" w:rsidRPr="009A6246" w:rsidRDefault="008F6622" w:rsidP="008F6622">
      <w:pPr>
        <w:rPr>
          <w:rFonts w:eastAsia="Cambria" w:cs="Calibri"/>
          <w:sz w:val="16"/>
          <w:szCs w:val="16"/>
        </w:rPr>
      </w:pPr>
      <w:r w:rsidRPr="009A6246">
        <w:rPr>
          <w:rFonts w:eastAsia="Cambria" w:cs="Calibri"/>
          <w:b/>
          <w:bCs/>
        </w:rPr>
        <w:t>Slott 11</w:t>
      </w:r>
      <w:r w:rsidRPr="009A6246">
        <w:rPr>
          <w:rFonts w:eastAsia="Cambria" w:cs="Calibri"/>
        </w:rPr>
        <w:t xml:space="preserve"> </w:t>
      </w:r>
      <w:r w:rsidRPr="009A6246">
        <w:rPr>
          <w:rFonts w:eastAsia="Cambria" w:cs="Calibri"/>
          <w:sz w:val="16"/>
          <w:szCs w:val="16"/>
        </w:rPr>
        <w:t xml:space="preserve">(Michael Slott, professor in the Labor Studies department at Rutgers. “Can You Be a Buddhist and a Marxist?” </w:t>
      </w:r>
      <w:r w:rsidRPr="009A6246">
        <w:rPr>
          <w:rFonts w:eastAsia="Cambria" w:cs="Calibri"/>
          <w:i/>
          <w:iCs/>
          <w:sz w:val="16"/>
          <w:szCs w:val="16"/>
        </w:rPr>
        <w:t>Contemporary Buddhism</w:t>
      </w:r>
      <w:r w:rsidRPr="009A6246">
        <w:rPr>
          <w:rFonts w:eastAsia="Cambria" w:cs="Calibri"/>
          <w:sz w:val="16"/>
          <w:szCs w:val="16"/>
        </w:rPr>
        <w:t xml:space="preserve">, vol. 12, no. 2, Informa UK Limited, Nov. 2011, pp. 347–63. https://doi.org/10.1080/14639947.2011.610640.) </w:t>
      </w:r>
    </w:p>
    <w:p w14:paraId="46757371" w14:textId="77777777" w:rsidR="008F6622" w:rsidRDefault="008F6622" w:rsidP="008F6622">
      <w:pPr>
        <w:rPr>
          <w:rFonts w:eastAsia="Cambria" w:cs="Calibri"/>
          <w:sz w:val="10"/>
          <w:szCs w:val="10"/>
        </w:rPr>
      </w:pPr>
      <w:r w:rsidRPr="009A6246">
        <w:rPr>
          <w:rFonts w:eastAsia="Cambria" w:cs="Calibri"/>
          <w:sz w:val="10"/>
          <w:szCs w:val="10"/>
        </w:rPr>
        <w:t>While it is imperative to recognize the ways in which the transformation of individuals is a necessary condition of social transformation</w:t>
      </w:r>
      <w:r w:rsidRPr="009A6246">
        <w:rPr>
          <w:rFonts w:eastAsia="Cambria" w:cs="Calibri"/>
        </w:rPr>
        <w:t xml:space="preserve">, </w:t>
      </w:r>
      <w:r w:rsidRPr="009A6246">
        <w:rPr>
          <w:rFonts w:eastAsia="Cambria" w:cs="Calibri"/>
          <w:u w:val="single"/>
        </w:rPr>
        <w:t xml:space="preserve">it is equally important to take into account how </w:t>
      </w:r>
      <w:r w:rsidRPr="009A6246">
        <w:rPr>
          <w:rFonts w:eastAsia="Cambria" w:cs="Calibri"/>
          <w:highlight w:val="cyan"/>
          <w:u w:val="single"/>
        </w:rPr>
        <w:t>the individual is shaped</w:t>
      </w:r>
      <w:r w:rsidRPr="009A6246">
        <w:rPr>
          <w:rFonts w:eastAsia="Cambria" w:cs="Calibri"/>
          <w:u w:val="single"/>
        </w:rPr>
        <w:t xml:space="preserve">, partially constituted, </w:t>
      </w:r>
      <w:r w:rsidRPr="009A6246">
        <w:rPr>
          <w:rFonts w:eastAsia="Cambria" w:cs="Calibri"/>
          <w:highlight w:val="cyan"/>
          <w:u w:val="single"/>
        </w:rPr>
        <w:t>by obdurate social structures</w:t>
      </w:r>
      <w:r w:rsidRPr="009A6246">
        <w:rPr>
          <w:rFonts w:eastAsia="Cambria" w:cs="Calibri"/>
          <w:u w:val="single"/>
        </w:rPr>
        <w:t xml:space="preserve">. Even </w:t>
      </w:r>
      <w:r w:rsidRPr="009A6246">
        <w:rPr>
          <w:rFonts w:eastAsia="Cambria" w:cs="Calibri"/>
          <w:highlight w:val="cyan"/>
          <w:u w:val="single"/>
        </w:rPr>
        <w:t xml:space="preserve">Buddhists </w:t>
      </w:r>
      <w:r w:rsidRPr="009A6246">
        <w:rPr>
          <w:rFonts w:eastAsia="Cambria" w:cs="Calibri"/>
          <w:u w:val="single"/>
        </w:rPr>
        <w:t>who assert the need for collective action and radical political change,</w:t>
      </w:r>
      <w:r w:rsidRPr="009A6246">
        <w:rPr>
          <w:rFonts w:eastAsia="Cambria" w:cs="Calibri"/>
        </w:rPr>
        <w:t xml:space="preserve"> </w:t>
      </w:r>
      <w:r w:rsidRPr="009A6246">
        <w:rPr>
          <w:rFonts w:eastAsia="Cambria" w:cs="Calibri"/>
          <w:sz w:val="10"/>
          <w:szCs w:val="10"/>
        </w:rPr>
        <w:t>such as Jones (2003),</w:t>
      </w:r>
      <w:r w:rsidRPr="009A6246">
        <w:rPr>
          <w:rFonts w:eastAsia="Cambria" w:cs="Calibri"/>
        </w:rPr>
        <w:t xml:space="preserve"> </w:t>
      </w:r>
      <w:r w:rsidRPr="009A6246">
        <w:rPr>
          <w:rFonts w:eastAsia="Cambria" w:cs="Calibri"/>
          <w:highlight w:val="cyan"/>
          <w:u w:val="single"/>
        </w:rPr>
        <w:t>fail to recognize this dimension of the individual-society relationship</w:t>
      </w:r>
      <w:r w:rsidRPr="009A6246">
        <w:rPr>
          <w:rFonts w:eastAsia="Cambria" w:cs="Calibri"/>
          <w:u w:val="single"/>
        </w:rPr>
        <w:t xml:space="preserve">. </w:t>
      </w:r>
      <w:r w:rsidRPr="009A6246">
        <w:rPr>
          <w:rFonts w:eastAsia="Cambria" w:cs="Calibri"/>
          <w:sz w:val="10"/>
          <w:szCs w:val="10"/>
        </w:rPr>
        <w:t xml:space="preserve">Thus, Jones argues that ‘it is our root existential condition that is primary. It is from this </w:t>
      </w:r>
      <w:r w:rsidRPr="009A6246">
        <w:rPr>
          <w:rFonts w:eastAsia="Cambria" w:cs="Calibri"/>
          <w:sz w:val="10"/>
          <w:szCs w:val="10"/>
        </w:rPr>
        <w:lastRenderedPageBreak/>
        <w:t>that our social condition originates, and the radical remedy for the ills of that social condition depends on no less a radical change in the kind of people we typically are’ (Jones 2003, 222).</w:t>
      </w:r>
      <w:r w:rsidRPr="009A6246">
        <w:rPr>
          <w:rFonts w:eastAsia="Cambria" w:cs="Calibri"/>
        </w:rPr>
        <w:t xml:space="preserve"> </w:t>
      </w:r>
      <w:r w:rsidRPr="009A6246">
        <w:rPr>
          <w:rFonts w:eastAsia="Cambria" w:cs="Calibri"/>
          <w:highlight w:val="cyan"/>
          <w:u w:val="single"/>
        </w:rPr>
        <w:t xml:space="preserve">It is a mistake to view </w:t>
      </w:r>
      <w:r w:rsidRPr="009A6246">
        <w:rPr>
          <w:rFonts w:eastAsia="Cambria" w:cs="Calibri"/>
          <w:u w:val="single"/>
        </w:rPr>
        <w:t xml:space="preserve">the quality and character of </w:t>
      </w:r>
      <w:r w:rsidRPr="009A6246">
        <w:rPr>
          <w:rFonts w:eastAsia="Cambria" w:cs="Calibri"/>
          <w:highlight w:val="cyan"/>
          <w:u w:val="single"/>
        </w:rPr>
        <w:t>society as primarily the product of individuals’</w:t>
      </w:r>
      <w:r w:rsidRPr="009A6246">
        <w:rPr>
          <w:rFonts w:eastAsia="Cambria" w:cs="Calibri"/>
          <w:u w:val="single"/>
        </w:rPr>
        <w:t xml:space="preserve"> thoughts and actions. </w:t>
      </w:r>
      <w:r w:rsidRPr="009A6246">
        <w:rPr>
          <w:rFonts w:eastAsia="Cambria" w:cs="Calibri"/>
          <w:highlight w:val="cyan"/>
          <w:u w:val="single"/>
        </w:rPr>
        <w:t xml:space="preserve">There exists </w:t>
      </w:r>
      <w:r w:rsidRPr="009A6246">
        <w:rPr>
          <w:rFonts w:eastAsia="Cambria" w:cs="Calibri"/>
          <w:u w:val="single"/>
        </w:rPr>
        <w:t xml:space="preserve">in this world </w:t>
      </w:r>
      <w:r w:rsidRPr="009A6246">
        <w:rPr>
          <w:rFonts w:eastAsia="Cambria" w:cs="Calibri"/>
          <w:highlight w:val="cyan"/>
          <w:u w:val="single"/>
        </w:rPr>
        <w:t xml:space="preserve">a whole complex of powerful economic, political, and social structures. These structures </w:t>
      </w:r>
      <w:r w:rsidRPr="009A6246">
        <w:rPr>
          <w:rFonts w:eastAsia="Cambria" w:cs="Calibri"/>
          <w:u w:val="single"/>
        </w:rPr>
        <w:t xml:space="preserve">stubbornly </w:t>
      </w:r>
      <w:r w:rsidRPr="009A6246">
        <w:rPr>
          <w:rFonts w:eastAsia="Cambria" w:cs="Calibri"/>
          <w:highlight w:val="cyan"/>
          <w:u w:val="single"/>
        </w:rPr>
        <w:t xml:space="preserve">persist because they sustain and promote the interests of </w:t>
      </w:r>
      <w:r w:rsidRPr="009A6246">
        <w:rPr>
          <w:rFonts w:eastAsia="Cambria" w:cs="Calibri"/>
          <w:sz w:val="10"/>
          <w:szCs w:val="10"/>
        </w:rPr>
        <w:t>specific groups of people, namely</w:t>
      </w:r>
      <w:r w:rsidRPr="009A6246">
        <w:rPr>
          <w:rFonts w:eastAsia="Cambria" w:cs="Calibri"/>
        </w:rPr>
        <w:t xml:space="preserve">, </w:t>
      </w:r>
      <w:r w:rsidRPr="009A6246">
        <w:rPr>
          <w:rFonts w:eastAsia="Cambria" w:cs="Calibri"/>
          <w:highlight w:val="cyan"/>
          <w:u w:val="single"/>
        </w:rPr>
        <w:t>economic and political elites</w:t>
      </w:r>
      <w:r w:rsidRPr="009A6246">
        <w:rPr>
          <w:rFonts w:eastAsia="Cambria" w:cs="Calibri"/>
        </w:rPr>
        <w:t xml:space="preserve">. </w:t>
      </w:r>
      <w:r w:rsidRPr="009A6246">
        <w:rPr>
          <w:rFonts w:eastAsia="Cambria" w:cs="Calibri"/>
          <w:sz w:val="10"/>
          <w:szCs w:val="10"/>
        </w:rPr>
        <w:t>As a result, these structures have a ‘hardness’, a relative permanence, that make them extremely resistant to change. If it is true that the world is, as Buddhists emphasize, marked by constant change and impermanence, it is also the case that</w:t>
      </w:r>
      <w:r w:rsidRPr="009A6246">
        <w:rPr>
          <w:rFonts w:eastAsia="Cambria" w:cs="Calibri"/>
        </w:rPr>
        <w:t xml:space="preserve"> </w:t>
      </w:r>
      <w:r w:rsidRPr="009A6246">
        <w:rPr>
          <w:rFonts w:eastAsia="Cambria" w:cs="Calibri"/>
          <w:u w:val="single"/>
        </w:rPr>
        <w:t>some aspects of our social reality are relatively immovable and unchanging.</w:t>
      </w:r>
      <w:r w:rsidRPr="009A6246">
        <w:rPr>
          <w:rFonts w:eastAsia="Cambria" w:cs="Calibri"/>
        </w:rPr>
        <w:t xml:space="preserve"> </w:t>
      </w:r>
      <w:r w:rsidRPr="009A6246">
        <w:rPr>
          <w:rFonts w:eastAsia="Cambria" w:cs="Calibri"/>
          <w:sz w:val="10"/>
          <w:szCs w:val="10"/>
        </w:rPr>
        <w:t>In the interaction or dialectic between the individual and society, there are certain capacities of human beings that are also relatively enduring, irrespective of the social environment. Insofar as such capacities distinguish human beings from other beings, it is appropriate to say that the complex of such capacities constitutes human nature. Let me be clear. I am not speaking of human nature as 354 MICHAEL SLOTT an essence that is transcendent, permanent and fixed. Both Buddhism and Marxism are correct in rejecting such a view of human nature, whether it is conceived of as a¯tman or Feuerbach’s abstract human essence.4 Yet, if it is true that human capacities are always socially mediated, always actualized only in the context of particular social forms, it is also the case that our complex human nature does set certain limits on our behavioural repertoire and makes possible certain kinds of individual and social transformation. We can reject the idea of a universal, human essence, separate from social interaction, and still recognize that there are enduring capacities that play a fundamental role in shaping the processes and structures of society. As noted earlier, we naturally seek what we want and need and are averse to what we do not want and need. Beyond that, there is a universal human capacity for aggression, competition, and dominance just as there is a human capacity for rationality, generosity and empathy. We have a tendency to view the ‘Other’ as less than and/or a threat, just as we can view another person or group from their vantage point in a compassionate way. These relatively enduring human capacities interact with relatively hard social structures. We grow up in a society that emphasizes competition, domination, and avarice, and so those aspects of our nature are developed within and through such a social context. In turn,</w:t>
      </w:r>
      <w:r w:rsidRPr="009A6246">
        <w:rPr>
          <w:rFonts w:eastAsia="Cambria" w:cs="Calibri"/>
        </w:rPr>
        <w:t xml:space="preserve"> </w:t>
      </w:r>
      <w:r w:rsidRPr="009A6246">
        <w:rPr>
          <w:rFonts w:eastAsia="Cambria" w:cs="Calibri"/>
          <w:u w:val="single"/>
        </w:rPr>
        <w:t xml:space="preserve">individual behaviours reinforce and reproduce the very same oppressive social structures based on these qualities. Yet, as Marxists have emphasized, </w:t>
      </w:r>
      <w:r w:rsidRPr="009A6246">
        <w:rPr>
          <w:rFonts w:eastAsia="Cambria" w:cs="Calibri"/>
          <w:highlight w:val="cyan"/>
          <w:u w:val="single"/>
        </w:rPr>
        <w:t>we have</w:t>
      </w:r>
      <w:r w:rsidRPr="009A6246">
        <w:rPr>
          <w:rFonts w:eastAsia="Cambria" w:cs="Calibri"/>
          <w:u w:val="single"/>
        </w:rPr>
        <w:t xml:space="preserve"> other </w:t>
      </w:r>
      <w:r w:rsidRPr="009A6246">
        <w:rPr>
          <w:rFonts w:eastAsia="Cambria" w:cs="Calibri"/>
          <w:highlight w:val="cyan"/>
          <w:u w:val="single"/>
        </w:rPr>
        <w:t>capacities that allow us to change and transform oppressive social structures.</w:t>
      </w:r>
      <w:r w:rsidRPr="009A6246">
        <w:rPr>
          <w:rFonts w:eastAsia="Cambria" w:cs="Calibri"/>
        </w:rPr>
        <w:t xml:space="preserve"> </w:t>
      </w:r>
      <w:r w:rsidRPr="009A6246">
        <w:rPr>
          <w:rFonts w:eastAsia="Cambria" w:cs="Calibri"/>
          <w:sz w:val="10"/>
          <w:szCs w:val="10"/>
        </w:rPr>
        <w:t xml:space="preserve">If we did not, how can one explain progress (admittedly in its varied and contradictory forms), social revolutions, the increasing legitimacy of democracy, and so on? This complex dialectic is a core element of a radical social theory. As Marx said, ‘The premises from </w:t>
      </w:r>
      <w:r w:rsidRPr="001420D5">
        <w:rPr>
          <w:rFonts w:eastAsia="Cambria" w:cs="Calibri"/>
          <w:sz w:val="10"/>
          <w:szCs w:val="10"/>
        </w:rPr>
        <w:t>which we begin are not arbitrary ones... . They are the real individuals, their activity and the material conditions under which they live, both those which they find already existing and those produced by their activity’ (Marx 1972, 113).</w:t>
      </w:r>
      <w:r w:rsidRPr="001420D5">
        <w:rPr>
          <w:rFonts w:eastAsia="Cambria" w:cs="Calibri"/>
        </w:rPr>
        <w:t xml:space="preserve"> </w:t>
      </w:r>
      <w:r w:rsidRPr="001420D5">
        <w:rPr>
          <w:rFonts w:eastAsia="Cambria" w:cs="Calibri"/>
          <w:u w:val="single"/>
        </w:rPr>
        <w:t>A radical social theory helps us understand the hardness of structures and the broad spectrum of human capacities that cause us to both reproduce and transform those structures. In contrast, Buddhism envisages social change primarily as a one way causal interaction</w:t>
      </w:r>
      <w:r w:rsidRPr="001420D5">
        <w:rPr>
          <w:rFonts w:eastAsia="Cambria" w:cs="Calibri"/>
        </w:rPr>
        <w:t xml:space="preserve">: </w:t>
      </w:r>
      <w:r w:rsidRPr="001420D5">
        <w:rPr>
          <w:rFonts w:eastAsia="Cambria" w:cs="Calibri"/>
          <w:sz w:val="10"/>
          <w:szCs w:val="10"/>
        </w:rPr>
        <w:t>changes in the individual’s mind and behaviour lead to changes in</w:t>
      </w:r>
      <w:r w:rsidRPr="009A6246">
        <w:rPr>
          <w:rFonts w:eastAsia="Cambria" w:cs="Calibri"/>
          <w:sz w:val="10"/>
          <w:szCs w:val="10"/>
        </w:rPr>
        <w:t xml:space="preserve"> social reality. It is true—we need to change ourselves as part of the process of social change, but that is only part of the solution</w:t>
      </w:r>
      <w:r w:rsidRPr="009A6246">
        <w:rPr>
          <w:rFonts w:eastAsia="Cambria" w:cs="Calibri"/>
        </w:rPr>
        <w:t xml:space="preserve">. </w:t>
      </w:r>
      <w:r w:rsidRPr="009A6246">
        <w:rPr>
          <w:rFonts w:eastAsia="Cambria" w:cs="Calibri"/>
          <w:highlight w:val="cyan"/>
          <w:u w:val="single"/>
        </w:rPr>
        <w:t xml:space="preserve">Social structures are not transformed solely by individual acts </w:t>
      </w:r>
      <w:r w:rsidRPr="009A6246">
        <w:rPr>
          <w:rFonts w:eastAsia="Cambria" w:cs="Calibri"/>
          <w:u w:val="single"/>
        </w:rPr>
        <w:t xml:space="preserve">of compassion and loving kindness, even if these acts may be reinforced by being brought together in the context of a loving, ethical community. </w:t>
      </w:r>
      <w:r w:rsidRPr="009A6246">
        <w:rPr>
          <w:rFonts w:eastAsia="Cambria" w:cs="Calibri"/>
          <w:highlight w:val="cyan"/>
          <w:u w:val="single"/>
        </w:rPr>
        <w:t>What is required</w:t>
      </w:r>
      <w:r w:rsidRPr="009A6246">
        <w:rPr>
          <w:rFonts w:eastAsia="Cambria" w:cs="Calibri"/>
        </w:rPr>
        <w:t xml:space="preserve">, </w:t>
      </w:r>
      <w:r w:rsidRPr="009A6246">
        <w:rPr>
          <w:rFonts w:eastAsia="Cambria" w:cs="Calibri"/>
          <w:sz w:val="10"/>
          <w:szCs w:val="10"/>
        </w:rPr>
        <w:t>in addition</w:t>
      </w:r>
      <w:r w:rsidRPr="009A6246">
        <w:rPr>
          <w:rFonts w:eastAsia="Cambria" w:cs="Calibri"/>
        </w:rPr>
        <w:t xml:space="preserve">, </w:t>
      </w:r>
      <w:r w:rsidRPr="009A6246">
        <w:rPr>
          <w:rFonts w:eastAsia="Cambria" w:cs="Calibri"/>
          <w:highlight w:val="cyan"/>
          <w:u w:val="single"/>
        </w:rPr>
        <w:t>are collective forms of struggle and collective organizations that challenge social structures</w:t>
      </w:r>
      <w:r w:rsidRPr="009A6246">
        <w:rPr>
          <w:rFonts w:eastAsia="Cambria" w:cs="Calibri"/>
          <w:u w:val="single"/>
        </w:rPr>
        <w:t xml:space="preserve"> that are highly resistant to change. </w:t>
      </w:r>
      <w:r w:rsidRPr="009A6246">
        <w:rPr>
          <w:rFonts w:eastAsia="Cambria" w:cs="Calibri"/>
          <w:sz w:val="10"/>
          <w:szCs w:val="10"/>
        </w:rPr>
        <w:t>This is so for two reasons. First, collective forms of power and dominance can only be challenged and ultimately transformed by alternative collective forms.</w:t>
      </w:r>
      <w:r w:rsidRPr="009A6246">
        <w:rPr>
          <w:rFonts w:eastAsia="Cambria" w:cs="Calibri"/>
        </w:rPr>
        <w:t xml:space="preserve"> </w:t>
      </w:r>
      <w:r w:rsidRPr="009A6246">
        <w:rPr>
          <w:rFonts w:eastAsia="Cambria" w:cs="Calibri"/>
          <w:highlight w:val="cyan"/>
          <w:u w:val="single"/>
        </w:rPr>
        <w:t>The exploitation of the capitalist can only be countered by the collective action of workers</w:t>
      </w:r>
      <w:r w:rsidRPr="009A6246">
        <w:rPr>
          <w:rFonts w:eastAsia="Cambria" w:cs="Calibri"/>
          <w:u w:val="single"/>
        </w:rPr>
        <w:t xml:space="preserve">, through unions and political organizations. </w:t>
      </w:r>
      <w:r w:rsidRPr="009A6246">
        <w:rPr>
          <w:rFonts w:eastAsia="Cambria" w:cs="Calibri"/>
          <w:highlight w:val="cyan"/>
          <w:u w:val="single"/>
        </w:rPr>
        <w:t>The tyranny of a government can only be countered by a mass organization of citizens.</w:t>
      </w:r>
      <w:r w:rsidRPr="009A6246">
        <w:rPr>
          <w:rFonts w:eastAsia="Cambria" w:cs="Calibri"/>
          <w:u w:val="single"/>
        </w:rPr>
        <w:t xml:space="preserve"> Furthermore,</w:t>
      </w:r>
      <w:r w:rsidRPr="009A6246">
        <w:rPr>
          <w:rFonts w:eastAsia="Cambria" w:cs="Calibri"/>
        </w:rPr>
        <w:t xml:space="preserve"> </w:t>
      </w:r>
      <w:r w:rsidRPr="009A6246">
        <w:rPr>
          <w:rFonts w:eastAsia="Cambria" w:cs="Calibri"/>
          <w:sz w:val="10"/>
          <w:szCs w:val="10"/>
        </w:rPr>
        <w:t>while CAN YOU BE A BUDDHIST AND A MARXIST? 355</w:t>
      </w:r>
      <w:r w:rsidRPr="009A6246">
        <w:rPr>
          <w:rFonts w:eastAsia="Cambria" w:cs="Calibri"/>
        </w:rPr>
        <w:t xml:space="preserve"> </w:t>
      </w:r>
      <w:r w:rsidRPr="009A6246">
        <w:rPr>
          <w:rFonts w:eastAsia="Cambria" w:cs="Calibri"/>
          <w:u w:val="single"/>
        </w:rPr>
        <w:t xml:space="preserve">changes in our selves do have an impact on our social relationships and the larger society, the reverse is also true; </w:t>
      </w:r>
      <w:r w:rsidRPr="009A6246">
        <w:rPr>
          <w:rFonts w:eastAsia="Cambria" w:cs="Calibri"/>
          <w:highlight w:val="cyan"/>
          <w:u w:val="single"/>
        </w:rPr>
        <w:t>changes in individuals can be the product of collective activity</w:t>
      </w:r>
      <w:r w:rsidRPr="009A6246">
        <w:rPr>
          <w:rFonts w:eastAsia="Cambria" w:cs="Calibri"/>
        </w:rPr>
        <w:t xml:space="preserve">. </w:t>
      </w:r>
      <w:r w:rsidRPr="009A6246">
        <w:rPr>
          <w:rFonts w:eastAsia="Cambria" w:cs="Calibri"/>
          <w:sz w:val="10"/>
          <w:szCs w:val="10"/>
        </w:rPr>
        <w:t>For example, through the experience of common struggle, a striking worker who has bigoted views can begin to look beyond racial differences and identify with a broader solidarity of working people; or, a middle class activist involved in a campaign against a polluting company begins to recognize the ways in which working class communities are differentially affected by toxic wastes and thus develops a more complex, class-based notion of environmentalism. In sum, the Buddhist prescription for personal happiness lacks one key ingredient: an understanding of the relatively durable social conditions that block our ability to limit suffering and live happy, fulfilled lives. At the same time, the Marxist vision of an ideal society elides the obdurate, existential facts of human suffering. Yet, both perspectives also provide us with valuable insights about how all human beings can attain a good life.</w:t>
      </w:r>
    </w:p>
    <w:p w14:paraId="445ED33B" w14:textId="5F92CED3" w:rsidR="007311E5" w:rsidRPr="007311E5" w:rsidRDefault="007311E5" w:rsidP="007311E5">
      <w:pPr>
        <w:pStyle w:val="Heading4"/>
        <w:rPr>
          <w:rFonts w:eastAsia="Cambria" w:cs="Calibri"/>
          <w:sz w:val="10"/>
          <w:szCs w:val="10"/>
        </w:rPr>
      </w:pPr>
      <w:r>
        <w:t>[4] Logics of Homophobia of transphobia are due to the anxiety’s from the deviation of the  norm from ableism</w:t>
      </w:r>
    </w:p>
    <w:p w14:paraId="04DA597A" w14:textId="77777777" w:rsidR="007311E5" w:rsidRPr="006B54C0" w:rsidRDefault="007311E5" w:rsidP="007311E5">
      <w:hyperlink r:id="rId30" w:history="1">
        <w:r w:rsidRPr="00B57D5D">
          <w:rPr>
            <w:rStyle w:val="Hyperlink"/>
            <w:b/>
            <w:bCs/>
            <w:sz w:val="26"/>
          </w:rPr>
          <w:t>Silva</w:t>
        </w:r>
      </w:hyperlink>
      <w:r>
        <w:rPr>
          <w:b/>
          <w:bCs/>
          <w:sz w:val="26"/>
        </w:rPr>
        <w:t xml:space="preserve"> </w:t>
      </w:r>
      <w:r w:rsidRPr="004E5206">
        <w:rPr>
          <w:rStyle w:val="Style13ptBold"/>
        </w:rPr>
        <w:t>et al. Year</w:t>
      </w:r>
      <w:r w:rsidRPr="004E5206">
        <w:t xml:space="preserve">, </w:t>
      </w:r>
      <w:r>
        <w:t>*Bachelors degree current researcher and student Saint Leos University</w:t>
      </w:r>
      <w:r w:rsidRPr="004E5206">
        <w:t xml:space="preserve"> </w:t>
      </w:r>
      <w:r>
        <w:t>**</w:t>
      </w:r>
      <w:r w:rsidRPr="006B54C0">
        <w:t xml:space="preserve">    Doctor of Philosophy</w:t>
      </w:r>
      <w:r>
        <w:t xml:space="preserve"> </w:t>
      </w:r>
      <w:r w:rsidRPr="006B54C0">
        <w:t>Researcher and Professor at Oswaldo Cruz Foundation</w:t>
      </w:r>
      <w:r>
        <w:t>*** Bachelor of Science Reaserch assistant Oswaldo Cruz Foundation</w:t>
      </w:r>
      <w:r w:rsidRPr="004E5206">
        <w:t>. (</w:t>
      </w:r>
      <w:r>
        <w:t>*</w:t>
      </w:r>
      <w:hyperlink r:id="rId31" w:history="1">
        <w:r w:rsidRPr="00B57D5D">
          <w:rPr>
            <w:rStyle w:val="Hyperlink"/>
          </w:rPr>
          <w:t>Lucas Teles da Silva</w:t>
        </w:r>
      </w:hyperlink>
      <w:r>
        <w:t>**</w:t>
      </w:r>
      <w:r w:rsidRPr="00B57D5D">
        <w:t xml:space="preserve"> Dimitri Marques Abramov</w:t>
      </w:r>
      <w:r>
        <w:t>***</w:t>
      </w:r>
      <w:r w:rsidRPr="00B57D5D">
        <w:t xml:space="preserve"> Daniel de Freitas Quintanilha</w:t>
      </w:r>
      <w:r w:rsidRPr="004E5206">
        <w:t xml:space="preserve">, </w:t>
      </w:r>
      <w:r>
        <w:t xml:space="preserve">July 2025 </w:t>
      </w:r>
      <w:r w:rsidRPr="004E5206">
        <w:t>, “</w:t>
      </w:r>
      <w:r w:rsidRPr="00B57D5D">
        <w:t>Are we truly fighting ableism? Digressions for a complex society</w:t>
      </w:r>
      <w:r w:rsidRPr="004E5206">
        <w:t xml:space="preserve">,” </w:t>
      </w:r>
      <w:r w:rsidRPr="00B57D5D">
        <w:t>Sociological Theory</w:t>
      </w:r>
      <w:r>
        <w:t>,</w:t>
      </w:r>
      <w:r w:rsidRPr="004E5206">
        <w:t xml:space="preserve"> </w:t>
      </w:r>
      <w:r w:rsidRPr="00B57D5D">
        <w:t>https://www.frontiersin.org/journals/sociology/articles/10.3389/fsoc.2025.1575778/full</w:t>
      </w:r>
      <w:r>
        <w:t>)</w:t>
      </w:r>
    </w:p>
    <w:p w14:paraId="47A74508" w14:textId="77777777" w:rsidR="007311E5" w:rsidRPr="00B57D5D" w:rsidRDefault="007311E5" w:rsidP="007311E5">
      <w:pPr>
        <w:rPr>
          <w:sz w:val="16"/>
        </w:rPr>
      </w:pPr>
      <w:r w:rsidRPr="0032081C">
        <w:rPr>
          <w:rStyle w:val="StyleUnderline"/>
        </w:rPr>
        <w:t>“</w:t>
      </w:r>
      <w:r w:rsidRPr="0032081C">
        <w:rPr>
          <w:rStyle w:val="StyleUnderline"/>
          <w:highlight w:val="green"/>
        </w:rPr>
        <w:t>Normal” is a cultural construction</w:t>
      </w:r>
      <w:r w:rsidRPr="0032081C">
        <w:rPr>
          <w:rStyle w:val="StyleUnderline"/>
        </w:rPr>
        <w:t xml:space="preserve">. In Western culture, </w:t>
      </w:r>
      <w:r w:rsidRPr="0032081C">
        <w:rPr>
          <w:rStyle w:val="StyleUnderline"/>
          <w:highlight w:val="green"/>
        </w:rPr>
        <w:t>normality is a classical construct based on the Greek moral</w:t>
      </w:r>
      <w:r w:rsidRPr="0032081C">
        <w:rPr>
          <w:rStyle w:val="StyleUnderline"/>
        </w:rPr>
        <w:t xml:space="preserve"> and aesthetic </w:t>
      </w:r>
      <w:r w:rsidRPr="0032081C">
        <w:rPr>
          <w:rStyle w:val="StyleUnderline"/>
          <w:highlight w:val="green"/>
        </w:rPr>
        <w:t>ideal</w:t>
      </w:r>
      <w:r w:rsidRPr="0032081C">
        <w:rPr>
          <w:rStyle w:val="StyleUnderline"/>
        </w:rPr>
        <w:t xml:space="preserve"> of man-kalos kai agathos</w:t>
      </w:r>
      <w:r w:rsidRPr="0032081C">
        <w:rPr>
          <w:sz w:val="16"/>
        </w:rPr>
        <w:t xml:space="preserve"> (</w:t>
      </w:r>
      <w:hyperlink r:id="rId32" w:anchor="ref52" w:history="1">
        <w:r w:rsidRPr="0032081C">
          <w:rPr>
            <w:rStyle w:val="Hyperlink"/>
            <w:sz w:val="16"/>
          </w:rPr>
          <w:t>Nussbaum, 2011</w:t>
        </w:r>
      </w:hyperlink>
      <w:r w:rsidRPr="0032081C">
        <w:rPr>
          <w:sz w:val="16"/>
        </w:rPr>
        <w:t>). The modern economic paradigm, in turn, added the concept of functionality to the idea of what is normal, deriving this concept from the skills necessary for the work in a system of production (</w:t>
      </w:r>
      <w:hyperlink r:id="rId33" w:anchor="ref23" w:history="1">
        <w:r w:rsidRPr="0032081C">
          <w:rPr>
            <w:rStyle w:val="Hyperlink"/>
            <w:sz w:val="16"/>
          </w:rPr>
          <w:t>Foucault, 1973</w:t>
        </w:r>
      </w:hyperlink>
      <w:r w:rsidRPr="0032081C">
        <w:rPr>
          <w:sz w:val="16"/>
        </w:rPr>
        <w:t xml:space="preserve">; </w:t>
      </w:r>
      <w:hyperlink r:id="rId34" w:anchor="ref29" w:history="1">
        <w:r w:rsidRPr="0032081C">
          <w:rPr>
            <w:rStyle w:val="Hyperlink"/>
            <w:sz w:val="16"/>
          </w:rPr>
          <w:t>Garland-Thomson, 1997</w:t>
        </w:r>
      </w:hyperlink>
      <w:r w:rsidRPr="0032081C">
        <w:rPr>
          <w:sz w:val="16"/>
        </w:rPr>
        <w:t>).</w:t>
      </w:r>
      <w:r w:rsidRPr="00B57D5D">
        <w:rPr>
          <w:sz w:val="16"/>
        </w:rPr>
        <w:t xml:space="preserve"> </w:t>
      </w:r>
      <w:r w:rsidRPr="0032081C">
        <w:rPr>
          <w:rStyle w:val="StyleUnderline"/>
        </w:rPr>
        <w:t xml:space="preserve">The notion of </w:t>
      </w:r>
      <w:r w:rsidRPr="0032081C">
        <w:rPr>
          <w:rStyle w:val="StyleUnderline"/>
          <w:highlight w:val="green"/>
        </w:rPr>
        <w:t>what constitutes “normal”</w:t>
      </w:r>
      <w:r w:rsidRPr="0032081C">
        <w:rPr>
          <w:rStyle w:val="StyleUnderline"/>
        </w:rPr>
        <w:t xml:space="preserve"> versus “pathological” </w:t>
      </w:r>
      <w:r w:rsidRPr="0032081C">
        <w:rPr>
          <w:rStyle w:val="StyleUnderline"/>
          <w:highlight w:val="green"/>
        </w:rPr>
        <w:t>has</w:t>
      </w:r>
      <w:r w:rsidRPr="0032081C">
        <w:rPr>
          <w:rStyle w:val="StyleUnderline"/>
        </w:rPr>
        <w:t xml:space="preserve"> long </w:t>
      </w:r>
      <w:r w:rsidRPr="0032081C">
        <w:rPr>
          <w:rStyle w:val="StyleUnderline"/>
          <w:highlight w:val="green"/>
        </w:rPr>
        <w:t>been</w:t>
      </w:r>
      <w:r w:rsidRPr="0032081C">
        <w:rPr>
          <w:rStyle w:val="StyleUnderline"/>
        </w:rPr>
        <w:t xml:space="preserve"> central to the framing of disability, often with the latter term being </w:t>
      </w:r>
      <w:r w:rsidRPr="0032081C">
        <w:rPr>
          <w:rStyle w:val="StyleUnderline"/>
          <w:highlight w:val="green"/>
        </w:rPr>
        <w:t>used to justify</w:t>
      </w:r>
      <w:r w:rsidRPr="0032081C">
        <w:rPr>
          <w:rStyle w:val="StyleUnderline"/>
        </w:rPr>
        <w:t xml:space="preserve"> </w:t>
      </w:r>
      <w:r w:rsidRPr="0032081C">
        <w:rPr>
          <w:rStyle w:val="StyleUnderline"/>
          <w:highlight w:val="green"/>
        </w:rPr>
        <w:t>exclusion, marginalization, and discrimination</w:t>
      </w:r>
      <w:r w:rsidRPr="0032081C">
        <w:rPr>
          <w:sz w:val="16"/>
        </w:rPr>
        <w:t xml:space="preserve">. As </w:t>
      </w:r>
      <w:hyperlink r:id="rId35" w:anchor="ref23" w:history="1">
        <w:r w:rsidRPr="0032081C">
          <w:rPr>
            <w:rStyle w:val="Hyperlink"/>
            <w:sz w:val="16"/>
          </w:rPr>
          <w:t>Foucault (1973)</w:t>
        </w:r>
      </w:hyperlink>
      <w:r w:rsidRPr="0032081C">
        <w:rPr>
          <w:sz w:val="16"/>
        </w:rPr>
        <w:t xml:space="preserve"> demonstrated in The Birth of the Clinic (1973), the medical gaze has played a critical role in constructing categories of normality, turning differences into pathologies that can be diagnosed, controlled, </w:t>
      </w:r>
      <w:r w:rsidRPr="0032081C">
        <w:rPr>
          <w:sz w:val="16"/>
        </w:rPr>
        <w:lastRenderedPageBreak/>
        <w:t>and often segregated</w:t>
      </w:r>
      <w:r w:rsidRPr="0032081C">
        <w:rPr>
          <w:rStyle w:val="StyleUnderline"/>
        </w:rPr>
        <w:t>. In this context, the term “</w:t>
      </w:r>
      <w:r w:rsidRPr="0032081C">
        <w:rPr>
          <w:rStyle w:val="StyleUnderline"/>
          <w:highlight w:val="green"/>
        </w:rPr>
        <w:t>disability” becomes</w:t>
      </w:r>
      <w:r w:rsidRPr="0032081C">
        <w:rPr>
          <w:rStyle w:val="StyleUnderline"/>
        </w:rPr>
        <w:t xml:space="preserve"> not only a clinical categorization but also a moral and cultural </w:t>
      </w:r>
      <w:r w:rsidRPr="0032081C">
        <w:rPr>
          <w:rStyle w:val="StyleUnderline"/>
          <w:highlight w:val="green"/>
        </w:rPr>
        <w:t>judgment, reflecting</w:t>
      </w:r>
      <w:r w:rsidRPr="0032081C">
        <w:rPr>
          <w:rStyle w:val="StyleUnderline"/>
        </w:rPr>
        <w:t xml:space="preserve"> broader societal </w:t>
      </w:r>
      <w:r w:rsidRPr="0032081C">
        <w:rPr>
          <w:rStyle w:val="StyleUnderline"/>
          <w:highlight w:val="green"/>
        </w:rPr>
        <w:t>anxieties about deviation from the norm</w:t>
      </w:r>
      <w:r w:rsidRPr="0032081C">
        <w:rPr>
          <w:sz w:val="16"/>
        </w:rPr>
        <w:t>.</w:t>
      </w:r>
      <w:r w:rsidRPr="00B57D5D">
        <w:rPr>
          <w:sz w:val="16"/>
        </w:rPr>
        <w:t xml:space="preserve"> </w:t>
      </w:r>
      <w:r w:rsidRPr="0032081C">
        <w:rPr>
          <w:sz w:val="16"/>
        </w:rPr>
        <w:t>2.1 From the origins of Western thinking</w:t>
      </w:r>
      <w:r w:rsidRPr="00B57D5D">
        <w:rPr>
          <w:sz w:val="16"/>
        </w:rPr>
        <w:t xml:space="preserve"> </w:t>
      </w:r>
      <w:r w:rsidRPr="0032081C">
        <w:rPr>
          <w:sz w:val="16"/>
        </w:rPr>
        <w:t>The historical development of Western thought has deeply shaped the way societies define ability, productivity, and normality. From the medieval period through to the rise of scientific positivism, Western intellectual traditions have constructed paradigms that associate the human condition with predefined norms of functionality, often dictated by economic and social utility. The lens through which humanity is understood has been heavily influenced by economic imperatives, particularly the demand for productivity. This framework, which prioritizes efficiency, labor capacity, and economic contribution, forms the basis for what is considered “normal,” “functional,” or “able” (</w:t>
      </w:r>
      <w:hyperlink r:id="rId36" w:anchor="ref18" w:history="1">
        <w:r w:rsidRPr="0032081C">
          <w:rPr>
            <w:rStyle w:val="Hyperlink"/>
            <w:sz w:val="16"/>
          </w:rPr>
          <w:t>Davis, 1995</w:t>
        </w:r>
      </w:hyperlink>
      <w:r w:rsidRPr="0032081C">
        <w:rPr>
          <w:sz w:val="16"/>
        </w:rPr>
        <w:t>).</w:t>
      </w:r>
      <w:r w:rsidRPr="00B57D5D">
        <w:rPr>
          <w:sz w:val="16"/>
        </w:rPr>
        <w:t xml:space="preserve"> </w:t>
      </w:r>
      <w:r w:rsidRPr="0032081C">
        <w:rPr>
          <w:sz w:val="16"/>
        </w:rPr>
        <w:t>The contemporary Western culture is idealist, reductionist, and normative (</w:t>
      </w:r>
      <w:hyperlink r:id="rId37" w:anchor="ref37" w:history="1">
        <w:r w:rsidRPr="0032081C">
          <w:rPr>
            <w:rStyle w:val="Hyperlink"/>
            <w:sz w:val="16"/>
          </w:rPr>
          <w:t>MacIntyre, 1981</w:t>
        </w:r>
      </w:hyperlink>
      <w:r w:rsidRPr="0032081C">
        <w:rPr>
          <w:sz w:val="16"/>
        </w:rPr>
        <w:t xml:space="preserve">; </w:t>
      </w:r>
      <w:hyperlink r:id="rId38" w:anchor="ref55" w:history="1">
        <w:r w:rsidRPr="0032081C">
          <w:rPr>
            <w:rStyle w:val="Hyperlink"/>
            <w:sz w:val="16"/>
          </w:rPr>
          <w:t>Polanyi, 1944</w:t>
        </w:r>
      </w:hyperlink>
      <w:r w:rsidRPr="0032081C">
        <w:rPr>
          <w:sz w:val="16"/>
        </w:rPr>
        <w:t>), based on a market economy (</w:t>
      </w:r>
      <w:hyperlink r:id="rId39" w:anchor="ref36" w:history="1">
        <w:r w:rsidRPr="0032081C">
          <w:rPr>
            <w:rStyle w:val="Hyperlink"/>
            <w:sz w:val="16"/>
          </w:rPr>
          <w:t>Harvey, 2005</w:t>
        </w:r>
      </w:hyperlink>
      <w:r w:rsidRPr="0032081C">
        <w:rPr>
          <w:sz w:val="16"/>
        </w:rPr>
        <w:t>), and it has competitiveness and capitalism as cardinal values or systemic implications to how society works in the end (</w:t>
      </w:r>
      <w:hyperlink r:id="rId40" w:anchor="ref5" w:history="1">
        <w:r w:rsidRPr="0032081C">
          <w:rPr>
            <w:rStyle w:val="Hyperlink"/>
            <w:sz w:val="16"/>
          </w:rPr>
          <w:t>Bauman, 2000</w:t>
        </w:r>
      </w:hyperlink>
      <w:r w:rsidRPr="0032081C">
        <w:rPr>
          <w:sz w:val="16"/>
        </w:rPr>
        <w:t xml:space="preserve">; </w:t>
      </w:r>
      <w:hyperlink r:id="rId41" w:anchor="ref36" w:history="1">
        <w:r w:rsidRPr="0032081C">
          <w:rPr>
            <w:rStyle w:val="Hyperlink"/>
            <w:sz w:val="16"/>
          </w:rPr>
          <w:t>Harvey, 2005</w:t>
        </w:r>
      </w:hyperlink>
      <w:r w:rsidRPr="0032081C">
        <w:rPr>
          <w:sz w:val="16"/>
        </w:rPr>
        <w:t>). In the medieval period, societal norms were often informed by theological and religious doctrines that framed disability and difference within a moral and divine context. This perspective, rooted in Christianity, viewed bodily and mental impairments as manifestations of sin, divine punishment, or a moral failing (</w:t>
      </w:r>
      <w:hyperlink r:id="rId42" w:anchor="ref27" w:history="1">
        <w:r w:rsidRPr="0032081C">
          <w:rPr>
            <w:rStyle w:val="Hyperlink"/>
            <w:sz w:val="16"/>
          </w:rPr>
          <w:t>Foucault, 2009</w:t>
        </w:r>
      </w:hyperlink>
      <w:r w:rsidRPr="0032081C">
        <w:rPr>
          <w:sz w:val="16"/>
        </w:rPr>
        <w:t>). While this period did not rely on the concepts of “efficiency” and “productivity” in the modern sense, it did conceptualize individuals as either fulfilling or failing to fulfill societal roles, ultimately determining their place within the social order. It is important to note that alternative accounts of pre-capitalist Europe exist, suggesting that disability did not always equate to social exclusion, and that every person, regardless of their very subjective capabilities, might have had a place in society (</w:t>
      </w:r>
      <w:hyperlink r:id="rId43" w:anchor="ref69" w:history="1">
        <w:r w:rsidRPr="0032081C">
          <w:rPr>
            <w:rStyle w:val="Hyperlink"/>
            <w:sz w:val="16"/>
          </w:rPr>
          <w:t>Slorach, 2015</w:t>
        </w:r>
      </w:hyperlink>
      <w:r w:rsidRPr="0032081C">
        <w:rPr>
          <w:sz w:val="16"/>
        </w:rPr>
        <w:t>).</w:t>
      </w:r>
      <w:r w:rsidRPr="00B57D5D">
        <w:rPr>
          <w:sz w:val="16"/>
        </w:rPr>
        <w:t xml:space="preserve"> </w:t>
      </w:r>
      <w:r w:rsidRPr="0032081C">
        <w:rPr>
          <w:sz w:val="16"/>
        </w:rPr>
        <w:t>2.2 The rise of scientific and positivist thought</w:t>
      </w:r>
      <w:r w:rsidRPr="00B57D5D">
        <w:rPr>
          <w:sz w:val="16"/>
        </w:rPr>
        <w:t xml:space="preserve"> </w:t>
      </w:r>
      <w:r w:rsidRPr="0032081C">
        <w:rPr>
          <w:sz w:val="16"/>
        </w:rPr>
        <w:t>The dawn of modern science in the Enlightenment and the subsequent rise of positivism further entrenched ideas of normativity through a lens of biological determinism</w:t>
      </w:r>
      <w:r w:rsidRPr="0032081C">
        <w:rPr>
          <w:rStyle w:val="StyleUnderline"/>
        </w:rPr>
        <w:t>. Thinkers like Auguste Comte played pivotal roles in establishing the frameworks by which human beings and their capacities were measured and compared against a set of idealized standards of functionality. As a consequence, scientists have historically reinforced ableism in their practices, such as treating people with disabilities through demeaning and pejorative terms like “idiot,” “imbecile,” “moron” and “retarded” for people with mental disabilities</w:t>
      </w:r>
      <w:r w:rsidRPr="0032081C">
        <w:rPr>
          <w:sz w:val="16"/>
        </w:rPr>
        <w:t xml:space="preserve"> (</w:t>
      </w:r>
      <w:hyperlink r:id="rId44" w:anchor="ref16" w:history="1">
        <w:r w:rsidRPr="0032081C">
          <w:rPr>
            <w:rStyle w:val="Hyperlink"/>
            <w:sz w:val="16"/>
          </w:rPr>
          <w:t>Da Silva and Hubbard, 2024</w:t>
        </w:r>
      </w:hyperlink>
      <w:r w:rsidRPr="0032081C">
        <w:rPr>
          <w:sz w:val="16"/>
        </w:rPr>
        <w:t>).</w:t>
      </w:r>
      <w:r w:rsidRPr="00B57D5D">
        <w:rPr>
          <w:sz w:val="16"/>
        </w:rPr>
        <w:t xml:space="preserve"> </w:t>
      </w:r>
      <w:r w:rsidRPr="0032081C">
        <w:rPr>
          <w:sz w:val="16"/>
        </w:rPr>
        <w:t xml:space="preserve">Ultimately, this ideology evolved into the proposition of the pseudoscience of eugenics by Francis Galton in the late 19th century. </w:t>
      </w:r>
      <w:r w:rsidRPr="0032081C">
        <w:rPr>
          <w:rStyle w:val="StyleUnderline"/>
        </w:rPr>
        <w:t>Based on an oversimplification of ideas from genetics and natural selection, eugenics proposed that, for the common good of society, the reproduction of “well-born” individuals</w:t>
      </w:r>
      <w:r w:rsidRPr="0032081C">
        <w:rPr>
          <w:sz w:val="16"/>
        </w:rPr>
        <w:t xml:space="preserve"> (e.g., healthy, intelligent, productive) </w:t>
      </w:r>
      <w:r w:rsidRPr="0032081C">
        <w:rPr>
          <w:rStyle w:val="StyleUnderline"/>
        </w:rPr>
        <w:t>should be promoted, and those who were “defective” should be prohibited from reproducing and passing on their impairments to the next generation</w:t>
      </w:r>
      <w:r w:rsidRPr="0032081C">
        <w:rPr>
          <w:sz w:val="16"/>
        </w:rPr>
        <w:t xml:space="preserve"> (</w:t>
      </w:r>
      <w:hyperlink r:id="rId45" w:anchor="ref16" w:history="1">
        <w:r w:rsidRPr="0032081C">
          <w:rPr>
            <w:rStyle w:val="Hyperlink"/>
            <w:sz w:val="16"/>
          </w:rPr>
          <w:t>Da Silva and Hubbard, 2024</w:t>
        </w:r>
      </w:hyperlink>
      <w:r w:rsidRPr="0032081C">
        <w:rPr>
          <w:sz w:val="16"/>
        </w:rPr>
        <w:t xml:space="preserve">). Although later discredited in its overt forms, eugenics had a pervasive influence on Western biomedical sciences and served as inspiration for discriminatory and violent practices, such as the Holocaust itself. </w:t>
      </w:r>
      <w:r w:rsidRPr="0032081C">
        <w:rPr>
          <w:rStyle w:val="StyleUnderline"/>
        </w:rPr>
        <w:t xml:space="preserve">Beyond its historical context, </w:t>
      </w:r>
      <w:r w:rsidRPr="0032081C">
        <w:rPr>
          <w:rStyle w:val="StyleUnderline"/>
          <w:highlight w:val="green"/>
        </w:rPr>
        <w:t>eugenic ideologies contain a disturbing</w:t>
      </w:r>
      <w:r w:rsidRPr="0032081C">
        <w:rPr>
          <w:rStyle w:val="StyleUnderline"/>
        </w:rPr>
        <w:t xml:space="preserve"> contemporary and/or continuous </w:t>
      </w:r>
      <w:r w:rsidRPr="0032081C">
        <w:rPr>
          <w:rStyle w:val="StyleUnderline"/>
          <w:highlight w:val="green"/>
        </w:rPr>
        <w:t>influence, manifesting in the ongoing institutionalization, forced sterilization, and restricting immigration</w:t>
      </w:r>
      <w:r w:rsidRPr="0032081C">
        <w:rPr>
          <w:rStyle w:val="StyleUnderline"/>
        </w:rPr>
        <w:t xml:space="preserve"> policies targeting disabled individuals worldwide</w:t>
      </w:r>
      <w:r w:rsidRPr="0032081C">
        <w:rPr>
          <w:sz w:val="16"/>
        </w:rPr>
        <w:t xml:space="preserve"> (e.g., Canada and Australia). Making this ideological stain in humanity, an ongoing issue that needs to be pinpointed (</w:t>
      </w:r>
      <w:hyperlink r:id="rId46" w:anchor="ref57" w:history="1">
        <w:r w:rsidRPr="0032081C">
          <w:rPr>
            <w:rStyle w:val="Hyperlink"/>
            <w:sz w:val="16"/>
          </w:rPr>
          <w:t>Puar, 2017</w:t>
        </w:r>
      </w:hyperlink>
      <w:r w:rsidRPr="0032081C">
        <w:rPr>
          <w:sz w:val="16"/>
        </w:rPr>
        <w:t>). Eugenic ideas were especially detrimental to people with disabilities, serving as an allegedly scientific justification for the prejudice and exclusion aimed at those people.</w:t>
      </w:r>
      <w:r w:rsidRPr="00B57D5D">
        <w:rPr>
          <w:sz w:val="16"/>
        </w:rPr>
        <w:t xml:space="preserve"> </w:t>
      </w:r>
      <w:r w:rsidRPr="0032081C">
        <w:rPr>
          <w:sz w:val="16"/>
        </w:rPr>
        <w:t xml:space="preserve">In this context, any deviation from the presumed norm—whether physical or mental—was framed as a deficit. This scientific reductionism paved the way for the categorization and medicalization of human bodies and minds, and for what </w:t>
      </w:r>
      <w:hyperlink r:id="rId47" w:anchor="ref22" w:history="1">
        <w:r w:rsidRPr="0032081C">
          <w:rPr>
            <w:rStyle w:val="Hyperlink"/>
            <w:sz w:val="16"/>
          </w:rPr>
          <w:t>Foucault (1965)</w:t>
        </w:r>
      </w:hyperlink>
      <w:r w:rsidRPr="0032081C">
        <w:rPr>
          <w:sz w:val="16"/>
        </w:rPr>
        <w:t xml:space="preserve"> termed the “medical gaze,” which became an essential instrument for both diagnosing and normalizing human existence. In this sense, disability became inherently pathologized: it was defined not by the social or cultural context, but by a deviation from the norms established through these scientific paradigms. As the Enlightenment gave way to industrialization, these pathologized perceptions began to intersect with economic models of productivity and efficiency, which sought to categorize individuals based on their utility within the growing capitalist economies.</w:t>
      </w:r>
      <w:r w:rsidRPr="00B57D5D">
        <w:rPr>
          <w:sz w:val="16"/>
        </w:rPr>
        <w:t xml:space="preserve"> </w:t>
      </w:r>
      <w:hyperlink r:id="rId48" w:anchor="ref27" w:history="1">
        <w:r w:rsidRPr="0032081C">
          <w:rPr>
            <w:rStyle w:val="Hyperlink"/>
            <w:sz w:val="16"/>
          </w:rPr>
          <w:t>Foucault’s (2009)</w:t>
        </w:r>
      </w:hyperlink>
      <w:r w:rsidRPr="0032081C">
        <w:rPr>
          <w:sz w:val="16"/>
        </w:rPr>
        <w:t xml:space="preserve"> broader historical inquiries and observations, particularly in works such as History of Madness (2009), further illuminates how mental health itself, became a political category of deviation, constructed through specific societal practices and institutions. He observes that, madness (for example), became an experience to be medicalized and controlled, while also being something subversive to a singular social fabric. This historical process aligns with the currently western tradition of clustering or pathologizing ‘physical disabilities’ as something deviant from a single norm, excluding and labeling people deemed with such a diagnosis, as people who are considerably unproductive. Thus, mental health as a political canvas over how we deal with certain subjectivities in society, can be a substantial conduit for talking about ableism/disability as something inherently political, albeit defined by very specific logics of power and control.</w:t>
      </w:r>
      <w:r w:rsidRPr="00B57D5D">
        <w:rPr>
          <w:sz w:val="16"/>
        </w:rPr>
        <w:t xml:space="preserve"> </w:t>
      </w:r>
      <w:r w:rsidRPr="0032081C">
        <w:rPr>
          <w:sz w:val="16"/>
        </w:rPr>
        <w:t>2.3 Capitalism, productivity, and the concept of normality</w:t>
      </w:r>
      <w:r w:rsidRPr="00B57D5D">
        <w:rPr>
          <w:sz w:val="16"/>
        </w:rPr>
        <w:t xml:space="preserve"> </w:t>
      </w:r>
      <w:hyperlink r:id="rId49" w:anchor="ref40" w:history="1">
        <w:r w:rsidRPr="0032081C">
          <w:rPr>
            <w:rStyle w:val="Hyperlink"/>
            <w:sz w:val="16"/>
          </w:rPr>
          <w:t>Marx’s (1867)</w:t>
        </w:r>
      </w:hyperlink>
      <w:r w:rsidRPr="0032081C">
        <w:rPr>
          <w:sz w:val="16"/>
        </w:rPr>
        <w:t xml:space="preserve"> critique of capitalism, particularly in works such as Das Kapital (1867 Volume 1), provides a key theoretical framework for understanding how productivity became a defining feature of normality. Marx argued that capitalism reduces human beings to mere commodities whose value is determined by their capacity to produce and contribute to the economy. The emergence of wage labor, where an individual’s worth is measured by their ability to produce goods and services, created a binary: those who could work efficiently and continuously were deemed productive and thus normal, while those unable to contribute to this system—whether due to disability, old age, or other factors—were marginalized as abnormal, dependent, or useless.</w:t>
      </w:r>
      <w:r w:rsidRPr="00B57D5D">
        <w:rPr>
          <w:sz w:val="16"/>
        </w:rPr>
        <w:t xml:space="preserve"> </w:t>
      </w:r>
      <w:r w:rsidRPr="0032081C">
        <w:rPr>
          <w:sz w:val="16"/>
        </w:rPr>
        <w:t>This economic paradigm of productivity, reinforced by capitalist values, aligns with the modern conception of functional versus non-functional bodies. In a system where value is determined by labor capacity, the disabled body is often seen as a hindrance to the economic machine (</w:t>
      </w:r>
      <w:hyperlink r:id="rId50" w:anchor="ref16" w:history="1">
        <w:r w:rsidRPr="0032081C">
          <w:rPr>
            <w:rStyle w:val="Hyperlink"/>
            <w:sz w:val="16"/>
          </w:rPr>
          <w:t>Da Silva and Hubbard, 2024</w:t>
        </w:r>
      </w:hyperlink>
      <w:r w:rsidRPr="0032081C">
        <w:rPr>
          <w:sz w:val="16"/>
        </w:rPr>
        <w:t xml:space="preserve">). </w:t>
      </w:r>
      <w:hyperlink r:id="rId51" w:anchor="ref40" w:history="1">
        <w:r w:rsidRPr="0032081C">
          <w:rPr>
            <w:rStyle w:val="Hyperlink"/>
            <w:sz w:val="16"/>
          </w:rPr>
          <w:t>Marx’s (1867</w:t>
        </w:r>
      </w:hyperlink>
      <w:r w:rsidRPr="0032081C">
        <w:rPr>
          <w:sz w:val="16"/>
        </w:rPr>
        <w:t xml:space="preserve">, Volume 1) notion of alienation in the labor process—where workers become estranged from the products of their labor and their human potential—is mirrored in the experience of those labeled as disabled, who often </w:t>
      </w:r>
      <w:r w:rsidRPr="0032081C">
        <w:rPr>
          <w:sz w:val="16"/>
        </w:rPr>
        <w:lastRenderedPageBreak/>
        <w:t xml:space="preserve">find themselves excluded from productive roles within society. This alienation is not only economic but also social, as it reinforces the idea that disability is inherently linked to an inability to contribute to the capitalist system. Other authors, such as </w:t>
      </w:r>
      <w:hyperlink r:id="rId52" w:anchor="ref69" w:history="1">
        <w:r w:rsidRPr="0032081C">
          <w:rPr>
            <w:rStyle w:val="Hyperlink"/>
            <w:sz w:val="16"/>
          </w:rPr>
          <w:t>Slorach (2015)</w:t>
        </w:r>
      </w:hyperlink>
      <w:r w:rsidRPr="0032081C">
        <w:rPr>
          <w:sz w:val="16"/>
        </w:rPr>
        <w:t xml:space="preserve">, </w:t>
      </w:r>
      <w:hyperlink r:id="rId53" w:anchor="ref13" w:history="1">
        <w:r w:rsidRPr="0032081C">
          <w:rPr>
            <w:rStyle w:val="Hyperlink"/>
            <w:sz w:val="16"/>
          </w:rPr>
          <w:t>Chis (2023)</w:t>
        </w:r>
      </w:hyperlink>
      <w:r w:rsidRPr="0032081C">
        <w:rPr>
          <w:sz w:val="16"/>
        </w:rPr>
        <w:t xml:space="preserve">, </w:t>
      </w:r>
      <w:hyperlink r:id="rId54" w:anchor="ref62" w:history="1">
        <w:r w:rsidRPr="0032081C">
          <w:rPr>
            <w:rStyle w:val="Hyperlink"/>
            <w:sz w:val="16"/>
          </w:rPr>
          <w:t>Russell (2001)</w:t>
        </w:r>
      </w:hyperlink>
      <w:r w:rsidRPr="0032081C">
        <w:rPr>
          <w:sz w:val="16"/>
        </w:rPr>
        <w:t xml:space="preserve">, and </w:t>
      </w:r>
      <w:hyperlink r:id="rId55" w:anchor="ref38" w:history="1">
        <w:r w:rsidRPr="0032081C">
          <w:rPr>
            <w:rStyle w:val="Hyperlink"/>
            <w:sz w:val="16"/>
          </w:rPr>
          <w:t>Malhotra (2002)</w:t>
        </w:r>
      </w:hyperlink>
      <w:r w:rsidRPr="0032081C">
        <w:rPr>
          <w:sz w:val="16"/>
        </w:rPr>
        <w:t xml:space="preserve">, can properly highlight to us the inter subjectivities surrounding disability as an adjective defined by capitalistic control, as well. These scholars collectively offer a robust critique of the manner in which capitalism structures the understanding and experience of disability. </w:t>
      </w:r>
      <w:hyperlink r:id="rId56" w:anchor="ref69" w:history="1">
        <w:r w:rsidRPr="0032081C">
          <w:rPr>
            <w:rStyle w:val="Hyperlink"/>
            <w:sz w:val="16"/>
          </w:rPr>
          <w:t>Slorach (2015)</w:t>
        </w:r>
      </w:hyperlink>
      <w:r w:rsidRPr="0032081C">
        <w:rPr>
          <w:sz w:val="16"/>
        </w:rPr>
        <w:t xml:space="preserve"> offers a political and historical examination of disability, illustrating its entwinement with the production of capitalist conditions. </w:t>
      </w:r>
      <w:hyperlink r:id="rId57" w:anchor="ref13" w:history="1">
        <w:r w:rsidRPr="0032081C">
          <w:rPr>
            <w:rStyle w:val="Hyperlink"/>
            <w:sz w:val="16"/>
          </w:rPr>
          <w:t>Chis (2023)</w:t>
        </w:r>
      </w:hyperlink>
      <w:r w:rsidRPr="0032081C">
        <w:rPr>
          <w:sz w:val="16"/>
        </w:rPr>
        <w:t xml:space="preserve"> expands on this by emphasizing the centrality of disablement to capitalist social relation reproduction and how disability is not an inherent feature but is a process of subjectivation based on economic forces. </w:t>
      </w:r>
      <w:hyperlink r:id="rId58" w:anchor="ref62" w:history="1">
        <w:r w:rsidRPr="0032081C">
          <w:rPr>
            <w:rStyle w:val="Hyperlink"/>
            <w:sz w:val="16"/>
          </w:rPr>
          <w:t>Russell (2001)</w:t>
        </w:r>
      </w:hyperlink>
      <w:r w:rsidRPr="0032081C">
        <w:rPr>
          <w:sz w:val="16"/>
        </w:rPr>
        <w:t xml:space="preserve"> and </w:t>
      </w:r>
      <w:hyperlink r:id="rId59" w:anchor="ref38" w:history="1">
        <w:r w:rsidRPr="0032081C">
          <w:rPr>
            <w:rStyle w:val="Hyperlink"/>
            <w:sz w:val="16"/>
          </w:rPr>
          <w:t>Malhotra (2002)</w:t>
        </w:r>
      </w:hyperlink>
      <w:r w:rsidRPr="0032081C">
        <w:rPr>
          <w:sz w:val="16"/>
        </w:rPr>
        <w:t xml:space="preserve"> build on this by describing the way that disablement functions within the political economy, suggesting that capitalism creates the very conditions upon which disabled people are constructed and disadvantaged, and upon which they are rendered necessary for its operation. Together, their work goes to explaining that disability, in contrast to the view of it as a medical or individual condition, is a socio-economic construction well-established within, and facilitated by, capitalist production and control systems.</w:t>
      </w:r>
      <w:r w:rsidRPr="00B57D5D">
        <w:rPr>
          <w:sz w:val="16"/>
        </w:rPr>
        <w:t xml:space="preserve"> </w:t>
      </w:r>
      <w:bookmarkStart w:id="0" w:name="h4"/>
      <w:bookmarkEnd w:id="0"/>
      <w:r w:rsidRPr="0032081C">
        <w:rPr>
          <w:sz w:val="16"/>
        </w:rPr>
        <w:t>3 Who are the “disabled” ones?</w:t>
      </w:r>
      <w:r w:rsidRPr="00B57D5D">
        <w:rPr>
          <w:sz w:val="16"/>
        </w:rPr>
        <w:t xml:space="preserve"> </w:t>
      </w:r>
      <w:r w:rsidRPr="0032081C">
        <w:rPr>
          <w:sz w:val="16"/>
        </w:rPr>
        <w:t>3.1 Diversity and its political meaning(s)</w:t>
      </w:r>
      <w:r w:rsidRPr="00B57D5D">
        <w:rPr>
          <w:sz w:val="16"/>
        </w:rPr>
        <w:t xml:space="preserve"> </w:t>
      </w:r>
      <w:r w:rsidRPr="0032081C">
        <w:rPr>
          <w:sz w:val="16"/>
        </w:rPr>
        <w:t>Society often disregards conditions like blindness, deafness, and some forms of neurodivergence as mere anomalies, failing to recognize them as integral aspects of human diversity within a complex social fabric. This medicalized perspective, deeply rooted in Enlightenment rationality and biomedical discourse, constructs disability as a deviation from an idealized norm rather than acknowledging it as a legitimate mode of existence (</w:t>
      </w:r>
      <w:hyperlink r:id="rId60" w:anchor="ref71" w:history="1">
        <w:r w:rsidRPr="0032081C">
          <w:rPr>
            <w:rStyle w:val="Hyperlink"/>
            <w:sz w:val="16"/>
          </w:rPr>
          <w:t>Titchkosky, 2007</w:t>
        </w:r>
      </w:hyperlink>
      <w:r w:rsidRPr="0032081C">
        <w:rPr>
          <w:sz w:val="16"/>
        </w:rPr>
        <w:t>). However, framing these conditions solely in terms of deficit erases their potential contributions to epistemological, cultural, and relational diversity. Consider, for instance, the way childhood is understood: a four-year-old cannot independently navigate the world in the same way as an adult, yet this dependency is not labeled as pathological. Instead, childhood is seen as a developmental stage with unique capacities, perspectives, and needs (</w:t>
      </w:r>
      <w:hyperlink r:id="rId61" w:anchor="ref35" w:history="1">
        <w:r w:rsidRPr="0032081C">
          <w:rPr>
            <w:rStyle w:val="Hyperlink"/>
            <w:sz w:val="16"/>
          </w:rPr>
          <w:t>Goodley, 2014</w:t>
        </w:r>
      </w:hyperlink>
      <w:r w:rsidRPr="0032081C">
        <w:rPr>
          <w:sz w:val="16"/>
        </w:rPr>
        <w:t>). Similarly, blindness or autism should not be reduced to a set of impairments; rather, they should be understood as different ways of being that shape how individuals experience, interpret, and contribute to society.</w:t>
      </w:r>
      <w:r w:rsidRPr="00B57D5D">
        <w:rPr>
          <w:sz w:val="16"/>
        </w:rPr>
        <w:t xml:space="preserve"> </w:t>
      </w:r>
      <w:r w:rsidRPr="0032081C">
        <w:rPr>
          <w:sz w:val="16"/>
        </w:rPr>
        <w:t>This shift in perspective is essential for moving beyond the dominant framework of ableism, which often seeks to either correct or accommodate disability rather than reimagining social structures to embrace it. This approach aligns closely with the British Social Model of Disability, which views disability as a consequence of societal barriers rather than individual impairment (</w:t>
      </w:r>
      <w:hyperlink r:id="rId62" w:anchor="ref74" w:history="1">
        <w:r w:rsidRPr="0032081C">
          <w:rPr>
            <w:rStyle w:val="Hyperlink"/>
            <w:sz w:val="16"/>
          </w:rPr>
          <w:t>UPIAS, 1975</w:t>
        </w:r>
      </w:hyperlink>
      <w:r w:rsidRPr="0032081C">
        <w:rPr>
          <w:sz w:val="16"/>
        </w:rPr>
        <w:t xml:space="preserve">; </w:t>
      </w:r>
      <w:hyperlink r:id="rId63" w:anchor="ref3" w:history="1">
        <w:r w:rsidRPr="0032081C">
          <w:rPr>
            <w:rStyle w:val="Hyperlink"/>
            <w:sz w:val="16"/>
          </w:rPr>
          <w:t>Barnes, 2000</w:t>
        </w:r>
      </w:hyperlink>
      <w:r w:rsidRPr="0032081C">
        <w:rPr>
          <w:sz w:val="16"/>
        </w:rPr>
        <w:t xml:space="preserve">; </w:t>
      </w:r>
      <w:hyperlink r:id="rId64" w:anchor="ref53" w:history="1">
        <w:r w:rsidRPr="0032081C">
          <w:rPr>
            <w:rStyle w:val="Hyperlink"/>
            <w:sz w:val="16"/>
          </w:rPr>
          <w:t>Oliver and Barnes, 2012</w:t>
        </w:r>
      </w:hyperlink>
      <w:r w:rsidRPr="0032081C">
        <w:rPr>
          <w:sz w:val="16"/>
        </w:rPr>
        <w:t>). For instance, Deaf Culture is not simply the reunion of individuals who cannot hear, but a rich linguistic and cultural tradition centered around sign languages and visual–spatial communication (</w:t>
      </w:r>
      <w:hyperlink r:id="rId65" w:anchor="ref6" w:history="1">
        <w:r w:rsidRPr="0032081C">
          <w:rPr>
            <w:rStyle w:val="Hyperlink"/>
            <w:sz w:val="16"/>
          </w:rPr>
          <w:t>Bauman and Murray, 2014</w:t>
        </w:r>
      </w:hyperlink>
      <w:r w:rsidRPr="0032081C">
        <w:rPr>
          <w:sz w:val="16"/>
        </w:rPr>
        <w:t>). Likewise, neurodivergent ways of thinking—such as those associated with autism or schizophrenia—challenge conventional notions of reality, perception, and creativity, offering alternative modes of understanding the world (</w:t>
      </w:r>
      <w:hyperlink r:id="rId66" w:anchor="ref12" w:history="1">
        <w:r w:rsidRPr="0032081C">
          <w:rPr>
            <w:rStyle w:val="Hyperlink"/>
            <w:sz w:val="16"/>
          </w:rPr>
          <w:t>Chapman, 2020</w:t>
        </w:r>
      </w:hyperlink>
      <w:r w:rsidRPr="0032081C">
        <w:rPr>
          <w:sz w:val="16"/>
        </w:rPr>
        <w:t>). The failure to recognize these as valid and valuable forms of diversity mirrors the way other marginalized identities have been historically framed as deviations from a supposed universal standard. For example, The denial of recognition of indigenous knowledge systems and traditional ecological modes of knowing as valid and deserving expressions of diversity is consonant with the history of non-Christian spiritual practices being framed as the aberrations from some putative universal standard of religious orthodoxy(</w:t>
      </w:r>
      <w:hyperlink r:id="rId67" w:anchor="ref70" w:history="1">
        <w:r w:rsidRPr="0032081C">
          <w:rPr>
            <w:rStyle w:val="Hyperlink"/>
            <w:sz w:val="16"/>
          </w:rPr>
          <w:t>Smith, 1999</w:t>
        </w:r>
      </w:hyperlink>
      <w:r w:rsidRPr="0032081C">
        <w:rPr>
          <w:sz w:val="16"/>
        </w:rPr>
        <w:t xml:space="preserve">; </w:t>
      </w:r>
      <w:hyperlink r:id="rId68" w:anchor="ref63" w:history="1">
        <w:r w:rsidRPr="0032081C">
          <w:rPr>
            <w:rStyle w:val="Hyperlink"/>
            <w:sz w:val="16"/>
          </w:rPr>
          <w:t>Said, 1978</w:t>
        </w:r>
      </w:hyperlink>
      <w:r w:rsidRPr="0032081C">
        <w:rPr>
          <w:sz w:val="16"/>
        </w:rPr>
        <w:t>), or, the failure to recognize discrete modes of mobility and sensory experience enacted by people with physical disabilities as valid and preferable forms of diversity is mirrored in the way that non-white racial identities have long been framed as deviations from an assumed universal norm of whiteness and, as a consequence, subjected to systemic oppression (</w:t>
      </w:r>
      <w:hyperlink r:id="rId69" w:anchor="ref20" w:history="1">
        <w:r w:rsidRPr="0032081C">
          <w:rPr>
            <w:rStyle w:val="Hyperlink"/>
            <w:sz w:val="16"/>
          </w:rPr>
          <w:t>Du Bois, 1903</w:t>
        </w:r>
      </w:hyperlink>
      <w:r w:rsidRPr="0032081C">
        <w:rPr>
          <w:sz w:val="16"/>
        </w:rPr>
        <w:t xml:space="preserve">; </w:t>
      </w:r>
      <w:hyperlink r:id="rId70" w:anchor="ref21" w:history="1">
        <w:r w:rsidRPr="0032081C">
          <w:rPr>
            <w:rStyle w:val="Hyperlink"/>
            <w:sz w:val="16"/>
          </w:rPr>
          <w:t>Fanon, 1952</w:t>
        </w:r>
      </w:hyperlink>
      <w:r w:rsidRPr="0032081C">
        <w:rPr>
          <w:sz w:val="16"/>
        </w:rPr>
        <w:t xml:space="preserve">; </w:t>
      </w:r>
      <w:hyperlink r:id="rId71" w:anchor="ref48" w:history="1">
        <w:r w:rsidRPr="0032081C">
          <w:rPr>
            <w:rStyle w:val="Hyperlink"/>
            <w:sz w:val="16"/>
          </w:rPr>
          <w:t>Mills, 1997</w:t>
        </w:r>
      </w:hyperlink>
      <w:r w:rsidRPr="0032081C">
        <w:rPr>
          <w:sz w:val="16"/>
        </w:rPr>
        <w:t>).</w:t>
      </w:r>
      <w:r w:rsidRPr="00B57D5D">
        <w:rPr>
          <w:sz w:val="16"/>
        </w:rPr>
        <w:t xml:space="preserve"> </w:t>
      </w:r>
      <w:r w:rsidRPr="0032081C">
        <w:rPr>
          <w:sz w:val="16"/>
        </w:rPr>
        <w:t>Diversity, as a social construct, is often interpreted as a medium towards celebrating gender, race, sexuality, and disability. However, this celebratory stance can become frivolous once we acknowledge the exclusionary structures beneath the surface. Ableism, in its multifaceted forms, reveals how diversity initiatives frequently reinforce normative assumptions about bodily and cognitive capacities rather than dismantling systemic barriers (</w:t>
      </w:r>
      <w:hyperlink r:id="rId72" w:anchor="ref35" w:history="1">
        <w:r w:rsidRPr="0032081C">
          <w:rPr>
            <w:rStyle w:val="Hyperlink"/>
            <w:sz w:val="16"/>
          </w:rPr>
          <w:t>Goodley, 2014</w:t>
        </w:r>
      </w:hyperlink>
      <w:r w:rsidRPr="0032081C">
        <w:rPr>
          <w:sz w:val="16"/>
        </w:rPr>
        <w:t>). Similarly, the intersection of ableism with homophobia showcases how “queerness” (used here as a broad statement) is frequently underpinned by the exclusionary and dichotomous-based argument of normality (</w:t>
      </w:r>
      <w:hyperlink r:id="rId73" w:anchor="ref43" w:history="1">
        <w:r w:rsidRPr="0032081C">
          <w:rPr>
            <w:rStyle w:val="Hyperlink"/>
            <w:sz w:val="16"/>
          </w:rPr>
          <w:t>McRuer, 2006</w:t>
        </w:r>
      </w:hyperlink>
      <w:r w:rsidRPr="0032081C">
        <w:rPr>
          <w:sz w:val="16"/>
        </w:rPr>
        <w:t>). This suggests that the conscientious fight against ableism should be adamantly propelled by the recognition that the concept of “diversity” itself is essentially interwoven by a politically unconscious cultural reality which proposes that certain bodies and subjectivities diverge from a certain norm. For example, diversity initiatives in the labor market that focus on “including” disabled individuals only if they can conform to existing productivity norms, thereby reinforcing the “normal-abnormal” duality rather than challenging the structures that create it.</w:t>
      </w:r>
      <w:r w:rsidRPr="00B57D5D">
        <w:rPr>
          <w:sz w:val="16"/>
        </w:rPr>
        <w:t xml:space="preserve"> </w:t>
      </w:r>
      <w:r w:rsidRPr="0032081C">
        <w:rPr>
          <w:sz w:val="16"/>
        </w:rPr>
        <w:t>Within a complex society, power operates through a dispersed (though multifaceted) mechanism, meaning that ableism is at the same time culturally constructed and institutionalized. The medical-industrial complex, for example, does not simply oppress disabled individuals through overt discrimination but also through the production of knowledge that reinforces disability as a defect (</w:t>
      </w:r>
      <w:hyperlink r:id="rId74" w:anchor="ref71" w:history="1">
        <w:r w:rsidRPr="0032081C">
          <w:rPr>
            <w:rStyle w:val="Hyperlink"/>
            <w:sz w:val="16"/>
          </w:rPr>
          <w:t>Titchkosky, 2007</w:t>
        </w:r>
      </w:hyperlink>
      <w:r w:rsidRPr="0032081C">
        <w:rPr>
          <w:sz w:val="16"/>
        </w:rPr>
        <w:t>). In a similar vein, the educational system opens itself to diversification, only with the condition that ‘certain subjectivities’ adhere to a predetermined behavioral norm (</w:t>
      </w:r>
      <w:hyperlink r:id="rId75" w:anchor="ref46" w:history="1">
        <w:r w:rsidRPr="0032081C">
          <w:rPr>
            <w:rStyle w:val="Hyperlink"/>
            <w:sz w:val="16"/>
          </w:rPr>
          <w:t>Meekosha and Shuttleworth, 2009</w:t>
        </w:r>
      </w:hyperlink>
      <w:r w:rsidRPr="0032081C">
        <w:rPr>
          <w:sz w:val="16"/>
        </w:rPr>
        <w:t>).</w:t>
      </w:r>
      <w:r w:rsidRPr="00B57D5D">
        <w:rPr>
          <w:sz w:val="16"/>
        </w:rPr>
        <w:t xml:space="preserve"> </w:t>
      </w:r>
      <w:r w:rsidRPr="0032081C">
        <w:rPr>
          <w:sz w:val="16"/>
        </w:rPr>
        <w:t xml:space="preserve">The regulation of disability within society cannot be fully understood without engaging with </w:t>
      </w:r>
      <w:hyperlink r:id="rId76" w:anchor="ref25" w:history="1">
        <w:r w:rsidRPr="0032081C">
          <w:rPr>
            <w:rStyle w:val="Hyperlink"/>
            <w:sz w:val="16"/>
          </w:rPr>
          <w:t>Foucault’s (2003)</w:t>
        </w:r>
      </w:hyperlink>
      <w:r w:rsidRPr="0032081C">
        <w:rPr>
          <w:sz w:val="16"/>
        </w:rPr>
        <w:t xml:space="preserve"> concept of biopolitics, which describes how modern states exercise power by managing life through mechanisms of surveillance, normalization, and institutional control. Biopolitical power not only seeks to gradually eliminate disability but also to regulate it through medicalization and, ultimately, institutional control. This regulatory logic can be evidenced in the lives of paraplegics who are only integrated into society as long as they can go through very specific forms of “treatment,” such as prosthetics or rehabilitation (</w:t>
      </w:r>
      <w:hyperlink r:id="rId77" w:anchor="ref31" w:history="1">
        <w:r w:rsidRPr="0032081C">
          <w:rPr>
            <w:rStyle w:val="Hyperlink"/>
            <w:sz w:val="16"/>
          </w:rPr>
          <w:t>Garland-Thomson, 2011</w:t>
        </w:r>
      </w:hyperlink>
      <w:r w:rsidRPr="0032081C">
        <w:rPr>
          <w:sz w:val="16"/>
        </w:rPr>
        <w:t>).</w:t>
      </w:r>
      <w:r w:rsidRPr="00B57D5D">
        <w:rPr>
          <w:sz w:val="16"/>
        </w:rPr>
        <w:t xml:space="preserve"> </w:t>
      </w:r>
      <w:r w:rsidRPr="0032081C">
        <w:rPr>
          <w:sz w:val="16"/>
        </w:rPr>
        <w:t xml:space="preserve">However, biopolitics is also inextricable from necropolitics, a term coined by </w:t>
      </w:r>
      <w:hyperlink r:id="rId78" w:anchor="ref42" w:history="1">
        <w:r w:rsidRPr="0032081C">
          <w:rPr>
            <w:rStyle w:val="Hyperlink"/>
            <w:sz w:val="16"/>
          </w:rPr>
          <w:t>Mbembe (2003)</w:t>
        </w:r>
      </w:hyperlink>
      <w:r w:rsidRPr="0032081C">
        <w:rPr>
          <w:sz w:val="16"/>
        </w:rPr>
        <w:t>, which extends Foucault’s framework to analyze how power decides which lives are deemed expendable. Necropolitical structures operate not only through overt violence but also through systemic neglect, as seen in how individuals with schizophrenia or severe disabilities are disproportionately institutionalized, subjected to precarious living conditions, or denied access to care under neoliberal regimes of productivity (</w:t>
      </w:r>
      <w:hyperlink r:id="rId79" w:anchor="ref57" w:history="1">
        <w:r w:rsidRPr="0032081C">
          <w:rPr>
            <w:rStyle w:val="Hyperlink"/>
            <w:sz w:val="16"/>
          </w:rPr>
          <w:t>Puar, 2017</w:t>
        </w:r>
      </w:hyperlink>
      <w:r w:rsidRPr="0032081C">
        <w:rPr>
          <w:sz w:val="16"/>
        </w:rPr>
        <w:t>). Ableism then works as both a biopolitical power with ideologically made surveillance regarding who is deserving of control and who is not, interwoven by the necropolitical evaluation of neoliberalism at its core, which is directly responsible for the devaluation and exclusion of certain bodies.</w:t>
      </w:r>
      <w:r w:rsidRPr="00B57D5D">
        <w:rPr>
          <w:sz w:val="16"/>
        </w:rPr>
        <w:t xml:space="preserve"> </w:t>
      </w:r>
      <w:r w:rsidRPr="0032081C">
        <w:rPr>
          <w:sz w:val="16"/>
        </w:rPr>
        <w:t>3.2 From the normal and the pathological to Queer theory</w:t>
      </w:r>
      <w:r w:rsidRPr="00B57D5D">
        <w:rPr>
          <w:sz w:val="16"/>
        </w:rPr>
        <w:t xml:space="preserve"> </w:t>
      </w:r>
      <w:r w:rsidRPr="0032081C">
        <w:rPr>
          <w:rStyle w:val="StyleUnderline"/>
        </w:rPr>
        <w:t>Western cultural models have long placed individuals who are outside normativized ideals of able-bodiedness into marginal or subordinate positions, thereby reinforcing ableist structures</w:t>
      </w:r>
      <w:r w:rsidRPr="0032081C">
        <w:rPr>
          <w:sz w:val="16"/>
        </w:rPr>
        <w:t xml:space="preserve">. Queer theory—which is not a settled doctrine but more of a collection of critical lenses—offers a helpful analytical framework to epistemologically critique these structures. </w:t>
      </w:r>
      <w:r w:rsidRPr="0032081C">
        <w:rPr>
          <w:rStyle w:val="StyleUnderline"/>
        </w:rPr>
        <w:t xml:space="preserve">Though explicitly engaged with </w:t>
      </w:r>
      <w:r w:rsidRPr="0032081C">
        <w:rPr>
          <w:rStyle w:val="StyleUnderline"/>
          <w:highlight w:val="green"/>
        </w:rPr>
        <w:lastRenderedPageBreak/>
        <w:t>questions of gender and sexuality</w:t>
      </w:r>
      <w:r w:rsidRPr="0032081C">
        <w:rPr>
          <w:rStyle w:val="StyleUnderline"/>
        </w:rPr>
        <w:t xml:space="preserve">, Queer theory’s </w:t>
      </w:r>
      <w:r w:rsidRPr="0032081C">
        <w:rPr>
          <w:rStyle w:val="StyleUnderline"/>
          <w:highlight w:val="green"/>
        </w:rPr>
        <w:t>fundamental disruption of normativity and destabilization of identity have meaningful resonance for the analysis of disability</w:t>
      </w:r>
      <w:r w:rsidRPr="0032081C">
        <w:rPr>
          <w:sz w:val="16"/>
        </w:rPr>
        <w:t>.</w:t>
      </w:r>
      <w:r w:rsidRPr="00B57D5D">
        <w:rPr>
          <w:sz w:val="16"/>
        </w:rPr>
        <w:t xml:space="preserve"> </w:t>
      </w:r>
      <w:r w:rsidRPr="0032081C">
        <w:rPr>
          <w:sz w:val="16"/>
        </w:rPr>
        <w:t xml:space="preserve">Critical theory now, particularly Queer-informed theory, increasingly interrogates the notion of the “norm” as a universal or neutral norm. As </w:t>
      </w:r>
      <w:hyperlink r:id="rId80" w:anchor="ref7" w:history="1">
        <w:r w:rsidRPr="0032081C">
          <w:rPr>
            <w:rStyle w:val="Hyperlink"/>
            <w:sz w:val="16"/>
          </w:rPr>
          <w:t>Butler (1990)</w:t>
        </w:r>
      </w:hyperlink>
      <w:r w:rsidRPr="0032081C">
        <w:rPr>
          <w:sz w:val="16"/>
        </w:rPr>
        <w:t xml:space="preserve"> made forcefully obvious in Gender Trouble, categories of normalcy are socially constructed (performative) and not natural or based on biology. Butler’s performativity theory—originally formulated about gender—can be applied, with caution, to disability studies.</w:t>
      </w:r>
      <w:r w:rsidRPr="00B57D5D">
        <w:rPr>
          <w:sz w:val="16"/>
        </w:rPr>
        <w:t xml:space="preserve"> </w:t>
      </w:r>
      <w:r w:rsidRPr="0032081C">
        <w:rPr>
          <w:rStyle w:val="StyleUnderline"/>
        </w:rPr>
        <w:t>Performativity in Butler’s theory entails the repeated performative instantiation of norms by lived bodily practices. Transposed to disability, this entails that “disability” is not simply a biological reality but a category constituted by discursive, institutional, and cultural performances.</w:t>
      </w:r>
      <w:r w:rsidRPr="0032081C">
        <w:rPr>
          <w:sz w:val="16"/>
        </w:rPr>
        <w:t xml:space="preserve"> It is important to note, though, that this does not mean that people with disabilities are “performing” disability. Instead, the performance is accomplished through social processes that construct and attribute meaning to disability—medical diagnosis, educational labeling, architectural planning, and policy structures, to name a few.</w:t>
      </w:r>
      <w:r w:rsidRPr="00B57D5D">
        <w:rPr>
          <w:sz w:val="16"/>
        </w:rPr>
        <w:t xml:space="preserve"> </w:t>
      </w:r>
      <w:r w:rsidRPr="0032081C">
        <w:rPr>
          <w:sz w:val="16"/>
        </w:rPr>
        <w:t xml:space="preserve">With that being said, a strictly discursive strategy might miss the embodied materiality of experience. It is therefore important to hold in tension the social construction of disability and the lived life of disabled bodies. </w:t>
      </w:r>
      <w:r w:rsidRPr="0032081C">
        <w:rPr>
          <w:rStyle w:val="StyleUnderline"/>
        </w:rPr>
        <w:t xml:space="preserve">A nuanced application of Butler’s theory can illuminate how </w:t>
      </w:r>
      <w:r w:rsidRPr="0032081C">
        <w:rPr>
          <w:rStyle w:val="StyleUnderline"/>
          <w:highlight w:val="green"/>
        </w:rPr>
        <w:t>hegemonic discourses determine the parameters for what is considered “normal” or “pathological.”</w:t>
      </w:r>
      <w:r w:rsidRPr="0032081C">
        <w:rPr>
          <w:rStyle w:val="StyleUnderline"/>
        </w:rPr>
        <w:t xml:space="preserve"> However, the corporeal and affective existence of disability must be taken into account. This intersectional perspective puts the richness of embodied lives, which are often made invisible by ableist norms and power, front and center.</w:t>
      </w:r>
      <w:r w:rsidRPr="00B57D5D">
        <w:rPr>
          <w:sz w:val="16"/>
        </w:rPr>
        <w:t xml:space="preserve"> </w:t>
      </w:r>
      <w:hyperlink r:id="rId81" w:anchor="ref61" w:history="1">
        <w:r w:rsidRPr="0032081C">
          <w:rPr>
            <w:rStyle w:val="Hyperlink"/>
            <w:sz w:val="16"/>
          </w:rPr>
          <w:t>Rubin's (1984)</w:t>
        </w:r>
      </w:hyperlink>
      <w:r w:rsidRPr="0032081C">
        <w:rPr>
          <w:sz w:val="16"/>
        </w:rPr>
        <w:t xml:space="preserve"> seminal essay “The Traffic in Women” offers another lens through which we can understand the intersection of disability and normativity. Rubin examines how sexual hierarchies and gender norms are intertwined with social systems of control, including those that manage bodies deemed deviant or non-normative. </w:t>
      </w:r>
      <w:r w:rsidRPr="0032081C">
        <w:rPr>
          <w:rStyle w:val="StyleUnderline"/>
        </w:rPr>
        <w:t xml:space="preserve">While Rubin’s focus is primarily on sexual politics, her analysis is also relevant to disability studies because it highlights how bodies are regulated and categorized. </w:t>
      </w:r>
      <w:r w:rsidRPr="0032081C">
        <w:rPr>
          <w:rStyle w:val="StyleUnderline"/>
          <w:highlight w:val="green"/>
        </w:rPr>
        <w:t>Just as certain sexualities are pathologized or stigmatized, so too are certain bodies marked as disabled</w:t>
      </w:r>
      <w:r w:rsidRPr="0032081C">
        <w:rPr>
          <w:rStyle w:val="StyleUnderline"/>
        </w:rPr>
        <w:t xml:space="preserve">. </w:t>
      </w:r>
      <w:r w:rsidRPr="0032081C">
        <w:rPr>
          <w:rStyle w:val="StyleUnderline"/>
          <w:highlight w:val="green"/>
        </w:rPr>
        <w:t>Both are part of a larger system of societal regulation that positions them outside the realm of “normal”</w:t>
      </w:r>
      <w:r w:rsidRPr="0032081C">
        <w:rPr>
          <w:rStyle w:val="StyleUnderline"/>
        </w:rPr>
        <w:t xml:space="preserve"> human experience, </w:t>
      </w:r>
      <w:r w:rsidRPr="0032081C">
        <w:rPr>
          <w:rStyle w:val="StyleUnderline"/>
          <w:highlight w:val="green"/>
        </w:rPr>
        <w:t>reinforcing power dynamics that serve to exclude and devalue these groups</w:t>
      </w:r>
      <w:r w:rsidRPr="0032081C">
        <w:rPr>
          <w:rStyle w:val="StyleUnderline"/>
        </w:rPr>
        <w:t>.</w:t>
      </w:r>
      <w:r w:rsidRPr="00B57D5D">
        <w:rPr>
          <w:sz w:val="16"/>
        </w:rPr>
        <w:t xml:space="preserve"> </w:t>
      </w:r>
    </w:p>
    <w:p w14:paraId="77102815" w14:textId="77777777" w:rsidR="007311E5" w:rsidRDefault="007311E5" w:rsidP="007311E5"/>
    <w:p w14:paraId="5506D0C3" w14:textId="77777777" w:rsidR="008F6622" w:rsidRDefault="008F6622" w:rsidP="008F6622">
      <w:pPr>
        <w:pStyle w:val="Heading4"/>
        <w:rPr>
          <w:rFonts w:asciiTheme="minorHAnsi" w:hAnsiTheme="minorHAnsi" w:cstheme="minorHAnsi"/>
        </w:rPr>
      </w:pP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0183BC02" w14:textId="77777777" w:rsidR="008F6622" w:rsidRDefault="008F6622" w:rsidP="008F6622">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35D0532C" w14:textId="77777777" w:rsidR="008F6622" w:rsidRPr="004F185B" w:rsidRDefault="008F6622" w:rsidP="008F6622">
      <w:pPr>
        <w:rPr>
          <w:sz w:val="16"/>
        </w:rPr>
      </w:pPr>
      <w:r w:rsidRPr="004F185B">
        <w:rPr>
          <w:sz w:val="16"/>
        </w:rPr>
        <w:t xml:space="preserve">My </w:t>
      </w:r>
      <w:r w:rsidRPr="00805FC8">
        <w:rPr>
          <w:rStyle w:val="StyleUnderline"/>
          <w:highlight w:val="green"/>
        </w:rPr>
        <w:t>concern</w:t>
      </w:r>
      <w:r w:rsidRPr="004F185B">
        <w:rPr>
          <w:sz w:val="16"/>
        </w:rPr>
        <w:t xml:space="preserve"> with this movement </w:t>
      </w:r>
      <w:r w:rsidRPr="00805FC8">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805FC8">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4138C8A" w14:textId="77777777" w:rsidR="008F6622" w:rsidRPr="004F185B" w:rsidRDefault="008F6622" w:rsidP="008F6622">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805FC8">
        <w:rPr>
          <w:rStyle w:val="StyleUnderline"/>
          <w:highlight w:val="green"/>
        </w:rPr>
        <w:t xml:space="preserve">the </w:t>
      </w:r>
      <w:r w:rsidRPr="00805FC8">
        <w:rPr>
          <w:rStyle w:val="Emphasis"/>
          <w:highlight w:val="green"/>
        </w:rPr>
        <w:t>critic</w:t>
      </w:r>
      <w:r w:rsidRPr="00805FC8">
        <w:rPr>
          <w:rStyle w:val="StyleUnderline"/>
          <w:highlight w:val="green"/>
        </w:rPr>
        <w:t xml:space="preserve"> is positioned as</w:t>
      </w:r>
      <w:r w:rsidRPr="004F185B">
        <w:rPr>
          <w:rStyle w:val="StyleUnderline"/>
        </w:rPr>
        <w:t xml:space="preserve"> the </w:t>
      </w:r>
      <w:r w:rsidRPr="00805FC8">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EF1722">
        <w:rPr>
          <w:rStyle w:val="StyleUnderline"/>
          <w:highlight w:val="green"/>
        </w:rPr>
        <w:t>everyday acts of resistance are put into the service of academic criticism</w:t>
      </w:r>
      <w:r w:rsidRPr="004F185B">
        <w:rPr>
          <w:sz w:val="16"/>
        </w:rPr>
        <w:t>.</w:t>
      </w:r>
    </w:p>
    <w:p w14:paraId="4D0348FF" w14:textId="77777777" w:rsidR="008F6622" w:rsidRPr="004F185B" w:rsidRDefault="008F6622" w:rsidP="008F6622">
      <w:pPr>
        <w:rPr>
          <w:sz w:val="16"/>
        </w:rPr>
      </w:pPr>
      <w:r w:rsidRPr="004F185B">
        <w:rPr>
          <w:sz w:val="16"/>
        </w:rPr>
        <w:t>Rhetorical resistance</w:t>
      </w:r>
    </w:p>
    <w:p w14:paraId="121447B0" w14:textId="77777777" w:rsidR="008F6622" w:rsidRPr="004F185B" w:rsidRDefault="008F6622" w:rsidP="008F6622">
      <w:pPr>
        <w:rPr>
          <w:sz w:val="16"/>
        </w:rPr>
      </w:pPr>
      <w:r w:rsidRPr="004F185B">
        <w:rPr>
          <w:sz w:val="16"/>
        </w:rPr>
        <w:lastRenderedPageBreak/>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F0EF7BE" w14:textId="77777777" w:rsidR="008F6622" w:rsidRPr="004F185B" w:rsidRDefault="008F6622" w:rsidP="008F6622">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C42EE77" w14:textId="77777777" w:rsidR="008F6622" w:rsidRPr="004F185B" w:rsidRDefault="008F6622" w:rsidP="008F6622">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805FC8">
        <w:rPr>
          <w:rStyle w:val="StyleUnderline"/>
          <w:highlight w:val="green"/>
        </w:rPr>
        <w:t>acknowledgment fails to provide</w:t>
      </w:r>
      <w:r w:rsidRPr="004F185B">
        <w:rPr>
          <w:rStyle w:val="StyleUnderline"/>
        </w:rPr>
        <w:t xml:space="preserve">, however, is </w:t>
      </w:r>
      <w:r w:rsidRPr="00805FC8">
        <w:rPr>
          <w:rStyle w:val="StyleUnderline"/>
          <w:highlight w:val="green"/>
        </w:rPr>
        <w:t>a</w:t>
      </w:r>
      <w:r w:rsidRPr="004F185B">
        <w:rPr>
          <w:rStyle w:val="StyleUnderline"/>
        </w:rPr>
        <w:t xml:space="preserve"> clear </w:t>
      </w:r>
      <w:r w:rsidRPr="00805FC8">
        <w:rPr>
          <w:rStyle w:val="StyleUnderline"/>
          <w:highlight w:val="green"/>
        </w:rPr>
        <w:t>need for critical intervention</w:t>
      </w:r>
      <w:r w:rsidRPr="004F185B">
        <w:rPr>
          <w:sz w:val="16"/>
        </w:rPr>
        <w:t xml:space="preserve">. Indeed, quite </w:t>
      </w:r>
      <w:r w:rsidRPr="00805FC8">
        <w:rPr>
          <w:rStyle w:val="Emphasis"/>
          <w:highlight w:val="green"/>
        </w:rPr>
        <w:t>the reverse is presented</w:t>
      </w:r>
      <w:r w:rsidRPr="004F185B">
        <w:rPr>
          <w:sz w:val="16"/>
        </w:rPr>
        <w:t xml:space="preserve">: </w:t>
      </w:r>
      <w:r w:rsidRPr="004F185B">
        <w:rPr>
          <w:rStyle w:val="StyleUnderline"/>
        </w:rPr>
        <w:t xml:space="preserve">It is </w:t>
      </w:r>
      <w:r w:rsidRPr="00805FC8">
        <w:rPr>
          <w:rStyle w:val="StyleUnderline"/>
          <w:highlight w:val="green"/>
        </w:rPr>
        <w:t>the critic</w:t>
      </w:r>
      <w:r w:rsidRPr="004F185B">
        <w:rPr>
          <w:sz w:val="16"/>
        </w:rPr>
        <w:t xml:space="preserve"> (particularly the left-leaning critic) </w:t>
      </w:r>
      <w:r w:rsidRPr="004F185B">
        <w:rPr>
          <w:rStyle w:val="StyleUnderline"/>
        </w:rPr>
        <w:t xml:space="preserve">who </w:t>
      </w:r>
      <w:r w:rsidRPr="00805FC8">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805FC8">
        <w:rPr>
          <w:rStyle w:val="StyleUnderline"/>
          <w:highlight w:val="green"/>
        </w:rPr>
        <w:t>rhetoric of the critics</w:t>
      </w:r>
      <w:r w:rsidRPr="004F185B">
        <w:rPr>
          <w:rStyle w:val="StyleUnderline"/>
        </w:rPr>
        <w:t xml:space="preserve"> who, having </w:t>
      </w:r>
      <w:r w:rsidRPr="00805FC8">
        <w:rPr>
          <w:rStyle w:val="StyleUnderline"/>
          <w:highlight w:val="green"/>
        </w:rPr>
        <w:t>lost</w:t>
      </w:r>
      <w:r w:rsidRPr="004F185B">
        <w:rPr>
          <w:rStyle w:val="StyleUnderline"/>
        </w:rPr>
        <w:t xml:space="preserve"> their political </w:t>
      </w:r>
      <w:r w:rsidRPr="00805FC8">
        <w:rPr>
          <w:rStyle w:val="StyleUnderline"/>
          <w:highlight w:val="green"/>
        </w:rPr>
        <w:t>potency</w:t>
      </w:r>
      <w:r w:rsidRPr="004F185B">
        <w:rPr>
          <w:rStyle w:val="StyleUnderline"/>
        </w:rPr>
        <w:t xml:space="preserve">, </w:t>
      </w:r>
      <w:r w:rsidRPr="00805FC8">
        <w:rPr>
          <w:rStyle w:val="StyleUnderline"/>
          <w:highlight w:val="green"/>
        </w:rPr>
        <w:t>can exploit</w:t>
      </w:r>
      <w:r w:rsidRPr="004F185B">
        <w:rPr>
          <w:rStyle w:val="StyleUnderline"/>
        </w:rPr>
        <w:t xml:space="preserve"> the discourse of the out-law to promote </w:t>
      </w:r>
      <w:r w:rsidRPr="00805FC8">
        <w:rPr>
          <w:rStyle w:val="StyleUnderline"/>
          <w:highlight w:val="green"/>
        </w:rPr>
        <w:t>ideological struggles</w:t>
      </w:r>
      <w:r w:rsidRPr="004F185B">
        <w:rPr>
          <w:sz w:val="16"/>
        </w:rPr>
        <w:t>. It is to this critical rhetoric that I now turn.</w:t>
      </w:r>
    </w:p>
    <w:p w14:paraId="5EC33F25" w14:textId="77777777" w:rsidR="008F6622" w:rsidRPr="004F185B" w:rsidRDefault="008F6622" w:rsidP="008F6622">
      <w:pPr>
        <w:rPr>
          <w:sz w:val="16"/>
        </w:rPr>
      </w:pPr>
      <w:r w:rsidRPr="004F185B">
        <w:rPr>
          <w:sz w:val="16"/>
        </w:rPr>
        <w:t>Resistance criticism</w:t>
      </w:r>
    </w:p>
    <w:p w14:paraId="035A4849" w14:textId="77777777" w:rsidR="008F6622" w:rsidRPr="004F185B" w:rsidRDefault="008F6622" w:rsidP="008F6622">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993C3D4" w14:textId="77777777" w:rsidR="008F6622" w:rsidRPr="004F185B" w:rsidRDefault="008F6622" w:rsidP="008F6622">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74CC7567" w14:textId="77777777" w:rsidR="008F6622" w:rsidRPr="004F185B" w:rsidRDefault="008F6622" w:rsidP="008F6622">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2C0E501" w14:textId="77777777" w:rsidR="008F6622" w:rsidRPr="004F185B" w:rsidRDefault="008F6622" w:rsidP="008F6622">
      <w:pPr>
        <w:rPr>
          <w:sz w:val="16"/>
        </w:rPr>
      </w:pPr>
      <w:r w:rsidRPr="004F185B">
        <w:rPr>
          <w:sz w:val="16"/>
        </w:rPr>
        <w:t xml:space="preserve">What Sloop and </w:t>
      </w:r>
      <w:r w:rsidRPr="004F185B">
        <w:rPr>
          <w:rStyle w:val="StyleUnderline"/>
        </w:rPr>
        <w:t xml:space="preserve">Ono </w:t>
      </w:r>
      <w:r w:rsidRPr="00805FC8">
        <w:rPr>
          <w:rStyle w:val="StyleUnderline"/>
          <w:highlight w:val="green"/>
        </w:rPr>
        <w:t>fail to offer</w:t>
      </w:r>
      <w:r w:rsidRPr="004F185B">
        <w:rPr>
          <w:rStyle w:val="StyleUnderline"/>
        </w:rPr>
        <w:t xml:space="preserve"> is an </w:t>
      </w:r>
      <w:r w:rsidRPr="00805FC8">
        <w:rPr>
          <w:rStyle w:val="StyleUnderline"/>
          <w:highlight w:val="green"/>
        </w:rPr>
        <w:t>adequate argument for</w:t>
      </w:r>
      <w:r w:rsidRPr="004F185B">
        <w:rPr>
          <w:rStyle w:val="StyleUnderline"/>
        </w:rPr>
        <w:t xml:space="preserve"> "</w:t>
      </w:r>
      <w:r w:rsidRPr="00805FC8">
        <w:rPr>
          <w:rStyle w:val="StyleUnderline"/>
          <w:highlight w:val="green"/>
        </w:rPr>
        <w:t>taking public speaking out of the streets and studying it in the classroom</w:t>
      </w:r>
      <w:r w:rsidRPr="004F185B">
        <w:rPr>
          <w:rStyle w:val="StyleUnderline"/>
        </w:rPr>
        <w:t xml:space="preserve">, for </w:t>
      </w:r>
      <w:r w:rsidRPr="00EF1722">
        <w:rPr>
          <w:rStyle w:val="StyleUnderline"/>
          <w:highlight w:val="gree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EF1722">
        <w:rPr>
          <w:rStyle w:val="StyleUnderline"/>
          <w:highlight w:val="gree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w:t>
      </w:r>
      <w:r w:rsidRPr="004F185B">
        <w:rPr>
          <w:rStyle w:val="StyleUnderline"/>
        </w:rPr>
        <w:lastRenderedPageBreak/>
        <w:t>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1D1E497B" w14:textId="77777777" w:rsidR="008F6622" w:rsidRPr="004F185B" w:rsidRDefault="008F6622" w:rsidP="008F6622">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805FC8">
        <w:rPr>
          <w:rStyle w:val="StyleUnderline"/>
          <w:highlight w:val="green"/>
        </w:rPr>
        <w:t>are we to believe</w:t>
      </w:r>
      <w:r w:rsidRPr="004F185B">
        <w:rPr>
          <w:sz w:val="16"/>
        </w:rPr>
        <w:t xml:space="preserve"> that all out-law discourses are prepared to mount such a challenge to the dominant cultural logic? Or, indeed, that the </w:t>
      </w:r>
      <w:r w:rsidRPr="00805FC8">
        <w:rPr>
          <w:rStyle w:val="Emphasis"/>
          <w:highlight w:val="green"/>
        </w:rPr>
        <w:t>members</w:t>
      </w:r>
      <w:r w:rsidRPr="004F185B">
        <w:rPr>
          <w:sz w:val="16"/>
        </w:rPr>
        <w:t xml:space="preserve"> of out-law communities </w:t>
      </w:r>
      <w:r w:rsidRPr="00805FC8">
        <w:rPr>
          <w:rStyle w:val="StyleUnderline"/>
          <w:highlight w:val="green"/>
        </w:rPr>
        <w:t xml:space="preserve">are prepared to be brought into the arena of public </w:t>
      </w:r>
      <w:r w:rsidRPr="00EF1722">
        <w:rPr>
          <w:rStyle w:val="StyleUnderline"/>
          <w:highlight w:val="green"/>
        </w:rPr>
        <w:t xml:space="preserve">surveillance in the service of </w:t>
      </w:r>
      <w:r w:rsidRPr="00EF1722">
        <w:rPr>
          <w:rStyle w:val="Emphasis"/>
          <w:highlight w:val="gree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2DF5BFAA" w14:textId="77777777" w:rsidR="008F6622" w:rsidRPr="004F185B" w:rsidRDefault="008F6622" w:rsidP="008F6622">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7C69747" w14:textId="77777777" w:rsidR="008F6622" w:rsidRPr="004F185B" w:rsidRDefault="008F6622" w:rsidP="008F6622">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805FC8">
        <w:rPr>
          <w:rStyle w:val="StyleUnderline"/>
          <w:highlight w:val="green"/>
        </w:rPr>
        <w:t>the effect</w:t>
      </w:r>
      <w:r w:rsidRPr="004F185B">
        <w:rPr>
          <w:sz w:val="16"/>
        </w:rPr>
        <w:t xml:space="preserve"> of legitimizing out-law discourse </w:t>
      </w:r>
      <w:r w:rsidRPr="00805FC8">
        <w:rPr>
          <w:rStyle w:val="Emphasis"/>
          <w:highlight w:val="green"/>
        </w:rPr>
        <w:t>is</w:t>
      </w:r>
      <w:r w:rsidRPr="004F185B">
        <w:rPr>
          <w:sz w:val="16"/>
        </w:rPr>
        <w:t xml:space="preserve"> unknown and potentially </w:t>
      </w:r>
      <w:r w:rsidRPr="00805FC8">
        <w:rPr>
          <w:rStyle w:val="StyleUnderline"/>
          <w:highlight w:val="green"/>
        </w:rPr>
        <w:t>destructive</w:t>
      </w:r>
      <w:r w:rsidRPr="004F185B">
        <w:rPr>
          <w:sz w:val="16"/>
        </w:rPr>
        <w:t xml:space="preserve">. In an effort </w:t>
      </w:r>
      <w:r w:rsidRPr="00805FC8">
        <w:rPr>
          <w:rStyle w:val="StyleUnderline"/>
          <w:highlight w:val="green"/>
        </w:rPr>
        <w:t>to siphon</w:t>
      </w:r>
      <w:r w:rsidRPr="004F185B">
        <w:rPr>
          <w:sz w:val="16"/>
        </w:rPr>
        <w:t xml:space="preserve"> the political </w:t>
      </w:r>
      <w:r w:rsidRPr="00805FC8">
        <w:rPr>
          <w:rStyle w:val="Emphasis"/>
          <w:highlight w:val="green"/>
        </w:rPr>
        <w:t>energy</w:t>
      </w:r>
      <w:r w:rsidRPr="004F185B">
        <w:rPr>
          <w:sz w:val="16"/>
        </w:rPr>
        <w:t xml:space="preserve"> of out-law discourse </w:t>
      </w:r>
      <w:r w:rsidRPr="00805FC8">
        <w:rPr>
          <w:rStyle w:val="StyleUnderline"/>
          <w:highlight w:val="green"/>
        </w:rPr>
        <w:t>into academic practice, we</w:t>
      </w:r>
      <w:r w:rsidRPr="004F185B">
        <w:rPr>
          <w:sz w:val="16"/>
        </w:rPr>
        <w:t xml:space="preserve"> may ultimately </w:t>
      </w:r>
      <w:r w:rsidRPr="00805FC8">
        <w:rPr>
          <w:rStyle w:val="StyleUnderline"/>
          <w:highlight w:val="green"/>
        </w:rPr>
        <w:t>destroy the</w:t>
      </w:r>
      <w:r w:rsidRPr="004F185B">
        <w:rPr>
          <w:sz w:val="16"/>
        </w:rPr>
        <w:t xml:space="preserve"> dissatisfaction that serves as a </w:t>
      </w:r>
      <w:r w:rsidRPr="00805FC8">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805FC8">
        <w:rPr>
          <w:rStyle w:val="Emphasis"/>
          <w:highlight w:val="green"/>
        </w:rPr>
        <w:t>academic recognition</w:t>
      </w:r>
      <w:r w:rsidRPr="004F185B">
        <w:rPr>
          <w:sz w:val="16"/>
        </w:rPr>
        <w:t xml:space="preserve"> might </w:t>
      </w:r>
      <w:r w:rsidRPr="00805FC8">
        <w:rPr>
          <w:rStyle w:val="StyleUnderline"/>
          <w:highlight w:val="green"/>
        </w:rPr>
        <w:t>take</w:t>
      </w:r>
      <w:r w:rsidRPr="004F185B">
        <w:rPr>
          <w:rStyle w:val="StyleUnderline"/>
        </w:rPr>
        <w:t xml:space="preserve"> the </w:t>
      </w:r>
      <w:r w:rsidRPr="00805FC8">
        <w:rPr>
          <w:rStyle w:val="StyleUnderline"/>
          <w:highlight w:val="green"/>
        </w:rPr>
        <w:t xml:space="preserve">place of </w:t>
      </w:r>
      <w:r w:rsidRPr="00805FC8">
        <w:rPr>
          <w:rStyle w:val="Emphasis"/>
          <w:highlight w:val="green"/>
        </w:rPr>
        <w:t>struggle</w:t>
      </w:r>
      <w:r w:rsidRPr="00805FC8">
        <w:rPr>
          <w:sz w:val="16"/>
          <w:highlight w:val="green"/>
        </w:rPr>
        <w:t xml:space="preserve"> </w:t>
      </w:r>
      <w:r w:rsidRPr="00805FC8">
        <w:rPr>
          <w:rStyle w:val="StyleUnderline"/>
          <w:highlight w:val="green"/>
        </w:rPr>
        <w:t>for material opportunities</w:t>
      </w:r>
      <w:r w:rsidRPr="004F185B">
        <w:rPr>
          <w:sz w:val="16"/>
        </w:rPr>
        <w:t xml:space="preserve"> (see Fraser 1997). </w:t>
      </w:r>
      <w:r w:rsidRPr="004F185B">
        <w:rPr>
          <w:rStyle w:val="StyleUnderline"/>
        </w:rPr>
        <w:t xml:space="preserve">But, will </w:t>
      </w:r>
      <w:r w:rsidRPr="00805FC8">
        <w:rPr>
          <w:rStyle w:val="StyleUnderline"/>
          <w:highlight w:val="green"/>
        </w:rPr>
        <w:t>academic legitimation create</w:t>
      </w:r>
      <w:r w:rsidRPr="004F185B">
        <w:rPr>
          <w:rStyle w:val="StyleUnderline"/>
        </w:rPr>
        <w:t xml:space="preserve"> any </w:t>
      </w:r>
      <w:r w:rsidRPr="00805FC8">
        <w:rPr>
          <w:rStyle w:val="StyleUnderline"/>
          <w:highlight w:val="green"/>
        </w:rPr>
        <w:t xml:space="preserve">material changes in the </w:t>
      </w:r>
      <w:r w:rsidRPr="00805FC8">
        <w:rPr>
          <w:rStyle w:val="Emphasis"/>
          <w:highlight w:val="green"/>
        </w:rPr>
        <w:t>conditions of</w:t>
      </w:r>
      <w:r w:rsidRPr="00805FC8">
        <w:rPr>
          <w:rStyle w:val="StyleUnderline"/>
          <w:highlight w:val="green"/>
        </w:rPr>
        <w:t xml:space="preserve"> out-law </w:t>
      </w:r>
      <w:r w:rsidRPr="00805FC8">
        <w:rPr>
          <w:rStyle w:val="Emphasis"/>
          <w:highlight w:val="green"/>
        </w:rPr>
        <w:t>communities</w:t>
      </w:r>
      <w:r w:rsidRPr="004F185B">
        <w:rPr>
          <w:sz w:val="16"/>
        </w:rPr>
        <w:t xml:space="preserve">? I mean to suggest, not that it is better to allow the out-law community to suffer for its cause, but rather that </w:t>
      </w:r>
      <w:r w:rsidRPr="00805FC8">
        <w:rPr>
          <w:rStyle w:val="Emphasis"/>
          <w:highlight w:val="green"/>
        </w:rPr>
        <w:t>incorporating</w:t>
      </w:r>
      <w:r w:rsidRPr="004F185B">
        <w:rPr>
          <w:rStyle w:val="Emphasis"/>
        </w:rPr>
        <w:t xml:space="preserve"> the </w:t>
      </w:r>
      <w:r w:rsidRPr="00805FC8">
        <w:rPr>
          <w:rStyle w:val="Emphasis"/>
          <w:highlight w:val="green"/>
        </w:rPr>
        <w:t>struggle into</w:t>
      </w:r>
      <w:r w:rsidRPr="004F185B">
        <w:rPr>
          <w:sz w:val="16"/>
        </w:rPr>
        <w:t xml:space="preserve"> an (admittedly) impotent </w:t>
      </w:r>
      <w:r w:rsidRPr="00805FC8">
        <w:rPr>
          <w:rStyle w:val="Emphasis"/>
          <w:highlight w:val="green"/>
        </w:rPr>
        <w:t>academic critique</w:t>
      </w:r>
      <w:r w:rsidRPr="00805FC8">
        <w:rPr>
          <w:sz w:val="16"/>
          <w:highlight w:val="green"/>
        </w:rPr>
        <w:t xml:space="preserve"> </w:t>
      </w:r>
      <w:r w:rsidRPr="00805FC8">
        <w:rPr>
          <w:rStyle w:val="StyleUnderline"/>
          <w:highlight w:val="green"/>
        </w:rPr>
        <w:t>does not offer</w:t>
      </w:r>
      <w:r w:rsidRPr="004F185B">
        <w:rPr>
          <w:rStyle w:val="StyleUnderline"/>
        </w:rPr>
        <w:t xml:space="preserve"> a prima facie </w:t>
      </w:r>
      <w:r w:rsidRPr="00805FC8">
        <w:rPr>
          <w:rStyle w:val="Emphasis"/>
          <w:highlight w:val="green"/>
        </w:rPr>
        <w:t>alternative</w:t>
      </w:r>
      <w:r w:rsidRPr="004F185B">
        <w:rPr>
          <w:rStyle w:val="StyleUnderline"/>
        </w:rPr>
        <w:t>.</w:t>
      </w:r>
    </w:p>
    <w:p w14:paraId="28A65350" w14:textId="77777777" w:rsidR="008F6622" w:rsidRPr="004F185B" w:rsidRDefault="008F6622" w:rsidP="008F6622">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FD6F9B5" w14:textId="77777777" w:rsidR="008F6622" w:rsidRPr="004F185B" w:rsidRDefault="008F6622" w:rsidP="008F6622">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5365FD5" w14:textId="77777777" w:rsidR="008F6622" w:rsidRPr="004F185B" w:rsidRDefault="008F6622" w:rsidP="008F6622">
      <w:pPr>
        <w:rPr>
          <w:sz w:val="16"/>
        </w:rPr>
      </w:pPr>
      <w:r w:rsidRPr="004F185B">
        <w:rPr>
          <w:sz w:val="16"/>
        </w:rPr>
        <w:t>Rhetorical criticism</w:t>
      </w:r>
    </w:p>
    <w:p w14:paraId="5207485E" w14:textId="77777777" w:rsidR="008F6622" w:rsidRPr="004F185B" w:rsidRDefault="008F6622" w:rsidP="008F6622">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C701DC1" w14:textId="77777777" w:rsidR="008F6622" w:rsidRPr="004F185B" w:rsidRDefault="008F6622" w:rsidP="008F6622">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805FC8">
        <w:rPr>
          <w:rStyle w:val="StyleUnderline"/>
          <w:highlight w:val="green"/>
        </w:rPr>
        <w:t>the</w:t>
      </w:r>
      <w:r w:rsidRPr="004F185B">
        <w:rPr>
          <w:sz w:val="16"/>
        </w:rPr>
        <w:t xml:space="preserve"> out-law discourse </w:t>
      </w:r>
      <w:r w:rsidRPr="00805FC8">
        <w:rPr>
          <w:rStyle w:val="StyleUnderline"/>
          <w:highlight w:val="green"/>
        </w:rPr>
        <w:t>critic is</w:t>
      </w:r>
      <w:r w:rsidRPr="004F185B">
        <w:rPr>
          <w:sz w:val="16"/>
        </w:rPr>
        <w:t xml:space="preserve"> an analyst </w:t>
      </w:r>
      <w:r w:rsidRPr="00805FC8">
        <w:rPr>
          <w:rStyle w:val="StyleUnderline"/>
          <w:highlight w:val="green"/>
        </w:rPr>
        <w:t>focusing on the hidden</w:t>
      </w:r>
      <w:r w:rsidRPr="004F185B">
        <w:rPr>
          <w:sz w:val="16"/>
        </w:rPr>
        <w:t xml:space="preserve">, aberrant </w:t>
      </w:r>
      <w:r w:rsidRPr="00805FC8">
        <w:rPr>
          <w:rStyle w:val="StyleUnderline"/>
          <w:highlight w:val="green"/>
        </w:rPr>
        <w:t>texts</w:t>
      </w:r>
      <w:r w:rsidRPr="00805FC8">
        <w:rPr>
          <w:sz w:val="16"/>
          <w:highlight w:val="green"/>
        </w:rPr>
        <w:t xml:space="preserve"> </w:t>
      </w:r>
      <w:r w:rsidRPr="00805FC8">
        <w:rPr>
          <w:rStyle w:val="StyleUnderline"/>
          <w:highlight w:val="green"/>
        </w:rPr>
        <w:t>of</w:t>
      </w:r>
      <w:r w:rsidRPr="004F185B">
        <w:rPr>
          <w:sz w:val="16"/>
        </w:rPr>
        <w:t xml:space="preserve"> the out-law </w:t>
      </w:r>
      <w:r w:rsidRPr="00805FC8">
        <w:rPr>
          <w:rStyle w:val="Emphasis"/>
          <w:highlight w:val="green"/>
        </w:rPr>
        <w:t>and "rendering</w:t>
      </w:r>
      <w:r w:rsidRPr="004F185B">
        <w:rPr>
          <w:sz w:val="16"/>
        </w:rPr>
        <w:t xml:space="preserve"> an incoherent or esoteric text </w:t>
      </w:r>
      <w:r w:rsidRPr="00805FC8">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805FC8">
        <w:rPr>
          <w:rStyle w:val="StyleUnderline"/>
          <w:highlight w:val="green"/>
        </w:rPr>
        <w:t>runs the risk of subjecting them</w:t>
      </w:r>
      <w:r w:rsidRPr="004F185B">
        <w:rPr>
          <w:rStyle w:val="StyleUnderline"/>
        </w:rPr>
        <w:t xml:space="preserve"> both </w:t>
      </w:r>
      <w:r w:rsidRPr="00805FC8">
        <w:rPr>
          <w:rStyle w:val="StyleUnderline"/>
          <w:highlight w:val="green"/>
        </w:rPr>
        <w:t>to</w:t>
      </w:r>
      <w:r w:rsidRPr="004F185B">
        <w:rPr>
          <w:rStyle w:val="StyleUnderline"/>
        </w:rPr>
        <w:t xml:space="preserve"> the </w:t>
      </w:r>
      <w:r w:rsidRPr="00805FC8">
        <w:rPr>
          <w:rStyle w:val="StyleUnderline"/>
          <w:highlight w:val="green"/>
        </w:rPr>
        <w:t>gaze of</w:t>
      </w:r>
      <w:r w:rsidRPr="004F185B">
        <w:rPr>
          <w:rStyle w:val="StyleUnderline"/>
        </w:rPr>
        <w:t xml:space="preserve"> the </w:t>
      </w:r>
      <w:r w:rsidRPr="00805FC8">
        <w:rPr>
          <w:rStyle w:val="StyleUnderline"/>
          <w:highlight w:val="green"/>
        </w:rPr>
        <w:t>dominant and</w:t>
      </w:r>
      <w:r w:rsidRPr="004F185B">
        <w:rPr>
          <w:rStyle w:val="StyleUnderline"/>
        </w:rPr>
        <w:t xml:space="preserve"> to the </w:t>
      </w:r>
      <w:r w:rsidRPr="00805FC8">
        <w:rPr>
          <w:rStyle w:val="StyleUnderline"/>
          <w:highlight w:val="green"/>
        </w:rPr>
        <w:t>power relations of the academy</w:t>
      </w:r>
      <w:r w:rsidRPr="004F185B">
        <w:rPr>
          <w:sz w:val="16"/>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w:t>
      </w:r>
      <w:r w:rsidRPr="004F185B">
        <w:rPr>
          <w:sz w:val="16"/>
        </w:rPr>
        <w:lastRenderedPageBreak/>
        <w:t>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4326C9F" w14:textId="77777777" w:rsidR="008F6622" w:rsidRPr="00E97202" w:rsidRDefault="008F6622" w:rsidP="008F6622"/>
    <w:p w14:paraId="4D7E052D" w14:textId="77777777" w:rsidR="008F6622" w:rsidRPr="00F411B5" w:rsidRDefault="008F6622" w:rsidP="008F6622"/>
    <w:p w14:paraId="2033D7D3" w14:textId="77777777" w:rsidR="00596AEF" w:rsidRPr="00596AEF" w:rsidRDefault="00596AEF" w:rsidP="00596AEF"/>
    <w:sectPr w:rsidR="00596AEF" w:rsidRPr="00596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EF"/>
    <w:rsid w:val="000F008C"/>
    <w:rsid w:val="001420D5"/>
    <w:rsid w:val="00154FC0"/>
    <w:rsid w:val="0016373E"/>
    <w:rsid w:val="00596AEF"/>
    <w:rsid w:val="007311E5"/>
    <w:rsid w:val="008F6622"/>
    <w:rsid w:val="00915861"/>
    <w:rsid w:val="00951890"/>
    <w:rsid w:val="00964D70"/>
    <w:rsid w:val="009C0BE4"/>
    <w:rsid w:val="00A80B31"/>
    <w:rsid w:val="00E707C4"/>
    <w:rsid w:val="00F442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FD53F"/>
  <w15:chartTrackingRefBased/>
  <w15:docId w15:val="{0A8E2FFA-C82D-44F3-B39B-C54A4945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4424A"/>
    <w:rPr>
      <w:rFonts w:ascii="Calibri" w:hAnsi="Calibri"/>
      <w:kern w:val="0"/>
      <w14:ligatures w14:val="none"/>
    </w:rPr>
  </w:style>
  <w:style w:type="paragraph" w:styleId="Heading1">
    <w:name w:val="heading 1"/>
    <w:aliases w:val="Pocket"/>
    <w:basedOn w:val="Normal"/>
    <w:next w:val="Normal"/>
    <w:link w:val="Heading1Char"/>
    <w:qFormat/>
    <w:rsid w:val="00F442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442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F442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C"/>
    <w:basedOn w:val="Normal"/>
    <w:next w:val="Normal"/>
    <w:link w:val="Heading4Char"/>
    <w:uiPriority w:val="3"/>
    <w:unhideWhenUsed/>
    <w:qFormat/>
    <w:rsid w:val="00F442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20D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6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42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424A"/>
  </w:style>
  <w:style w:type="character" w:customStyle="1" w:styleId="Heading1Char">
    <w:name w:val="Heading 1 Char"/>
    <w:aliases w:val="Pocket Char"/>
    <w:basedOn w:val="DefaultParagraphFont"/>
    <w:link w:val="Heading1"/>
    <w:rsid w:val="00F4424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4424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F4424A"/>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F4424A"/>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1420D5"/>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596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AEF"/>
    <w:rPr>
      <w:rFonts w:eastAsiaTheme="majorEastAsia" w:cstheme="majorBidi"/>
      <w:color w:val="272727" w:themeColor="text1" w:themeTint="D8"/>
    </w:rPr>
  </w:style>
  <w:style w:type="paragraph" w:styleId="Title">
    <w:name w:val="Title"/>
    <w:basedOn w:val="Normal"/>
    <w:next w:val="Normal"/>
    <w:link w:val="TitleChar"/>
    <w:uiPriority w:val="10"/>
    <w:qFormat/>
    <w:rsid w:val="00596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AEF"/>
    <w:pPr>
      <w:spacing w:before="160"/>
      <w:jc w:val="center"/>
    </w:pPr>
    <w:rPr>
      <w:i/>
      <w:iCs/>
      <w:color w:val="404040" w:themeColor="text1" w:themeTint="BF"/>
    </w:rPr>
  </w:style>
  <w:style w:type="character" w:customStyle="1" w:styleId="QuoteChar">
    <w:name w:val="Quote Char"/>
    <w:basedOn w:val="DefaultParagraphFont"/>
    <w:link w:val="Quote"/>
    <w:uiPriority w:val="29"/>
    <w:rsid w:val="00596AEF"/>
    <w:rPr>
      <w:i/>
      <w:iCs/>
      <w:color w:val="404040" w:themeColor="text1" w:themeTint="BF"/>
    </w:rPr>
  </w:style>
  <w:style w:type="paragraph" w:styleId="ListParagraph">
    <w:name w:val="List Paragraph"/>
    <w:basedOn w:val="Normal"/>
    <w:uiPriority w:val="34"/>
    <w:qFormat/>
    <w:rsid w:val="00596AEF"/>
    <w:pPr>
      <w:ind w:left="720"/>
      <w:contextualSpacing/>
    </w:pPr>
  </w:style>
  <w:style w:type="character" w:styleId="IntenseEmphasis">
    <w:name w:val="Intense Emphasis"/>
    <w:basedOn w:val="DefaultParagraphFont"/>
    <w:uiPriority w:val="21"/>
    <w:qFormat/>
    <w:rsid w:val="00596AEF"/>
    <w:rPr>
      <w:i/>
      <w:iCs/>
      <w:color w:val="2F5496" w:themeColor="accent1" w:themeShade="BF"/>
    </w:rPr>
  </w:style>
  <w:style w:type="paragraph" w:styleId="IntenseQuote">
    <w:name w:val="Intense Quote"/>
    <w:basedOn w:val="Normal"/>
    <w:next w:val="Normal"/>
    <w:link w:val="IntenseQuoteChar"/>
    <w:uiPriority w:val="30"/>
    <w:qFormat/>
    <w:rsid w:val="00596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AEF"/>
    <w:rPr>
      <w:i/>
      <w:iCs/>
      <w:color w:val="2F5496" w:themeColor="accent1" w:themeShade="BF"/>
    </w:rPr>
  </w:style>
  <w:style w:type="character" w:styleId="IntenseReference">
    <w:name w:val="Intense Reference"/>
    <w:basedOn w:val="DefaultParagraphFont"/>
    <w:uiPriority w:val="32"/>
    <w:qFormat/>
    <w:rsid w:val="00596AEF"/>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F4424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4424A"/>
    <w:rPr>
      <w:b/>
      <w:bCs/>
      <w:sz w:val="26"/>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ci,c,Intense Emphasis111,Intense Emphasis21,Bold,Bo,9.5 "/>
    <w:basedOn w:val="DefaultParagraphFont"/>
    <w:uiPriority w:val="6"/>
    <w:qFormat/>
    <w:rsid w:val="00F4424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F4424A"/>
    <w:rPr>
      <w:color w:val="auto"/>
      <w:u w:val="none"/>
    </w:rPr>
  </w:style>
  <w:style w:type="character" w:styleId="FollowedHyperlink">
    <w:name w:val="FollowedHyperlink"/>
    <w:basedOn w:val="DefaultParagraphFont"/>
    <w:uiPriority w:val="99"/>
    <w:semiHidden/>
    <w:unhideWhenUsed/>
    <w:rsid w:val="00F4424A"/>
    <w:rPr>
      <w:color w:val="auto"/>
      <w:u w:val="none"/>
    </w:rPr>
  </w:style>
  <w:style w:type="paragraph" w:customStyle="1" w:styleId="Heading411">
    <w:name w:val="Heading 411"/>
    <w:basedOn w:val="Heading1"/>
    <w:next w:val="NoSpacing"/>
    <w:link w:val="Hyperlink"/>
    <w:autoRedefine/>
    <w:uiPriority w:val="99"/>
    <w:qFormat/>
    <w:rsid w:val="00596AE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kern w:val="2"/>
      <w:sz w:val="22"/>
      <w:szCs w:val="22"/>
      <w14:ligatures w14:val="standardContextual"/>
    </w:rPr>
  </w:style>
  <w:style w:type="paragraph" w:styleId="NoSpacing">
    <w:name w:val="No Spacing"/>
    <w:link w:val="NoSpacingChar"/>
    <w:uiPriority w:val="99"/>
    <w:unhideWhenUsed/>
    <w:qFormat/>
    <w:rsid w:val="001420D5"/>
    <w:pPr>
      <w:spacing w:after="0" w:line="240" w:lineRule="auto"/>
    </w:pPr>
    <w:rPr>
      <w:rFonts w:ascii="Calibri" w:hAnsi="Calibri" w:cs="Calibri"/>
      <w:kern w:val="0"/>
      <w14:ligatures w14:val="none"/>
    </w:rPr>
  </w:style>
  <w:style w:type="paragraph" w:customStyle="1" w:styleId="textbold">
    <w:name w:val="text bold"/>
    <w:basedOn w:val="Normal"/>
    <w:link w:val="Emphasis"/>
    <w:uiPriority w:val="7"/>
    <w:qFormat/>
    <w:rsid w:val="00596AE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u w:val="single"/>
      <w14:ligatures w14:val="standardContextual"/>
    </w:rPr>
  </w:style>
  <w:style w:type="character" w:styleId="Strong">
    <w:name w:val="Strong"/>
    <w:basedOn w:val="DefaultParagraphFont"/>
    <w:uiPriority w:val="22"/>
    <w:qFormat/>
    <w:rsid w:val="001420D5"/>
    <w:rPr>
      <w:b/>
      <w:bCs/>
    </w:rPr>
  </w:style>
  <w:style w:type="character" w:styleId="BookTitle">
    <w:name w:val="Book Title"/>
    <w:basedOn w:val="DefaultParagraphFont"/>
    <w:uiPriority w:val="33"/>
    <w:qFormat/>
    <w:rsid w:val="001420D5"/>
    <w:rPr>
      <w:b/>
      <w:bCs/>
      <w:i/>
      <w:iCs/>
      <w:spacing w:val="5"/>
    </w:rPr>
  </w:style>
  <w:style w:type="numbering" w:styleId="111111">
    <w:name w:val="Outline List 2"/>
    <w:basedOn w:val="NoList"/>
    <w:uiPriority w:val="99"/>
    <w:semiHidden/>
    <w:unhideWhenUsed/>
    <w:rsid w:val="001420D5"/>
  </w:style>
  <w:style w:type="paragraph" w:styleId="Header">
    <w:name w:val="header"/>
    <w:basedOn w:val="Normal"/>
    <w:link w:val="HeaderChar"/>
    <w:uiPriority w:val="99"/>
    <w:semiHidden/>
    <w:rsid w:val="001420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20D5"/>
    <w:rPr>
      <w:rFonts w:ascii="Times New Roman" w:hAnsi="Times New Roman" w:cs="Times New Roman"/>
      <w:kern w:val="0"/>
      <w14:ligatures w14:val="none"/>
    </w:rPr>
  </w:style>
  <w:style w:type="paragraph" w:styleId="Footer">
    <w:name w:val="footer"/>
    <w:basedOn w:val="Normal"/>
    <w:link w:val="FooterChar"/>
    <w:uiPriority w:val="99"/>
    <w:semiHidden/>
    <w:rsid w:val="001420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20D5"/>
    <w:rPr>
      <w:rFonts w:ascii="Times New Roman" w:hAnsi="Times New Roman" w:cs="Times New Roman"/>
      <w:kern w:val="0"/>
      <w14:ligatures w14:val="none"/>
    </w:rPr>
  </w:style>
  <w:style w:type="paragraph" w:styleId="BodyText">
    <w:name w:val="Body Text"/>
    <w:basedOn w:val="Normal"/>
    <w:link w:val="BodyTextChar"/>
    <w:uiPriority w:val="99"/>
    <w:semiHidden/>
    <w:unhideWhenUsed/>
    <w:rsid w:val="001420D5"/>
    <w:pPr>
      <w:spacing w:after="120"/>
    </w:pPr>
  </w:style>
  <w:style w:type="character" w:customStyle="1" w:styleId="BodyTextChar">
    <w:name w:val="Body Text Char"/>
    <w:basedOn w:val="DefaultParagraphFont"/>
    <w:link w:val="BodyText"/>
    <w:uiPriority w:val="99"/>
    <w:semiHidden/>
    <w:rsid w:val="001420D5"/>
    <w:rPr>
      <w:rFonts w:ascii="Times New Roman" w:hAnsi="Times New Roman" w:cs="Times New Roman"/>
      <w:kern w:val="0"/>
      <w14:ligatures w14:val="none"/>
    </w:rPr>
  </w:style>
  <w:style w:type="character" w:customStyle="1" w:styleId="NoSpacingChar">
    <w:name w:val="No Spacing Char"/>
    <w:basedOn w:val="DefaultParagraphFont"/>
    <w:link w:val="NoSpacing"/>
    <w:uiPriority w:val="99"/>
    <w:rsid w:val="001420D5"/>
    <w:rPr>
      <w:rFonts w:ascii="Calibri" w:hAnsi="Calibri" w:cs="Calibri"/>
      <w:kern w:val="0"/>
      <w14:ligatures w14:val="none"/>
    </w:rPr>
  </w:style>
  <w:style w:type="character" w:styleId="UnresolvedMention">
    <w:name w:val="Unresolved Mention"/>
    <w:basedOn w:val="DefaultParagraphFont"/>
    <w:uiPriority w:val="99"/>
    <w:semiHidden/>
    <w:unhideWhenUsed/>
    <w:rsid w:val="00142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full/10.1080/00131946.2019.1687481?casa_token=gPfuhjZXwSMAAAAA%3ANxK469Ye9Z1VKfONbahcDbFv3P55ydlfzOugFe61Bal1a8YH-Tj24X_E9KJAFjttJrorpUE68IDCNA" TargetMode="External"/><Relationship Id="rId21" Type="http://schemas.openxmlformats.org/officeDocument/2006/relationships/hyperlink" Target="https://www.tandfonline.com/doi/full/10.1080/00131946.2019.1687481?casa_token=gPfuhjZXwSMAAAAA%3ANxK469Ye9Z1VKfONbahcDbFv3P55ydlfzOugFe61Bal1a8YH-Tj24X_E9KJAFjttJrorpUE68IDCNA" TargetMode="External"/><Relationship Id="rId42" Type="http://schemas.openxmlformats.org/officeDocument/2006/relationships/hyperlink" Target="https://www.frontiersin.org/journals/sociology/articles/10.3389/fsoc.2025.1575778/full" TargetMode="External"/><Relationship Id="rId47" Type="http://schemas.openxmlformats.org/officeDocument/2006/relationships/hyperlink" Target="https://www.frontiersin.org/journals/sociology/articles/10.3389/fsoc.2025.1575778/full" TargetMode="External"/><Relationship Id="rId63" Type="http://schemas.openxmlformats.org/officeDocument/2006/relationships/hyperlink" Target="https://www.frontiersin.org/journals/sociology/articles/10.3389/fsoc.2025.1575778/full" TargetMode="External"/><Relationship Id="rId68" Type="http://schemas.openxmlformats.org/officeDocument/2006/relationships/hyperlink" Target="https://www.frontiersin.org/journals/sociology/articles/10.3389/fsoc.2025.1575778/full" TargetMode="External"/><Relationship Id="rId16" Type="http://schemas.openxmlformats.org/officeDocument/2006/relationships/hyperlink" Target="https://www.tandfonline.com/doi/full/10.1080/00131946.2019.1687481?casa_token=gPfuhjZXwSMAAAAA%3ANxK469Ye9Z1VKfONbahcDbFv3P55ydlfzOugFe61Bal1a8YH-Tj24X_E9KJAFjttJrorpUE68IDCNA" TargetMode="External"/><Relationship Id="rId11" Type="http://schemas.openxmlformats.org/officeDocument/2006/relationships/hyperlink" Target="https://www.tandfonline.com/doi/full/10.1080/00131946.2019.1687481?casa_token=gPfuhjZXwSMAAAAA%3ANxK469Ye9Z1VKfONbahcDbFv3P55ydlfzOugFe61Bal1a8YH-Tj24X_E9KJAFjttJrorpUE68IDCNA" TargetMode="External"/><Relationship Id="rId32" Type="http://schemas.openxmlformats.org/officeDocument/2006/relationships/hyperlink" Target="https://www.frontiersin.org/journals/sociology/articles/10.3389/fsoc.2025.1575778/full" TargetMode="External"/><Relationship Id="rId37" Type="http://schemas.openxmlformats.org/officeDocument/2006/relationships/hyperlink" Target="https://www.frontiersin.org/journals/sociology/articles/10.3389/fsoc.2025.1575778/full" TargetMode="External"/><Relationship Id="rId53" Type="http://schemas.openxmlformats.org/officeDocument/2006/relationships/hyperlink" Target="https://www.frontiersin.org/journals/sociology/articles/10.3389/fsoc.2025.1575778/full" TargetMode="External"/><Relationship Id="rId58" Type="http://schemas.openxmlformats.org/officeDocument/2006/relationships/hyperlink" Target="https://www.frontiersin.org/journals/sociology/articles/10.3389/fsoc.2025.1575778/full" TargetMode="External"/><Relationship Id="rId74" Type="http://schemas.openxmlformats.org/officeDocument/2006/relationships/hyperlink" Target="https://www.frontiersin.org/journals/sociology/articles/10.3389/fsoc.2025.1575778/full" TargetMode="External"/><Relationship Id="rId79" Type="http://schemas.openxmlformats.org/officeDocument/2006/relationships/hyperlink" Target="https://www.frontiersin.org/journals/sociology/articles/10.3389/fsoc.2025.1575778/full" TargetMode="External"/><Relationship Id="rId5" Type="http://schemas.openxmlformats.org/officeDocument/2006/relationships/hyperlink" Target="https://www.tandfonline.com/doi/full/10.1080/00131946.2019.1687481?casa_token=gPfuhjZXwSMAAAAA%3ANxK469Ye9Z1VKfONbahcDbFv3P55ydlfzOugFe61Bal1a8YH-Tj24X_E9KJAFjttJrorpUE68IDCNA" TargetMode="External"/><Relationship Id="rId61" Type="http://schemas.openxmlformats.org/officeDocument/2006/relationships/hyperlink" Target="https://www.frontiersin.org/journals/sociology/articles/10.3389/fsoc.2025.1575778/full" TargetMode="External"/><Relationship Id="rId82" Type="http://schemas.openxmlformats.org/officeDocument/2006/relationships/fontTable" Target="fontTable.xml"/><Relationship Id="rId19" Type="http://schemas.openxmlformats.org/officeDocument/2006/relationships/hyperlink" Target="https://www.tandfonline.com/doi/full/10.1080/00131946.2019.1687481?casa_token=gPfuhjZXwSMAAAAA%3ANxK469Ye9Z1VKfONbahcDbFv3P55ydlfzOugFe61Bal1a8YH-Tj24X_E9KJAFjttJrorpUE68IDCNA" TargetMode="External"/><Relationship Id="rId14" Type="http://schemas.openxmlformats.org/officeDocument/2006/relationships/hyperlink" Target="https://www.tandfonline.com/doi/full/10.1080/00131946.2019.1687481?casa_token=gPfuhjZXwSMAAAAA%3ANxK469Ye9Z1VKfONbahcDbFv3P55ydlfzOugFe61Bal1a8YH-Tj24X_E9KJAFjttJrorpUE68IDCNA" TargetMode="External"/><Relationship Id="rId22" Type="http://schemas.openxmlformats.org/officeDocument/2006/relationships/hyperlink" Target="https://www.tandfonline.com/doi/full/10.1080/00131946.2019.1687481?casa_token=gPfuhjZXwSMAAAAA%3ANxK469Ye9Z1VKfONbahcDbFv3P55ydlfzOugFe61Bal1a8YH-Tj24X_E9KJAFjttJrorpUE68IDCNA" TargetMode="External"/><Relationship Id="rId27" Type="http://schemas.openxmlformats.org/officeDocument/2006/relationships/hyperlink" Target="https://www.tandfonline.com/doi/full/10.1080/00131946.2019.1687481?casa_token=gPfuhjZXwSMAAAAA%3ANxK469Ye9Z1VKfONbahcDbFv3P55ydlfzOugFe61Bal1a8YH-Tj24X_E9KJAFjttJrorpUE68IDCNA" TargetMode="External"/><Relationship Id="rId30" Type="http://schemas.openxmlformats.org/officeDocument/2006/relationships/hyperlink" Target="https://loop.frontiersin.org/people/2920459" TargetMode="External"/><Relationship Id="rId35" Type="http://schemas.openxmlformats.org/officeDocument/2006/relationships/hyperlink" Target="https://www.frontiersin.org/journals/sociology/articles/10.3389/fsoc.2025.1575778/full" TargetMode="External"/><Relationship Id="rId43" Type="http://schemas.openxmlformats.org/officeDocument/2006/relationships/hyperlink" Target="https://www.frontiersin.org/journals/sociology/articles/10.3389/fsoc.2025.1575778/full" TargetMode="External"/><Relationship Id="rId48" Type="http://schemas.openxmlformats.org/officeDocument/2006/relationships/hyperlink" Target="https://www.frontiersin.org/journals/sociology/articles/10.3389/fsoc.2025.1575778/full" TargetMode="External"/><Relationship Id="rId56" Type="http://schemas.openxmlformats.org/officeDocument/2006/relationships/hyperlink" Target="https://www.frontiersin.org/journals/sociology/articles/10.3389/fsoc.2025.1575778/full" TargetMode="External"/><Relationship Id="rId64" Type="http://schemas.openxmlformats.org/officeDocument/2006/relationships/hyperlink" Target="https://www.frontiersin.org/journals/sociology/articles/10.3389/fsoc.2025.1575778/full" TargetMode="External"/><Relationship Id="rId69" Type="http://schemas.openxmlformats.org/officeDocument/2006/relationships/hyperlink" Target="https://www.frontiersin.org/journals/sociology/articles/10.3389/fsoc.2025.1575778/full" TargetMode="External"/><Relationship Id="rId77" Type="http://schemas.openxmlformats.org/officeDocument/2006/relationships/hyperlink" Target="https://www.frontiersin.org/journals/sociology/articles/10.3389/fsoc.2025.1575778/full" TargetMode="External"/><Relationship Id="rId8" Type="http://schemas.openxmlformats.org/officeDocument/2006/relationships/hyperlink" Target="https://www.tandfonline.com/doi/full/10.1080/00131946.2019.1687481?casa_token=gPfuhjZXwSMAAAAA%3ANxK469Ye9Z1VKfONbahcDbFv3P55ydlfzOugFe61Bal1a8YH-Tj24X_E9KJAFjttJrorpUE68IDCNA" TargetMode="External"/><Relationship Id="rId51" Type="http://schemas.openxmlformats.org/officeDocument/2006/relationships/hyperlink" Target="https://www.frontiersin.org/journals/sociology/articles/10.3389/fsoc.2025.1575778/full" TargetMode="External"/><Relationship Id="rId72" Type="http://schemas.openxmlformats.org/officeDocument/2006/relationships/hyperlink" Target="https://www.frontiersin.org/journals/sociology/articles/10.3389/fsoc.2025.1575778/full" TargetMode="External"/><Relationship Id="rId80" Type="http://schemas.openxmlformats.org/officeDocument/2006/relationships/hyperlink" Target="https://www.frontiersin.org/journals/sociology/articles/10.3389/fsoc.2025.1575778/full" TargetMode="External"/><Relationship Id="rId3" Type="http://schemas.openxmlformats.org/officeDocument/2006/relationships/settings" Target="settings.xml"/><Relationship Id="rId12" Type="http://schemas.openxmlformats.org/officeDocument/2006/relationships/hyperlink" Target="https://www.tandfonline.com/doi/full/10.1080/00131946.2019.1687481?casa_token=gPfuhjZXwSMAAAAA%3ANxK469Ye9Z1VKfONbahcDbFv3P55ydlfzOugFe61Bal1a8YH-Tj24X_E9KJAFjttJrorpUE68IDCNA" TargetMode="External"/><Relationship Id="rId17" Type="http://schemas.openxmlformats.org/officeDocument/2006/relationships/hyperlink" Target="https://www.tandfonline.com/doi/full/10.1080/00131946.2019.1687481?casa_token=gPfuhjZXwSMAAAAA%3ANxK469Ye9Z1VKfONbahcDbFv3P55ydlfzOugFe61Bal1a8YH-Tj24X_E9KJAFjttJrorpUE68IDCNA" TargetMode="External"/><Relationship Id="rId25" Type="http://schemas.openxmlformats.org/officeDocument/2006/relationships/hyperlink" Target="https://www.tandfonline.com/doi/full/10.1080/00131946.2019.1687481?casa_token=gPfuhjZXwSMAAAAA%3ANxK469Ye9Z1VKfONbahcDbFv3P55ydlfzOugFe61Bal1a8YH-Tj24X_E9KJAFjttJrorpUE68IDCNA" TargetMode="External"/><Relationship Id="rId33" Type="http://schemas.openxmlformats.org/officeDocument/2006/relationships/hyperlink" Target="https://www.frontiersin.org/journals/sociology/articles/10.3389/fsoc.2025.1575778/full" TargetMode="External"/><Relationship Id="rId38" Type="http://schemas.openxmlformats.org/officeDocument/2006/relationships/hyperlink" Target="https://www.frontiersin.org/journals/sociology/articles/10.3389/fsoc.2025.1575778/full" TargetMode="External"/><Relationship Id="rId46" Type="http://schemas.openxmlformats.org/officeDocument/2006/relationships/hyperlink" Target="https://www.frontiersin.org/journals/sociology/articles/10.3389/fsoc.2025.1575778/full" TargetMode="External"/><Relationship Id="rId59" Type="http://schemas.openxmlformats.org/officeDocument/2006/relationships/hyperlink" Target="https://www.frontiersin.org/journals/sociology/articles/10.3389/fsoc.2025.1575778/full" TargetMode="External"/><Relationship Id="rId67" Type="http://schemas.openxmlformats.org/officeDocument/2006/relationships/hyperlink" Target="https://www.frontiersin.org/journals/sociology/articles/10.3389/fsoc.2025.1575778/full" TargetMode="External"/><Relationship Id="rId20" Type="http://schemas.openxmlformats.org/officeDocument/2006/relationships/hyperlink" Target="https://www.tandfonline.com/doi/full/10.1080/00131946.2019.1687481?casa_token=gPfuhjZXwSMAAAAA%3ANxK469Ye9Z1VKfONbahcDbFv3P55ydlfzOugFe61Bal1a8YH-Tj24X_E9KJAFjttJrorpUE68IDCNA" TargetMode="External"/><Relationship Id="rId41" Type="http://schemas.openxmlformats.org/officeDocument/2006/relationships/hyperlink" Target="https://www.frontiersin.org/journals/sociology/articles/10.3389/fsoc.2025.1575778/full" TargetMode="External"/><Relationship Id="rId54" Type="http://schemas.openxmlformats.org/officeDocument/2006/relationships/hyperlink" Target="https://www.frontiersin.org/journals/sociology/articles/10.3389/fsoc.2025.1575778/full" TargetMode="External"/><Relationship Id="rId62" Type="http://schemas.openxmlformats.org/officeDocument/2006/relationships/hyperlink" Target="https://www.frontiersin.org/journals/sociology/articles/10.3389/fsoc.2025.1575778/full" TargetMode="External"/><Relationship Id="rId70" Type="http://schemas.openxmlformats.org/officeDocument/2006/relationships/hyperlink" Target="https://www.frontiersin.org/journals/sociology/articles/10.3389/fsoc.2025.1575778/full" TargetMode="External"/><Relationship Id="rId75" Type="http://schemas.openxmlformats.org/officeDocument/2006/relationships/hyperlink" Target="https://www.frontiersin.org/journals/sociology/articles/10.3389/fsoc.2025.1575778/full"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andfonline.com/doi/full/10.1080/00131946.2019.1687481?casa_token=gPfuhjZXwSMAAAAA%3ANxK469Ye9Z1VKfONbahcDbFv3P55ydlfzOugFe61Bal1a8YH-Tj24X_E9KJAFjttJrorpUE68IDCNA" TargetMode="External"/><Relationship Id="rId15" Type="http://schemas.openxmlformats.org/officeDocument/2006/relationships/hyperlink" Target="https://www.tandfonline.com/doi/full/10.1080/00131946.2019.1687481?casa_token=gPfuhjZXwSMAAAAA%3ANxK469Ye9Z1VKfONbahcDbFv3P55ydlfzOugFe61Bal1a8YH-Tj24X_E9KJAFjttJrorpUE68IDCNA" TargetMode="External"/><Relationship Id="rId23" Type="http://schemas.openxmlformats.org/officeDocument/2006/relationships/hyperlink" Target="https://www.tandfonline.com/doi/full/10.1080/00131946.2019.1687481?casa_token=gPfuhjZXwSMAAAAA%3ANxK469Ye9Z1VKfONbahcDbFv3P55ydlfzOugFe61Bal1a8YH-Tj24X_E9KJAFjttJrorpUE68IDCNA" TargetMode="External"/><Relationship Id="rId28" Type="http://schemas.openxmlformats.org/officeDocument/2006/relationships/hyperlink" Target="https://www.tandfonline.com/doi/full/10.1080/00131946.2019.1687481?casa_token=gPfuhjZXwSMAAAAA%3ANxK469Ye9Z1VKfONbahcDbFv3P55ydlfzOugFe61Bal1a8YH-Tj24X_E9KJAFjttJrorpUE68IDCNA" TargetMode="External"/><Relationship Id="rId36" Type="http://schemas.openxmlformats.org/officeDocument/2006/relationships/hyperlink" Target="https://www.frontiersin.org/journals/sociology/articles/10.3389/fsoc.2025.1575778/full" TargetMode="External"/><Relationship Id="rId49" Type="http://schemas.openxmlformats.org/officeDocument/2006/relationships/hyperlink" Target="https://www.frontiersin.org/journals/sociology/articles/10.3389/fsoc.2025.1575778/full" TargetMode="External"/><Relationship Id="rId57" Type="http://schemas.openxmlformats.org/officeDocument/2006/relationships/hyperlink" Target="https://www.frontiersin.org/journals/sociology/articles/10.3389/fsoc.2025.1575778/full" TargetMode="External"/><Relationship Id="rId10" Type="http://schemas.openxmlformats.org/officeDocument/2006/relationships/hyperlink" Target="https://www.tandfonline.com/doi/full/10.1080/00131946.2019.1687481?casa_token=gPfuhjZXwSMAAAAA%3ANxK469Ye9Z1VKfONbahcDbFv3P55ydlfzOugFe61Bal1a8YH-Tj24X_E9KJAFjttJrorpUE68IDCNA" TargetMode="External"/><Relationship Id="rId31" Type="http://schemas.openxmlformats.org/officeDocument/2006/relationships/hyperlink" Target="https://loop.frontiersin.org/people/2920459" TargetMode="External"/><Relationship Id="rId44" Type="http://schemas.openxmlformats.org/officeDocument/2006/relationships/hyperlink" Target="https://www.frontiersin.org/journals/sociology/articles/10.3389/fsoc.2025.1575778/full" TargetMode="External"/><Relationship Id="rId52" Type="http://schemas.openxmlformats.org/officeDocument/2006/relationships/hyperlink" Target="https://www.frontiersin.org/journals/sociology/articles/10.3389/fsoc.2025.1575778/full" TargetMode="External"/><Relationship Id="rId60" Type="http://schemas.openxmlformats.org/officeDocument/2006/relationships/hyperlink" Target="https://www.frontiersin.org/journals/sociology/articles/10.3389/fsoc.2025.1575778/full" TargetMode="External"/><Relationship Id="rId65" Type="http://schemas.openxmlformats.org/officeDocument/2006/relationships/hyperlink" Target="https://www.frontiersin.org/journals/sociology/articles/10.3389/fsoc.2025.1575778/full" TargetMode="External"/><Relationship Id="rId73" Type="http://schemas.openxmlformats.org/officeDocument/2006/relationships/hyperlink" Target="https://www.frontiersin.org/journals/sociology/articles/10.3389/fsoc.2025.1575778/full" TargetMode="External"/><Relationship Id="rId78" Type="http://schemas.openxmlformats.org/officeDocument/2006/relationships/hyperlink" Target="https://www.frontiersin.org/journals/sociology/articles/10.3389/fsoc.2025.1575778/full" TargetMode="External"/><Relationship Id="rId81" Type="http://schemas.openxmlformats.org/officeDocument/2006/relationships/hyperlink" Target="https://www.frontiersin.org/journals/sociology/articles/10.3389/fsoc.2025.1575778/full" TargetMode="External"/><Relationship Id="rId4" Type="http://schemas.openxmlformats.org/officeDocument/2006/relationships/webSettings" Target="webSettings.xml"/><Relationship Id="rId9" Type="http://schemas.openxmlformats.org/officeDocument/2006/relationships/hyperlink" Target="https://www.tandfonline.com/doi/full/10.1080/00131946.2019.1687481?casa_token=gPfuhjZXwSMAAAAA%3ANxK469Ye9Z1VKfONbahcDbFv3P55ydlfzOugFe61Bal1a8YH-Tj24X_E9KJAFjttJrorpUE68IDCNA" TargetMode="External"/><Relationship Id="rId13" Type="http://schemas.openxmlformats.org/officeDocument/2006/relationships/hyperlink" Target="https://www.tandfonline.com/doi/full/10.1080/00131946.2019.1687481?casa_token=gPfuhjZXwSMAAAAA%3ANxK469Ye9Z1VKfONbahcDbFv3P55ydlfzOugFe61Bal1a8YH-Tj24X_E9KJAFjttJrorpUE68IDCNA" TargetMode="External"/><Relationship Id="rId18" Type="http://schemas.openxmlformats.org/officeDocument/2006/relationships/hyperlink" Target="https://www.tandfonline.com/doi/full/10.1080/00131946.2019.1687481?casa_token=gPfuhjZXwSMAAAAA%3ANxK469Ye9Z1VKfONbahcDbFv3P55ydlfzOugFe61Bal1a8YH-Tj24X_E9KJAFjttJrorpUE68IDCNA" TargetMode="External"/><Relationship Id="rId39" Type="http://schemas.openxmlformats.org/officeDocument/2006/relationships/hyperlink" Target="https://www.frontiersin.org/journals/sociology/articles/10.3389/fsoc.2025.1575778/full" TargetMode="External"/><Relationship Id="rId34" Type="http://schemas.openxmlformats.org/officeDocument/2006/relationships/hyperlink" Target="https://www.frontiersin.org/journals/sociology/articles/10.3389/fsoc.2025.1575778/full" TargetMode="External"/><Relationship Id="rId50" Type="http://schemas.openxmlformats.org/officeDocument/2006/relationships/hyperlink" Target="https://www.frontiersin.org/journals/sociology/articles/10.3389/fsoc.2025.1575778/full" TargetMode="External"/><Relationship Id="rId55" Type="http://schemas.openxmlformats.org/officeDocument/2006/relationships/hyperlink" Target="https://www.frontiersin.org/journals/sociology/articles/10.3389/fsoc.2025.1575778/full" TargetMode="External"/><Relationship Id="rId76" Type="http://schemas.openxmlformats.org/officeDocument/2006/relationships/hyperlink" Target="https://www.frontiersin.org/journals/sociology/articles/10.3389/fsoc.2025.1575778/full" TargetMode="External"/><Relationship Id="rId7" Type="http://schemas.openxmlformats.org/officeDocument/2006/relationships/hyperlink" Target="https://www.tandfonline.com/doi/full/10.1080/00131946.2019.1687481?casa_token=gPfuhjZXwSMAAAAA%3ANxK469Ye9Z1VKfONbahcDbFv3P55ydlfzOugFe61Bal1a8YH-Tj24X_E9KJAFjttJrorpUE68IDCNA" TargetMode="External"/><Relationship Id="rId71" Type="http://schemas.openxmlformats.org/officeDocument/2006/relationships/hyperlink" Target="https://www.frontiersin.org/journals/sociology/articles/10.3389/fsoc.2025.1575778/full" TargetMode="External"/><Relationship Id="rId2" Type="http://schemas.openxmlformats.org/officeDocument/2006/relationships/styles" Target="styles.xml"/><Relationship Id="rId29" Type="http://schemas.openxmlformats.org/officeDocument/2006/relationships/hyperlink" Target="https://doi.org/10.1111/jols.12423" TargetMode="External"/><Relationship Id="rId24" Type="http://schemas.openxmlformats.org/officeDocument/2006/relationships/hyperlink" Target="https://www.tandfonline.com/doi/full/10.1080/00131946.2019.1687481?casa_token=gPfuhjZXwSMAAAAA%3ANxK469Ye9Z1VKfONbahcDbFv3P55ydlfzOugFe61Bal1a8YH-Tj24X_E9KJAFjttJrorpUE68IDCNA" TargetMode="External"/><Relationship Id="rId40" Type="http://schemas.openxmlformats.org/officeDocument/2006/relationships/hyperlink" Target="https://www.frontiersin.org/journals/sociology/articles/10.3389/fsoc.2025.1575778/full" TargetMode="External"/><Relationship Id="rId45" Type="http://schemas.openxmlformats.org/officeDocument/2006/relationships/hyperlink" Target="https://www.frontiersin.org/journals/sociology/articles/10.3389/fsoc.2025.1575778/full" TargetMode="External"/><Relationship Id="rId66" Type="http://schemas.openxmlformats.org/officeDocument/2006/relationships/hyperlink" Target="https://www.frontiersin.org/journals/sociology/articles/10.3389/fsoc.2025.1575778/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18</Pages>
  <Words>18917</Words>
  <Characters>108963</Characters>
  <Application>Microsoft Office Word</Application>
  <DocSecurity>0</DocSecurity>
  <Lines>915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Foust</dc:creator>
  <cp:keywords/>
  <dc:description/>
  <cp:lastModifiedBy>Aidan Foust</cp:lastModifiedBy>
  <cp:revision>2</cp:revision>
  <dcterms:created xsi:type="dcterms:W3CDTF">2025-11-01T15:58:00Z</dcterms:created>
  <dcterms:modified xsi:type="dcterms:W3CDTF">2025-11-01T15:58:00Z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c5815b4d-0963-448a-85f6-fe479b9f1031</vt:lpwstr>
  </property>
</Properties>
</file>