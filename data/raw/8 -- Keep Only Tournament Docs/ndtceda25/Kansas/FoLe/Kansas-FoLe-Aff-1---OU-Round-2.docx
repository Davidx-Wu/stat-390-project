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F1A08" w14:textId="2C5E15B3" w:rsidR="005D388F" w:rsidRDefault="005576D2" w:rsidP="005576D2">
      <w:pPr>
        <w:pStyle w:val="Heading1"/>
      </w:pPr>
      <w:r>
        <w:t>AFF NOAA</w:t>
      </w:r>
    </w:p>
    <w:p w14:paraId="576923F1" w14:textId="77777777" w:rsidR="005576D2" w:rsidRDefault="005576D2" w:rsidP="005576D2"/>
    <w:p w14:paraId="177C6C9C" w14:textId="498138E2" w:rsidR="00CB199B" w:rsidRDefault="00CB199B" w:rsidP="00CB199B">
      <w:pPr>
        <w:pStyle w:val="Heading4"/>
      </w:pPr>
      <w:r>
        <w:t>Plan text: The United States Federal government should give collective bargaining rights to federal workers at National Oceanic Atmospheric Association</w:t>
      </w:r>
    </w:p>
    <w:p w14:paraId="1E911CE4" w14:textId="69164FBE" w:rsidR="005576D2" w:rsidRDefault="005576D2" w:rsidP="005576D2">
      <w:pPr>
        <w:pStyle w:val="Heading2"/>
      </w:pPr>
      <w:r>
        <w:lastRenderedPageBreak/>
        <w:t>ADV 1</w:t>
      </w:r>
    </w:p>
    <w:p w14:paraId="0CCB408E" w14:textId="0FF9D603" w:rsidR="005576D2" w:rsidRDefault="005576D2" w:rsidP="005576D2"/>
    <w:p w14:paraId="0D943F3E" w14:textId="43BED800" w:rsidR="005576D2" w:rsidRDefault="005576D2" w:rsidP="000B7395">
      <w:pPr>
        <w:pStyle w:val="Heading4"/>
      </w:pPr>
      <w:r>
        <w:t xml:space="preserve">Federal employees, including those at NOAA (National Oceanic and Atmospheric Administration), face </w:t>
      </w:r>
      <w:r w:rsidRPr="000B7395">
        <w:rPr>
          <w:rStyle w:val="Strong"/>
          <w:b/>
          <w:bCs w:val="0"/>
        </w:rPr>
        <w:t>severe restrictions on collective bargaining</w:t>
      </w:r>
      <w:r>
        <w:t xml:space="preserve"> </w:t>
      </w:r>
      <w:r w:rsidR="000B7395">
        <w:t>– Trump just signed EO</w:t>
      </w:r>
    </w:p>
    <w:p w14:paraId="66233858" w14:textId="0BB71CEE" w:rsidR="00161AAF" w:rsidRPr="00161AAF" w:rsidRDefault="00161AAF" w:rsidP="00161AAF">
      <w:r w:rsidRPr="00161AAF">
        <w:rPr>
          <w:b/>
          <w:bCs/>
          <w:sz w:val="26"/>
          <w:szCs w:val="26"/>
        </w:rPr>
        <w:t>AFGE 25,</w:t>
      </w:r>
      <w:r w:rsidRPr="00161AAF">
        <w:t xml:space="preserve"> </w:t>
      </w:r>
      <w:r w:rsidRPr="00161AAF">
        <w:rPr>
          <w:sz w:val="16"/>
          <w:szCs w:val="16"/>
        </w:rPr>
        <w:t xml:space="preserve">AFGE stands for the American Federation of Government Employees, which is a labor union representing over 820,000 federal and D.C. government workers, including nurses, correctional officers, and TSA agents. The union was formed in 1932 to advocate for workers' rights, improve working conditions, negotiate contracts, and provide members with benefits Trump Strips More Federal Workers of Their Negotiated Rights September 02, 2025 </w:t>
      </w:r>
      <w:hyperlink r:id="rId8" w:history="1">
        <w:r w:rsidRPr="00161AAF">
          <w:rPr>
            <w:rStyle w:val="Hyperlink"/>
            <w:sz w:val="16"/>
            <w:szCs w:val="16"/>
          </w:rPr>
          <w:t>https://www.afge.org/article/trump-strips-more-federal-workers-of-their-negotiated-rights/</w:t>
        </w:r>
      </w:hyperlink>
      <w:r>
        <w:t xml:space="preserve"> </w:t>
      </w:r>
    </w:p>
    <w:p w14:paraId="16B33D0B" w14:textId="688FECD2" w:rsidR="00161AAF" w:rsidRPr="00161AAF" w:rsidRDefault="00161AAF" w:rsidP="00161AAF">
      <w:pPr>
        <w:rPr>
          <w:b/>
          <w:bCs/>
          <w:u w:val="single"/>
        </w:rPr>
      </w:pPr>
      <w:r w:rsidRPr="00161AAF">
        <w:rPr>
          <w:sz w:val="12"/>
          <w:szCs w:val="12"/>
        </w:rPr>
        <w:t>Just days before Labor Day, President Trump continued his assault on the collective bargaining rights of federal employees.  In an </w:t>
      </w:r>
      <w:hyperlink r:id="rId9" w:tgtFrame="_blank" w:history="1">
        <w:r w:rsidRPr="00161AAF">
          <w:rPr>
            <w:rStyle w:val="Hyperlink"/>
            <w:b/>
            <w:bCs/>
            <w:highlight w:val="cyan"/>
          </w:rPr>
          <w:t>Aug. 28 executive order</w:t>
        </w:r>
      </w:hyperlink>
      <w:r w:rsidRPr="00161AAF">
        <w:rPr>
          <w:b/>
          <w:bCs/>
          <w:highlight w:val="cyan"/>
          <w:u w:val="single"/>
        </w:rPr>
        <w:t>, Trump banned collective bargaining at</w:t>
      </w:r>
      <w:r w:rsidRPr="00161AAF">
        <w:rPr>
          <w:b/>
          <w:bCs/>
          <w:u w:val="single"/>
        </w:rPr>
        <w:t xml:space="preserve"> </w:t>
      </w:r>
      <w:r w:rsidRPr="00161AAF">
        <w:rPr>
          <w:sz w:val="12"/>
          <w:szCs w:val="12"/>
        </w:rPr>
        <w:t xml:space="preserve">more than a half-dozen agencies. The targeted agencies are the National Aeronautics and Space Administration (NASA); the U.S. Agency for Global Media; the International Trade Administration and the Patent and Trademark Office within the Commerce Department; </w:t>
      </w:r>
      <w:r w:rsidRPr="000852BC">
        <w:rPr>
          <w:sz w:val="12"/>
          <w:szCs w:val="12"/>
        </w:rPr>
        <w:t>and</w:t>
      </w:r>
      <w:r w:rsidRPr="000852BC">
        <w:t xml:space="preserve"> </w:t>
      </w:r>
      <w:r w:rsidRPr="000852BC">
        <w:rPr>
          <w:b/>
          <w:bCs/>
          <w:u w:val="single"/>
        </w:rPr>
        <w:t xml:space="preserve">the National Weather Service and National Environmental Satellite, Data and </w:t>
      </w:r>
      <w:r w:rsidRPr="000852BC">
        <w:rPr>
          <w:sz w:val="12"/>
          <w:szCs w:val="12"/>
        </w:rPr>
        <w:t>Information Service within the National</w:t>
      </w:r>
      <w:r w:rsidRPr="00161AAF">
        <w:rPr>
          <w:sz w:val="12"/>
          <w:szCs w:val="12"/>
        </w:rPr>
        <w:t xml:space="preserve"> Oceanic and Atmospheric Administration</w:t>
      </w:r>
      <w:r w:rsidRPr="00161AAF">
        <w:t xml:space="preserve"> </w:t>
      </w:r>
      <w:r w:rsidRPr="00161AAF">
        <w:rPr>
          <w:b/>
          <w:bCs/>
          <w:highlight w:val="cyan"/>
          <w:u w:val="single"/>
        </w:rPr>
        <w:t>(NOAA).</w:t>
      </w:r>
      <w:r w:rsidRPr="00161AAF">
        <w:rPr>
          <w:b/>
          <w:bCs/>
          <w:u w:val="single"/>
        </w:rPr>
        <w:t> </w:t>
      </w:r>
      <w:r>
        <w:rPr>
          <w:b/>
          <w:bCs/>
          <w:u w:val="single"/>
        </w:rPr>
        <w:t xml:space="preserve"> </w:t>
      </w:r>
      <w:r>
        <w:rPr>
          <w:rFonts w:ascii="Asap" w:hAnsi="Asap"/>
          <w:color w:val="4E4E4E"/>
        </w:rPr>
        <w:t>“</w:t>
      </w:r>
      <w:r w:rsidRPr="00161AAF">
        <w:rPr>
          <w:color w:val="4E4E4E"/>
          <w:sz w:val="12"/>
          <w:szCs w:val="12"/>
        </w:rPr>
        <w:t>This latest executive order is another clear example of retaliation against federal employee union members who have bravely stood up against his anti-worker, anti-American plan to dismantle the federal government,” AFGE National President Everett Kelley said.   “Several agencies including NASA and the National Weather Service have already been hollowed out by reckless DOGE cuts, so for the administration to further disenfranchise the remaining workers in the name of ‘efficiency’ is immoral and abhorrent.</w:t>
      </w:r>
    </w:p>
    <w:p w14:paraId="5791A8DF" w14:textId="3744EB1F" w:rsidR="0093407E" w:rsidRDefault="003521B5" w:rsidP="0093407E">
      <w:pPr>
        <w:pStyle w:val="Heading4"/>
      </w:pPr>
      <w:r>
        <w:t xml:space="preserve">Scientific Integrity Is Under Attack </w:t>
      </w:r>
      <w:r w:rsidR="0093407E">
        <w:t xml:space="preserve">Trumps goal it too butcher trust and create an authoritarian state </w:t>
      </w:r>
    </w:p>
    <w:p w14:paraId="25B6E46C" w14:textId="5E53287B" w:rsidR="0093407E" w:rsidRPr="0093407E" w:rsidRDefault="0093407E" w:rsidP="0093407E">
      <w:pPr>
        <w:spacing w:after="120" w:line="235" w:lineRule="atLeast"/>
        <w:rPr>
          <w:rFonts w:eastAsia="Times New Roman"/>
          <w:color w:val="000000"/>
          <w:lang w:eastAsia="zh-CN"/>
        </w:rPr>
      </w:pPr>
      <w:proofErr w:type="spellStart"/>
      <w:r w:rsidRPr="0093407E">
        <w:rPr>
          <w:rFonts w:eastAsia="Times New Roman"/>
          <w:b/>
          <w:bCs/>
          <w:color w:val="000000"/>
          <w:sz w:val="26"/>
          <w:szCs w:val="26"/>
          <w:lang w:eastAsia="zh-CN"/>
        </w:rPr>
        <w:t>Minovi</w:t>
      </w:r>
      <w:proofErr w:type="spellEnd"/>
      <w:r w:rsidRPr="0093407E">
        <w:rPr>
          <w:rFonts w:eastAsia="Times New Roman"/>
          <w:b/>
          <w:bCs/>
          <w:color w:val="000000"/>
          <w:sz w:val="26"/>
          <w:szCs w:val="26"/>
          <w:lang w:eastAsia="zh-CN"/>
        </w:rPr>
        <w:t xml:space="preserve"> et al 25</w:t>
      </w:r>
      <w:r w:rsidRPr="0093407E">
        <w:rPr>
          <w:rFonts w:eastAsia="Times New Roman"/>
          <w:color w:val="000000"/>
          <w:lang w:eastAsia="zh-CN"/>
        </w:rPr>
        <w:t xml:space="preserve"> — Darya </w:t>
      </w:r>
      <w:proofErr w:type="spellStart"/>
      <w:r w:rsidRPr="0093407E">
        <w:rPr>
          <w:rFonts w:eastAsia="Times New Roman"/>
          <w:color w:val="000000"/>
          <w:lang w:eastAsia="zh-CN"/>
        </w:rPr>
        <w:t>Minovi</w:t>
      </w:r>
      <w:proofErr w:type="spellEnd"/>
      <w:r w:rsidRPr="0093407E">
        <w:rPr>
          <w:rFonts w:eastAsia="Times New Roman"/>
          <w:color w:val="000000"/>
          <w:lang w:eastAsia="zh-CN"/>
        </w:rPr>
        <w:t xml:space="preserve"> is a senior analyst for the Center for Science and Democracy at UCS. Kristie Ellickson is a senior scientist for the Center. Jules Barbati-</w:t>
      </w:r>
      <w:proofErr w:type="spellStart"/>
      <w:r w:rsidRPr="0093407E">
        <w:rPr>
          <w:rFonts w:eastAsia="Times New Roman"/>
          <w:color w:val="000000"/>
          <w:lang w:eastAsia="zh-CN"/>
        </w:rPr>
        <w:t>Dajches</w:t>
      </w:r>
      <w:proofErr w:type="spellEnd"/>
      <w:r w:rsidRPr="0093407E">
        <w:rPr>
          <w:rFonts w:eastAsia="Times New Roman"/>
          <w:color w:val="000000"/>
          <w:lang w:eastAsia="zh-CN"/>
        </w:rPr>
        <w:t xml:space="preserve"> is an analyst for the Center. Rachel Cleetus is senior policy director for the Climate and Energy Program at UCS, 2025 (“Science and Democracy Under Siege,” July 21, Union of Concerned Scientists (UCS) Report, https://www.ucs.org/resources/science-and-democracy-under-siege#top Accessed: 8/13/25</w:t>
      </w:r>
    </w:p>
    <w:p w14:paraId="4B3204AF" w14:textId="3C7B460F" w:rsidR="0093407E" w:rsidRPr="0093407E" w:rsidRDefault="0093407E" w:rsidP="00762E01">
      <w:pPr>
        <w:rPr>
          <w:sz w:val="12"/>
          <w:szCs w:val="12"/>
        </w:rPr>
      </w:pPr>
      <w:r w:rsidRPr="0093407E">
        <w:rPr>
          <w:rFonts w:eastAsia="Times New Roman"/>
          <w:color w:val="000000"/>
          <w:sz w:val="12"/>
          <w:szCs w:val="12"/>
          <w:u w:val="single"/>
          <w:lang w:eastAsia="zh-CN"/>
        </w:rPr>
        <w:t>Science and Democracy Under Siege</w:t>
      </w:r>
      <w:r w:rsidRPr="0093407E">
        <w:rPr>
          <w:rFonts w:eastAsia="Times New Roman"/>
          <w:color w:val="000000"/>
          <w:sz w:val="12"/>
          <w:szCs w:val="12"/>
          <w:lang w:eastAsia="zh-CN"/>
        </w:rPr>
        <w:t xml:space="preserve"> The</w:t>
      </w:r>
      <w:r w:rsidRPr="0093407E">
        <w:rPr>
          <w:rFonts w:eastAsia="Times New Roman"/>
          <w:color w:val="000000"/>
          <w:lang w:eastAsia="zh-CN"/>
        </w:rPr>
        <w:t xml:space="preserve"> </w:t>
      </w:r>
      <w:r w:rsidRPr="0093407E">
        <w:rPr>
          <w:rFonts w:eastAsia="Times New Roman"/>
          <w:b/>
          <w:bCs/>
          <w:color w:val="000000"/>
          <w:highlight w:val="cyan"/>
          <w:u w:val="single"/>
          <w:lang w:eastAsia="zh-CN"/>
        </w:rPr>
        <w:t>first six months of President Donald J. </w:t>
      </w:r>
      <w:r w:rsidRPr="0093407E">
        <w:rPr>
          <w:rFonts w:eastAsia="Times New Roman"/>
          <w:b/>
          <w:bCs/>
          <w:color w:val="000000"/>
          <w:highlight w:val="cyan"/>
          <w:u w:val="single"/>
          <w:shd w:val="clear" w:color="auto" w:fill="00FFFF"/>
          <w:lang w:eastAsia="zh-CN"/>
        </w:rPr>
        <w:t>Trump's second term</w:t>
      </w:r>
      <w:r w:rsidRPr="0093407E">
        <w:rPr>
          <w:rFonts w:eastAsia="Times New Roman"/>
          <w:b/>
          <w:bCs/>
          <w:color w:val="000000"/>
          <w:highlight w:val="cyan"/>
          <w:u w:val="single"/>
          <w:lang w:eastAsia="zh-CN"/>
        </w:rPr>
        <w:t> have been </w:t>
      </w:r>
      <w:r w:rsidRPr="0093407E">
        <w:rPr>
          <w:rFonts w:eastAsia="Times New Roman"/>
          <w:b/>
          <w:bCs/>
          <w:color w:val="000000"/>
          <w:highlight w:val="cyan"/>
          <w:u w:val="single"/>
          <w:shd w:val="clear" w:color="auto" w:fill="00FFFF"/>
          <w:lang w:eastAsia="zh-CN"/>
        </w:rPr>
        <w:t>characterized by destruction of democratic processes</w:t>
      </w:r>
      <w:r w:rsidRPr="0093407E">
        <w:rPr>
          <w:rFonts w:eastAsia="Times New Roman"/>
          <w:color w:val="000000"/>
          <w:lang w:eastAsia="zh-CN"/>
        </w:rPr>
        <w:t xml:space="preserve">, </w:t>
      </w:r>
      <w:r w:rsidRPr="0093407E">
        <w:rPr>
          <w:sz w:val="12"/>
          <w:szCs w:val="12"/>
        </w:rPr>
        <w:t>divisive and vindictive actions, and chaos in federal government agencies. Within days of his inauguration, President Trump handed illegal authority to Elon Musk—an unelected billionaire—and the so-called Department of Government Efficiency (DOGE) to take over government agencies, access US people's private, protected data, and lock federal employees out of computer systems and lawmakers out of federal buildings. Within weeks, the administration shut down entire agencies; halted billions of dollars of funding to research, public health programs, and energy transition investments; and indiscriminately pushed hundreds of thousands of civil servants out of the federal workforce. Government employees have been harassed, have received threatening emails from DOGE, and have been terminated without notice</w:t>
      </w:r>
      <w:r w:rsidRPr="0093407E">
        <w:rPr>
          <w:sz w:val="12"/>
          <w:szCs w:val="12"/>
          <w:lang w:eastAsia="zh-CN"/>
        </w:rPr>
        <w:t>.</w:t>
      </w:r>
      <w:r w:rsidRPr="0093407E">
        <w:rPr>
          <w:sz w:val="12"/>
          <w:szCs w:val="12"/>
        </w:rPr>
        <w:t xml:space="preserve"> </w:t>
      </w:r>
      <w:r w:rsidRPr="0093407E">
        <w:rPr>
          <w:sz w:val="12"/>
          <w:szCs w:val="12"/>
          <w:lang w:eastAsia="zh-CN"/>
        </w:rPr>
        <w:t>The Trump administration's actions are not normal. This is an illegal power grab—a wholesale attack on the democratic systems upon which this nation was built. Since his second inauguration, President Trump has signed 168 executive orders attacking and dismantling our basic civil liberties, many mirroring priorities outlined in Project 2025, the right-wing policy agenda developed by the Heritage Foundation</w:t>
      </w:r>
      <w:r w:rsidRPr="0093407E">
        <w:rPr>
          <w:sz w:val="12"/>
          <w:szCs w:val="12"/>
        </w:rPr>
        <w:t>. With the stroke of a pen, the Trump administration has demonized diversity, equity, inclusion (DEI) and environmental justice; pushed widespread rollback</w:t>
      </w:r>
      <w:r w:rsidRPr="0093407E">
        <w:rPr>
          <w:rFonts w:eastAsia="Times New Roman"/>
          <w:color w:val="000000"/>
          <w:sz w:val="12"/>
          <w:szCs w:val="12"/>
          <w:lang w:eastAsia="zh-CN"/>
        </w:rPr>
        <w:t xml:space="preserve">s of our nation's environmental and public health protections; attacked universities where cutting edge research occurs; and threatened civil society organizations and the press, among much more. And strikingly, the administration issued a misleading and insidious executive order that dismantles </w:t>
      </w:r>
      <w:r w:rsidRPr="0093407E">
        <w:rPr>
          <w:sz w:val="12"/>
          <w:szCs w:val="12"/>
        </w:rPr>
        <w:t xml:space="preserve">federal agency scientific integrity policies and purports to promote "transparency" and "reproducibility" that will actually undermine science in favor of political ideology in government </w:t>
      </w:r>
      <w:proofErr w:type="spellStart"/>
      <w:r w:rsidRPr="0093407E">
        <w:rPr>
          <w:sz w:val="12"/>
          <w:szCs w:val="12"/>
        </w:rPr>
        <w:t>decisionmaking</w:t>
      </w:r>
      <w:proofErr w:type="spellEnd"/>
      <w:r w:rsidRPr="0093407E">
        <w:rPr>
          <w:sz w:val="12"/>
          <w:szCs w:val="12"/>
        </w:rPr>
        <w:t>. The administration has also rapidly consolidated power in the executive branch of government, such as by illegally freezing federal spending, firing thousands of federal employees and contractors who carried out programs created by Congress, and defying various court orders, including those from the US Supreme Court. According to one count, as of July 2, there have been 325 legal challenges to the Trump administration's actions.</w:t>
      </w:r>
      <w:r w:rsidRPr="0093407E">
        <w:rPr>
          <w:rFonts w:eastAsia="Times New Roman"/>
          <w:color w:val="000000"/>
          <w:sz w:val="12"/>
          <w:szCs w:val="12"/>
          <w:lang w:eastAsia="zh-CN"/>
        </w:rPr>
        <w:t xml:space="preserve"> Federal government programs, including grants, designed to target and enhance participation among historically underserved communities—Black, Brown, Indigenous, non-English speaking, rural, and low-income communities—have been crudely eliminated. Hateful and inaccurate rhetoric and threats, especially toward transgender people and their health care, have escalated. And perhaps most chilling: the administration has begun illegally imprisoning and removing people with legal status in the United States, specifically non-White immigrants</w:t>
      </w:r>
      <w:r w:rsidRPr="0093407E">
        <w:rPr>
          <w:rFonts w:eastAsia="Times New Roman"/>
          <w:color w:val="000000"/>
          <w:lang w:eastAsia="zh-CN"/>
        </w:rPr>
        <w:t>.</w:t>
      </w:r>
      <w:r>
        <w:rPr>
          <w:rFonts w:eastAsia="Times New Roman"/>
          <w:color w:val="000000"/>
          <w:lang w:eastAsia="zh-CN"/>
        </w:rPr>
        <w:t xml:space="preserve"> </w:t>
      </w:r>
      <w:r w:rsidRPr="0093407E">
        <w:rPr>
          <w:rFonts w:eastAsia="Times New Roman"/>
          <w:b/>
          <w:bCs/>
          <w:color w:val="000000"/>
          <w:highlight w:val="cyan"/>
          <w:u w:val="single"/>
          <w:lang w:eastAsia="zh-CN"/>
        </w:rPr>
        <w:t>The</w:t>
      </w:r>
      <w:r w:rsidRPr="0093407E">
        <w:rPr>
          <w:rFonts w:eastAsia="Times New Roman"/>
          <w:b/>
          <w:bCs/>
          <w:color w:val="000000"/>
          <w:highlight w:val="cyan"/>
          <w:lang w:eastAsia="zh-CN"/>
        </w:rPr>
        <w:t> </w:t>
      </w:r>
      <w:r w:rsidRPr="0093407E">
        <w:rPr>
          <w:rFonts w:eastAsia="Times New Roman"/>
          <w:b/>
          <w:bCs/>
          <w:color w:val="000000"/>
          <w:highlight w:val="cyan"/>
          <w:u w:val="single"/>
          <w:shd w:val="clear" w:color="auto" w:fill="00FFFF"/>
          <w:lang w:eastAsia="zh-CN"/>
        </w:rPr>
        <w:t>Trump</w:t>
      </w:r>
      <w:r w:rsidRPr="0093407E">
        <w:rPr>
          <w:rFonts w:eastAsia="Times New Roman"/>
          <w:b/>
          <w:bCs/>
          <w:color w:val="000000"/>
          <w:highlight w:val="cyan"/>
          <w:lang w:eastAsia="zh-CN"/>
        </w:rPr>
        <w:t> </w:t>
      </w:r>
      <w:r w:rsidRPr="0093407E">
        <w:rPr>
          <w:rFonts w:eastAsia="Times New Roman"/>
          <w:b/>
          <w:bCs/>
          <w:color w:val="000000"/>
          <w:highlight w:val="cyan"/>
          <w:u w:val="single"/>
          <w:lang w:eastAsia="zh-CN"/>
        </w:rPr>
        <w:t>administration</w:t>
      </w:r>
      <w:r w:rsidRPr="0093407E">
        <w:rPr>
          <w:rFonts w:eastAsia="Times New Roman"/>
          <w:b/>
          <w:bCs/>
          <w:color w:val="000000"/>
          <w:highlight w:val="cyan"/>
          <w:lang w:eastAsia="zh-CN"/>
        </w:rPr>
        <w:t> </w:t>
      </w:r>
      <w:r w:rsidRPr="0093407E">
        <w:rPr>
          <w:rFonts w:eastAsia="Times New Roman"/>
          <w:b/>
          <w:bCs/>
          <w:color w:val="000000"/>
          <w:highlight w:val="cyan"/>
          <w:u w:val="single"/>
          <w:shd w:val="clear" w:color="auto" w:fill="00FFFF"/>
          <w:lang w:eastAsia="zh-CN"/>
        </w:rPr>
        <w:t>is operating as</w:t>
      </w:r>
      <w:r w:rsidRPr="0093407E">
        <w:rPr>
          <w:rFonts w:eastAsia="Times New Roman"/>
          <w:b/>
          <w:bCs/>
          <w:color w:val="000000"/>
          <w:highlight w:val="cyan"/>
          <w:lang w:eastAsia="zh-CN"/>
        </w:rPr>
        <w:t> </w:t>
      </w:r>
      <w:r w:rsidRPr="0093407E">
        <w:rPr>
          <w:rFonts w:eastAsia="Times New Roman"/>
          <w:b/>
          <w:bCs/>
          <w:color w:val="000000"/>
          <w:highlight w:val="cyan"/>
          <w:u w:val="single"/>
          <w:lang w:eastAsia="zh-CN"/>
        </w:rPr>
        <w:t>an</w:t>
      </w:r>
      <w:r w:rsidRPr="0093407E">
        <w:rPr>
          <w:rFonts w:eastAsia="Times New Roman"/>
          <w:b/>
          <w:bCs/>
          <w:color w:val="000000"/>
          <w:highlight w:val="cyan"/>
          <w:lang w:eastAsia="zh-CN"/>
        </w:rPr>
        <w:t> </w:t>
      </w:r>
      <w:r w:rsidRPr="0093407E">
        <w:rPr>
          <w:rFonts w:eastAsia="Times New Roman"/>
          <w:b/>
          <w:bCs/>
          <w:color w:val="000000"/>
          <w:highlight w:val="cyan"/>
          <w:u w:val="single"/>
          <w:shd w:val="clear" w:color="auto" w:fill="00FFFF"/>
          <w:lang w:eastAsia="zh-CN"/>
        </w:rPr>
        <w:t>authoritarian</w:t>
      </w:r>
      <w:r w:rsidRPr="0093407E">
        <w:rPr>
          <w:rFonts w:eastAsia="Times New Roman"/>
          <w:b/>
          <w:bCs/>
          <w:color w:val="000000"/>
          <w:highlight w:val="cyan"/>
          <w:lang w:eastAsia="zh-CN"/>
        </w:rPr>
        <w:t> </w:t>
      </w:r>
      <w:r w:rsidRPr="0093407E">
        <w:rPr>
          <w:rFonts w:eastAsia="Times New Roman"/>
          <w:b/>
          <w:bCs/>
          <w:color w:val="000000"/>
          <w:highlight w:val="cyan"/>
          <w:u w:val="single"/>
          <w:lang w:eastAsia="zh-CN"/>
        </w:rPr>
        <w:t>regime. And</w:t>
      </w:r>
      <w:r w:rsidRPr="0093407E">
        <w:rPr>
          <w:rFonts w:eastAsia="Times New Roman"/>
          <w:b/>
          <w:bCs/>
          <w:color w:val="000000"/>
          <w:highlight w:val="cyan"/>
          <w:lang w:eastAsia="zh-CN"/>
        </w:rPr>
        <w:t> </w:t>
      </w:r>
      <w:r w:rsidRPr="0093407E">
        <w:rPr>
          <w:rFonts w:eastAsia="Times New Roman"/>
          <w:b/>
          <w:bCs/>
          <w:color w:val="000000"/>
          <w:highlight w:val="cyan"/>
          <w:u w:val="single"/>
          <w:shd w:val="clear" w:color="auto" w:fill="00FFFF"/>
          <w:lang w:eastAsia="zh-CN"/>
        </w:rPr>
        <w:t>fundamental to the scheme: cutting out science</w:t>
      </w:r>
      <w:r w:rsidRPr="0093407E">
        <w:rPr>
          <w:rFonts w:eastAsia="Times New Roman"/>
          <w:b/>
          <w:bCs/>
          <w:color w:val="000000"/>
          <w:highlight w:val="cyan"/>
          <w:lang w:eastAsia="zh-CN"/>
        </w:rPr>
        <w:t> </w:t>
      </w:r>
      <w:r w:rsidRPr="0093407E">
        <w:rPr>
          <w:rFonts w:eastAsia="Times New Roman"/>
          <w:b/>
          <w:bCs/>
          <w:color w:val="000000"/>
          <w:highlight w:val="cyan"/>
          <w:u w:val="single"/>
          <w:lang w:eastAsia="zh-CN"/>
        </w:rPr>
        <w:t>and scientists</w:t>
      </w:r>
      <w:r w:rsidRPr="0093407E">
        <w:rPr>
          <w:rFonts w:eastAsia="Times New Roman"/>
          <w:b/>
          <w:bCs/>
          <w:color w:val="000000"/>
          <w:highlight w:val="cyan"/>
          <w:lang w:eastAsia="zh-CN"/>
        </w:rPr>
        <w:t> </w:t>
      </w:r>
      <w:r w:rsidRPr="0093407E">
        <w:rPr>
          <w:rFonts w:eastAsia="Times New Roman"/>
          <w:b/>
          <w:bCs/>
          <w:color w:val="000000"/>
          <w:highlight w:val="cyan"/>
          <w:u w:val="single"/>
          <w:shd w:val="clear" w:color="auto" w:fill="00FFFF"/>
          <w:lang w:eastAsia="zh-CN"/>
        </w:rPr>
        <w:t>that challenge</w:t>
      </w:r>
      <w:r w:rsidRPr="0093407E">
        <w:rPr>
          <w:rFonts w:eastAsia="Times New Roman"/>
          <w:b/>
          <w:bCs/>
          <w:color w:val="000000"/>
          <w:highlight w:val="cyan"/>
          <w:lang w:eastAsia="zh-CN"/>
        </w:rPr>
        <w:t> </w:t>
      </w:r>
      <w:r w:rsidRPr="0093407E">
        <w:rPr>
          <w:rFonts w:eastAsia="Times New Roman"/>
          <w:b/>
          <w:bCs/>
          <w:color w:val="000000"/>
          <w:highlight w:val="cyan"/>
          <w:u w:val="single"/>
          <w:shd w:val="clear" w:color="auto" w:fill="00FFFF"/>
          <w:lang w:eastAsia="zh-CN"/>
        </w:rPr>
        <w:t>their agenda</w:t>
      </w:r>
      <w:r w:rsidRPr="0093407E">
        <w:rPr>
          <w:rFonts w:eastAsia="Times New Roman"/>
          <w:b/>
          <w:bCs/>
          <w:color w:val="000000"/>
          <w:highlight w:val="cyan"/>
          <w:lang w:eastAsia="zh-CN"/>
        </w:rPr>
        <w:t>.</w:t>
      </w:r>
      <w:r w:rsidRPr="0093407E">
        <w:rPr>
          <w:rFonts w:eastAsia="Times New Roman"/>
          <w:color w:val="000000"/>
          <w:lang w:eastAsia="zh-CN"/>
        </w:rPr>
        <w:t xml:space="preserve"> By </w:t>
      </w:r>
      <w:r w:rsidRPr="0093407E">
        <w:rPr>
          <w:rFonts w:eastAsia="Times New Roman"/>
          <w:color w:val="000000"/>
          <w:sz w:val="12"/>
          <w:szCs w:val="12"/>
          <w:lang w:eastAsia="zh-CN"/>
        </w:rPr>
        <w:t>ignoring high-quality evidence and facts, the Trump administration attempts to position itself as the arbiter of truth and reality.</w:t>
      </w:r>
      <w:r>
        <w:rPr>
          <w:rFonts w:eastAsia="Times New Roman"/>
          <w:color w:val="000000"/>
          <w:lang w:eastAsia="zh-CN"/>
        </w:rPr>
        <w:t xml:space="preserve"> </w:t>
      </w:r>
      <w:r w:rsidRPr="0093407E">
        <w:rPr>
          <w:rFonts w:eastAsia="Times New Roman"/>
          <w:b/>
          <w:bCs/>
          <w:color w:val="000000"/>
          <w:highlight w:val="cyan"/>
          <w:u w:val="single"/>
          <w:lang w:eastAsia="zh-CN"/>
        </w:rPr>
        <w:t>In the past six months, the </w:t>
      </w:r>
      <w:r w:rsidRPr="0093407E">
        <w:rPr>
          <w:rFonts w:eastAsia="Times New Roman"/>
          <w:b/>
          <w:bCs/>
          <w:color w:val="000000"/>
          <w:highlight w:val="cyan"/>
          <w:u w:val="single"/>
          <w:shd w:val="clear" w:color="auto" w:fill="00FFFF"/>
          <w:lang w:eastAsia="zh-CN"/>
        </w:rPr>
        <w:t>administration</w:t>
      </w:r>
      <w:r w:rsidRPr="0093407E">
        <w:rPr>
          <w:rFonts w:eastAsia="Times New Roman"/>
          <w:b/>
          <w:bCs/>
          <w:color w:val="000000"/>
          <w:highlight w:val="cyan"/>
          <w:u w:val="single"/>
          <w:lang w:eastAsia="zh-CN"/>
        </w:rPr>
        <w:t> has systematically and </w:t>
      </w:r>
      <w:r w:rsidRPr="0093407E">
        <w:rPr>
          <w:rFonts w:eastAsia="Times New Roman"/>
          <w:b/>
          <w:bCs/>
          <w:color w:val="000000"/>
          <w:highlight w:val="cyan"/>
          <w:u w:val="single"/>
          <w:shd w:val="clear" w:color="auto" w:fill="00FFFF"/>
          <w:lang w:eastAsia="zh-CN"/>
        </w:rPr>
        <w:t>recklessly destroyed federal scientific systems</w:t>
      </w:r>
      <w:r w:rsidRPr="0093407E">
        <w:rPr>
          <w:rFonts w:eastAsia="Times New Roman"/>
          <w:color w:val="000000"/>
          <w:lang w:eastAsia="zh-CN"/>
        </w:rPr>
        <w:t> by:</w:t>
      </w:r>
      <w:r>
        <w:rPr>
          <w:rFonts w:eastAsia="Times New Roman"/>
          <w:color w:val="000000"/>
          <w:lang w:eastAsia="zh-CN"/>
        </w:rPr>
        <w:t xml:space="preserve"> </w:t>
      </w:r>
      <w:r w:rsidRPr="0093407E">
        <w:rPr>
          <w:rFonts w:eastAsia="Times New Roman"/>
          <w:b/>
          <w:bCs/>
          <w:color w:val="000000"/>
          <w:highlight w:val="cyan"/>
          <w:u w:val="single"/>
          <w:lang w:eastAsia="zh-CN"/>
        </w:rPr>
        <w:t>slashing the federal workforce, including pushing out experts in federal agency</w:t>
      </w:r>
      <w:r w:rsidRPr="0093407E">
        <w:rPr>
          <w:rFonts w:eastAsia="Times New Roman"/>
          <w:color w:val="000000"/>
          <w:lang w:eastAsia="zh-CN"/>
        </w:rPr>
        <w:t xml:space="preserve"> leadership;</w:t>
      </w:r>
      <w:r>
        <w:rPr>
          <w:rFonts w:eastAsia="Times New Roman"/>
          <w:color w:val="000000"/>
          <w:lang w:eastAsia="zh-CN"/>
        </w:rPr>
        <w:t xml:space="preserve"> </w:t>
      </w:r>
      <w:r w:rsidRPr="0093407E">
        <w:rPr>
          <w:rFonts w:eastAsia="Times New Roman"/>
          <w:b/>
          <w:bCs/>
          <w:color w:val="000000"/>
          <w:u w:val="single"/>
          <w:shd w:val="clear" w:color="auto" w:fill="00FFFF"/>
          <w:lang w:eastAsia="zh-CN"/>
        </w:rPr>
        <w:t>wiping out funding</w:t>
      </w:r>
      <w:r w:rsidRPr="0093407E">
        <w:rPr>
          <w:rFonts w:eastAsia="Times New Roman"/>
          <w:color w:val="000000"/>
          <w:lang w:eastAsia="zh-CN"/>
        </w:rPr>
        <w:t> </w:t>
      </w:r>
      <w:r w:rsidRPr="0093407E">
        <w:rPr>
          <w:rFonts w:eastAsia="Times New Roman"/>
          <w:b/>
          <w:bCs/>
          <w:color w:val="000000"/>
          <w:highlight w:val="cyan"/>
          <w:u w:val="single"/>
          <w:shd w:val="clear" w:color="auto" w:fill="00FFFF"/>
          <w:lang w:eastAsia="zh-CN"/>
        </w:rPr>
        <w:t>for</w:t>
      </w:r>
      <w:r w:rsidRPr="0093407E">
        <w:rPr>
          <w:rFonts w:eastAsia="Times New Roman"/>
          <w:b/>
          <w:bCs/>
          <w:color w:val="000000"/>
          <w:highlight w:val="cyan"/>
          <w:lang w:eastAsia="zh-CN"/>
        </w:rPr>
        <w:t> </w:t>
      </w:r>
      <w:r w:rsidRPr="0093407E">
        <w:rPr>
          <w:rFonts w:eastAsia="Times New Roman"/>
          <w:b/>
          <w:bCs/>
          <w:color w:val="000000"/>
          <w:highlight w:val="cyan"/>
          <w:u w:val="single"/>
          <w:lang w:eastAsia="zh-CN"/>
        </w:rPr>
        <w:t>critical</w:t>
      </w:r>
      <w:r w:rsidRPr="0093407E">
        <w:rPr>
          <w:rFonts w:eastAsia="Times New Roman"/>
          <w:b/>
          <w:bCs/>
          <w:color w:val="000000"/>
          <w:highlight w:val="cyan"/>
          <w:lang w:eastAsia="zh-CN"/>
        </w:rPr>
        <w:t> </w:t>
      </w:r>
      <w:r w:rsidRPr="0093407E">
        <w:rPr>
          <w:rFonts w:eastAsia="Times New Roman"/>
          <w:b/>
          <w:bCs/>
          <w:color w:val="000000"/>
          <w:highlight w:val="cyan"/>
          <w:u w:val="single"/>
          <w:lang w:eastAsia="zh-CN"/>
        </w:rPr>
        <w:t>scientific</w:t>
      </w:r>
      <w:r w:rsidRPr="0093407E">
        <w:rPr>
          <w:rFonts w:eastAsia="Times New Roman"/>
          <w:b/>
          <w:bCs/>
          <w:color w:val="000000"/>
          <w:highlight w:val="cyan"/>
          <w:lang w:eastAsia="zh-CN"/>
        </w:rPr>
        <w:t> </w:t>
      </w:r>
      <w:r w:rsidRPr="0093407E">
        <w:rPr>
          <w:rFonts w:eastAsia="Times New Roman"/>
          <w:b/>
          <w:bCs/>
          <w:color w:val="000000"/>
          <w:highlight w:val="cyan"/>
          <w:u w:val="single"/>
          <w:shd w:val="clear" w:color="auto" w:fill="00FFFF"/>
          <w:lang w:eastAsia="zh-CN"/>
        </w:rPr>
        <w:t>research</w:t>
      </w:r>
      <w:r w:rsidRPr="0093407E">
        <w:rPr>
          <w:rFonts w:eastAsia="Times New Roman"/>
          <w:color w:val="000000"/>
          <w:lang w:eastAsia="zh-CN"/>
        </w:rPr>
        <w:t> </w:t>
      </w:r>
      <w:r w:rsidRPr="0093407E">
        <w:rPr>
          <w:rFonts w:eastAsia="Times New Roman"/>
          <w:color w:val="000000"/>
          <w:sz w:val="12"/>
          <w:szCs w:val="12"/>
          <w:u w:val="single"/>
          <w:lang w:eastAsia="zh-CN"/>
        </w:rPr>
        <w:t>within and outside the</w:t>
      </w:r>
      <w:r w:rsidRPr="0093407E">
        <w:rPr>
          <w:rFonts w:eastAsia="Times New Roman"/>
          <w:color w:val="000000"/>
          <w:sz w:val="12"/>
          <w:szCs w:val="12"/>
          <w:lang w:eastAsia="zh-CN"/>
        </w:rPr>
        <w:t> </w:t>
      </w:r>
      <w:r w:rsidRPr="0093407E">
        <w:rPr>
          <w:rFonts w:eastAsia="Times New Roman"/>
          <w:color w:val="000000"/>
          <w:sz w:val="12"/>
          <w:szCs w:val="12"/>
          <w:u w:val="single"/>
          <w:lang w:eastAsia="zh-CN"/>
        </w:rPr>
        <w:t>government;</w:t>
      </w:r>
      <w:r w:rsidRPr="0093407E">
        <w:rPr>
          <w:rFonts w:eastAsia="Times New Roman"/>
          <w:color w:val="000000"/>
          <w:sz w:val="12"/>
          <w:szCs w:val="12"/>
          <w:lang w:eastAsia="zh-CN"/>
        </w:rPr>
        <w:t xml:space="preserve"> cutting scientists and the public out of government </w:t>
      </w:r>
      <w:proofErr w:type="spellStart"/>
      <w:r w:rsidRPr="0093407E">
        <w:rPr>
          <w:rFonts w:eastAsia="Times New Roman"/>
          <w:color w:val="000000"/>
          <w:sz w:val="12"/>
          <w:szCs w:val="12"/>
          <w:lang w:eastAsia="zh-CN"/>
        </w:rPr>
        <w:t>decisionmaking</w:t>
      </w:r>
      <w:proofErr w:type="spellEnd"/>
      <w:r w:rsidRPr="0093407E">
        <w:rPr>
          <w:rFonts w:eastAsia="Times New Roman"/>
          <w:color w:val="000000"/>
          <w:sz w:val="12"/>
          <w:szCs w:val="12"/>
          <w:lang w:eastAsia="zh-CN"/>
        </w:rPr>
        <w:t xml:space="preserve"> processes; silencing independent advisory committees; and spreading disinformation</w:t>
      </w:r>
      <w:r w:rsidRPr="0093407E">
        <w:rPr>
          <w:rFonts w:eastAsia="Times New Roman"/>
          <w:color w:val="000000"/>
          <w:lang w:eastAsia="zh-CN"/>
        </w:rPr>
        <w:t xml:space="preserve">, </w:t>
      </w:r>
      <w:r w:rsidRPr="0093407E">
        <w:rPr>
          <w:rFonts w:eastAsia="Times New Roman"/>
          <w:b/>
          <w:bCs/>
          <w:color w:val="000000"/>
          <w:highlight w:val="cyan"/>
          <w:u w:val="single"/>
          <w:lang w:eastAsia="zh-CN"/>
        </w:rPr>
        <w:t>distorting scientific information,</w:t>
      </w:r>
      <w:r w:rsidRPr="0093407E">
        <w:rPr>
          <w:rFonts w:eastAsia="Times New Roman"/>
          <w:color w:val="000000"/>
          <w:lang w:eastAsia="zh-CN"/>
        </w:rPr>
        <w:t> </w:t>
      </w:r>
      <w:r w:rsidRPr="0093407E">
        <w:rPr>
          <w:rFonts w:eastAsia="Times New Roman"/>
          <w:color w:val="000000"/>
          <w:u w:val="single"/>
          <w:shd w:val="clear" w:color="auto" w:fill="00FFFF"/>
          <w:lang w:eastAsia="zh-CN"/>
        </w:rPr>
        <w:t>and halting</w:t>
      </w:r>
      <w:r w:rsidRPr="0093407E">
        <w:rPr>
          <w:rFonts w:eastAsia="Times New Roman"/>
          <w:color w:val="000000"/>
          <w:lang w:eastAsia="zh-CN"/>
        </w:rPr>
        <w:t> </w:t>
      </w:r>
      <w:r w:rsidRPr="0093407E">
        <w:rPr>
          <w:rFonts w:eastAsia="Times New Roman"/>
          <w:b/>
          <w:bCs/>
          <w:color w:val="000000"/>
          <w:u w:val="single"/>
          <w:shd w:val="clear" w:color="auto" w:fill="00FFFF"/>
          <w:lang w:eastAsia="zh-CN"/>
        </w:rPr>
        <w:t>government data collection</w:t>
      </w:r>
      <w:r w:rsidRPr="0093407E">
        <w:rPr>
          <w:rFonts w:eastAsia="Times New Roman"/>
          <w:color w:val="000000"/>
          <w:lang w:eastAsia="zh-CN"/>
        </w:rPr>
        <w:t xml:space="preserve">; </w:t>
      </w:r>
      <w:r w:rsidRPr="0093407E">
        <w:rPr>
          <w:rFonts w:eastAsia="Times New Roman"/>
          <w:color w:val="000000"/>
          <w:sz w:val="12"/>
          <w:szCs w:val="12"/>
          <w:lang w:eastAsia="zh-CN"/>
        </w:rPr>
        <w:t>among more.</w:t>
      </w:r>
      <w:r w:rsidR="00762E01">
        <w:rPr>
          <w:sz w:val="12"/>
          <w:szCs w:val="12"/>
          <w:lang w:eastAsia="zh-CN"/>
        </w:rPr>
        <w:t xml:space="preserve"> </w:t>
      </w:r>
      <w:r w:rsidRPr="0093407E">
        <w:rPr>
          <w:sz w:val="12"/>
          <w:szCs w:val="12"/>
          <w:lang w:eastAsia="zh-CN"/>
        </w:rPr>
        <w:t>When science is sidelined, people are harmed. During President Trump's first term, the administration rolled back key public health and environmental protections, promoted anti-science policy</w:t>
      </w:r>
      <w:r w:rsidRPr="0093407E">
        <w:rPr>
          <w:rFonts w:eastAsia="Times New Roman"/>
          <w:color w:val="000000"/>
          <w:lang w:eastAsia="zh-CN"/>
        </w:rPr>
        <w:t xml:space="preserve">, </w:t>
      </w:r>
      <w:r w:rsidRPr="0093407E">
        <w:rPr>
          <w:rFonts w:eastAsia="Times New Roman"/>
          <w:color w:val="000000"/>
          <w:sz w:val="12"/>
          <w:szCs w:val="12"/>
          <w:lang w:eastAsia="zh-CN"/>
        </w:rPr>
        <w:t xml:space="preserve">silenced government and independent scientists, and much more. Despite efforts to restore capacity and trust in science during the Biden administration, just six months into President Trump's second term the federal </w:t>
      </w:r>
      <w:r w:rsidRPr="0093407E">
        <w:rPr>
          <w:rFonts w:eastAsia="Times New Roman"/>
          <w:color w:val="000000"/>
          <w:sz w:val="12"/>
          <w:szCs w:val="12"/>
          <w:lang w:eastAsia="zh-CN"/>
        </w:rPr>
        <w:lastRenderedPageBreak/>
        <w:t>government has lost immeasurable expertise in programs that save people's lives.</w:t>
      </w:r>
      <w:r w:rsidRPr="0093407E">
        <w:rPr>
          <w:rFonts w:eastAsia="Times New Roman"/>
          <w:color w:val="000000"/>
          <w:lang w:eastAsia="zh-CN"/>
        </w:rPr>
        <w:t xml:space="preserve"> </w:t>
      </w:r>
      <w:r w:rsidRPr="0093407E">
        <w:rPr>
          <w:rFonts w:eastAsia="Times New Roman"/>
          <w:b/>
          <w:bCs/>
          <w:color w:val="000000"/>
          <w:highlight w:val="cyan"/>
          <w:u w:val="single"/>
          <w:lang w:eastAsia="zh-CN"/>
        </w:rPr>
        <w:t>Already, unqualified appointees have threatened public trust in government agencies and scientists</w:t>
      </w:r>
      <w:r w:rsidRPr="0093407E">
        <w:rPr>
          <w:rFonts w:eastAsia="Times New Roman"/>
          <w:color w:val="000000"/>
          <w:lang w:eastAsia="zh-CN"/>
        </w:rPr>
        <w:t xml:space="preserve">. </w:t>
      </w:r>
      <w:r w:rsidRPr="0093407E">
        <w:rPr>
          <w:rFonts w:eastAsia="Times New Roman"/>
          <w:color w:val="000000"/>
          <w:sz w:val="12"/>
          <w:szCs w:val="12"/>
          <w:lang w:eastAsia="zh-CN"/>
        </w:rPr>
        <w:t>For example, a recent poll showed that 44 percent of the US public say that as a result of new leadership in federal public health agencies, they will trust agency recommendations less. Even more, slashing federal funding to state health programs has starved prevention and response efforts to the worst measles outbreak in the United States in decades. With the gutting of the National Institute of Occupational Safety and Health, the agency was not responding to requests for health hazard evaluations for workplace safety from workers, unions, and companies. With workforce cuts at the National Weather Service, the agency that provides real-time weather alerts is less able to issue life-saving information that the public and first responders rely on during extreme weather events. And the US Environmental Protection Agency (EPA) is yielding to corporate polluters, systematically eliminating pollution regulations and enforcement, exposing millions of people, especially communities most overburdened by the cumulative impacts of environmental and social stressors, to harmful pollution such as cancer-causing toxic chemicals. Unfortunately, a compliant Congressional majority is rubber-stamping many of the excesses of the Trump administration and thus far refusing to stand up for the best interests of people in America. The full effects of these actions will not be known for months and perhaps years to come, but they are already harming the US public.</w:t>
      </w:r>
      <w:r w:rsidR="00762E01" w:rsidRPr="00762E01">
        <w:rPr>
          <w:sz w:val="12"/>
          <w:szCs w:val="12"/>
          <w:lang w:eastAsia="zh-CN"/>
        </w:rPr>
        <w:t xml:space="preserve"> </w:t>
      </w:r>
      <w:r w:rsidRPr="0093407E">
        <w:rPr>
          <w:rFonts w:eastAsia="Times New Roman"/>
          <w:color w:val="000000"/>
          <w:sz w:val="12"/>
          <w:szCs w:val="12"/>
          <w:lang w:eastAsia="zh-CN"/>
        </w:rPr>
        <w:t xml:space="preserve">At the Union of Concerned Scientists (UCS), we are watchdogging these destructive actions, mobilizing scientists to oppose rollbacks of environmental and public health protections, suing the administration, and pushing government decisionmakers to protect their constituents. We are also documenting attacks on science to show how political interference in federally funded scientific processes—including in our country's higher education system—can </w:t>
      </w:r>
      <w:r w:rsidRPr="0093407E">
        <w:rPr>
          <w:sz w:val="12"/>
          <w:szCs w:val="12"/>
        </w:rPr>
        <w:t>endanger the health and safety of all of us and stymie valuable innovation.</w:t>
      </w:r>
      <w:r w:rsidR="00762E01" w:rsidRPr="00762E01">
        <w:rPr>
          <w:sz w:val="12"/>
          <w:szCs w:val="12"/>
        </w:rPr>
        <w:t xml:space="preserve"> </w:t>
      </w:r>
      <w:r w:rsidRPr="0093407E">
        <w:rPr>
          <w:sz w:val="12"/>
          <w:szCs w:val="12"/>
        </w:rPr>
        <w:t>Documenting Attacks on Science</w:t>
      </w:r>
      <w:r w:rsidR="00762E01" w:rsidRPr="00762E01">
        <w:rPr>
          <w:sz w:val="12"/>
          <w:szCs w:val="12"/>
        </w:rPr>
        <w:t xml:space="preserve"> </w:t>
      </w:r>
      <w:r w:rsidRPr="0093407E">
        <w:rPr>
          <w:sz w:val="12"/>
          <w:szCs w:val="12"/>
        </w:rPr>
        <w:t>UCS has tracked attacks on science in the federal government since the start of the first George W. Bush administration. To capture the breadth and ferocity of the Trump administration's current dismantling of science in the federal government, we updated our methodology for documenting attacks on science. To do so, we pulled from various sources of research, including previous UCS analysis.</w:t>
      </w:r>
      <w:r w:rsidR="00762E01" w:rsidRPr="00762E01">
        <w:rPr>
          <w:sz w:val="12"/>
          <w:szCs w:val="12"/>
        </w:rPr>
        <w:t xml:space="preserve"> </w:t>
      </w:r>
      <w:r w:rsidRPr="0093407E">
        <w:rPr>
          <w:sz w:val="12"/>
          <w:szCs w:val="12"/>
        </w:rPr>
        <w:t>Between January 20 and June 30, 2025 we documented 402 attacks on science. We define "attacks on science" as actions, statements, or decisions that originate from an elected official or political appointee in a federal agency that results in the censoring, manipulation, forging, or misinforming of scientific data, results, or conclusions conducted within the government or with federal funds.</w:t>
      </w:r>
      <w:r w:rsidR="00762E01" w:rsidRPr="00762E01">
        <w:rPr>
          <w:sz w:val="12"/>
          <w:szCs w:val="12"/>
        </w:rPr>
        <w:t xml:space="preserve"> </w:t>
      </w:r>
      <w:r w:rsidRPr="0093407E">
        <w:rPr>
          <w:sz w:val="12"/>
          <w:szCs w:val="12"/>
        </w:rPr>
        <w:t>During President Trump's second term, we observed attacks on science such as federal scientists being demoted or terminated; federal agencies halting data collection in scientific studies; efforts to censor scientists; regulatory actions, such as rule rollbacks, that ignore the best available science; and directives to minimize the accessibility of publicly available scientifically informed data, reports, or guidance. Some of the most common types of attacks on science that we have documented since January 20 include:</w:t>
      </w:r>
      <w:r w:rsidR="00762E01" w:rsidRPr="00762E01">
        <w:rPr>
          <w:sz w:val="12"/>
          <w:szCs w:val="12"/>
        </w:rPr>
        <w:t xml:space="preserve"> </w:t>
      </w:r>
      <w:r w:rsidRPr="0093407E">
        <w:rPr>
          <w:sz w:val="12"/>
          <w:szCs w:val="12"/>
        </w:rPr>
        <w:t>At least 39 instances of a federal agency enacting an anti-science decision; or rescinding, refusing to enforce, or delaying the finalization of an official decision that is based on science or scientific consensus. One example is the EPA's weakening of a rule to limit the quantity of PFAS, also known as "forever chemicals," in drinking water.</w:t>
      </w:r>
      <w:r w:rsidR="00762E01" w:rsidRPr="00762E01">
        <w:rPr>
          <w:sz w:val="12"/>
          <w:szCs w:val="12"/>
        </w:rPr>
        <w:t xml:space="preserve"> </w:t>
      </w:r>
      <w:r w:rsidRPr="0093407E">
        <w:rPr>
          <w:sz w:val="12"/>
          <w:szCs w:val="12"/>
        </w:rPr>
        <w:t>At least 33 instances of federal grants or funding being politicized—including when it is withheld, dictated, or eliminated with blatant political motivations—such as when federal agencies paused grant dissemination in line with President Trump's anti-DEI executive order.</w:t>
      </w:r>
      <w:r w:rsidR="00762E01" w:rsidRPr="00762E01">
        <w:rPr>
          <w:sz w:val="12"/>
          <w:szCs w:val="12"/>
        </w:rPr>
        <w:t xml:space="preserve"> </w:t>
      </w:r>
      <w:r w:rsidRPr="0093407E">
        <w:rPr>
          <w:sz w:val="12"/>
          <w:szCs w:val="12"/>
        </w:rPr>
        <w:t>At least 30 instances of federal scientists losing their positions, through either having their positions eliminated or being demoted and replaced by political loyalists, including massive staff losses at the EPA, Department of Health and Human Services (HHS), and National Oceanic and Atmospheric Administration (NOAA).</w:t>
      </w:r>
      <w:r w:rsidR="00762E01" w:rsidRPr="00762E01">
        <w:rPr>
          <w:sz w:val="12"/>
          <w:szCs w:val="12"/>
        </w:rPr>
        <w:t xml:space="preserve"> </w:t>
      </w:r>
      <w:r w:rsidRPr="0093407E">
        <w:rPr>
          <w:sz w:val="12"/>
          <w:szCs w:val="12"/>
        </w:rPr>
        <w:t>Scientists within and funded by the federal government have also been prevented from participating in professional engagement activities at least 10 times, including being barred from attending and presenting at conferences and canceling meetings of the panels that evaluate grant applications. However, the Trump administration's attacks on science span across various issues and agencies, showcasing a systematic and concerted effort to remove science from government decisions and policy.</w:t>
      </w:r>
    </w:p>
    <w:p w14:paraId="5F0BA88B" w14:textId="776BDC5F" w:rsidR="003521B5" w:rsidRDefault="003521B5" w:rsidP="003521B5">
      <w:pPr>
        <w:pStyle w:val="Heading4"/>
      </w:pPr>
      <w:r>
        <w:t>NOAA Workers Lack Collective Bargaining Power to Resist</w:t>
      </w:r>
      <w:r w:rsidR="0093407E">
        <w:t xml:space="preserve"> trump pressure</w:t>
      </w:r>
    </w:p>
    <w:p w14:paraId="1D451A6D" w14:textId="77777777" w:rsidR="003521B5" w:rsidRPr="002A548E" w:rsidRDefault="003521B5" w:rsidP="003521B5">
      <w:r w:rsidRPr="00D95639">
        <w:rPr>
          <w:b/>
          <w:bCs/>
        </w:rPr>
        <w:t> Gerand 25</w:t>
      </w:r>
      <w:r>
        <w:t xml:space="preserve">, </w:t>
      </w:r>
      <w:r w:rsidRPr="00D95639">
        <w:rPr>
          <w:sz w:val="16"/>
          <w:szCs w:val="16"/>
        </w:rPr>
        <w:t xml:space="preserve">“Balanced Weather, September 3, 2025 ‘Trump administration cancels collective bargaining agreement with NWS union Alan Gerard is a meteorologist with more than 35 years of experience in providing warnings and forecasts and leading research with the goal of reducing the societal impacts of hazardous weather, water and climate events. Along with my physical science background, I hold a master's of science degree in emergency management,  </w:t>
      </w:r>
      <w:hyperlink r:id="rId10" w:history="1">
        <w:r w:rsidRPr="00D95639">
          <w:rPr>
            <w:rStyle w:val="Hyperlink"/>
            <w:sz w:val="16"/>
            <w:szCs w:val="16"/>
          </w:rPr>
          <w:t>https://balancedweather.substack.com/p/trump-administration-cancels-collective</w:t>
        </w:r>
      </w:hyperlink>
      <w:r w:rsidRPr="00D95639">
        <w:rPr>
          <w:sz w:val="16"/>
          <w:szCs w:val="16"/>
        </w:rPr>
        <w:t xml:space="preserve">” </w:t>
      </w:r>
    </w:p>
    <w:p w14:paraId="7F139718" w14:textId="77777777" w:rsidR="003521B5" w:rsidRDefault="003521B5" w:rsidP="003521B5">
      <w:r w:rsidRPr="002A548E">
        <w:rPr>
          <w:sz w:val="12"/>
          <w:szCs w:val="12"/>
        </w:rPr>
        <w:t>Back in March, the President signed an </w:t>
      </w:r>
      <w:hyperlink r:id="rId11" w:history="1">
        <w:r w:rsidRPr="002A548E">
          <w:rPr>
            <w:rStyle w:val="Hyperlink"/>
            <w:sz w:val="12"/>
            <w:szCs w:val="12"/>
          </w:rPr>
          <w:t>executive order</w:t>
        </w:r>
      </w:hyperlink>
      <w:r w:rsidRPr="002A548E">
        <w:rPr>
          <w:sz w:val="12"/>
          <w:szCs w:val="12"/>
        </w:rPr>
        <w:t> (EO) that exempted a number of federal agencies from being able to participate in collective bargaining with employee unions, using a part of the 1978 Civil Service Reform Act that allows the president to suspend collective bargaining if they feel that national security is risked. While a number of the affected unions filed a lawsuit against the EO, the court allowed the EO to remain in effect as long as the administration did not begin formally terminating collective bargaining agreements (CBA). However, per this </w:t>
      </w:r>
      <w:hyperlink r:id="rId12" w:history="1">
        <w:r w:rsidRPr="002A548E">
          <w:rPr>
            <w:rStyle w:val="Hyperlink"/>
            <w:sz w:val="12"/>
            <w:szCs w:val="12"/>
          </w:rPr>
          <w:t>article in Government Executive</w:t>
        </w:r>
      </w:hyperlink>
      <w:r w:rsidRPr="002A548E">
        <w:rPr>
          <w:sz w:val="12"/>
          <w:szCs w:val="12"/>
        </w:rPr>
        <w:t>,</w:t>
      </w:r>
      <w:r w:rsidRPr="002A548E">
        <w:t xml:space="preserve"> </w:t>
      </w:r>
      <w:r w:rsidRPr="002A548E">
        <w:rPr>
          <w:b/>
          <w:bCs/>
          <w:highlight w:val="cyan"/>
          <w:u w:val="single"/>
        </w:rPr>
        <w:t>the administration has terminated several CBAs in recent months,</w:t>
      </w:r>
      <w:r w:rsidRPr="002A548E">
        <w:rPr>
          <w:b/>
          <w:bCs/>
          <w:u w:val="single"/>
        </w:rPr>
        <w:t xml:space="preserve"> </w:t>
      </w:r>
      <w:r w:rsidRPr="002A548E">
        <w:rPr>
          <w:sz w:val="12"/>
          <w:szCs w:val="12"/>
        </w:rPr>
        <w:t>and because of this the court is reconsidering allowing the EO to remain in place. Regardless, last week, the President signed a new EO that added a number of agencies to the original list of agencies affected by the March EO. This included the National Weather Service, a move that had been expected (at least by me) since the administration had </w:t>
      </w:r>
      <w:hyperlink r:id="rId13" w:history="1">
        <w:r w:rsidRPr="002A548E">
          <w:rPr>
            <w:rStyle w:val="Hyperlink"/>
            <w:sz w:val="12"/>
            <w:szCs w:val="12"/>
          </w:rPr>
          <w:t>added the NWS to its list of public safety agencies</w:t>
        </w:r>
      </w:hyperlink>
      <w:r w:rsidRPr="002A548E">
        <w:rPr>
          <w:sz w:val="12"/>
          <w:szCs w:val="12"/>
        </w:rPr>
        <w:t>. Since 1976, non-management NWS employees have been represented by the National Weather Service Employees Organization (NWSEO), and over the years NWSEO has come to represent NOAA employees in a number of other workgroups around the broader bureau.</w:t>
      </w:r>
      <w:r>
        <w:t xml:space="preserve"> </w:t>
      </w:r>
      <w:r w:rsidRPr="002A548E">
        <w:rPr>
          <w:b/>
          <w:bCs/>
          <w:highlight w:val="cyan"/>
          <w:u w:val="single"/>
        </w:rPr>
        <w:t>The most recent NWS-NWSEO </w:t>
      </w:r>
      <w:hyperlink r:id="rId14" w:history="1">
        <w:r w:rsidRPr="002A548E">
          <w:rPr>
            <w:rStyle w:val="Hyperlink"/>
            <w:b/>
            <w:bCs/>
            <w:highlight w:val="cyan"/>
          </w:rPr>
          <w:t>collective bargaining agreement</w:t>
        </w:r>
      </w:hyperlink>
      <w:r w:rsidRPr="002A548E">
        <w:rPr>
          <w:b/>
          <w:bCs/>
          <w:highlight w:val="cyan"/>
          <w:u w:val="single"/>
        </w:rPr>
        <w:t> was negotiated in 2021</w:t>
      </w:r>
      <w:r w:rsidRPr="002A548E">
        <w:t xml:space="preserve">, and recently </w:t>
      </w:r>
      <w:r w:rsidRPr="002A548E">
        <w:rPr>
          <w:b/>
          <w:bCs/>
          <w:highlight w:val="cyan"/>
          <w:u w:val="single"/>
        </w:rPr>
        <w:t>updated in November 2024.</w:t>
      </w:r>
      <w:r w:rsidRPr="002A548E">
        <w:t xml:space="preserve"> </w:t>
      </w:r>
      <w:r w:rsidRPr="002A548E">
        <w:rPr>
          <w:sz w:val="12"/>
          <w:szCs w:val="12"/>
        </w:rPr>
        <w:t xml:space="preserve">Within the existing framework of federal statute and policy, </w:t>
      </w:r>
      <w:r w:rsidRPr="002A548E">
        <w:rPr>
          <w:b/>
          <w:bCs/>
          <w:highlight w:val="cyan"/>
          <w:u w:val="single"/>
        </w:rPr>
        <w:t>the CBA governs various NWS workplace topics like scheduling, overtime, grievances and discipline,</w:t>
      </w:r>
      <w:r w:rsidRPr="002A548E">
        <w:t xml:space="preserve"> and since </w:t>
      </w:r>
      <w:r w:rsidRPr="002A548E">
        <w:rPr>
          <w:b/>
          <w:bCs/>
          <w:highlight w:val="cyan"/>
          <w:u w:val="single"/>
        </w:rPr>
        <w:t>NWS has a number of employees who work in remote or hazardous locations</w:t>
      </w:r>
      <w:r w:rsidRPr="002A548E">
        <w:t xml:space="preserve">, </w:t>
      </w:r>
      <w:r w:rsidRPr="002A548E">
        <w:rPr>
          <w:sz w:val="12"/>
          <w:szCs w:val="12"/>
        </w:rPr>
        <w:t xml:space="preserve">things like </w:t>
      </w:r>
      <w:r w:rsidRPr="002A548E">
        <w:rPr>
          <w:b/>
          <w:bCs/>
          <w:highlight w:val="cyan"/>
          <w:u w:val="single"/>
        </w:rPr>
        <w:t>safety, health, and government housing</w:t>
      </w:r>
      <w:r w:rsidRPr="002A548E">
        <w:t>.</w:t>
      </w:r>
      <w:r w:rsidRPr="002A548E">
        <w:rPr>
          <w:sz w:val="12"/>
          <w:szCs w:val="12"/>
        </w:rPr>
        <w:t xml:space="preserve"> I have recently heard from multiple colleagues who still work for NWS that the administration has in fact terminated this CBA in the wake of the new EO issuance last Thursday. NWSEO had already </w:t>
      </w:r>
      <w:hyperlink r:id="rId15" w:history="1">
        <w:r w:rsidRPr="002A548E">
          <w:rPr>
            <w:rStyle w:val="Hyperlink"/>
            <w:sz w:val="12"/>
            <w:szCs w:val="12"/>
          </w:rPr>
          <w:t>filed a lawsuit earlier this week</w:t>
        </w:r>
      </w:hyperlink>
      <w:r w:rsidRPr="002A548E">
        <w:rPr>
          <w:sz w:val="12"/>
          <w:szCs w:val="12"/>
        </w:rPr>
        <w:t xml:space="preserve"> challenging the validity of the EO, so it is quite possible that there will be court interventions on this. However, it seems clear that </w:t>
      </w:r>
      <w:r w:rsidRPr="002A548E">
        <w:rPr>
          <w:b/>
          <w:bCs/>
          <w:highlight w:val="cyan"/>
          <w:u w:val="single"/>
        </w:rPr>
        <w:t>the intent of the administration is to operate the NWS going forward as if there is not a CBA</w:t>
      </w:r>
      <w:r w:rsidRPr="002A548E">
        <w:rPr>
          <w:u w:val="single"/>
        </w:rPr>
        <w:t xml:space="preserve"> </w:t>
      </w:r>
      <w:r w:rsidRPr="002A548E">
        <w:rPr>
          <w:sz w:val="12"/>
          <w:szCs w:val="12"/>
        </w:rPr>
        <w:t>(or, effectively, an employee’s union) unless a court orders them otherwise. I am not going to speculate on how Department of Commerce or NOAA/NWS leadership intend to implement this change. What I will say is that the management-union relationship is an ingrained part of the NWS workplace culture that governs many aspects of day to day life in NWS field offices that operate continuously in support of public safety. Terminating the CBA right now potentially adds another layer of instability to an agency already struggling with the effects of </w:t>
      </w:r>
      <w:hyperlink r:id="rId16" w:history="1">
        <w:r w:rsidRPr="002A548E">
          <w:rPr>
            <w:rStyle w:val="Hyperlink"/>
            <w:sz w:val="12"/>
            <w:szCs w:val="12"/>
          </w:rPr>
          <w:t>staffing cuts/shortages and insufficient resources</w:t>
        </w:r>
      </w:hyperlink>
      <w:r w:rsidRPr="002A548E">
        <w:rPr>
          <w:sz w:val="12"/>
          <w:szCs w:val="12"/>
        </w:rPr>
        <w:t>. While NWS is currently in the process of hiring a first wave of 125 or so employees (meteorologist jobs were advertised in the last week) to replace the hundreds lost earlier this spring to early retirement, even getting this first wave of new employees on board and spun up into new positions will take many months. As we approach peak hurricane season and wildfires continue to grow and impact communities (see below), the NWS will be dealing with staffing shortages and other resource challenges for the foreseeable future, many of which are self-inflicted by the administration. Bottom line: the cavalier way in which this administration has handled staffing, administering and managing an agency which even it now acknowledges is a critical public safety agency is infuriating to me as not only someone who worked there and knows its value, it angers me as a citizen and taxpayer concerned about the safety of myself and other Americans. And of course these sorts of issues are not limited to the NWS, I could (and likely will at some point soon) write an entire piece about </w:t>
      </w:r>
      <w:hyperlink r:id="rId17" w:history="1">
        <w:r w:rsidRPr="002A548E">
          <w:rPr>
            <w:rStyle w:val="Hyperlink"/>
            <w:sz w:val="12"/>
            <w:szCs w:val="12"/>
          </w:rPr>
          <w:t>what is happening to FEMA</w:t>
        </w:r>
      </w:hyperlink>
      <w:r w:rsidRPr="002A548E">
        <w:rPr>
          <w:sz w:val="12"/>
          <w:szCs w:val="12"/>
        </w:rPr>
        <w:t xml:space="preserve"> and the emergency management structure of our country. Weather related disasters do not happen on our desired timeline, and my concern for our ability to handle them in the near future as effectively as we could and should </w:t>
      </w:r>
      <w:proofErr w:type="spellStart"/>
      <w:r w:rsidRPr="002A548E">
        <w:rPr>
          <w:sz w:val="12"/>
          <w:szCs w:val="12"/>
        </w:rPr>
        <w:t>continues</w:t>
      </w:r>
      <w:proofErr w:type="spellEnd"/>
      <w:r w:rsidRPr="002A548E">
        <w:rPr>
          <w:sz w:val="12"/>
          <w:szCs w:val="12"/>
        </w:rPr>
        <w:t xml:space="preserve"> to grow.</w:t>
      </w:r>
    </w:p>
    <w:p w14:paraId="7683118C" w14:textId="61F0DD66" w:rsidR="003521B5" w:rsidRPr="003521B5" w:rsidRDefault="003521B5" w:rsidP="003521B5">
      <w:pPr>
        <w:pStyle w:val="Heading4"/>
      </w:pPr>
      <w:r>
        <w:t xml:space="preserve">Empowerment </w:t>
      </w:r>
      <w:r w:rsidR="0093407E">
        <w:t xml:space="preserve">of scientist </w:t>
      </w:r>
      <w:r>
        <w:t>Prevents Political Interference</w:t>
      </w:r>
    </w:p>
    <w:p w14:paraId="7DF2B38E" w14:textId="77777777" w:rsidR="003521B5" w:rsidRPr="006355DE" w:rsidRDefault="003521B5" w:rsidP="003521B5">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62DF4A24" w14:textId="77777777" w:rsidR="003521B5" w:rsidRPr="00E47DB0" w:rsidRDefault="003521B5" w:rsidP="003521B5">
      <w:pPr>
        <w:rPr>
          <w:sz w:val="16"/>
        </w:rPr>
      </w:pPr>
      <w:r w:rsidRPr="00E47DB0">
        <w:rPr>
          <w:sz w:val="16"/>
        </w:rPr>
        <w:t>We celebrate Labor Day this year under the shadow of one of the greatest ongoing attacks on union rights in this nation’s history.</w:t>
      </w:r>
    </w:p>
    <w:p w14:paraId="50D80421" w14:textId="68DF2A11" w:rsidR="003521B5" w:rsidRPr="003521B5" w:rsidRDefault="003521B5" w:rsidP="003521B5">
      <w:pPr>
        <w:rPr>
          <w:sz w:val="16"/>
        </w:rPr>
      </w:pPr>
      <w:r w:rsidRPr="00762E01">
        <w:rPr>
          <w:sz w:val="12"/>
          <w:szCs w:val="12"/>
        </w:rPr>
        <w:lastRenderedPageBreak/>
        <w:t>In March, President Trump signed an executive order intended to strip nearly 1 million federal employees of their union rights at multiple agencies.  Over the last month, the Trump administration has started to implement the president’s union-busting executive order by unilaterally and unlawfully terminating union contracts at the Environmental Protection Agency, Federal Emergency Management Agency, U.S. Citizenship and Immigration Services and the Department of Veterans Affairs.  Union rights provide federal employees a way to improve their workplaces and report wrongdoing. The loss of union rights, therefore, not only impacts federal employees, but also the American people, who depend on the federal government and the services it provides.  That is why, on this Labor Day, we are calling on Congress to immediately pass the Protect America’s Workforce Act. The Protect America’s Workforce Act is bipartisan legislation introduced by Reps. Brian Fitzpatrick (R-Pa.) and Jared Golden (D-Maine) and cosponsored by 222 members of Congress.  It restores the collective bargaining rights of the union federal employees impacted by President Trump’s attempted union-busting. It has the majority support needed to pass if it came to the House floor for a vote today.  Members of Congress on both sides of the aisle back the Protect America’s Workforce Act because they know that employees with a voice in their workplace have higher morale and are able to better serve the American people.  In fact, Republicans supporting the bill wrote to President Trump emphasizing</w:t>
      </w:r>
      <w:r w:rsidRPr="00E47DB0">
        <w:rPr>
          <w:sz w:val="16"/>
        </w:rPr>
        <w:t xml:space="preserve"> that collective bargaining in the federal government plays a positive role by providing a structured way for employees and management to communicate and address workplace concerns. </w:t>
      </w:r>
      <w:r>
        <w:rPr>
          <w:sz w:val="16"/>
        </w:rPr>
        <w:t xml:space="preserve"> </w:t>
      </w:r>
      <w:r w:rsidRPr="00E47DB0">
        <w:rPr>
          <w:sz w:val="16"/>
        </w:rPr>
        <w:t xml:space="preserve">Specifically, </w:t>
      </w:r>
      <w:r w:rsidRPr="00050050">
        <w:rPr>
          <w:rStyle w:val="StyleUnderline"/>
          <w:highlight w:val="cyan"/>
        </w:rPr>
        <w:t>through</w:t>
      </w:r>
      <w:r w:rsidRPr="00050050">
        <w:rPr>
          <w:sz w:val="16"/>
          <w:highlight w:val="cyan"/>
        </w:rPr>
        <w:t xml:space="preserve"> </w:t>
      </w:r>
      <w:r w:rsidRPr="00050050">
        <w:rPr>
          <w:rStyle w:val="Emphasis"/>
          <w:highlight w:val="cyan"/>
        </w:rPr>
        <w:t>collective 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r>
        <w:rPr>
          <w:sz w:val="16"/>
        </w:rPr>
        <w:t xml:space="preserve"> </w:t>
      </w: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r>
        <w:rPr>
          <w:sz w:val="16"/>
        </w:rPr>
        <w:t xml:space="preserve"> </w:t>
      </w: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r>
        <w:rPr>
          <w:sz w:val="16"/>
        </w:rPr>
        <w:t xml:space="preserve"> </w:t>
      </w: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r>
        <w:rPr>
          <w:sz w:val="16"/>
        </w:rPr>
        <w:t xml:space="preserve"> </w:t>
      </w: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762E01">
        <w:rPr>
          <w:rStyle w:val="StyleUnderline"/>
          <w:b/>
          <w:bCs/>
          <w:highlight w:val="cyan"/>
        </w:rPr>
        <w:t>to</w:t>
      </w:r>
      <w:r w:rsidRPr="00762E01">
        <w:rPr>
          <w:b/>
          <w:bCs/>
          <w:sz w:val="16"/>
          <w:highlight w:val="cyan"/>
        </w:rPr>
        <w:t xml:space="preserve"> </w:t>
      </w:r>
      <w:r w:rsidRPr="00762E01">
        <w:rPr>
          <w:rStyle w:val="Emphasis"/>
          <w:highlight w:val="cyan"/>
        </w:rPr>
        <w:t>push back</w:t>
      </w:r>
      <w:r w:rsidRPr="00762E01">
        <w:rPr>
          <w:b/>
          <w:bCs/>
          <w:sz w:val="16"/>
          <w:highlight w:val="cyan"/>
        </w:rPr>
        <w:t xml:space="preserve"> </w:t>
      </w:r>
      <w:r w:rsidRPr="00762E01">
        <w:rPr>
          <w:rStyle w:val="StyleUnderline"/>
          <w:b/>
          <w:bCs/>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Pr>
          <w:sz w:val="16"/>
        </w:rPr>
        <w:t xml:space="preserve"> </w:t>
      </w:r>
      <w:r w:rsidRPr="00E47DB0">
        <w:rPr>
          <w:rStyle w:val="StyleUnderline"/>
        </w:rPr>
        <w:t xml:space="preserve">professional standards or </w:t>
      </w:r>
      <w:r w:rsidRPr="00E47DB0">
        <w:rPr>
          <w:rStyle w:val="Emphasis"/>
        </w:rPr>
        <w:t xml:space="preserve">ignore </w:t>
      </w:r>
      <w:r w:rsidRPr="00762E01">
        <w:rPr>
          <w:rStyle w:val="Emphasis"/>
          <w:b w:val="0"/>
          <w:bCs/>
        </w:rPr>
        <w:t>facts</w:t>
      </w:r>
      <w:r w:rsidRPr="00762E01">
        <w:rPr>
          <w:b/>
          <w:bCs/>
          <w:sz w:val="16"/>
        </w:rPr>
        <w:t xml:space="preserve"> </w:t>
      </w:r>
      <w:r w:rsidRPr="00762E01">
        <w:rPr>
          <w:rStyle w:val="StyleUnderline"/>
          <w:b/>
          <w:bCs/>
          <w:highlight w:val="cyan"/>
        </w:rPr>
        <w:t>without putting their</w:t>
      </w:r>
      <w:r w:rsidRPr="00762E01">
        <w:rPr>
          <w:b/>
          <w:bCs/>
          <w:sz w:val="16"/>
          <w:highlight w:val="cyan"/>
        </w:rPr>
        <w:t xml:space="preserve"> </w:t>
      </w:r>
      <w:r w:rsidRPr="00762E01">
        <w:rPr>
          <w:rStyle w:val="Emphasis"/>
          <w:b w:val="0"/>
          <w:bCs/>
          <w:highlight w:val="cyan"/>
        </w:rPr>
        <w:t>jobs</w:t>
      </w:r>
      <w:r w:rsidRPr="00762E01">
        <w:rPr>
          <w:b/>
          <w:bCs/>
          <w:sz w:val="16"/>
          <w:highlight w:val="cyan"/>
        </w:rPr>
        <w:t xml:space="preserve"> </w:t>
      </w:r>
      <w:r w:rsidRPr="00762E01">
        <w:rPr>
          <w:rStyle w:val="StyleUnderline"/>
          <w:b/>
          <w:bCs/>
          <w:highlight w:val="cyan"/>
        </w:rPr>
        <w:t>at risk</w:t>
      </w:r>
      <w:r w:rsidRPr="00762E01">
        <w:rPr>
          <w:b/>
          <w:bCs/>
          <w:sz w:val="16"/>
          <w:highlight w:val="cyan"/>
        </w:rPr>
        <w:t>.</w:t>
      </w:r>
      <w:r w:rsidRPr="00E47DB0">
        <w:rPr>
          <w:sz w:val="16"/>
        </w:rPr>
        <w:t> </w:t>
      </w:r>
      <w:r>
        <w:rPr>
          <w:sz w:val="16"/>
        </w:rPr>
        <w:t xml:space="preserve"> </w:t>
      </w: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r>
        <w:rPr>
          <w:sz w:val="16"/>
        </w:rPr>
        <w:t xml:space="preserve"> </w:t>
      </w:r>
      <w:r w:rsidRPr="00762E01">
        <w:rPr>
          <w:rStyle w:val="StyleUnderline"/>
          <w:b/>
          <w:bCs/>
          <w:highlight w:val="cyan"/>
        </w:rPr>
        <w:t>If</w:t>
      </w:r>
      <w:r w:rsidRPr="00762E01">
        <w:rPr>
          <w:rStyle w:val="StyleUnderline"/>
          <w:b/>
          <w:bCs/>
        </w:rPr>
        <w:t xml:space="preserve"> federal employees’ </w:t>
      </w:r>
      <w:r w:rsidRPr="00762E01">
        <w:rPr>
          <w:rStyle w:val="StyleUnderline"/>
          <w:b/>
          <w:bCs/>
          <w:highlight w:val="cyan"/>
        </w:rPr>
        <w:t>union rights are not restored</w:t>
      </w:r>
      <w:r w:rsidRPr="00762E01">
        <w:rPr>
          <w:rStyle w:val="StyleUnderline"/>
          <w:b/>
          <w:bCs/>
        </w:rPr>
        <w:t xml:space="preserve">, we can </w:t>
      </w:r>
      <w:r w:rsidRPr="00762E01">
        <w:rPr>
          <w:rStyle w:val="StyleUnderline"/>
          <w:b/>
          <w:bCs/>
          <w:highlight w:val="cyan"/>
        </w:rPr>
        <w:t>expect</w:t>
      </w:r>
      <w:r w:rsidRPr="00762E01">
        <w:rPr>
          <w:rStyle w:val="StyleUnderline"/>
          <w:b/>
          <w:bCs/>
        </w:rPr>
        <w:t xml:space="preserve"> to see </w:t>
      </w:r>
      <w:r w:rsidRPr="00762E01">
        <w:rPr>
          <w:rStyle w:val="StyleUnderline"/>
          <w:b/>
          <w:bCs/>
          <w:highlight w:val="cyan"/>
        </w:rPr>
        <w:t>a</w:t>
      </w:r>
      <w:r w:rsidRPr="00762E01">
        <w:rPr>
          <w:b/>
          <w:bCs/>
          <w:sz w:val="16"/>
          <w:highlight w:val="cyan"/>
        </w:rPr>
        <w:t xml:space="preserve"> </w:t>
      </w:r>
      <w:r w:rsidRPr="00762E01">
        <w:rPr>
          <w:rStyle w:val="Emphasis"/>
          <w:highlight w:val="cyan"/>
        </w:rPr>
        <w:t>politicized</w:t>
      </w:r>
      <w:r w:rsidRPr="00762E01">
        <w:rPr>
          <w:b/>
          <w:bCs/>
          <w:sz w:val="16"/>
          <w:highlight w:val="cyan"/>
        </w:rPr>
        <w:t xml:space="preserve"> </w:t>
      </w:r>
      <w:r w:rsidRPr="00762E01">
        <w:rPr>
          <w:rStyle w:val="StyleUnderline"/>
          <w:b/>
          <w:bCs/>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762E01">
        <w:rPr>
          <w:rStyle w:val="StyleUnderline"/>
          <w:b/>
          <w:bCs/>
          <w:highlight w:val="cyan"/>
        </w:rPr>
        <w:t>of government</w:t>
      </w:r>
      <w:r w:rsidRPr="00762E01">
        <w:rPr>
          <w:rStyle w:val="StyleUnderline"/>
          <w:b/>
          <w:bCs/>
        </w:rPr>
        <w:t xml:space="preserve"> services </w:t>
      </w:r>
      <w:r w:rsidRPr="00762E01">
        <w:rPr>
          <w:rStyle w:val="StyleUnderline"/>
          <w:b/>
          <w:bCs/>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1C07AAD4" w14:textId="706A89DD" w:rsidR="005576D2" w:rsidRPr="003521B5" w:rsidRDefault="003521B5" w:rsidP="003521B5">
      <w:pPr>
        <w:pStyle w:val="Heading4"/>
      </w:pPr>
      <w:r>
        <w:t xml:space="preserve">Truth in Science Saves Lives - </w:t>
      </w:r>
      <w:r w:rsidR="005576D2">
        <w:t xml:space="preserve">NOAA </w:t>
      </w:r>
      <w:r w:rsidR="00D95639">
        <w:t xml:space="preserve"> </w:t>
      </w:r>
      <w:r w:rsidR="005576D2">
        <w:t xml:space="preserve">plays a </w:t>
      </w:r>
      <w:r w:rsidR="005576D2" w:rsidRPr="00D95639">
        <w:rPr>
          <w:rStyle w:val="Strong"/>
          <w:b/>
          <w:bCs w:val="0"/>
        </w:rPr>
        <w:t>critical role in climate science, hurricane tracking, and fisheries management</w:t>
      </w:r>
      <w:r w:rsidR="005576D2" w:rsidRPr="00D95639">
        <w:rPr>
          <w:b w:val="0"/>
          <w:bCs/>
        </w:rPr>
        <w:t>.</w:t>
      </w:r>
    </w:p>
    <w:p w14:paraId="19154614" w14:textId="680A3F91" w:rsidR="00BA4E11" w:rsidRPr="00762E01" w:rsidRDefault="00BA4E11" w:rsidP="00BA4E11">
      <w:pPr>
        <w:rPr>
          <w:sz w:val="12"/>
          <w:szCs w:val="12"/>
        </w:rPr>
      </w:pPr>
      <w:r w:rsidRPr="00BA4E11">
        <w:rPr>
          <w:b/>
          <w:bCs/>
          <w:sz w:val="24"/>
          <w:szCs w:val="24"/>
        </w:rPr>
        <w:t>Schwing 25,</w:t>
      </w:r>
      <w:r w:rsidRPr="00BA4E11">
        <w:t xml:space="preserve"> </w:t>
      </w:r>
      <w:r w:rsidRPr="00BA4E11">
        <w:rPr>
          <w:sz w:val="16"/>
          <w:szCs w:val="16"/>
        </w:rPr>
        <w:t>The </w:t>
      </w:r>
      <w:hyperlink r:id="rId18" w:history="1">
        <w:r w:rsidRPr="00BA4E11">
          <w:rPr>
            <w:rStyle w:val="Hyperlink"/>
            <w:sz w:val="16"/>
            <w:szCs w:val="16"/>
          </w:rPr>
          <w:t>UCS Science Network</w:t>
        </w:r>
      </w:hyperlink>
      <w:r w:rsidRPr="00BA4E11">
        <w:rPr>
          <w:sz w:val="16"/>
          <w:szCs w:val="16"/>
        </w:rPr>
        <w:t xml:space="preserve"> is an inclusive community of more than 20,000 scientists, engineers, economists, and other experts, focused on changing the world for the better. The views expressed in Science Network posts are those of the authors alone. What Does NOAA Do for Us, and How Can We Defend It? March 3, 2025 The Equation </w:t>
      </w:r>
      <w:hyperlink r:id="rId19" w:anchor=":~:text=NOAA%20inspects%20domestic%20and%20imported,predictions%20to%20time%20your%20voyage" w:history="1">
        <w:r w:rsidRPr="00762E01">
          <w:rPr>
            <w:rStyle w:val="Hyperlink"/>
            <w:sz w:val="12"/>
            <w:szCs w:val="12"/>
          </w:rPr>
          <w:t>https://blog.ucs.org/science-blogger/what-does-noaa-do-for-us-and-how-can-we-defend-it/#:~:text=NOAA%20inspects%20domestic%20and%20imported,predictions%20to%20time%20your%20voyage</w:t>
        </w:r>
      </w:hyperlink>
      <w:r w:rsidRPr="00762E01">
        <w:rPr>
          <w:sz w:val="12"/>
          <w:szCs w:val="12"/>
        </w:rPr>
        <w:t xml:space="preserve">. </w:t>
      </w:r>
    </w:p>
    <w:p w14:paraId="4E65CA5D" w14:textId="12D7DC29" w:rsidR="00D95639" w:rsidRPr="00D95639" w:rsidRDefault="00D95639" w:rsidP="00D95639">
      <w:pPr>
        <w:rPr>
          <w:b/>
          <w:bCs/>
        </w:rPr>
      </w:pPr>
      <w:r w:rsidRPr="00762E01">
        <w:rPr>
          <w:b/>
          <w:bCs/>
          <w:sz w:val="12"/>
          <w:szCs w:val="12"/>
          <w:u w:val="single"/>
        </w:rPr>
        <w:t>Your community uses NOAA products and tools to plan events and development. It relies on forecasts of hazardous weather events</w:t>
      </w:r>
      <w:r w:rsidRPr="00762E01">
        <w:rPr>
          <w:sz w:val="12"/>
          <w:szCs w:val="12"/>
        </w:rPr>
        <w:t xml:space="preserve"> and </w:t>
      </w:r>
      <w:hyperlink r:id="rId20" w:history="1">
        <w:r w:rsidRPr="00762E01">
          <w:rPr>
            <w:rStyle w:val="Hyperlink"/>
            <w:sz w:val="12"/>
            <w:szCs w:val="12"/>
          </w:rPr>
          <w:t>blue sky flooding</w:t>
        </w:r>
      </w:hyperlink>
      <w:r w:rsidRPr="00762E01">
        <w:rPr>
          <w:sz w:val="12"/>
          <w:szCs w:val="12"/>
        </w:rPr>
        <w:t> to protect property and save lives. Working with NOAA, towns and cities as well as rural communities and counties take science-informed actions to prepare</w:t>
      </w:r>
      <w:r w:rsidRPr="00D95639">
        <w:rPr>
          <w:sz w:val="12"/>
          <w:szCs w:val="12"/>
        </w:rPr>
        <w:t xml:space="preserve"> for a changing environment and enhance their resilience to climate change and sea level rise</w:t>
      </w:r>
      <w:r w:rsidRPr="00D95639">
        <w:rPr>
          <w:b/>
          <w:bCs/>
          <w:sz w:val="12"/>
          <w:szCs w:val="12"/>
        </w:rPr>
        <w:t>.</w:t>
      </w:r>
      <w:r w:rsidRPr="00D95639">
        <w:rPr>
          <w:b/>
          <w:bCs/>
        </w:rPr>
        <w:t xml:space="preserve"> For every dollar invested in disaster resilience, informed in a large part by NOAA climate information, companies and communities avoid </w:t>
      </w:r>
      <w:hyperlink r:id="rId21" w:history="1">
        <w:r w:rsidRPr="00D95639">
          <w:rPr>
            <w:rStyle w:val="Hyperlink"/>
            <w:b/>
            <w:bCs/>
          </w:rPr>
          <w:t>$13 in economic losses</w:t>
        </w:r>
      </w:hyperlink>
      <w:r w:rsidRPr="00D95639">
        <w:rPr>
          <w:b/>
          <w:bCs/>
        </w:rPr>
        <w:t> from extreme weather.</w:t>
      </w:r>
      <w:r>
        <w:rPr>
          <w:b/>
          <w:bCs/>
        </w:rPr>
        <w:t xml:space="preserve"> </w:t>
      </w:r>
      <w:r w:rsidRPr="00D95639">
        <w:rPr>
          <w:b/>
          <w:bCs/>
          <w:highlight w:val="cyan"/>
          <w:u w:val="single"/>
        </w:rPr>
        <w:t>NOAA emergency alerts of severe weather events, like wildfires, tornadoes, and flash floods give people and communities more time to prepare</w:t>
      </w:r>
      <w:r w:rsidRPr="00D95639">
        <w:t xml:space="preserve">, </w:t>
      </w:r>
      <w:r w:rsidRPr="00D95639">
        <w:rPr>
          <w:sz w:val="12"/>
          <w:szCs w:val="12"/>
        </w:rPr>
        <w:t>and protect lives and neighborhoods. NOAA scientists fly on the iconic “Kermit” and “Miss Piggy” </w:t>
      </w:r>
      <w:hyperlink r:id="rId22" w:history="1">
        <w:r w:rsidRPr="00D95639">
          <w:rPr>
            <w:rStyle w:val="Hyperlink"/>
            <w:sz w:val="12"/>
            <w:szCs w:val="12"/>
          </w:rPr>
          <w:t>hurricane hunters</w:t>
        </w:r>
      </w:hyperlink>
      <w:r w:rsidRPr="00D95639">
        <w:rPr>
          <w:sz w:val="12"/>
          <w:szCs w:val="12"/>
        </w:rPr>
        <w:t> to collect data for more accurate, longer-term storm forecasts.</w:t>
      </w:r>
      <w:r w:rsidRPr="00D95639">
        <w:t xml:space="preserve"> </w:t>
      </w:r>
      <w:r w:rsidRPr="00D95639">
        <w:rPr>
          <w:b/>
          <w:bCs/>
          <w:highlight w:val="cyan"/>
          <w:u w:val="single"/>
        </w:rPr>
        <w:t>Their </w:t>
      </w:r>
      <w:hyperlink r:id="rId23" w:history="1">
        <w:r w:rsidRPr="00D95639">
          <w:rPr>
            <w:rStyle w:val="Hyperlink"/>
            <w:b/>
            <w:bCs/>
            <w:highlight w:val="cyan"/>
          </w:rPr>
          <w:t>seasonal outlooks</w:t>
        </w:r>
      </w:hyperlink>
      <w:r w:rsidRPr="00D95639">
        <w:rPr>
          <w:b/>
          <w:bCs/>
          <w:highlight w:val="cyan"/>
          <w:u w:val="single"/>
        </w:rPr>
        <w:t> and </w:t>
      </w:r>
      <w:hyperlink r:id="rId24" w:history="1">
        <w:r w:rsidRPr="00D95639">
          <w:rPr>
            <w:rStyle w:val="Hyperlink"/>
            <w:b/>
            <w:bCs/>
            <w:highlight w:val="cyan"/>
          </w:rPr>
          <w:t>drought monitoring</w:t>
        </w:r>
      </w:hyperlink>
      <w:r w:rsidRPr="00D95639">
        <w:rPr>
          <w:b/>
          <w:bCs/>
          <w:highlight w:val="cyan"/>
          <w:u w:val="single"/>
        </w:rPr>
        <w:t> are essential for farmers to plan what and when to plant and harves</w:t>
      </w:r>
      <w:r w:rsidRPr="00D95639">
        <w:t xml:space="preserve">t. </w:t>
      </w:r>
      <w:r w:rsidRPr="00D95639">
        <w:rPr>
          <w:sz w:val="12"/>
          <w:szCs w:val="12"/>
        </w:rPr>
        <w:t>Are you taking a commercial flight today?</w:t>
      </w:r>
      <w:r w:rsidRPr="00D95639">
        <w:t xml:space="preserve"> </w:t>
      </w:r>
      <w:r w:rsidRPr="00D95639">
        <w:rPr>
          <w:b/>
          <w:bCs/>
          <w:highlight w:val="cyan"/>
          <w:u w:val="single"/>
        </w:rPr>
        <w:t>NOAA serves up </w:t>
      </w:r>
      <w:hyperlink r:id="rId25" w:history="1">
        <w:r w:rsidRPr="00D95639">
          <w:rPr>
            <w:rStyle w:val="Hyperlink"/>
            <w:b/>
            <w:bCs/>
            <w:highlight w:val="cyan"/>
          </w:rPr>
          <w:t>aviation weather</w:t>
        </w:r>
      </w:hyperlink>
      <w:r w:rsidRPr="00D95639">
        <w:rPr>
          <w:b/>
          <w:bCs/>
          <w:highlight w:val="cyan"/>
          <w:u w:val="single"/>
        </w:rPr>
        <w:t xml:space="preserve"> forecasts to guide </w:t>
      </w:r>
      <w:r w:rsidRPr="002A3C2A">
        <w:rPr>
          <w:sz w:val="12"/>
          <w:szCs w:val="12"/>
        </w:rPr>
        <w:t>your</w:t>
      </w:r>
      <w:r w:rsidRPr="00D95639">
        <w:rPr>
          <w:b/>
          <w:bCs/>
          <w:highlight w:val="cyan"/>
          <w:u w:val="single"/>
        </w:rPr>
        <w:t xml:space="preserve"> airplane</w:t>
      </w:r>
      <w:r w:rsidRPr="00D95639">
        <w:t xml:space="preserve"> </w:t>
      </w:r>
      <w:r w:rsidRPr="00D95639">
        <w:rPr>
          <w:sz w:val="12"/>
          <w:szCs w:val="12"/>
        </w:rPr>
        <w:t>safely and smoothly to its destination.</w:t>
      </w:r>
    </w:p>
    <w:p w14:paraId="2D4C5225" w14:textId="46EA8D8C" w:rsidR="00D95639" w:rsidRPr="00BA4E11" w:rsidRDefault="00D95639" w:rsidP="00BA4E11">
      <w:pPr>
        <w:rPr>
          <w:sz w:val="12"/>
          <w:szCs w:val="12"/>
        </w:rPr>
      </w:pPr>
      <w:r w:rsidRPr="00BA4E11">
        <w:rPr>
          <w:sz w:val="12"/>
          <w:szCs w:val="12"/>
        </w:rPr>
        <w:t>NOAA watches the oceans and coasts for you</w:t>
      </w:r>
      <w:r w:rsidR="00BA4E11" w:rsidRPr="00BA4E11">
        <w:rPr>
          <w:sz w:val="12"/>
          <w:szCs w:val="12"/>
        </w:rPr>
        <w:t xml:space="preserve"> </w:t>
      </w:r>
      <w:r w:rsidRPr="00BA4E11">
        <w:rPr>
          <w:sz w:val="12"/>
          <w:szCs w:val="12"/>
        </w:rPr>
        <w:t>Do you like seafood</w:t>
      </w:r>
      <w:r w:rsidRPr="00BA4E11">
        <w:rPr>
          <w:b/>
          <w:bCs/>
          <w:highlight w:val="cyan"/>
          <w:u w:val="single"/>
        </w:rPr>
        <w:t>? NOAA </w:t>
      </w:r>
      <w:hyperlink r:id="rId26" w:history="1">
        <w:r w:rsidRPr="00BA4E11">
          <w:rPr>
            <w:rStyle w:val="Hyperlink"/>
            <w:b/>
            <w:bCs/>
            <w:highlight w:val="cyan"/>
          </w:rPr>
          <w:t xml:space="preserve">inspects domestic and imported fish </w:t>
        </w:r>
        <w:r w:rsidRPr="002A3C2A">
          <w:rPr>
            <w:rStyle w:val="Hyperlink"/>
            <w:b/>
            <w:bCs/>
          </w:rPr>
          <w:t xml:space="preserve">and shellfish </w:t>
        </w:r>
        <w:r w:rsidRPr="00BA4E11">
          <w:rPr>
            <w:rStyle w:val="Hyperlink"/>
            <w:b/>
            <w:bCs/>
            <w:highlight w:val="cyan"/>
          </w:rPr>
          <w:t>products</w:t>
        </w:r>
      </w:hyperlink>
      <w:r w:rsidRPr="00BA4E11">
        <w:rPr>
          <w:b/>
          <w:bCs/>
          <w:highlight w:val="cyan"/>
          <w:u w:val="single"/>
        </w:rPr>
        <w:t> to ensure they are safe and properly labeled</w:t>
      </w:r>
      <w:r w:rsidRPr="00D95639">
        <w:t xml:space="preserve">. </w:t>
      </w:r>
      <w:r w:rsidRPr="00BA4E11">
        <w:rPr>
          <w:sz w:val="12"/>
          <w:szCs w:val="12"/>
        </w:rPr>
        <w:t>They also</w:t>
      </w:r>
      <w:r w:rsidRPr="00D95639">
        <w:t xml:space="preserve"> </w:t>
      </w:r>
      <w:r w:rsidRPr="00BA4E11">
        <w:rPr>
          <w:b/>
          <w:bCs/>
          <w:highlight w:val="cyan"/>
          <w:u w:val="single"/>
        </w:rPr>
        <w:t>manage</w:t>
      </w:r>
      <w:r w:rsidRPr="00BA4E11">
        <w:rPr>
          <w:b/>
          <w:bCs/>
          <w:u w:val="single"/>
        </w:rPr>
        <w:t xml:space="preserve"> </w:t>
      </w:r>
      <w:r w:rsidRPr="00BA4E11">
        <w:rPr>
          <w:sz w:val="12"/>
          <w:szCs w:val="12"/>
        </w:rPr>
        <w:t>commercial and—with the states</w:t>
      </w:r>
      <w:r w:rsidRPr="00D95639">
        <w:t>—</w:t>
      </w:r>
      <w:r w:rsidRPr="00BA4E11">
        <w:rPr>
          <w:b/>
          <w:bCs/>
          <w:highlight w:val="cyan"/>
          <w:u w:val="single"/>
        </w:rPr>
        <w:t xml:space="preserve">recreational fisheries </w:t>
      </w:r>
      <w:r w:rsidRPr="00762E01">
        <w:rPr>
          <w:b/>
          <w:bCs/>
          <w:sz w:val="12"/>
          <w:szCs w:val="12"/>
          <w:u w:val="single"/>
        </w:rPr>
        <w:t>to ensure they are sustainable</w:t>
      </w:r>
      <w:r w:rsidRPr="00762E01">
        <w:rPr>
          <w:sz w:val="12"/>
          <w:szCs w:val="12"/>
        </w:rPr>
        <w:t xml:space="preserve"> and</w:t>
      </w:r>
      <w:r w:rsidRPr="00BA4E11">
        <w:rPr>
          <w:sz w:val="12"/>
          <w:szCs w:val="12"/>
        </w:rPr>
        <w:t xml:space="preserve"> productive for future generations. NOAA monitors and certifies </w:t>
      </w:r>
      <w:hyperlink r:id="rId27" w:history="1">
        <w:r w:rsidRPr="00762E01">
          <w:rPr>
            <w:rStyle w:val="Hyperlink"/>
            <w:sz w:val="12"/>
            <w:szCs w:val="12"/>
          </w:rPr>
          <w:t>seafood trade</w:t>
        </w:r>
      </w:hyperlink>
      <w:r w:rsidRPr="00762E01">
        <w:rPr>
          <w:sz w:val="12"/>
          <w:szCs w:val="12"/>
        </w:rPr>
        <w:t xml:space="preserve">. </w:t>
      </w:r>
      <w:r w:rsidRPr="00762E01">
        <w:rPr>
          <w:b/>
          <w:bCs/>
          <w:sz w:val="12"/>
          <w:szCs w:val="12"/>
          <w:u w:val="single"/>
        </w:rPr>
        <w:t xml:space="preserve">Their research protects endangered species and helps vulnerable marine populations </w:t>
      </w:r>
      <w:r w:rsidRPr="00762E01">
        <w:rPr>
          <w:sz w:val="12"/>
          <w:szCs w:val="12"/>
        </w:rPr>
        <w:t>recover</w:t>
      </w:r>
      <w:r w:rsidRPr="00BA4E11">
        <w:rPr>
          <w:sz w:val="12"/>
          <w:szCs w:val="12"/>
        </w:rPr>
        <w:t xml:space="preserve"> to healthy levels. NOAA also works to prevent and eradicate </w:t>
      </w:r>
      <w:hyperlink r:id="rId28" w:history="1">
        <w:r w:rsidRPr="00BA4E11">
          <w:rPr>
            <w:rStyle w:val="Hyperlink"/>
            <w:sz w:val="12"/>
            <w:szCs w:val="12"/>
          </w:rPr>
          <w:t>aquatic invasive plants and animals</w:t>
        </w:r>
      </w:hyperlink>
      <w:r w:rsidRPr="00BA4E11">
        <w:rPr>
          <w:sz w:val="12"/>
          <w:szCs w:val="12"/>
        </w:rPr>
        <w:t> from our coastal and Great Lakes waters.</w:t>
      </w:r>
      <w:r w:rsidR="00BA4E11" w:rsidRPr="00BA4E11">
        <w:rPr>
          <w:sz w:val="12"/>
          <w:szCs w:val="12"/>
        </w:rPr>
        <w:t xml:space="preserve"> </w:t>
      </w:r>
      <w:r w:rsidRPr="00BA4E11">
        <w:rPr>
          <w:sz w:val="12"/>
          <w:szCs w:val="12"/>
        </w:rPr>
        <w:t>How about a day at the beach? NOAA’s monitoring and forecasts protect you from </w:t>
      </w:r>
      <w:hyperlink r:id="rId29" w:history="1">
        <w:r w:rsidRPr="00BA4E11">
          <w:rPr>
            <w:rStyle w:val="Hyperlink"/>
            <w:sz w:val="12"/>
            <w:szCs w:val="12"/>
          </w:rPr>
          <w:t>oil and chemical spills</w:t>
        </w:r>
      </w:hyperlink>
      <w:r w:rsidRPr="00BA4E11">
        <w:rPr>
          <w:sz w:val="12"/>
          <w:szCs w:val="12"/>
        </w:rPr>
        <w:t> and </w:t>
      </w:r>
      <w:hyperlink r:id="rId30" w:history="1">
        <w:r w:rsidRPr="00BA4E11">
          <w:rPr>
            <w:rStyle w:val="Hyperlink"/>
            <w:sz w:val="12"/>
            <w:szCs w:val="12"/>
          </w:rPr>
          <w:t>red tides</w:t>
        </w:r>
      </w:hyperlink>
      <w:r w:rsidRPr="00BA4E11">
        <w:rPr>
          <w:sz w:val="12"/>
          <w:szCs w:val="12"/>
        </w:rPr>
        <w:t>, from high surf and </w:t>
      </w:r>
      <w:hyperlink r:id="rId31" w:history="1">
        <w:r w:rsidRPr="00BA4E11">
          <w:rPr>
            <w:rStyle w:val="Hyperlink"/>
            <w:sz w:val="12"/>
            <w:szCs w:val="12"/>
          </w:rPr>
          <w:t>tsunamis</w:t>
        </w:r>
      </w:hyperlink>
      <w:r w:rsidRPr="00BA4E11">
        <w:rPr>
          <w:sz w:val="12"/>
          <w:szCs w:val="12"/>
        </w:rPr>
        <w:t>, and from plastics and </w:t>
      </w:r>
      <w:hyperlink r:id="rId32" w:history="1">
        <w:r w:rsidRPr="00BA4E11">
          <w:rPr>
            <w:rStyle w:val="Hyperlink"/>
            <w:sz w:val="12"/>
            <w:szCs w:val="12"/>
          </w:rPr>
          <w:t>marine debris</w:t>
        </w:r>
      </w:hyperlink>
      <w:r w:rsidRPr="00BA4E11">
        <w:rPr>
          <w:sz w:val="12"/>
          <w:szCs w:val="12"/>
        </w:rPr>
        <w:t>. They even provide a </w:t>
      </w:r>
      <w:hyperlink r:id="rId33" w:history="1">
        <w:r w:rsidRPr="00BA4E11">
          <w:rPr>
            <w:rStyle w:val="Hyperlink"/>
            <w:sz w:val="12"/>
            <w:szCs w:val="12"/>
          </w:rPr>
          <w:t>UV index</w:t>
        </w:r>
      </w:hyperlink>
      <w:r w:rsidRPr="00BA4E11">
        <w:rPr>
          <w:sz w:val="12"/>
          <w:szCs w:val="12"/>
        </w:rPr>
        <w:t> so you know how much sunblock to apply. Going sailing? You’ll probably rely on a NOAA </w:t>
      </w:r>
      <w:hyperlink r:id="rId34" w:history="1">
        <w:r w:rsidRPr="00BA4E11">
          <w:rPr>
            <w:rStyle w:val="Hyperlink"/>
            <w:sz w:val="12"/>
            <w:szCs w:val="12"/>
          </w:rPr>
          <w:t>navigation chart</w:t>
        </w:r>
      </w:hyperlink>
      <w:r w:rsidRPr="00BA4E11">
        <w:rPr>
          <w:sz w:val="12"/>
          <w:szCs w:val="12"/>
        </w:rPr>
        <w:t> to avoid shoals and hazards, and marine weather and tidal predictions to time your voyage</w:t>
      </w:r>
      <w:r w:rsidRPr="00D95639">
        <w:t>.</w:t>
      </w:r>
      <w:r w:rsidR="00BA4E11">
        <w:t xml:space="preserve"> </w:t>
      </w:r>
      <w:r w:rsidRPr="00BA4E11">
        <w:rPr>
          <w:b/>
          <w:bCs/>
          <w:highlight w:val="cyan"/>
          <w:u w:val="single"/>
        </w:rPr>
        <w:t>NOAA helps the ‘blue economy’</w:t>
      </w:r>
      <w:r w:rsidR="00BA4E11">
        <w:t xml:space="preserve"> </w:t>
      </w:r>
      <w:r w:rsidRPr="00BA4E11">
        <w:rPr>
          <w:sz w:val="12"/>
          <w:szCs w:val="12"/>
        </w:rPr>
        <w:t>The nation’s thriving </w:t>
      </w:r>
      <w:hyperlink r:id="rId35" w:history="1">
        <w:r w:rsidRPr="00BA4E11">
          <w:rPr>
            <w:rStyle w:val="Hyperlink"/>
            <w:sz w:val="12"/>
            <w:szCs w:val="12"/>
          </w:rPr>
          <w:t>maritime industries and businesses</w:t>
        </w:r>
      </w:hyperlink>
      <w:r w:rsidRPr="00D95639">
        <w:t> </w:t>
      </w:r>
      <w:r w:rsidRPr="00BA4E11">
        <w:rPr>
          <w:b/>
          <w:bCs/>
          <w:highlight w:val="cyan"/>
          <w:u w:val="single"/>
        </w:rPr>
        <w:t>contribute over 2 million jobs and $500 billion annually to the US economy</w:t>
      </w:r>
      <w:r w:rsidRPr="00D95639">
        <w:t xml:space="preserve">. </w:t>
      </w:r>
      <w:r w:rsidRPr="00BA4E11">
        <w:rPr>
          <w:sz w:val="12"/>
          <w:szCs w:val="12"/>
        </w:rPr>
        <w:t>NOAA’s restoration and conservation projects protect coastal, wetland, and streamside habitats and green infrastructure, while boosting coastal resiliency and recreational opportunities, decreasing safety hazards, and creating jobs.</w:t>
      </w:r>
      <w:r w:rsidR="00BA4E11">
        <w:t xml:space="preserve"> </w:t>
      </w:r>
      <w:r w:rsidRPr="00BA4E11">
        <w:rPr>
          <w:b/>
          <w:bCs/>
          <w:highlight w:val="cyan"/>
          <w:u w:val="single"/>
        </w:rPr>
        <w:t>NOAA </w:t>
      </w:r>
      <w:hyperlink r:id="rId36" w:history="1">
        <w:r w:rsidRPr="00BA4E11">
          <w:rPr>
            <w:rStyle w:val="Hyperlink"/>
            <w:b/>
            <w:bCs/>
            <w:highlight w:val="cyan"/>
          </w:rPr>
          <w:t>services and products</w:t>
        </w:r>
      </w:hyperlink>
      <w:r w:rsidRPr="00BA4E11">
        <w:rPr>
          <w:b/>
          <w:bCs/>
          <w:highlight w:val="cyan"/>
          <w:u w:val="single"/>
        </w:rPr>
        <w:t xml:space="preserve"> improve the precision of marine navigation </w:t>
      </w:r>
      <w:r w:rsidRPr="002A3C2A">
        <w:rPr>
          <w:b/>
          <w:bCs/>
          <w:sz w:val="12"/>
          <w:szCs w:val="12"/>
          <w:u w:val="single"/>
        </w:rPr>
        <w:t>and</w:t>
      </w:r>
      <w:r w:rsidRPr="00BA4E11">
        <w:rPr>
          <w:b/>
          <w:bCs/>
          <w:highlight w:val="cyan"/>
          <w:u w:val="single"/>
        </w:rPr>
        <w:t xml:space="preserve"> the efficiency and safety of our ports and </w:t>
      </w:r>
      <w:r w:rsidRPr="00BA4E11">
        <w:rPr>
          <w:b/>
          <w:bCs/>
          <w:highlight w:val="cyan"/>
          <w:u w:val="single"/>
        </w:rPr>
        <w:lastRenderedPageBreak/>
        <w:t>harbors</w:t>
      </w:r>
      <w:r w:rsidRPr="00D95639">
        <w:t>. </w:t>
      </w:r>
      <w:hyperlink r:id="rId37" w:history="1">
        <w:r w:rsidRPr="00BA4E11">
          <w:rPr>
            <w:rStyle w:val="Hyperlink"/>
            <w:b/>
            <w:bCs/>
            <w:highlight w:val="cyan"/>
          </w:rPr>
          <w:t>Ocean energy exploration and production</w:t>
        </w:r>
      </w:hyperlink>
      <w:r w:rsidRPr="00D95639">
        <w:t>—</w:t>
      </w:r>
      <w:r w:rsidRPr="00BA4E11">
        <w:rPr>
          <w:sz w:val="12"/>
          <w:szCs w:val="12"/>
        </w:rPr>
        <w:t>conventional and renewable—depend on information from NOAA to carry out siting and operations in areas and in a manner that optimizes their investment and minimizes negative interactions with marine animals and other economically important activities. Beyond traditional commerce sectors, NOAA’s </w:t>
      </w:r>
      <w:hyperlink r:id="rId38" w:history="1">
        <w:r w:rsidRPr="00BA4E11">
          <w:rPr>
            <w:rStyle w:val="Hyperlink"/>
            <w:sz w:val="12"/>
            <w:szCs w:val="12"/>
          </w:rPr>
          <w:t>New Blue Economy</w:t>
        </w:r>
      </w:hyperlink>
      <w:r w:rsidRPr="00BA4E11">
        <w:rPr>
          <w:sz w:val="12"/>
          <w:szCs w:val="12"/>
        </w:rPr>
        <w:t> initiative harnesses the power of technology and big data to apply ocean and coastal data and information to our nation’s economic vitality, growth, and sustainability, and to address our societal challenges.</w:t>
      </w:r>
    </w:p>
    <w:p w14:paraId="00277477" w14:textId="45555BDB" w:rsidR="00D95639" w:rsidRDefault="00D95639" w:rsidP="00BA4E11">
      <w:pPr>
        <w:rPr>
          <w:sz w:val="12"/>
          <w:szCs w:val="12"/>
        </w:rPr>
      </w:pPr>
      <w:hyperlink r:id="rId39" w:history="1">
        <w:r w:rsidRPr="00BA4E11">
          <w:rPr>
            <w:rStyle w:val="Hyperlink"/>
            <w:sz w:val="12"/>
            <w:szCs w:val="12"/>
          </w:rPr>
          <w:t>Marine sanctuaries</w:t>
        </w:r>
      </w:hyperlink>
      <w:r w:rsidRPr="00BA4E11">
        <w:rPr>
          <w:sz w:val="12"/>
          <w:szCs w:val="12"/>
        </w:rPr>
        <w:t> and </w:t>
      </w:r>
      <w:hyperlink r:id="rId40" w:history="1">
        <w:r w:rsidRPr="00BA4E11">
          <w:rPr>
            <w:rStyle w:val="Hyperlink"/>
            <w:sz w:val="12"/>
            <w:szCs w:val="12"/>
          </w:rPr>
          <w:t>estuarine reserves</w:t>
        </w:r>
      </w:hyperlink>
      <w:r w:rsidRPr="00BA4E11">
        <w:rPr>
          <w:sz w:val="12"/>
          <w:szCs w:val="12"/>
        </w:rPr>
        <w:t> protect resources and fuel local economies. NOAA scientists also study and forecast natural ecological events such as </w:t>
      </w:r>
      <w:hyperlink r:id="rId41" w:history="1">
        <w:r w:rsidRPr="00BA4E11">
          <w:rPr>
            <w:rStyle w:val="Hyperlink"/>
            <w:sz w:val="12"/>
            <w:szCs w:val="12"/>
          </w:rPr>
          <w:t>coral bleaching</w:t>
        </w:r>
      </w:hyperlink>
      <w:r w:rsidRPr="00BA4E11">
        <w:rPr>
          <w:sz w:val="12"/>
          <w:szCs w:val="12"/>
        </w:rPr>
        <w:t>, </w:t>
      </w:r>
      <w:hyperlink r:id="rId42" w:history="1">
        <w:r w:rsidRPr="00BA4E11">
          <w:rPr>
            <w:rStyle w:val="Hyperlink"/>
            <w:sz w:val="12"/>
            <w:szCs w:val="12"/>
          </w:rPr>
          <w:t>marine heatwaves</w:t>
        </w:r>
      </w:hyperlink>
      <w:r w:rsidRPr="00BA4E11">
        <w:rPr>
          <w:sz w:val="12"/>
          <w:szCs w:val="12"/>
        </w:rPr>
        <w:t>, and shifts in fish stocks that impact economically and culturally important marine resources and the people, businesses, and coastal communities that depend on them.</w:t>
      </w:r>
      <w:r w:rsidR="00BA4E11" w:rsidRPr="00BA4E11">
        <w:rPr>
          <w:sz w:val="12"/>
          <w:szCs w:val="12"/>
        </w:rPr>
        <w:t xml:space="preserve"> </w:t>
      </w:r>
      <w:r w:rsidRPr="00BA4E11">
        <w:rPr>
          <w:sz w:val="12"/>
          <w:szCs w:val="12"/>
        </w:rPr>
        <w:t>NOAA and national security</w:t>
      </w:r>
      <w:r w:rsidR="00BA4E11" w:rsidRPr="00BA4E11">
        <w:rPr>
          <w:sz w:val="12"/>
          <w:szCs w:val="12"/>
        </w:rPr>
        <w:t xml:space="preserve"> </w:t>
      </w:r>
      <w:r w:rsidRPr="00BA4E11">
        <w:rPr>
          <w:sz w:val="12"/>
          <w:szCs w:val="12"/>
        </w:rPr>
        <w:t>NOAA’s impact extends beyond our shores. It works closely with the Department of Defense (DOD) to protect our military assets and plan operations. Global weather forecasts are coordinated between DOD and NOAA entities, and NOAA informs resource management through dual use of DOD data and products</w:t>
      </w:r>
      <w:r w:rsidRPr="00D95639">
        <w:t xml:space="preserve">. </w:t>
      </w:r>
      <w:r w:rsidRPr="00BA4E11">
        <w:rPr>
          <w:b/>
          <w:bCs/>
          <w:highlight w:val="cyan"/>
          <w:u w:val="single"/>
        </w:rPr>
        <w:t>It coordinates with the US Coast Guard to combat </w:t>
      </w:r>
      <w:hyperlink r:id="rId43" w:history="1">
        <w:r w:rsidRPr="00BA4E11">
          <w:rPr>
            <w:rStyle w:val="Hyperlink"/>
            <w:b/>
            <w:bCs/>
            <w:highlight w:val="cyan"/>
          </w:rPr>
          <w:t>illegal, unauthorized, and unregulated fishing</w:t>
        </w:r>
      </w:hyperlink>
      <w:r w:rsidRPr="00BA4E11">
        <w:rPr>
          <w:b/>
          <w:bCs/>
          <w:highlight w:val="cyan"/>
          <w:u w:val="single"/>
        </w:rPr>
        <w:t> and human trafficking.</w:t>
      </w:r>
      <w:r w:rsidRPr="00BA4E11">
        <w:rPr>
          <w:b/>
          <w:bCs/>
          <w:u w:val="single"/>
        </w:rPr>
        <w:t xml:space="preserve"> </w:t>
      </w:r>
      <w:r w:rsidRPr="00BA4E11">
        <w:rPr>
          <w:b/>
          <w:bCs/>
          <w:highlight w:val="cyan"/>
          <w:u w:val="single"/>
        </w:rPr>
        <w:t xml:space="preserve">NOAA even </w:t>
      </w:r>
      <w:r w:rsidRPr="002A3C2A">
        <w:rPr>
          <w:sz w:val="12"/>
          <w:szCs w:val="12"/>
        </w:rPr>
        <w:t>goes extraterrestrial</w:t>
      </w:r>
      <w:r w:rsidRPr="00BA4E11">
        <w:rPr>
          <w:b/>
          <w:bCs/>
          <w:highlight w:val="cyan"/>
          <w:u w:val="single"/>
        </w:rPr>
        <w:t>, monitoring solar activity and </w:t>
      </w:r>
      <w:hyperlink r:id="rId44" w:history="1">
        <w:r w:rsidRPr="00BA4E11">
          <w:rPr>
            <w:rStyle w:val="Hyperlink"/>
            <w:b/>
            <w:bCs/>
            <w:highlight w:val="cyan"/>
          </w:rPr>
          <w:t>space weather</w:t>
        </w:r>
      </w:hyperlink>
      <w:r w:rsidRPr="00BA4E11">
        <w:rPr>
          <w:b/>
          <w:bCs/>
          <w:highlight w:val="cyan"/>
          <w:u w:val="single"/>
        </w:rPr>
        <w:t> </w:t>
      </w:r>
      <w:r w:rsidRPr="002A3C2A">
        <w:rPr>
          <w:b/>
          <w:bCs/>
          <w:u w:val="single"/>
        </w:rPr>
        <w:t>that can disrupt electric power transmission, radio and satellite communications</w:t>
      </w:r>
      <w:r w:rsidRPr="00BA4E11">
        <w:rPr>
          <w:sz w:val="12"/>
          <w:szCs w:val="12"/>
        </w:rPr>
        <w:t>, and global navigation, as well as advising us when to expect awesome </w:t>
      </w:r>
      <w:hyperlink r:id="rId45" w:history="1">
        <w:r w:rsidRPr="00BA4E11">
          <w:rPr>
            <w:rStyle w:val="Hyperlink"/>
            <w:sz w:val="12"/>
            <w:szCs w:val="12"/>
          </w:rPr>
          <w:t>Northern Lights</w:t>
        </w:r>
      </w:hyperlink>
      <w:r w:rsidRPr="00BA4E11">
        <w:rPr>
          <w:sz w:val="12"/>
          <w:szCs w:val="12"/>
        </w:rPr>
        <w:t> displays.</w:t>
      </w:r>
      <w:r w:rsidR="00BA4E11" w:rsidRPr="00BA4E11">
        <w:rPr>
          <w:sz w:val="12"/>
          <w:szCs w:val="12"/>
        </w:rPr>
        <w:t xml:space="preserve"> </w:t>
      </w:r>
      <w:r w:rsidRPr="00BA4E11">
        <w:rPr>
          <w:sz w:val="12"/>
          <w:szCs w:val="12"/>
        </w:rPr>
        <w:t>In short, NOAA is a critical source of factual, evidence-based, and unbiased information about our environment, communities, and economies. It helps individuals, leaders, and businesses make decisions based on science, not politics, alternative facts, or speculation. Because of NOAA, lives have been saved, property is protected, businesses are vibrant, communities are safer, and ecosystems are healthier.</w:t>
      </w:r>
      <w:r w:rsidR="00BA4E11" w:rsidRPr="00BA4E11">
        <w:rPr>
          <w:sz w:val="12"/>
          <w:szCs w:val="12"/>
        </w:rPr>
        <w:t xml:space="preserve"> </w:t>
      </w:r>
      <w:r w:rsidRPr="00BA4E11">
        <w:rPr>
          <w:sz w:val="12"/>
          <w:szCs w:val="12"/>
        </w:rPr>
        <w:t>What can you do to protect NOAA?</w:t>
      </w:r>
      <w:r w:rsidR="00BA4E11" w:rsidRPr="00BA4E11">
        <w:rPr>
          <w:sz w:val="12"/>
          <w:szCs w:val="12"/>
        </w:rPr>
        <w:t xml:space="preserve"> </w:t>
      </w:r>
      <w:r w:rsidRPr="00BA4E11">
        <w:rPr>
          <w:sz w:val="12"/>
          <w:szCs w:val="12"/>
        </w:rPr>
        <w:t xml:space="preserve">The threat to NOAA’s science, services, and </w:t>
      </w:r>
      <w:r w:rsidRPr="006B5CB3">
        <w:rPr>
          <w:sz w:val="12"/>
          <w:szCs w:val="12"/>
        </w:rPr>
        <w:t>stewardship is dire</w:t>
      </w:r>
      <w:r w:rsidRPr="006B5CB3">
        <w:rPr>
          <w:b/>
          <w:bCs/>
          <w:sz w:val="12"/>
          <w:szCs w:val="12"/>
          <w:u w:val="single"/>
        </w:rPr>
        <w:t>. The agency cannot carry out its critical functions on limited staff</w:t>
      </w:r>
      <w:r w:rsidRPr="006B5CB3">
        <w:rPr>
          <w:sz w:val="12"/>
          <w:szCs w:val="12"/>
        </w:rPr>
        <w:t>, shrinking budgets, and aging ships and satellites.</w:t>
      </w:r>
      <w:r w:rsidR="00BA4E11" w:rsidRPr="006B5CB3">
        <w:rPr>
          <w:sz w:val="12"/>
          <w:szCs w:val="12"/>
        </w:rPr>
        <w:t xml:space="preserve"> </w:t>
      </w:r>
      <w:r w:rsidRPr="006B5CB3">
        <w:rPr>
          <w:sz w:val="12"/>
          <w:szCs w:val="12"/>
        </w:rPr>
        <w:t>Call or message your elected representatives and remind them about the vital role of NOAA to you and your community. Contact your local news media; ask them to report on what is happening to NOAA and other federal science agencies and how it will impact your community and neighbors. </w:t>
      </w:r>
      <w:hyperlink r:id="rId46" w:history="1">
        <w:r w:rsidRPr="006B5CB3">
          <w:rPr>
            <w:rStyle w:val="Hyperlink"/>
            <w:sz w:val="12"/>
            <w:szCs w:val="12"/>
          </w:rPr>
          <w:t>Share your story</w:t>
        </w:r>
      </w:hyperlink>
      <w:r w:rsidRPr="006B5CB3">
        <w:rPr>
          <w:sz w:val="12"/>
          <w:szCs w:val="12"/>
        </w:rPr>
        <w:t> about what NOAA means to you and how you are protecting it. And show your solidarity with federal scientists by sharing </w:t>
      </w:r>
      <w:hyperlink r:id="rId47" w:history="1">
        <w:r w:rsidRPr="006B5CB3">
          <w:rPr>
            <w:rStyle w:val="Hyperlink"/>
            <w:sz w:val="12"/>
            <w:szCs w:val="12"/>
          </w:rPr>
          <w:t>critical resources</w:t>
        </w:r>
      </w:hyperlink>
      <w:r w:rsidRPr="006B5CB3">
        <w:rPr>
          <w:sz w:val="12"/>
          <w:szCs w:val="12"/>
        </w:rPr>
        <w:t> from UCS and other organizations.</w:t>
      </w:r>
      <w:r w:rsidR="00BA4E11" w:rsidRPr="006B5CB3">
        <w:rPr>
          <w:sz w:val="12"/>
          <w:szCs w:val="12"/>
        </w:rPr>
        <w:t xml:space="preserve"> </w:t>
      </w:r>
      <w:r w:rsidRPr="006B5CB3">
        <w:rPr>
          <w:sz w:val="12"/>
          <w:szCs w:val="12"/>
        </w:rPr>
        <w:t>NOAA has offices, labs, facilities, and staff in every state and territory</w:t>
      </w:r>
      <w:r w:rsidRPr="00BA4E11">
        <w:rPr>
          <w:sz w:val="12"/>
          <w:szCs w:val="12"/>
        </w:rPr>
        <w:t>, and overseas. If you want to learn more about NOAA in your state and community, you can download </w:t>
      </w:r>
      <w:hyperlink r:id="rId48" w:history="1">
        <w:r w:rsidRPr="00BA4E11">
          <w:rPr>
            <w:rStyle w:val="Hyperlink"/>
            <w:sz w:val="12"/>
            <w:szCs w:val="12"/>
          </w:rPr>
          <w:t>fact sheets</w:t>
        </w:r>
      </w:hyperlink>
      <w:r w:rsidRPr="00BA4E11">
        <w:rPr>
          <w:sz w:val="12"/>
          <w:szCs w:val="12"/>
        </w:rPr>
        <w:t> about their facilities, programs, and activities.</w:t>
      </w:r>
      <w:r w:rsidR="00BA4E11" w:rsidRPr="00BA4E11">
        <w:rPr>
          <w:sz w:val="12"/>
          <w:szCs w:val="12"/>
        </w:rPr>
        <w:t xml:space="preserve"> </w:t>
      </w:r>
      <w:r w:rsidRPr="00BA4E11">
        <w:rPr>
          <w:sz w:val="12"/>
          <w:szCs w:val="12"/>
        </w:rPr>
        <w:t>NOAA remains a target to those taking a chainsaw to its critical government services. Take action to save NOAA in your state and your hometown.</w:t>
      </w:r>
    </w:p>
    <w:p w14:paraId="1598627C" w14:textId="22C4163C" w:rsidR="003521B5" w:rsidRPr="006B5CB3" w:rsidRDefault="003521B5" w:rsidP="0093407E">
      <w:pPr>
        <w:pStyle w:val="Heading4"/>
        <w:rPr>
          <w:rStyle w:val="Strong"/>
          <w:rFonts w:eastAsia="Times New Roman"/>
          <w:bCs w:val="0"/>
        </w:rPr>
      </w:pPr>
      <w:r>
        <w:t xml:space="preserve">Scientific truth is the backbone of evidence-based policy — its politicization fosters </w:t>
      </w:r>
      <w:r w:rsidRPr="0093407E">
        <w:rPr>
          <w:rStyle w:val="Strong"/>
          <w:b/>
          <w:bCs w:val="0"/>
        </w:rPr>
        <w:t>misinformation, populism, and democratic decay.</w:t>
      </w:r>
      <w:r w:rsidR="00762E01">
        <w:rPr>
          <w:rStyle w:val="Strong"/>
          <w:b/>
          <w:bCs w:val="0"/>
        </w:rPr>
        <w:t xml:space="preserve"> Public trust Is crucial </w:t>
      </w:r>
    </w:p>
    <w:p w14:paraId="61EAF364" w14:textId="2735024A" w:rsidR="006B5CB3" w:rsidRPr="006B5CB3" w:rsidRDefault="00762E01" w:rsidP="006B5CB3">
      <w:pPr>
        <w:pStyle w:val="NormalWeb"/>
        <w:shd w:val="clear" w:color="auto" w:fill="FFFFFF"/>
        <w:spacing w:before="450" w:beforeAutospacing="0" w:after="0" w:afterAutospacing="0"/>
        <w:rPr>
          <w:color w:val="1B1B1B"/>
          <w:shd w:val="clear" w:color="auto" w:fill="FFFFFF"/>
        </w:rPr>
      </w:pPr>
      <w:r>
        <w:rPr>
          <w:rStyle w:val="Style13ptBold"/>
        </w:rPr>
        <w:t>S</w:t>
      </w:r>
      <w:r w:rsidR="006B5CB3" w:rsidRPr="006B5CB3">
        <w:rPr>
          <w:rStyle w:val="Style13ptBold"/>
        </w:rPr>
        <w:t>mi</w:t>
      </w:r>
      <w:r>
        <w:rPr>
          <w:rStyle w:val="Style13ptBold"/>
        </w:rPr>
        <w:t>t</w:t>
      </w:r>
      <w:r w:rsidR="006B5CB3" w:rsidRPr="006B5CB3">
        <w:rPr>
          <w:rStyle w:val="Style13ptBold"/>
        </w:rPr>
        <w:t xml:space="preserve">h &amp; </w:t>
      </w:r>
      <w:proofErr w:type="spellStart"/>
      <w:r w:rsidR="006B5CB3" w:rsidRPr="006B5CB3">
        <w:rPr>
          <w:rStyle w:val="Style13ptBold"/>
        </w:rPr>
        <w:t>Milkoreit</w:t>
      </w:r>
      <w:proofErr w:type="spellEnd"/>
      <w:r w:rsidR="006B5CB3" w:rsidRPr="006B5CB3">
        <w:rPr>
          <w:rStyle w:val="Style13ptBold"/>
        </w:rPr>
        <w:t xml:space="preserve"> 25</w:t>
      </w:r>
      <w:r w:rsidR="006B5CB3" w:rsidRPr="006B5CB3">
        <w:rPr>
          <w:color w:val="1B1B1B"/>
          <w:shd w:val="clear" w:color="auto" w:fill="FFFFFF"/>
        </w:rPr>
        <w:t xml:space="preserve"> {</w:t>
      </w:r>
      <w:proofErr w:type="spellStart"/>
      <w:r w:rsidR="006B5CB3" w:rsidRPr="006B5CB3">
        <w:rPr>
          <w:color w:val="1B1B1B"/>
          <w:sz w:val="16"/>
          <w:szCs w:val="16"/>
          <w:shd w:val="clear" w:color="auto" w:fill="FFFFFF"/>
        </w:rPr>
        <w:t>Milkoreit</w:t>
      </w:r>
      <w:proofErr w:type="spellEnd"/>
      <w:r w:rsidR="006B5CB3" w:rsidRPr="006B5CB3">
        <w:rPr>
          <w:color w:val="1B1B1B"/>
          <w:sz w:val="16"/>
          <w:szCs w:val="16"/>
          <w:shd w:val="clear" w:color="auto" w:fill="FFFFFF"/>
        </w:rPr>
        <w:t xml:space="preserve"> M, Smith EK. Rapidly diverging public trust in science in the United States. Public </w:t>
      </w:r>
      <w:proofErr w:type="spellStart"/>
      <w:r w:rsidR="006B5CB3" w:rsidRPr="006B5CB3">
        <w:rPr>
          <w:color w:val="1B1B1B"/>
          <w:sz w:val="16"/>
          <w:szCs w:val="16"/>
          <w:shd w:val="clear" w:color="auto" w:fill="FFFFFF"/>
        </w:rPr>
        <w:t>Underst</w:t>
      </w:r>
      <w:proofErr w:type="spellEnd"/>
      <w:r w:rsidR="006B5CB3" w:rsidRPr="006B5CB3">
        <w:rPr>
          <w:color w:val="1B1B1B"/>
          <w:sz w:val="16"/>
          <w:szCs w:val="16"/>
          <w:shd w:val="clear" w:color="auto" w:fill="FFFFFF"/>
        </w:rPr>
        <w:t xml:space="preserve"> Sci. 2025 Jul;34(5):616-627. </w:t>
      </w:r>
      <w:proofErr w:type="spellStart"/>
      <w:r w:rsidR="006B5CB3" w:rsidRPr="006B5CB3">
        <w:rPr>
          <w:color w:val="1B1B1B"/>
          <w:sz w:val="16"/>
          <w:szCs w:val="16"/>
          <w:shd w:val="clear" w:color="auto" w:fill="FFFFFF"/>
        </w:rPr>
        <w:t>doi</w:t>
      </w:r>
      <w:proofErr w:type="spellEnd"/>
      <w:r w:rsidR="006B5CB3" w:rsidRPr="006B5CB3">
        <w:rPr>
          <w:color w:val="1B1B1B"/>
          <w:sz w:val="16"/>
          <w:szCs w:val="16"/>
          <w:shd w:val="clear" w:color="auto" w:fill="FFFFFF"/>
        </w:rPr>
        <w:t xml:space="preserve">: 10.1177/09636625241302970. </w:t>
      </w:r>
      <w:proofErr w:type="spellStart"/>
      <w:r w:rsidR="006B5CB3" w:rsidRPr="006B5CB3">
        <w:rPr>
          <w:color w:val="1B1B1B"/>
          <w:sz w:val="16"/>
          <w:szCs w:val="16"/>
          <w:shd w:val="clear" w:color="auto" w:fill="FFFFFF"/>
        </w:rPr>
        <w:t>Epub</w:t>
      </w:r>
      <w:proofErr w:type="spellEnd"/>
      <w:r w:rsidR="006B5CB3" w:rsidRPr="006B5CB3">
        <w:rPr>
          <w:color w:val="1B1B1B"/>
          <w:sz w:val="16"/>
          <w:szCs w:val="16"/>
          <w:shd w:val="clear" w:color="auto" w:fill="FFFFFF"/>
        </w:rPr>
        <w:t xml:space="preserve"> 2024 Dec 7. PMID: 39644137; PMCID: PMC12177194</w:t>
      </w:r>
      <w:hyperlink r:id="rId49" w:anchor=":~:text=Public%20trust%20in%20science%20is,social%20life%20and%20political%20systems" w:history="1">
        <w:r w:rsidR="006B5CB3" w:rsidRPr="006B5CB3">
          <w:rPr>
            <w:rStyle w:val="Hyperlink"/>
            <w:sz w:val="16"/>
            <w:szCs w:val="16"/>
          </w:rPr>
          <w:t>https://pmc.ncbi.nlm.nih.gov/articles/PMC12177194/#:~:text=Public%20trust%20in%20science%20is,social%20life%20and%20political%20systems</w:t>
        </w:r>
      </w:hyperlink>
      <w:r w:rsidR="006B5CB3" w:rsidRPr="006B5CB3">
        <w:rPr>
          <w:color w:val="1B1B1B"/>
          <w:sz w:val="16"/>
          <w:szCs w:val="16"/>
        </w:rPr>
        <w:t>.</w:t>
      </w:r>
      <w:r w:rsidR="006B5CB3" w:rsidRPr="006B5CB3">
        <w:rPr>
          <w:color w:val="1B1B1B"/>
          <w:sz w:val="28"/>
          <w:szCs w:val="28"/>
        </w:rPr>
        <w:t xml:space="preserve"> </w:t>
      </w:r>
    </w:p>
    <w:p w14:paraId="00A608F7" w14:textId="4788EB5E" w:rsidR="00762E01" w:rsidRPr="00992328" w:rsidRDefault="006B5CB3" w:rsidP="00992328">
      <w:pPr>
        <w:pStyle w:val="NormalWeb"/>
        <w:shd w:val="clear" w:color="auto" w:fill="FFFFFF"/>
        <w:spacing w:before="450" w:beforeAutospacing="0" w:after="0" w:afterAutospacing="0"/>
        <w:rPr>
          <w:color w:val="1B1B1B"/>
          <w:sz w:val="12"/>
          <w:szCs w:val="12"/>
        </w:rPr>
      </w:pPr>
      <w:r w:rsidRPr="00992328">
        <w:rPr>
          <w:b/>
          <w:bCs/>
          <w:color w:val="1B1B1B"/>
          <w:sz w:val="22"/>
          <w:szCs w:val="22"/>
          <w:highlight w:val="cyan"/>
          <w:u w:val="single"/>
        </w:rPr>
        <w:t>Public trust in science is fundamental to a well-functioning society.</w:t>
      </w:r>
      <w:r w:rsidRPr="00992328">
        <w:rPr>
          <w:color w:val="1B1B1B"/>
          <w:sz w:val="22"/>
          <w:szCs w:val="22"/>
        </w:rPr>
        <w:t xml:space="preserve"> </w:t>
      </w:r>
      <w:r w:rsidRPr="00992328">
        <w:rPr>
          <w:color w:val="1B1B1B"/>
          <w:sz w:val="12"/>
          <w:szCs w:val="12"/>
        </w:rPr>
        <w:t>Scientific knowledge generation serves to identify and understand societal problems, to develop social and technological solutions, to inform public policy (</w:t>
      </w:r>
      <w:hyperlink r:id="rId50" w:anchor="bibr36-09636625241302970" w:history="1">
        <w:r w:rsidRPr="00992328">
          <w:rPr>
            <w:rStyle w:val="Hyperlink"/>
            <w:rFonts w:eastAsiaTheme="majorEastAsia"/>
            <w:color w:val="005EA2"/>
            <w:sz w:val="12"/>
            <w:szCs w:val="12"/>
          </w:rPr>
          <w:t>Resnik, 2011</w:t>
        </w:r>
      </w:hyperlink>
      <w:r w:rsidRPr="00992328">
        <w:rPr>
          <w:color w:val="1B1B1B"/>
          <w:sz w:val="12"/>
          <w:szCs w:val="12"/>
        </w:rPr>
        <w:t>), and to foster innovation</w:t>
      </w:r>
      <w:r w:rsidRPr="002A3C2A">
        <w:rPr>
          <w:color w:val="1B1B1B"/>
          <w:sz w:val="12"/>
          <w:szCs w:val="12"/>
        </w:rPr>
        <w:t xml:space="preserve">. </w:t>
      </w:r>
      <w:r w:rsidRPr="002A3C2A">
        <w:rPr>
          <w:b/>
          <w:bCs/>
          <w:color w:val="1B1B1B"/>
          <w:sz w:val="12"/>
          <w:szCs w:val="12"/>
          <w:u w:val="single"/>
        </w:rPr>
        <w:t>Public trust in scientific</w:t>
      </w:r>
      <w:r w:rsidRPr="002A3C2A">
        <w:rPr>
          <w:b/>
          <w:bCs/>
          <w:color w:val="1B1B1B"/>
          <w:sz w:val="22"/>
          <w:szCs w:val="22"/>
          <w:u w:val="single"/>
        </w:rPr>
        <w:t xml:space="preserve"> </w:t>
      </w:r>
      <w:r w:rsidRPr="00992328">
        <w:rPr>
          <w:b/>
          <w:bCs/>
          <w:color w:val="1B1B1B"/>
          <w:sz w:val="22"/>
          <w:szCs w:val="22"/>
          <w:highlight w:val="cyan"/>
          <w:u w:val="single"/>
        </w:rPr>
        <w:t xml:space="preserve">institutions is a crucial element for resolving collective action problems, such as </w:t>
      </w:r>
      <w:r w:rsidRPr="00992328">
        <w:rPr>
          <w:color w:val="1B1B1B"/>
          <w:sz w:val="12"/>
          <w:szCs w:val="12"/>
        </w:rPr>
        <w:t xml:space="preserve">following scientifically informed behavioral recommendations </w:t>
      </w:r>
      <w:r w:rsidRPr="00992328">
        <w:rPr>
          <w:b/>
          <w:bCs/>
          <w:color w:val="1B1B1B"/>
          <w:sz w:val="22"/>
          <w:szCs w:val="22"/>
          <w:highlight w:val="cyan"/>
          <w:u w:val="single"/>
        </w:rPr>
        <w:t xml:space="preserve">for mask-wearing during a pandemic </w:t>
      </w:r>
      <w:r w:rsidRPr="002A3C2A">
        <w:rPr>
          <w:b/>
          <w:bCs/>
          <w:color w:val="1B1B1B"/>
          <w:sz w:val="12"/>
          <w:szCs w:val="12"/>
          <w:u w:val="single"/>
        </w:rPr>
        <w:t>(</w:t>
      </w:r>
      <w:hyperlink r:id="rId51" w:anchor="bibr15-09636625241302970" w:history="1">
        <w:r w:rsidRPr="002A3C2A">
          <w:rPr>
            <w:rStyle w:val="Hyperlink"/>
            <w:rFonts w:eastAsiaTheme="majorEastAsia"/>
            <w:b/>
            <w:bCs/>
            <w:color w:val="005EA2"/>
            <w:sz w:val="12"/>
            <w:szCs w:val="12"/>
          </w:rPr>
          <w:t>Hamilton and Safford, 2021</w:t>
        </w:r>
      </w:hyperlink>
      <w:r w:rsidRPr="002A3C2A">
        <w:rPr>
          <w:b/>
          <w:bCs/>
          <w:color w:val="1B1B1B"/>
          <w:sz w:val="12"/>
          <w:szCs w:val="12"/>
          <w:u w:val="single"/>
        </w:rPr>
        <w:t>; </w:t>
      </w:r>
      <w:hyperlink r:id="rId52" w:anchor="bibr16-09636625241302970" w:history="1">
        <w:r w:rsidRPr="002A3C2A">
          <w:rPr>
            <w:rStyle w:val="Hyperlink"/>
            <w:rFonts w:eastAsiaTheme="majorEastAsia"/>
            <w:b/>
            <w:bCs/>
            <w:color w:val="005EA2"/>
            <w:sz w:val="12"/>
            <w:szCs w:val="12"/>
          </w:rPr>
          <w:t>Harring et al., 2021</w:t>
        </w:r>
      </w:hyperlink>
      <w:r w:rsidRPr="002A3C2A">
        <w:rPr>
          <w:b/>
          <w:bCs/>
          <w:color w:val="1B1B1B"/>
          <w:sz w:val="12"/>
          <w:szCs w:val="12"/>
          <w:u w:val="single"/>
        </w:rPr>
        <w:t>).</w:t>
      </w:r>
      <w:r w:rsidRPr="00992328">
        <w:rPr>
          <w:b/>
          <w:bCs/>
          <w:color w:val="1B1B1B"/>
          <w:sz w:val="22"/>
          <w:szCs w:val="22"/>
          <w:highlight w:val="cyan"/>
          <w:u w:val="single"/>
        </w:rPr>
        <w:t xml:space="preserve"> Mistrust in science, </w:t>
      </w:r>
      <w:r w:rsidRPr="002A3C2A">
        <w:rPr>
          <w:b/>
          <w:bCs/>
          <w:color w:val="1B1B1B"/>
          <w:sz w:val="12"/>
          <w:szCs w:val="12"/>
          <w:u w:val="single"/>
        </w:rPr>
        <w:t xml:space="preserve">on the other hand, </w:t>
      </w:r>
      <w:r w:rsidRPr="00992328">
        <w:rPr>
          <w:b/>
          <w:bCs/>
          <w:color w:val="1B1B1B"/>
          <w:sz w:val="22"/>
          <w:szCs w:val="22"/>
          <w:highlight w:val="cyan"/>
          <w:u w:val="single"/>
        </w:rPr>
        <w:t>hampers a society’s ability to address collective problems and erodes shared understandings of reality—</w:t>
      </w:r>
      <w:r w:rsidRPr="002A3C2A">
        <w:rPr>
          <w:b/>
          <w:bCs/>
          <w:color w:val="1B1B1B"/>
          <w:sz w:val="12"/>
          <w:szCs w:val="12"/>
          <w:u w:val="single"/>
        </w:rPr>
        <w:t>the very foundation of social life and political systems.</w:t>
      </w:r>
      <w:r w:rsidRPr="002A3C2A">
        <w:rPr>
          <w:color w:val="1B1B1B"/>
          <w:sz w:val="12"/>
          <w:szCs w:val="12"/>
        </w:rPr>
        <w:t xml:space="preserve"> Trust</w:t>
      </w:r>
      <w:r w:rsidRPr="006B5CB3">
        <w:rPr>
          <w:color w:val="1B1B1B"/>
          <w:sz w:val="12"/>
          <w:szCs w:val="12"/>
        </w:rPr>
        <w:t xml:space="preserve"> in science refers to popular perceptions of science as a cultural institution with a distinct role in society and relationship to the state (</w:t>
      </w:r>
      <w:hyperlink r:id="rId53" w:anchor="bibr12-09636625241302970" w:history="1">
        <w:r w:rsidRPr="006B5CB3">
          <w:rPr>
            <w:rStyle w:val="Hyperlink"/>
            <w:rFonts w:eastAsiaTheme="majorEastAsia"/>
            <w:color w:val="005EA2"/>
            <w:sz w:val="12"/>
            <w:szCs w:val="12"/>
          </w:rPr>
          <w:t>Gauchat, 2015</w:t>
        </w:r>
      </w:hyperlink>
      <w:r w:rsidRPr="006B5CB3">
        <w:rPr>
          <w:color w:val="1B1B1B"/>
          <w:sz w:val="12"/>
          <w:szCs w:val="12"/>
        </w:rPr>
        <w:t>, </w:t>
      </w:r>
      <w:hyperlink r:id="rId54" w:anchor="bibr13-09636625241302970" w:history="1">
        <w:r w:rsidRPr="006B5CB3">
          <w:rPr>
            <w:rStyle w:val="Hyperlink"/>
            <w:rFonts w:eastAsiaTheme="majorEastAsia"/>
            <w:color w:val="005EA2"/>
            <w:sz w:val="12"/>
            <w:szCs w:val="12"/>
          </w:rPr>
          <w:t>2023</w:t>
        </w:r>
      </w:hyperlink>
      <w:r w:rsidRPr="006B5CB3">
        <w:rPr>
          <w:color w:val="1B1B1B"/>
          <w:sz w:val="12"/>
          <w:szCs w:val="12"/>
        </w:rPr>
        <w:t>). One can distinguish trust in individual or groups of scientists, trust in scientific methods and principles, and trust in the institutions of science (e.g. </w:t>
      </w:r>
      <w:hyperlink r:id="rId55" w:anchor="bibr1-09636625241302970" w:history="1">
        <w:r w:rsidRPr="006B5CB3">
          <w:rPr>
            <w:rStyle w:val="Hyperlink"/>
            <w:rFonts w:eastAsiaTheme="majorEastAsia"/>
            <w:color w:val="005EA2"/>
            <w:sz w:val="12"/>
            <w:szCs w:val="12"/>
          </w:rPr>
          <w:t>Achterberg et al., 2017</w:t>
        </w:r>
      </w:hyperlink>
      <w:r w:rsidRPr="006B5CB3">
        <w:rPr>
          <w:color w:val="1B1B1B"/>
          <w:sz w:val="12"/>
          <w:szCs w:val="12"/>
        </w:rPr>
        <w:t>), that is, the organized networks and organizations bound by norms and standardized processes of decision-making. Here, we use the terms trust or confidence in science to refer to this latter institutional understanding of science. Over previous decades, trust in science in the United States has remained stable (</w:t>
      </w:r>
      <w:hyperlink r:id="rId56" w:anchor="bibr20-09636625241302970" w:history="1">
        <w:r w:rsidRPr="006B5CB3">
          <w:rPr>
            <w:rStyle w:val="Hyperlink"/>
            <w:rFonts w:eastAsiaTheme="majorEastAsia"/>
            <w:color w:val="005EA2"/>
            <w:sz w:val="12"/>
            <w:szCs w:val="12"/>
          </w:rPr>
          <w:t>Krause et al., 2019</w:t>
        </w:r>
      </w:hyperlink>
      <w:r w:rsidRPr="006B5CB3">
        <w:rPr>
          <w:color w:val="1B1B1B"/>
          <w:sz w:val="12"/>
          <w:szCs w:val="12"/>
        </w:rPr>
        <w:t>) at comparatively higher levels than trust in other institutions and societal groups (</w:t>
      </w:r>
      <w:hyperlink r:id="rId57" w:anchor="fig1-09636625241302970" w:history="1">
        <w:r w:rsidRPr="006B5CB3">
          <w:rPr>
            <w:rStyle w:val="Hyperlink"/>
            <w:rFonts w:eastAsiaTheme="majorEastAsia"/>
            <w:color w:val="005EA2"/>
            <w:sz w:val="12"/>
            <w:szCs w:val="12"/>
          </w:rPr>
          <w:t>Figure 1</w:t>
        </w:r>
      </w:hyperlink>
      <w:r w:rsidRPr="006B5CB3">
        <w:rPr>
          <w:color w:val="1B1B1B"/>
          <w:sz w:val="12"/>
          <w:szCs w:val="12"/>
        </w:rPr>
        <w:t>, Panel A), and it has been rather resistant against individual events or negative information (</w:t>
      </w:r>
      <w:hyperlink r:id="rId58" w:anchor="bibr38-09636625241302970" w:history="1">
        <w:r w:rsidRPr="006B5CB3">
          <w:rPr>
            <w:rStyle w:val="Hyperlink"/>
            <w:rFonts w:eastAsiaTheme="majorEastAsia"/>
            <w:color w:val="005EA2"/>
            <w:sz w:val="12"/>
            <w:szCs w:val="12"/>
          </w:rPr>
          <w:t>Siegrist, 2021</w:t>
        </w:r>
      </w:hyperlink>
      <w:r w:rsidRPr="006B5CB3">
        <w:rPr>
          <w:color w:val="1B1B1B"/>
          <w:sz w:val="12"/>
          <w:szCs w:val="12"/>
        </w:rPr>
        <w:t>). Changes in levels of trust have usually remained limited to specific issues or segments of society (e.g. conservative attitudes toward climate change science), have occurred rather slowly, and been of limited duration. While recent studies observed a decline in Americans trust in science over the last few years (</w:t>
      </w:r>
      <w:hyperlink r:id="rId59" w:anchor="bibr23-09636625241302970" w:history="1">
        <w:r w:rsidRPr="006B5CB3">
          <w:rPr>
            <w:rStyle w:val="Hyperlink"/>
            <w:rFonts w:eastAsiaTheme="majorEastAsia"/>
            <w:color w:val="005EA2"/>
            <w:sz w:val="12"/>
            <w:szCs w:val="12"/>
          </w:rPr>
          <w:t>Lupia et al., 2024</w:t>
        </w:r>
      </w:hyperlink>
      <w:r w:rsidRPr="006B5CB3">
        <w:rPr>
          <w:color w:val="1B1B1B"/>
          <w:sz w:val="12"/>
          <w:szCs w:val="12"/>
        </w:rPr>
        <w:t>), it has remained greater than trust in representatives of many other prominent institutions, including the military, police, teaching, and religion (</w:t>
      </w:r>
      <w:hyperlink r:id="rId60" w:anchor="fig1-09636625241302970" w:history="1">
        <w:r w:rsidRPr="006B5CB3">
          <w:rPr>
            <w:rStyle w:val="Hyperlink"/>
            <w:rFonts w:eastAsiaTheme="majorEastAsia"/>
            <w:color w:val="005EA2"/>
            <w:sz w:val="12"/>
            <w:szCs w:val="12"/>
          </w:rPr>
          <w:t>Figure 1</w:t>
        </w:r>
      </w:hyperlink>
      <w:r w:rsidRPr="006B5CB3">
        <w:rPr>
          <w:color w:val="1B1B1B"/>
          <w:sz w:val="12"/>
          <w:szCs w:val="12"/>
        </w:rPr>
        <w:t>, Panel B).</w:t>
      </w:r>
    </w:p>
    <w:p w14:paraId="68224927" w14:textId="439069CB" w:rsidR="0093407E" w:rsidRPr="00036CB7" w:rsidRDefault="00762E01" w:rsidP="0093407E">
      <w:pPr>
        <w:pStyle w:val="Heading4"/>
      </w:pPr>
      <w:r>
        <w:t xml:space="preserve">Lack of trust in democracy leads to </w:t>
      </w:r>
      <w:r w:rsidR="0093407E">
        <w:t>Extinction.</w:t>
      </w:r>
    </w:p>
    <w:p w14:paraId="065D55E2" w14:textId="77777777" w:rsidR="0093407E" w:rsidRPr="00833D10" w:rsidRDefault="0093407E" w:rsidP="0093407E">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21E8FF30" w14:textId="7ACCD5E7" w:rsidR="0093407E" w:rsidRPr="00762E01" w:rsidRDefault="0093407E" w:rsidP="00762E01">
      <w:pPr>
        <w:rPr>
          <w:sz w:val="12"/>
          <w:szCs w:val="12"/>
        </w:rPr>
      </w:pPr>
      <w:r w:rsidRPr="00762E01">
        <w:rPr>
          <w:rStyle w:val="StyleUnderline"/>
          <w:sz w:val="12"/>
          <w:szCs w:val="12"/>
        </w:rPr>
        <w:t>The erosion of</w:t>
      </w:r>
      <w:r w:rsidRPr="00762E01">
        <w:rPr>
          <w:sz w:val="12"/>
          <w:szCs w:val="12"/>
        </w:rPr>
        <w:t xml:space="preserve"> </w:t>
      </w:r>
      <w:r w:rsidRPr="00762E01">
        <w:rPr>
          <w:rStyle w:val="Emphasis"/>
          <w:sz w:val="12"/>
          <w:szCs w:val="12"/>
        </w:rPr>
        <w:t>trust</w:t>
      </w:r>
      <w:r w:rsidRPr="00762E01">
        <w:rPr>
          <w:sz w:val="12"/>
          <w:szCs w:val="12"/>
        </w:rPr>
        <w:t xml:space="preserve"> </w:t>
      </w:r>
      <w:r w:rsidRPr="00762E01">
        <w:rPr>
          <w:rStyle w:val="StyleUnderline"/>
          <w:sz w:val="12"/>
          <w:szCs w:val="12"/>
        </w:rPr>
        <w:t>in governance institutions</w:t>
      </w:r>
      <w:r w:rsidRPr="00762E01">
        <w:rPr>
          <w:sz w:val="12"/>
          <w:szCs w:val="12"/>
        </w:rPr>
        <w:t xml:space="preserve">, as explained by Habermas’ concept of the “legitimation crisis,” </w:t>
      </w:r>
      <w:r w:rsidRPr="00762E01">
        <w:rPr>
          <w:rStyle w:val="StyleUnderline"/>
          <w:sz w:val="12"/>
          <w:szCs w:val="12"/>
        </w:rPr>
        <w:t>highlights the growing</w:t>
      </w:r>
      <w:r w:rsidRPr="00762E01">
        <w:rPr>
          <w:b/>
          <w:bCs/>
          <w:sz w:val="16"/>
        </w:rPr>
        <w:t xml:space="preserve"> </w:t>
      </w:r>
      <w:r w:rsidRPr="00762E01">
        <w:rPr>
          <w:rStyle w:val="Emphasis"/>
          <w:b w:val="0"/>
          <w:bCs/>
          <w:sz w:val="24"/>
          <w:szCs w:val="24"/>
          <w:highlight w:val="cyan"/>
        </w:rPr>
        <w:t>disconnection</w:t>
      </w:r>
      <w:r w:rsidRPr="00762E01">
        <w:rPr>
          <w:b/>
          <w:bCs/>
          <w:sz w:val="24"/>
          <w:szCs w:val="24"/>
          <w:highlight w:val="cyan"/>
        </w:rPr>
        <w:t xml:space="preserve"> </w:t>
      </w:r>
      <w:r w:rsidRPr="00762E01">
        <w:rPr>
          <w:rStyle w:val="StyleUnderline"/>
          <w:b/>
          <w:bCs/>
          <w:sz w:val="24"/>
          <w:szCs w:val="24"/>
          <w:highlight w:val="cyan"/>
        </w:rPr>
        <w:t>between</w:t>
      </w:r>
      <w:r w:rsidRPr="00456196">
        <w:rPr>
          <w:sz w:val="16"/>
        </w:rPr>
        <w:t xml:space="preserve"> modern </w:t>
      </w:r>
      <w:r w:rsidRPr="00762E01">
        <w:rPr>
          <w:rStyle w:val="StyleUnderline"/>
          <w:b/>
          <w:bCs/>
          <w:sz w:val="24"/>
          <w:szCs w:val="24"/>
          <w:highlight w:val="cyan"/>
        </w:rPr>
        <w:t>governance structures and the</w:t>
      </w:r>
      <w:r w:rsidRPr="00762E01">
        <w:rPr>
          <w:b/>
          <w:bCs/>
          <w:sz w:val="24"/>
          <w:szCs w:val="24"/>
          <w:highlight w:val="cyan"/>
        </w:rPr>
        <w:t xml:space="preserve"> </w:t>
      </w:r>
      <w:r w:rsidRPr="00762E01">
        <w:rPr>
          <w:rStyle w:val="Emphasis"/>
          <w:b w:val="0"/>
          <w:bCs/>
          <w:sz w:val="24"/>
          <w:szCs w:val="24"/>
          <w:highlight w:val="cyan"/>
        </w:rPr>
        <w:t>public</w:t>
      </w:r>
      <w:r w:rsidRPr="00762E01">
        <w:rPr>
          <w:b/>
          <w:bCs/>
          <w:sz w:val="24"/>
          <w:szCs w:val="24"/>
          <w:highlight w:val="cyan"/>
        </w:rPr>
        <w:t xml:space="preserve"> </w:t>
      </w:r>
      <w:r w:rsidRPr="00762E01">
        <w:rPr>
          <w:rStyle w:val="StyleUnderline"/>
          <w:b/>
          <w:bCs/>
          <w:sz w:val="24"/>
          <w:szCs w:val="24"/>
          <w:highlight w:val="cyan"/>
        </w:rPr>
        <w:t>they serve</w:t>
      </w:r>
      <w:r w:rsidRPr="00456196">
        <w:rPr>
          <w:sz w:val="16"/>
        </w:rPr>
        <w:t xml:space="preserve">. Habermas (1975) argues that </w:t>
      </w:r>
      <w:r w:rsidRPr="00762E01">
        <w:rPr>
          <w:rStyle w:val="StyleUnderline"/>
          <w:b/>
          <w:bCs/>
          <w:sz w:val="24"/>
          <w:szCs w:val="24"/>
          <w:highlight w:val="cyan"/>
        </w:rPr>
        <w:t>as</w:t>
      </w:r>
      <w:r w:rsidRPr="00762E01">
        <w:rPr>
          <w:rStyle w:val="StyleUnderline"/>
          <w:b/>
          <w:bCs/>
          <w:sz w:val="24"/>
          <w:szCs w:val="24"/>
        </w:rPr>
        <w:t xml:space="preserve"> </w:t>
      </w:r>
      <w:r w:rsidRPr="00762E01">
        <w:rPr>
          <w:rStyle w:val="StyleUnderline"/>
          <w:sz w:val="12"/>
          <w:szCs w:val="12"/>
        </w:rPr>
        <w:t>modern states struggle to maintain</w:t>
      </w:r>
      <w:r w:rsidRPr="00762E01">
        <w:rPr>
          <w:sz w:val="12"/>
          <w:szCs w:val="12"/>
        </w:rPr>
        <w:t xml:space="preserve"> </w:t>
      </w:r>
      <w:r w:rsidRPr="00762E01">
        <w:rPr>
          <w:rStyle w:val="Emphasis"/>
          <w:sz w:val="12"/>
          <w:szCs w:val="12"/>
        </w:rPr>
        <w:t>security</w:t>
      </w:r>
      <w:r w:rsidRPr="00762E01">
        <w:rPr>
          <w:sz w:val="12"/>
          <w:szCs w:val="12"/>
        </w:rPr>
        <w:t xml:space="preserve"> </w:t>
      </w:r>
      <w:r w:rsidRPr="00762E01">
        <w:rPr>
          <w:rStyle w:val="StyleUnderline"/>
          <w:sz w:val="12"/>
          <w:szCs w:val="12"/>
        </w:rPr>
        <w:t>and</w:t>
      </w:r>
      <w:r w:rsidRPr="00762E01">
        <w:rPr>
          <w:sz w:val="12"/>
          <w:szCs w:val="12"/>
        </w:rPr>
        <w:t xml:space="preserve"> </w:t>
      </w:r>
      <w:r w:rsidRPr="00762E01">
        <w:rPr>
          <w:rStyle w:val="Emphasis"/>
          <w:sz w:val="12"/>
          <w:szCs w:val="12"/>
        </w:rPr>
        <w:t>stability</w:t>
      </w:r>
      <w:r w:rsidRPr="00762E01">
        <w:rPr>
          <w:sz w:val="12"/>
          <w:szCs w:val="12"/>
        </w:rPr>
        <w:t xml:space="preserve">, </w:t>
      </w:r>
      <w:r w:rsidRPr="00762E01">
        <w:rPr>
          <w:rStyle w:val="StyleUnderline"/>
          <w:b/>
          <w:bCs/>
          <w:highlight w:val="cyan"/>
        </w:rPr>
        <w:t>public confidence in institutional frameworks</w:t>
      </w:r>
      <w:r w:rsidRPr="00762E01">
        <w:rPr>
          <w:b/>
          <w:bCs/>
          <w:sz w:val="16"/>
          <w:highlight w:val="cyan"/>
        </w:rPr>
        <w:t xml:space="preserve"> </w:t>
      </w:r>
      <w:r w:rsidRPr="00762E01">
        <w:rPr>
          <w:rStyle w:val="Emphasis"/>
          <w:b w:val="0"/>
          <w:bCs/>
          <w:highlight w:val="cyan"/>
        </w:rPr>
        <w:t>deteriorates</w:t>
      </w:r>
      <w:r w:rsidRPr="00D11F67">
        <w:rPr>
          <w:sz w:val="16"/>
        </w:rPr>
        <w:t xml:space="preserve">, </w:t>
      </w:r>
      <w:r w:rsidRPr="00762E01">
        <w:rPr>
          <w:rStyle w:val="StyleUnderline"/>
          <w:b/>
          <w:bCs/>
          <w:sz w:val="24"/>
          <w:szCs w:val="24"/>
          <w:highlight w:val="cyan"/>
        </w:rPr>
        <w:t>leading to a</w:t>
      </w:r>
      <w:r w:rsidRPr="00762E01">
        <w:rPr>
          <w:sz w:val="24"/>
          <w:szCs w:val="24"/>
          <w:highlight w:val="cyan"/>
        </w:rPr>
        <w:t xml:space="preserve"> </w:t>
      </w:r>
      <w:r w:rsidRPr="00762E01">
        <w:rPr>
          <w:rStyle w:val="Emphasis"/>
          <w:sz w:val="24"/>
          <w:szCs w:val="24"/>
          <w:highlight w:val="cyan"/>
        </w:rPr>
        <w:t>crisis</w:t>
      </w:r>
      <w:r w:rsidRPr="00762E01">
        <w:rPr>
          <w:sz w:val="24"/>
          <w:szCs w:val="24"/>
          <w:highlight w:val="cyan"/>
        </w:rPr>
        <w:t xml:space="preserve"> </w:t>
      </w:r>
      <w:r w:rsidRPr="00762E01">
        <w:rPr>
          <w:rStyle w:val="StyleUnderline"/>
          <w:b/>
          <w:bCs/>
          <w:sz w:val="24"/>
          <w:szCs w:val="24"/>
          <w:highlight w:val="cyan"/>
        </w:rPr>
        <w:t>of</w:t>
      </w:r>
      <w:r w:rsidRPr="00762E01">
        <w:rPr>
          <w:sz w:val="24"/>
          <w:szCs w:val="24"/>
          <w:highlight w:val="cyan"/>
        </w:rPr>
        <w:t xml:space="preserve"> </w:t>
      </w:r>
      <w:r w:rsidRPr="00762E01">
        <w:rPr>
          <w:rStyle w:val="Emphasis"/>
          <w:sz w:val="24"/>
          <w:szCs w:val="24"/>
          <w:highlight w:val="cyan"/>
        </w:rPr>
        <w:t>legitimacy</w:t>
      </w:r>
      <w:r w:rsidRPr="00762E01">
        <w:rPr>
          <w:sz w:val="24"/>
          <w:szCs w:val="24"/>
          <w:highlight w:val="cyan"/>
        </w:rPr>
        <w:t>.</w:t>
      </w:r>
      <w:r w:rsidRPr="00D11F67">
        <w:rPr>
          <w:sz w:val="16"/>
        </w:rPr>
        <w:t xml:space="preserve"> </w:t>
      </w:r>
      <w:r w:rsidRPr="00D11F67">
        <w:rPr>
          <w:rStyle w:val="StyleUnderline"/>
        </w:rPr>
        <w:t xml:space="preserve">This issue is particularly relevant </w:t>
      </w:r>
      <w:r w:rsidRPr="00B904CA">
        <w:rPr>
          <w:rStyle w:val="StyleUnderline"/>
          <w:highlight w:val="cyan"/>
        </w:rPr>
        <w:t xml:space="preserve">in </w:t>
      </w:r>
      <w:r w:rsidRPr="00D11F67">
        <w:rPr>
          <w:rStyle w:val="StyleUnderline"/>
        </w:rPr>
        <w:t xml:space="preserve">the </w:t>
      </w:r>
      <w:r w:rsidRPr="00B904CA">
        <w:rPr>
          <w:rStyle w:val="StyleUnderline"/>
          <w:highlight w:val="cyan"/>
        </w:rPr>
        <w:t>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n</w:t>
      </w:r>
      <w:r w:rsidRPr="00762E01">
        <w:rPr>
          <w:sz w:val="12"/>
          <w:szCs w:val="12"/>
        </w:rPr>
        <w:t xml:space="preserve">ologies, </w:t>
      </w:r>
      <w:r w:rsidRPr="00762E01">
        <w:rPr>
          <w:rStyle w:val="StyleUnderline"/>
          <w:sz w:val="12"/>
          <w:szCs w:val="12"/>
        </w:rPr>
        <w:t>where regulatory bodies often fail to</w:t>
      </w:r>
      <w:r w:rsidRPr="00762E01">
        <w:rPr>
          <w:sz w:val="12"/>
          <w:szCs w:val="12"/>
        </w:rPr>
        <w:t xml:space="preserve"> </w:t>
      </w:r>
      <w:r w:rsidRPr="00762E01">
        <w:rPr>
          <w:rStyle w:val="Emphasis"/>
          <w:sz w:val="12"/>
          <w:szCs w:val="12"/>
        </w:rPr>
        <w:t>keep pace</w:t>
      </w:r>
      <w:r w:rsidRPr="00762E01">
        <w:rPr>
          <w:sz w:val="12"/>
          <w:szCs w:val="12"/>
        </w:rPr>
        <w:t xml:space="preserve"> </w:t>
      </w:r>
      <w:r w:rsidRPr="00762E01">
        <w:rPr>
          <w:rStyle w:val="StyleUnderline"/>
          <w:sz w:val="12"/>
          <w:szCs w:val="12"/>
        </w:rPr>
        <w:t>with rapid innovation in</w:t>
      </w:r>
      <w:r w:rsidRPr="00762E01">
        <w:rPr>
          <w:sz w:val="12"/>
          <w:szCs w:val="12"/>
        </w:rPr>
        <w:t xml:space="preserve"> fields such as </w:t>
      </w:r>
      <w:r w:rsidRPr="00762E01">
        <w:rPr>
          <w:rStyle w:val="Emphasis"/>
          <w:sz w:val="12"/>
          <w:szCs w:val="12"/>
        </w:rPr>
        <w:t>nuclear</w:t>
      </w:r>
      <w:r w:rsidRPr="00762E01">
        <w:rPr>
          <w:sz w:val="12"/>
          <w:szCs w:val="12"/>
        </w:rPr>
        <w:t xml:space="preserve"> </w:t>
      </w:r>
      <w:r w:rsidRPr="00762E01">
        <w:rPr>
          <w:rStyle w:val="StyleUnderline"/>
          <w:sz w:val="12"/>
          <w:szCs w:val="12"/>
        </w:rPr>
        <w:t>power</w:t>
      </w:r>
      <w:r w:rsidRPr="00762E01">
        <w:rPr>
          <w:sz w:val="12"/>
          <w:szCs w:val="12"/>
        </w:rPr>
        <w:t xml:space="preserve">, </w:t>
      </w:r>
      <w:r w:rsidRPr="00762E01">
        <w:rPr>
          <w:rStyle w:val="StyleUnderline"/>
          <w:sz w:val="12"/>
          <w:szCs w:val="12"/>
        </w:rPr>
        <w:t>synthetic</w:t>
      </w:r>
      <w:r w:rsidRPr="00762E01">
        <w:rPr>
          <w:sz w:val="12"/>
          <w:szCs w:val="12"/>
        </w:rPr>
        <w:t xml:space="preserve"> </w:t>
      </w:r>
      <w:r w:rsidRPr="00762E01">
        <w:rPr>
          <w:rStyle w:val="Emphasis"/>
          <w:sz w:val="12"/>
          <w:szCs w:val="12"/>
        </w:rPr>
        <w:t>bio</w:t>
      </w:r>
      <w:r w:rsidRPr="00762E01">
        <w:rPr>
          <w:sz w:val="12"/>
          <w:szCs w:val="12"/>
        </w:rPr>
        <w:t xml:space="preserve">logy, </w:t>
      </w:r>
      <w:r w:rsidRPr="00762E01">
        <w:rPr>
          <w:rStyle w:val="StyleUnderline"/>
          <w:sz w:val="12"/>
          <w:szCs w:val="12"/>
        </w:rPr>
        <w:t>and</w:t>
      </w:r>
      <w:r w:rsidRPr="00762E01">
        <w:rPr>
          <w:sz w:val="12"/>
          <w:szCs w:val="12"/>
        </w:rPr>
        <w:t xml:space="preserve"> </w:t>
      </w:r>
      <w:r w:rsidRPr="00762E01">
        <w:rPr>
          <w:rStyle w:val="Emphasis"/>
          <w:sz w:val="12"/>
          <w:szCs w:val="12"/>
        </w:rPr>
        <w:t>a</w:t>
      </w:r>
      <w:r w:rsidRPr="00762E01">
        <w:rPr>
          <w:sz w:val="12"/>
          <w:szCs w:val="12"/>
        </w:rPr>
        <w:t xml:space="preserve">rtificial </w:t>
      </w:r>
      <w:r w:rsidRPr="00762E01">
        <w:rPr>
          <w:rStyle w:val="Emphasis"/>
          <w:sz w:val="12"/>
          <w:szCs w:val="12"/>
        </w:rPr>
        <w:t>i</w:t>
      </w:r>
      <w:r w:rsidRPr="00762E01">
        <w:rPr>
          <w:sz w:val="12"/>
          <w:szCs w:val="12"/>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762E01">
        <w:rPr>
          <w:rStyle w:val="StyleUnderline"/>
          <w:sz w:val="12"/>
          <w:szCs w:val="12"/>
        </w:rPr>
        <w:t>global technology governance is caught in a</w:t>
      </w:r>
      <w:r w:rsidRPr="00762E01">
        <w:rPr>
          <w:sz w:val="12"/>
          <w:szCs w:val="12"/>
        </w:rPr>
        <w:t xml:space="preserve"> </w:t>
      </w:r>
      <w:r w:rsidRPr="00762E01">
        <w:rPr>
          <w:rStyle w:val="Emphasis"/>
          <w:sz w:val="12"/>
          <w:szCs w:val="12"/>
        </w:rPr>
        <w:t>double bind</w:t>
      </w:r>
      <w:r w:rsidRPr="00762E01">
        <w:rPr>
          <w:sz w:val="12"/>
          <w:szCs w:val="12"/>
        </w:rPr>
        <w:t>—</w:t>
      </w:r>
      <w:r w:rsidRPr="00762E01">
        <w:rPr>
          <w:rStyle w:val="StyleUnderline"/>
          <w:sz w:val="12"/>
          <w:szCs w:val="12"/>
        </w:rPr>
        <w:t>striving to build public legitimacy</w:t>
      </w:r>
      <w:r w:rsidRPr="00762E01">
        <w:rPr>
          <w:sz w:val="12"/>
          <w:szCs w:val="12"/>
        </w:rPr>
        <w:t xml:space="preserve"> and </w:t>
      </w:r>
      <w:r w:rsidRPr="00456196">
        <w:rPr>
          <w:sz w:val="16"/>
        </w:rPr>
        <w:t xml:space="preserve">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D11F67">
        <w:rPr>
          <w:rStyle w:val="StyleUnderline"/>
        </w:rPr>
        <w:lastRenderedPageBreak/>
        <w:t>governance</w:t>
      </w:r>
      <w:r w:rsidRPr="00D11F67">
        <w:rPr>
          <w:sz w:val="16"/>
        </w:rPr>
        <w:t xml:space="preserve"> institutions </w:t>
      </w:r>
      <w:r w:rsidRPr="00D11F67">
        <w:rPr>
          <w:rStyle w:val="StyleUnderline"/>
        </w:rPr>
        <w:t>may become</w:t>
      </w:r>
      <w:r w:rsidRPr="00D11F67">
        <w:rPr>
          <w:sz w:val="16"/>
        </w:rPr>
        <w:t xml:space="preserve"> </w:t>
      </w:r>
      <w:r w:rsidRPr="00D11F67">
        <w:rPr>
          <w:rStyle w:val="Emphasis"/>
        </w:rPr>
        <w:t>detached</w:t>
      </w:r>
      <w:r w:rsidRPr="00456196">
        <w:rPr>
          <w:sz w:val="16"/>
        </w:rPr>
        <w:t xml:space="preserve"> from the public sphere, </w:t>
      </w:r>
      <w:r w:rsidRPr="00B904CA">
        <w:rPr>
          <w:rStyle w:val="StyleUnderline"/>
          <w:highlight w:val="cyan"/>
        </w:rPr>
        <w:t>lead</w:t>
      </w:r>
      <w:r w:rsidRPr="00D11F67">
        <w:rPr>
          <w:rStyle w:val="StyleUnderline"/>
        </w:rPr>
        <w:t>ing</w:t>
      </w:r>
      <w:r w:rsidRPr="00B904CA">
        <w:rPr>
          <w:rStyle w:val="StyleUnderline"/>
          <w:highlight w:val="cyan"/>
        </w:rPr>
        <w:t xml:space="preserve">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r w:rsidR="00762E01">
        <w:rPr>
          <w:sz w:val="16"/>
        </w:rPr>
        <w:t xml:space="preserve"> </w:t>
      </w:r>
      <w:r w:rsidRPr="00762E01">
        <w:rPr>
          <w:sz w:val="12"/>
          <w:szCs w:val="12"/>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762E01">
        <w:rPr>
          <w:rStyle w:val="Emphasis"/>
          <w:sz w:val="12"/>
          <w:szCs w:val="12"/>
        </w:rPr>
        <w:t>tech</w:t>
      </w:r>
      <w:r w:rsidRPr="00762E01">
        <w:rPr>
          <w:sz w:val="12"/>
          <w:szCs w:val="12"/>
        </w:rPr>
        <w:t xml:space="preserve">nological </w:t>
      </w:r>
      <w:r w:rsidRPr="00762E01">
        <w:rPr>
          <w:rStyle w:val="StyleUnderline"/>
          <w:sz w:val="12"/>
          <w:szCs w:val="12"/>
        </w:rPr>
        <w:t>advancements</w:t>
      </w:r>
      <w:r w:rsidRPr="00762E01">
        <w:rPr>
          <w:sz w:val="12"/>
          <w:szCs w:val="12"/>
        </w:rPr>
        <w:t xml:space="preserve"> offer efficiency and progress, they </w:t>
      </w:r>
      <w:r w:rsidRPr="00762E01">
        <w:rPr>
          <w:rStyle w:val="StyleUnderline"/>
          <w:sz w:val="12"/>
          <w:szCs w:val="12"/>
        </w:rPr>
        <w:t>also</w:t>
      </w:r>
      <w:r w:rsidRPr="00762E01">
        <w:rPr>
          <w:sz w:val="12"/>
          <w:szCs w:val="12"/>
        </w:rPr>
        <w:t xml:space="preserve"> introduce </w:t>
      </w:r>
      <w:r w:rsidRPr="00762E01">
        <w:rPr>
          <w:rStyle w:val="StyleUnderline"/>
          <w:sz w:val="12"/>
          <w:szCs w:val="12"/>
        </w:rPr>
        <w:t>profound</w:t>
      </w:r>
      <w:r w:rsidRPr="00762E01">
        <w:rPr>
          <w:sz w:val="12"/>
          <w:szCs w:val="12"/>
        </w:rPr>
        <w:t xml:space="preserve"> </w:t>
      </w:r>
      <w:r w:rsidRPr="00762E01">
        <w:rPr>
          <w:rStyle w:val="Emphasis"/>
          <w:sz w:val="12"/>
          <w:szCs w:val="12"/>
        </w:rPr>
        <w:t>vulnerabilities</w:t>
      </w:r>
      <w:r w:rsidRPr="00762E01">
        <w:rPr>
          <w:sz w:val="12"/>
          <w:szCs w:val="12"/>
        </w:rPr>
        <w:t xml:space="preserve"> </w:t>
      </w:r>
      <w:r w:rsidRPr="00762E01">
        <w:rPr>
          <w:rStyle w:val="StyleUnderline"/>
          <w:sz w:val="12"/>
          <w:szCs w:val="12"/>
        </w:rPr>
        <w:t>that are difficult t</w:t>
      </w:r>
      <w:r w:rsidRPr="00762E01">
        <w:rPr>
          <w:sz w:val="12"/>
          <w:szCs w:val="12"/>
        </w:rPr>
        <w:t xml:space="preserve">o predict, </w:t>
      </w:r>
      <w:r w:rsidRPr="00762E01">
        <w:rPr>
          <w:rStyle w:val="Emphasis"/>
          <w:sz w:val="12"/>
          <w:szCs w:val="12"/>
        </w:rPr>
        <w:t>mitigate</w:t>
      </w:r>
      <w:r w:rsidRPr="00762E01">
        <w:rPr>
          <w:sz w:val="12"/>
          <w:szCs w:val="12"/>
        </w:rPr>
        <w:t>, or regulate</w:t>
      </w:r>
      <w:r w:rsidRPr="00456196">
        <w:rPr>
          <w:sz w:val="16"/>
        </w:rPr>
        <w:t>.</w:t>
      </w:r>
      <w:r w:rsidR="00762E01">
        <w:rPr>
          <w:sz w:val="16"/>
        </w:rPr>
        <w:t xml:space="preserve"> </w:t>
      </w: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D11F67">
        <w:rPr>
          <w:rStyle w:val="StyleUnderline"/>
        </w:rPr>
        <w:t>highlights how</w:t>
      </w:r>
      <w:r w:rsidRPr="00D11F67">
        <w:rPr>
          <w:sz w:val="16"/>
        </w:rPr>
        <w:t xml:space="preserve"> technological </w:t>
      </w:r>
      <w:r w:rsidRPr="00D11F67">
        <w:rPr>
          <w:rStyle w:val="StyleUnderline"/>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D11F67">
        <w:rPr>
          <w:rStyle w:val="Emphasis"/>
        </w:rPr>
        <w:t>globalization</w:t>
      </w:r>
      <w:r w:rsidRPr="00D11F67">
        <w:rPr>
          <w:sz w:val="16"/>
        </w:rPr>
        <w:t xml:space="preserve"> has </w:t>
      </w:r>
      <w:r w:rsidRPr="00D11F67">
        <w:rPr>
          <w:rStyle w:val="StyleUnderline"/>
        </w:rPr>
        <w:t>intensified risks while</w:t>
      </w:r>
      <w:r w:rsidRPr="00D11F67">
        <w:rPr>
          <w:sz w:val="16"/>
        </w:rPr>
        <w:t xml:space="preserve"> simultaneously </w:t>
      </w:r>
      <w:r w:rsidRPr="00D11F67">
        <w:rPr>
          <w:rStyle w:val="Emphasis"/>
        </w:rPr>
        <w:t>diminishing</w:t>
      </w:r>
      <w:r w:rsidRPr="00D11F67">
        <w:rPr>
          <w:sz w:val="16"/>
        </w:rPr>
        <w:t xml:space="preserve"> </w:t>
      </w:r>
      <w:r w:rsidRPr="00D11F67">
        <w:rPr>
          <w:rStyle w:val="StyleUnderline"/>
        </w:rPr>
        <w:t>the regulatory capacity of</w:t>
      </w:r>
      <w:r w:rsidRPr="00D11F67">
        <w:rPr>
          <w:sz w:val="16"/>
        </w:rPr>
        <w:t xml:space="preserve"> national </w:t>
      </w:r>
      <w:r w:rsidRPr="00D11F67">
        <w:rPr>
          <w:rStyle w:val="StyleUnderline"/>
        </w:rPr>
        <w:t>governments</w:t>
      </w:r>
      <w:r w:rsidRPr="00D11F67">
        <w:rPr>
          <w:sz w:val="16"/>
        </w:rPr>
        <w:t>. He explores the concept of “</w:t>
      </w:r>
      <w:proofErr w:type="spellStart"/>
      <w:r w:rsidRPr="00D11F67">
        <w:rPr>
          <w:sz w:val="16"/>
        </w:rPr>
        <w:t>disembedding</w:t>
      </w:r>
      <w:proofErr w:type="spellEnd"/>
      <w:r w:rsidRPr="00D11F67">
        <w:rPr>
          <w:sz w:val="16"/>
        </w:rPr>
        <w:t>,” wherein traditional</w:t>
      </w:r>
      <w:r w:rsidRPr="00456196">
        <w:rPr>
          <w:sz w:val="16"/>
        </w:rPr>
        <w:t xml:space="preserve">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r w:rsidR="00762E01">
        <w:rPr>
          <w:sz w:val="16"/>
        </w:rPr>
        <w:t xml:space="preserve"> </w:t>
      </w: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r w:rsidR="00762E01">
        <w:rPr>
          <w:sz w:val="16"/>
        </w:rPr>
        <w:t xml:space="preserve"> </w:t>
      </w: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B904CA">
        <w:rPr>
          <w:rStyle w:val="StyleUnderline"/>
          <w:highlight w:val="cyan"/>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D11F67">
        <w:rPr>
          <w:rStyle w:val="StyleUnderline"/>
        </w:rPr>
        <w:t>increasingly</w:t>
      </w:r>
      <w:r w:rsidRPr="00D11F67">
        <w:rPr>
          <w:sz w:val="16"/>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Bauman (2000) contrasts “liquid modernity</w:t>
      </w:r>
      <w:r w:rsidRPr="00D11F67">
        <w:rPr>
          <w:sz w:val="16"/>
        </w:rPr>
        <w:t>”</w:t>
      </w:r>
      <w:r w:rsidRPr="00456196">
        <w:rPr>
          <w:sz w:val="16"/>
        </w:rPr>
        <w:t xml:space="preserve"> with the solid and predictable governance structures of the past, arguing that contemporary political and economic institutions are increasingly characterized by instability. This </w:t>
      </w:r>
      <w:r w:rsidRPr="00D11F67">
        <w:rPr>
          <w:rStyle w:val="StyleUnderline"/>
        </w:rPr>
        <w:t>fluidity heightens</w:t>
      </w:r>
      <w:r w:rsidRPr="00D11F67">
        <w:rPr>
          <w:sz w:val="16"/>
        </w:rPr>
        <w:t xml:space="preserve"> </w:t>
      </w:r>
      <w:r w:rsidRPr="00B904CA">
        <w:rPr>
          <w:rStyle w:val="Emphasis"/>
          <w:highlight w:val="cyan"/>
        </w:rPr>
        <w:t>uncertainty</w:t>
      </w:r>
      <w:r w:rsidRPr="00B904CA">
        <w:rPr>
          <w:sz w:val="16"/>
          <w:highlight w:val="cyan"/>
        </w:rPr>
        <w:t xml:space="preserve"> </w:t>
      </w:r>
      <w:r w:rsidRPr="00D11F67">
        <w:rPr>
          <w:rStyle w:val="StyleUnderline"/>
        </w:rPr>
        <w:t>and</w:t>
      </w:r>
      <w:r w:rsidRPr="00D11F67">
        <w:rPr>
          <w:sz w:val="16"/>
        </w:rPr>
        <w:t xml:space="preserve"> </w:t>
      </w:r>
      <w:r w:rsidRPr="00D11F67">
        <w:rPr>
          <w:rStyle w:val="Emphasis"/>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r w:rsidR="00762E01">
        <w:rPr>
          <w:sz w:val="16"/>
        </w:rPr>
        <w:t xml:space="preserve"> </w:t>
      </w: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D11F67">
        <w:rPr>
          <w:rStyle w:val="StyleUnderline"/>
        </w:rPr>
        <w:t>are</w:t>
      </w:r>
      <w:r w:rsidRPr="00D11F67">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D11F67">
        <w:rPr>
          <w:rStyle w:val="StyleUnderline"/>
        </w:rPr>
        <w:t>are</w:t>
      </w:r>
      <w:r w:rsidRPr="00D11F67">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D11F67">
        <w:rPr>
          <w:rStyle w:val="StyleUnderline"/>
        </w:rPr>
        <w:t>regardless of safety measures</w:t>
      </w:r>
      <w:r w:rsidRPr="00D11F67">
        <w:rPr>
          <w:sz w:val="16"/>
        </w:rPr>
        <w:t xml:space="preserve">. Despite efforts to design fail-safe mechanisms, </w:t>
      </w:r>
      <w:r w:rsidRPr="00D11F67">
        <w:rPr>
          <w:rStyle w:val="StyleUnderline"/>
        </w:rPr>
        <w:t>complex interdependencies</w:t>
      </w:r>
      <w:r w:rsidRPr="00D11F67">
        <w:rPr>
          <w:sz w:val="16"/>
        </w:rPr>
        <w:t xml:space="preserve"> between system components </w:t>
      </w:r>
      <w:r w:rsidRPr="00D11F67">
        <w:rPr>
          <w:rStyle w:val="StyleUnderline"/>
        </w:rPr>
        <w:t>make catastrophic failures inevitable</w:t>
      </w:r>
      <w:r w:rsidRPr="00D11F67">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D11F67">
        <w:rPr>
          <w:rStyle w:val="StyleUnderline"/>
        </w:rPr>
        <w:t>the increasing</w:t>
      </w:r>
      <w:r w:rsidRPr="00D11F67">
        <w:rPr>
          <w:sz w:val="16"/>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r w:rsidR="00762E01">
        <w:rPr>
          <w:sz w:val="16"/>
        </w:rPr>
        <w:t xml:space="preserve"> </w:t>
      </w:r>
      <w:r w:rsidRPr="00456196">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w:t>
      </w:r>
      <w:r w:rsidRPr="00762E01">
        <w:rPr>
          <w:sz w:val="12"/>
          <w:szCs w:val="12"/>
        </w:rPr>
        <w:t>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r w:rsidR="00762E01">
        <w:rPr>
          <w:sz w:val="12"/>
          <w:szCs w:val="12"/>
        </w:rPr>
        <w:t xml:space="preserve"> </w:t>
      </w:r>
      <w:r w:rsidRPr="00762E01">
        <w:rPr>
          <w:sz w:val="12"/>
          <w:szCs w:val="12"/>
        </w:rPr>
        <w:t>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As technological advancements continue to accelerate, governance institutions must adapt to the challenges of complexity, unpredictability, and interdependence. In the absence of comprehensive regulatory mechanisms, the risks posed by high-tech innovations may outpace society’s capacity for oversight and control, further deepening the crisis of legitimacy in both national and international governance systems. A forward-thinking, collaborative approach is therefore essential to ensuring that technological progress aligns with societal well-being and long-term global stability.</w:t>
      </w:r>
      <w:r w:rsidR="00762E01">
        <w:rPr>
          <w:sz w:val="12"/>
          <w:szCs w:val="12"/>
        </w:rPr>
        <w:t xml:space="preserve"> </w:t>
      </w:r>
      <w:r w:rsidRPr="00456196">
        <w:rPr>
          <w:sz w:val="16"/>
        </w:rPr>
        <w:t>3 The Catastrophic Potentials of High-Risk Technologies</w:t>
      </w:r>
      <w:r w:rsidR="00762E01">
        <w:rPr>
          <w:sz w:val="12"/>
          <w:szCs w:val="12"/>
        </w:rPr>
        <w:t xml:space="preserve"> </w:t>
      </w: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4FC49082" w14:textId="1C089876" w:rsidR="0093407E" w:rsidRPr="00456196" w:rsidRDefault="0093407E" w:rsidP="00762E01">
      <w:pPr>
        <w:rPr>
          <w:sz w:val="16"/>
        </w:rPr>
      </w:pPr>
      <w:r w:rsidRPr="00456196">
        <w:rPr>
          <w:sz w:val="16"/>
        </w:rPr>
        <w:lastRenderedPageBreak/>
        <w:t>3.1 Nuclear Technology</w:t>
      </w:r>
      <w:r w:rsidR="00762E01">
        <w:rPr>
          <w:sz w:val="16"/>
        </w:rPr>
        <w:t xml:space="preserve"> </w:t>
      </w:r>
      <w:r w:rsidRPr="00B904CA">
        <w:rPr>
          <w:rStyle w:val="Emphasis"/>
          <w:highlight w:val="cyan"/>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B904CA">
        <w:rPr>
          <w:rStyle w:val="StyleUnderline"/>
          <w:highlight w:val="cyan"/>
        </w:rPr>
        <w:t>offering</w:t>
      </w:r>
      <w:r w:rsidRPr="00B904CA">
        <w:rPr>
          <w:sz w:val="16"/>
          <w:highlight w:val="cyan"/>
        </w:rPr>
        <w:t xml:space="preserve"> </w:t>
      </w:r>
      <w:r w:rsidRPr="00B904CA">
        <w:rPr>
          <w:rStyle w:val="Emphasis"/>
          <w:highlight w:val="cyan"/>
        </w:rPr>
        <w:t>clean energy</w:t>
      </w:r>
      <w:r w:rsidRPr="00456196">
        <w:rPr>
          <w:sz w:val="16"/>
        </w:rPr>
        <w:t xml:space="preserve"> solutions </w:t>
      </w:r>
      <w:r w:rsidRPr="00B904CA">
        <w:rPr>
          <w:rStyle w:val="StyleUnderline"/>
          <w:highlight w:val="cyan"/>
        </w:rPr>
        <w:t>while</w:t>
      </w:r>
      <w:r w:rsidRPr="00456196">
        <w:rPr>
          <w:sz w:val="16"/>
        </w:rPr>
        <w:t xml:space="preserve"> at the same time </w:t>
      </w:r>
      <w:r w:rsidRPr="00B904CA">
        <w:rPr>
          <w:rStyle w:val="StyleUnderline"/>
          <w:highlight w:val="cyan"/>
        </w:rPr>
        <w:t>presenting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B904CA">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w:t>
      </w:r>
      <w:proofErr w:type="spellStart"/>
      <w:r w:rsidRPr="00456196">
        <w:rPr>
          <w:sz w:val="16"/>
        </w:rPr>
        <w:t>Plokhy</w:t>
      </w:r>
      <w:proofErr w:type="spellEnd"/>
      <w:r w:rsidRPr="00456196">
        <w:rPr>
          <w:sz w:val="16"/>
        </w:rPr>
        <w:t xml:space="preserve">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D11F67">
        <w:rPr>
          <w:rStyle w:val="StyleUnderline"/>
        </w:rPr>
        <w:t>disrupting global</w:t>
      </w:r>
      <w:r w:rsidRPr="00D11F67">
        <w:rPr>
          <w:sz w:val="16"/>
        </w:rPr>
        <w:t xml:space="preserve"> </w:t>
      </w:r>
      <w:r w:rsidRPr="00D11F67">
        <w:rPr>
          <w:rStyle w:val="Emphasis"/>
        </w:rPr>
        <w:t>food</w:t>
      </w:r>
      <w:r w:rsidRPr="00D11F67">
        <w:rPr>
          <w:sz w:val="16"/>
        </w:rPr>
        <w:t xml:space="preserve"> </w:t>
      </w:r>
      <w:r w:rsidRPr="00D11F67">
        <w:rPr>
          <w:rStyle w:val="StyleUnderline"/>
        </w:rPr>
        <w:t>supplies and</w:t>
      </w:r>
      <w:r w:rsidRPr="00D11F67">
        <w:rPr>
          <w:sz w:val="16"/>
        </w:rPr>
        <w:t xml:space="preserve"> </w:t>
      </w:r>
      <w:r w:rsidRPr="00D11F67">
        <w:rPr>
          <w:rStyle w:val="Emphasis"/>
        </w:rPr>
        <w:t>trade</w:t>
      </w:r>
      <w:r w:rsidRPr="00456196">
        <w:rPr>
          <w:sz w:val="16"/>
        </w:rPr>
        <w:t xml:space="preserve"> </w:t>
      </w:r>
      <w:r w:rsidRPr="00193A1D">
        <w:rPr>
          <w:rStyle w:val="StyleUnderline"/>
        </w:rPr>
        <w:t>networks</w:t>
      </w:r>
      <w:r w:rsidRPr="00456196">
        <w:rPr>
          <w:sz w:val="16"/>
        </w:rPr>
        <w:t xml:space="preserve"> (Madigan et al. 2012).</w:t>
      </w:r>
    </w:p>
    <w:p w14:paraId="56F56F45" w14:textId="5DE2F3EB" w:rsidR="0093407E" w:rsidRPr="00992328" w:rsidRDefault="0093407E" w:rsidP="00992328">
      <w:pPr>
        <w:rPr>
          <w:rStyle w:val="StyleUnderline"/>
          <w:sz w:val="12"/>
          <w:szCs w:val="12"/>
          <w:u w:val="none"/>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D11F67">
        <w:rPr>
          <w:rStyle w:val="StyleUnderline"/>
        </w:rPr>
        <w:t>remains a</w:t>
      </w:r>
      <w:r w:rsidRPr="00B904CA">
        <w:rPr>
          <w:sz w:val="16"/>
          <w:highlight w:val="cyan"/>
        </w:rPr>
        <w:t xml:space="preserve"> </w:t>
      </w:r>
      <w:r w:rsidRPr="00B904CA">
        <w:rPr>
          <w:rStyle w:val="Emphasis"/>
          <w:highlight w:val="cyan"/>
        </w:rPr>
        <w:t>critical</w:t>
      </w:r>
      <w:r w:rsidRPr="001B5EBA">
        <w:rPr>
          <w:sz w:val="16"/>
        </w:rPr>
        <w:t xml:space="preserve"> </w:t>
      </w:r>
      <w:r w:rsidRPr="00193A1D">
        <w:rPr>
          <w:rStyle w:val="StyleUnderline"/>
        </w:rPr>
        <w:t xml:space="preserve">global security </w:t>
      </w:r>
      <w:r w:rsidRPr="00B904CA">
        <w:rPr>
          <w:rStyle w:val="StyleUnderline"/>
          <w:highlight w:val="cyan"/>
        </w:rPr>
        <w:t>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D11F67">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992328">
        <w:rPr>
          <w:sz w:val="12"/>
          <w:szCs w:val="12"/>
        </w:rPr>
        <w:t>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r w:rsidR="00762E01" w:rsidRPr="00992328">
        <w:rPr>
          <w:sz w:val="12"/>
          <w:szCs w:val="12"/>
        </w:rPr>
        <w:t xml:space="preserve"> </w:t>
      </w:r>
      <w:r w:rsidRPr="00992328">
        <w:rPr>
          <w:sz w:val="12"/>
          <w:szCs w:val="12"/>
        </w:rPr>
        <w:t>3.2 Biotechnology and Genetic Engineering</w:t>
      </w:r>
      <w:r w:rsidR="00762E01" w:rsidRPr="00992328">
        <w:rPr>
          <w:sz w:val="12"/>
          <w:szCs w:val="12"/>
        </w:rPr>
        <w:t xml:space="preserve"> </w:t>
      </w:r>
      <w:r w:rsidRPr="00992328">
        <w:rPr>
          <w:sz w:val="12"/>
          <w:szCs w:val="12"/>
        </w:rPr>
        <w:t>Advancements in gene-editing technologies, particularly CRISPR-Cas9, have sparked significant ethical, ecological, and security concerns.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r w:rsidR="00762E01" w:rsidRPr="00992328">
        <w:rPr>
          <w:sz w:val="12"/>
          <w:szCs w:val="12"/>
        </w:rPr>
        <w:t xml:space="preserve"> </w:t>
      </w:r>
      <w:r w:rsidRPr="00992328">
        <w:rPr>
          <w:sz w:val="12"/>
          <w:szCs w:val="12"/>
        </w:rPr>
        <w:t>Beyond human genome editing, gene drives—a groundbreaking biotechnology designed to facilitate the spread of genetic modifications through entire wild populations—introduce serious ecological risks. While gene drives hold promise for controlling disease-carrying insects, they also present unintended environmental consequences. For instance, modifying mosquito populations to reduce malaria transmission could inadvertently disrupt ecosystems and threaten biodiversity (Esvelt &amp; Gemmell 2017). Another</w:t>
      </w:r>
      <w:r w:rsidRPr="001B5EBA">
        <w:rPr>
          <w:sz w:val="16"/>
        </w:rPr>
        <w:t xml:space="preserve"> pressing issue is </w:t>
      </w:r>
      <w:r w:rsidRPr="00F03E22">
        <w:rPr>
          <w:rStyle w:val="StyleUnderline"/>
        </w:rPr>
        <w:t>genetic pollution</w:t>
      </w:r>
      <w:r w:rsidRPr="001B5EBA">
        <w:rPr>
          <w:sz w:val="16"/>
        </w:rPr>
        <w:t xml:space="preserve">, where genetically modified organisms (GMOs) interbreed with wild </w:t>
      </w:r>
      <w:r w:rsidRPr="00D11F67">
        <w:rPr>
          <w:sz w:val="16"/>
        </w:rPr>
        <w:t xml:space="preserve">populations, </w:t>
      </w:r>
      <w:r w:rsidRPr="00D11F67">
        <w:rPr>
          <w:rStyle w:val="StyleUnderline"/>
        </w:rPr>
        <w:t>posing risks to</w:t>
      </w:r>
      <w:r w:rsidRPr="00D11F67">
        <w:rPr>
          <w:sz w:val="16"/>
        </w:rPr>
        <w:t xml:space="preserve"> biodiversity and </w:t>
      </w:r>
      <w:r w:rsidRPr="00D11F67">
        <w:rPr>
          <w:rStyle w:val="Emphasis"/>
        </w:rPr>
        <w:t>food sovereignty</w:t>
      </w:r>
      <w:r w:rsidRPr="00D11F67">
        <w:rPr>
          <w:sz w:val="16"/>
        </w:rPr>
        <w:t>. A notable case is the contamination of native maize varieties in Mexico by genetically</w:t>
      </w:r>
      <w:r w:rsidRPr="001B5EBA">
        <w:rPr>
          <w:sz w:val="16"/>
        </w:rPr>
        <w:t xml:space="preserve"> modified corn, raising concerns over its impact on traditional agriculture and indigenous food systems (Quist &amp; </w:t>
      </w:r>
      <w:proofErr w:type="spellStart"/>
      <w:r w:rsidRPr="001B5EBA">
        <w:rPr>
          <w:sz w:val="16"/>
        </w:rPr>
        <w:t>Chapela</w:t>
      </w:r>
      <w:proofErr w:type="spellEnd"/>
      <w:r w:rsidRPr="001B5EBA">
        <w:rPr>
          <w:sz w:val="16"/>
        </w:rPr>
        <w:t xml:space="preserve"> 2001; Altieri &amp; Rosset 1999).</w:t>
      </w:r>
      <w:r w:rsidR="00762E01">
        <w:rPr>
          <w:sz w:val="16"/>
        </w:rPr>
        <w:t xml:space="preserve"> </w:t>
      </w: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D11F67">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w:t>
      </w:r>
      <w:proofErr w:type="spellStart"/>
      <w:r w:rsidRPr="001B5EBA">
        <w:rPr>
          <w:sz w:val="16"/>
        </w:rPr>
        <w:t>DiEuliis</w:t>
      </w:r>
      <w:proofErr w:type="spellEnd"/>
      <w:r w:rsidRPr="001B5EBA">
        <w:rPr>
          <w:sz w:val="16"/>
        </w:rPr>
        <w:t xml:space="preserve">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B904CA">
        <w:rPr>
          <w:rStyle w:val="StyleUnderline"/>
          <w:highlight w:val="cyan"/>
        </w:rPr>
        <w:t>accidental</w:t>
      </w:r>
      <w:r w:rsidRPr="00F03E22">
        <w:rPr>
          <w:rStyle w:val="StyleUnderline"/>
        </w:rPr>
        <w:t xml:space="preserve"> releases </w:t>
      </w:r>
      <w:r w:rsidRPr="00B904CA">
        <w:rPr>
          <w:rStyle w:val="StyleUnderline"/>
          <w:highlight w:val="cyan"/>
        </w:rPr>
        <w:t>and intention</w:t>
      </w:r>
      <w:r w:rsidRPr="00F03E22">
        <w:rPr>
          <w:rStyle w:val="StyleUnderline"/>
        </w:rPr>
        <w:t xml:space="preserve">al </w:t>
      </w:r>
      <w:r w:rsidRPr="00D11F67">
        <w:rPr>
          <w:rStyle w:val="Emphasis"/>
          <w:highlight w:val="cyan"/>
        </w:rPr>
        <w:t>misuse</w:t>
      </w:r>
      <w:r w:rsidRPr="00F03E22">
        <w:rPr>
          <w:rStyle w:val="StyleUnderline"/>
        </w:rPr>
        <w:t xml:space="preserve"> could </w:t>
      </w:r>
      <w:r w:rsidRPr="00B904CA">
        <w:rPr>
          <w:rStyle w:val="StyleUnderline"/>
          <w:highlight w:val="cyan"/>
        </w:rPr>
        <w:t>lead to</w:t>
      </w:r>
      <w:r w:rsidRPr="00B904CA">
        <w:rPr>
          <w:sz w:val="16"/>
          <w:highlight w:val="cyan"/>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r w:rsidR="00762E01">
        <w:rPr>
          <w:sz w:val="16"/>
        </w:rPr>
        <w:t xml:space="preserve"> </w:t>
      </w:r>
      <w:r w:rsidRPr="001B5EBA">
        <w:rPr>
          <w:sz w:val="16"/>
        </w:rPr>
        <w:t>3.3 Quantum Computing</w:t>
      </w:r>
      <w:r w:rsidR="00762E01">
        <w:rPr>
          <w:sz w:val="16"/>
        </w:rPr>
        <w:t xml:space="preserve"> </w:t>
      </w:r>
      <w:r w:rsidRPr="00B904CA">
        <w:rPr>
          <w:rStyle w:val="Emphasis"/>
          <w:highlight w:val="cyan"/>
        </w:rPr>
        <w:t>Quantum</w:t>
      </w:r>
      <w:r w:rsidRPr="001B5EBA">
        <w:rPr>
          <w:sz w:val="16"/>
        </w:rPr>
        <w:t xml:space="preserve"> </w:t>
      </w:r>
      <w:r w:rsidRPr="00F03E22">
        <w:rPr>
          <w:rStyle w:val="StyleUnderline"/>
        </w:rPr>
        <w:t xml:space="preserve">computing </w:t>
      </w:r>
      <w:r w:rsidRPr="00D11F67">
        <w:rPr>
          <w:rStyle w:val="StyleUnderline"/>
        </w:rPr>
        <w:t xml:space="preserve">holds </w:t>
      </w:r>
      <w:r w:rsidRPr="00B904CA">
        <w:rPr>
          <w:rStyle w:val="StyleUnderline"/>
          <w:highlight w:val="cyan"/>
        </w:rPr>
        <w:t xml:space="preserve">transformative </w:t>
      </w:r>
      <w:r w:rsidRPr="00D11F67">
        <w:rPr>
          <w:rStyle w:val="StyleUnderline"/>
        </w:rPr>
        <w:t xml:space="preserve">potential </w:t>
      </w:r>
      <w:r w:rsidRPr="00D11F67">
        <w:rPr>
          <w:rStyle w:val="StyleUnderline"/>
          <w:highlight w:val="cyan"/>
        </w:rPr>
        <w:t>across</w:t>
      </w:r>
      <w:r w:rsidRPr="00D11F67">
        <w:rPr>
          <w:sz w:val="16"/>
        </w:rPr>
        <w:t xml:space="preserve"> sectors such as </w:t>
      </w:r>
      <w:r w:rsidRPr="00D11F67">
        <w:rPr>
          <w:rStyle w:val="Emphasis"/>
          <w:highlight w:val="cyan"/>
        </w:rPr>
        <w:t>pharma</w:t>
      </w:r>
      <w:r w:rsidRPr="00D11F67">
        <w:rPr>
          <w:sz w:val="16"/>
        </w:rPr>
        <w:t xml:space="preserve">ceuticals, logistics, </w:t>
      </w:r>
      <w:r w:rsidRPr="00D11F67">
        <w:rPr>
          <w:rStyle w:val="Emphasis"/>
          <w:highlight w:val="cyan"/>
        </w:rPr>
        <w:t>climate</w:t>
      </w:r>
      <w:r w:rsidRPr="00D11F67">
        <w:rPr>
          <w:sz w:val="16"/>
        </w:rPr>
        <w:t xml:space="preserve"> modeling, </w:t>
      </w:r>
      <w:r w:rsidRPr="00D11F67">
        <w:rPr>
          <w:rStyle w:val="StyleUnderline"/>
          <w:highlight w:val="cyan"/>
        </w:rPr>
        <w:t>and</w:t>
      </w:r>
      <w:r w:rsidRPr="00D11F67">
        <w:rPr>
          <w:sz w:val="16"/>
          <w:highlight w:val="cyan"/>
        </w:rPr>
        <w:t xml:space="preserve"> </w:t>
      </w:r>
      <w:r w:rsidRPr="00CE2C9A">
        <w:rPr>
          <w:rStyle w:val="Emphasis"/>
          <w:highlight w:val="cyan"/>
        </w:rPr>
        <w:t>AI</w:t>
      </w:r>
      <w:r w:rsidRPr="00CE2C9A">
        <w:rPr>
          <w:sz w:val="16"/>
          <w:highlight w:val="cyan"/>
        </w:rPr>
        <w:t xml:space="preserve">, </w:t>
      </w:r>
      <w:r w:rsidRPr="00B904CA">
        <w:rPr>
          <w:rStyle w:val="StyleUnderline"/>
          <w:highlight w:val="cyan"/>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w:t>
      </w:r>
      <w:proofErr w:type="spellStart"/>
      <w:r w:rsidRPr="001B5EBA">
        <w:rPr>
          <w:sz w:val="16"/>
        </w:rPr>
        <w:t>Kshetri</w:t>
      </w:r>
      <w:proofErr w:type="spellEnd"/>
      <w:r w:rsidRPr="001B5EBA">
        <w:rPr>
          <w:sz w:val="16"/>
        </w:rPr>
        <w:t xml:space="preserve"> 2021).</w:t>
      </w:r>
      <w:r w:rsidR="00992328">
        <w:rPr>
          <w:sz w:val="16"/>
        </w:rPr>
        <w:t xml:space="preserve"> </w:t>
      </w: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 systems</w:t>
      </w:r>
      <w:r w:rsidRPr="00D127AA">
        <w:rPr>
          <w:sz w:val="16"/>
          <w:highlight w:val="cyan"/>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D127AA">
        <w:rPr>
          <w:rStyle w:val="StyleUnderline"/>
          <w:highlight w:val="cyan"/>
        </w:rPr>
        <w:t>raises concerns over</w:t>
      </w:r>
      <w:r w:rsidRPr="00D127AA">
        <w:rPr>
          <w:sz w:val="16"/>
          <w:highlight w:val="cyan"/>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xml:space="preserve">. Concentration of development in a few nations and firms may deepen </w:t>
      </w:r>
      <w:r w:rsidRPr="00992328">
        <w:rPr>
          <w:sz w:val="12"/>
          <w:szCs w:val="12"/>
        </w:rPr>
        <w:t>technological divides and undermine global equity.</w:t>
      </w:r>
      <w:r w:rsidR="00992328">
        <w:rPr>
          <w:sz w:val="12"/>
          <w:szCs w:val="12"/>
        </w:rPr>
        <w:t xml:space="preserve"> </w:t>
      </w:r>
      <w:r w:rsidRPr="00992328">
        <w:rPr>
          <w:sz w:val="12"/>
          <w:szCs w:val="12"/>
        </w:rPr>
        <w:t>Most concerning is the unpredictable interaction of quantum systems with other emerging technologies like AI, synthetic biology, or autonomous weapons. These combinations may produce emergent risks, feedback loops, or systemic failures that elude regulation (</w:t>
      </w:r>
      <w:proofErr w:type="spellStart"/>
      <w:r w:rsidRPr="00992328">
        <w:rPr>
          <w:sz w:val="12"/>
          <w:szCs w:val="12"/>
        </w:rPr>
        <w:t>Zwitter</w:t>
      </w:r>
      <w:proofErr w:type="spellEnd"/>
      <w:r w:rsidRPr="00992328">
        <w:rPr>
          <w:sz w:val="12"/>
          <w:szCs w:val="12"/>
        </w:rPr>
        <w:t xml:space="preserve"> &amp; </w:t>
      </w:r>
      <w:proofErr w:type="spellStart"/>
      <w:r w:rsidRPr="00992328">
        <w:rPr>
          <w:sz w:val="12"/>
          <w:szCs w:val="12"/>
        </w:rPr>
        <w:t>Hazenberg</w:t>
      </w:r>
      <w:proofErr w:type="spellEnd"/>
      <w:r w:rsidRPr="00992328">
        <w:rPr>
          <w:sz w:val="12"/>
          <w:szCs w:val="12"/>
        </w:rPr>
        <w:t xml:space="preserve"> 2020). These challenges are magnified by the absence of robust international oversight. Ultimately, quantum computing exemplifies the high-risk technology paradox: immense promise matched by peril.</w:t>
      </w:r>
      <w:r w:rsidR="00992328">
        <w:rPr>
          <w:sz w:val="12"/>
          <w:szCs w:val="12"/>
        </w:rPr>
        <w:t xml:space="preserve"> </w:t>
      </w:r>
      <w:r w:rsidRPr="00992328">
        <w:rPr>
          <w:sz w:val="12"/>
          <w:szCs w:val="12"/>
        </w:rPr>
        <w:t>3.4 AI-Driven Risks</w:t>
      </w:r>
      <w:r w:rsidR="00992328">
        <w:rPr>
          <w:sz w:val="12"/>
          <w:szCs w:val="12"/>
        </w:rPr>
        <w:t xml:space="preserve"> </w:t>
      </w: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00992328">
        <w:rPr>
          <w:sz w:val="16"/>
        </w:rPr>
        <w:t xml:space="preserve"> </w:t>
      </w:r>
      <w:r w:rsidRPr="00621674">
        <w:rPr>
          <w:sz w:val="16"/>
        </w:rPr>
        <w:t>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w:t>
      </w:r>
      <w:r w:rsidRPr="00621674">
        <w:rPr>
          <w:sz w:val="16"/>
        </w:rPr>
        <w:lastRenderedPageBreak/>
        <w:t>(</w:t>
      </w:r>
      <w:proofErr w:type="spellStart"/>
      <w:r w:rsidRPr="00621674">
        <w:rPr>
          <w:sz w:val="16"/>
        </w:rPr>
        <w:t>Crootof</w:t>
      </w:r>
      <w:proofErr w:type="spellEnd"/>
      <w:r w:rsidRPr="00621674">
        <w:rPr>
          <w:sz w:val="16"/>
        </w:rPr>
        <w:t xml:space="preserve"> 2016). Beyond military applications, </w:t>
      </w:r>
      <w:r w:rsidRPr="00F03E22">
        <w:rPr>
          <w:rStyle w:val="StyleUnderline"/>
        </w:rPr>
        <w:t xml:space="preserve">AI also </w:t>
      </w:r>
      <w:r w:rsidRPr="00D127AA">
        <w:rPr>
          <w:rStyle w:val="StyleUnderline"/>
          <w:highlight w:val="cyan"/>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D11F67">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r w:rsidR="00992328">
        <w:rPr>
          <w:sz w:val="12"/>
          <w:szCs w:val="12"/>
        </w:rPr>
        <w:t xml:space="preserve"> </w:t>
      </w: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D11F67">
        <w:rPr>
          <w:rStyle w:val="StyleUnderline"/>
        </w:rPr>
        <w:t>presents a</w:t>
      </w:r>
      <w:r w:rsidRPr="00D11F67">
        <w:rPr>
          <w:sz w:val="16"/>
        </w:rPr>
        <w:t xml:space="preserve"> </w:t>
      </w:r>
      <w:r w:rsidRPr="00D11F67">
        <w:rPr>
          <w:rStyle w:val="Emphasis"/>
        </w:rPr>
        <w:t>significant threat</w:t>
      </w:r>
      <w:r w:rsidRPr="00D11F67">
        <w:rPr>
          <w:sz w:val="16"/>
        </w:rPr>
        <w:t xml:space="preserve"> </w:t>
      </w:r>
      <w:r w:rsidRPr="00D11F67">
        <w:rPr>
          <w:rStyle w:val="StyleUnderline"/>
        </w:rPr>
        <w:t>to</w:t>
      </w:r>
      <w:r w:rsidRPr="00D11F67">
        <w:rPr>
          <w:sz w:val="16"/>
        </w:rPr>
        <w:t xml:space="preserve"> </w:t>
      </w:r>
      <w:r w:rsidRPr="00D11F67">
        <w:rPr>
          <w:rStyle w:val="Emphasis"/>
        </w:rPr>
        <w:t>democratic institutions</w:t>
      </w:r>
      <w:r w:rsidRPr="00D11F67">
        <w:rPr>
          <w:sz w:val="16"/>
        </w:rPr>
        <w:t xml:space="preserve"> and</w:t>
      </w:r>
      <w:r w:rsidRPr="00621674">
        <w:rPr>
          <w:sz w:val="16"/>
        </w:rPr>
        <w:t xml:space="preserve"> public trust. AI-powered deepfakes have been weaponized to </w:t>
      </w:r>
      <w:r w:rsidRPr="00D127AA">
        <w:rPr>
          <w:rStyle w:val="StyleUnderline"/>
          <w:highlight w:val="cyan"/>
        </w:rPr>
        <w:t>manipulate elections, incite</w:t>
      </w:r>
      <w:r w:rsidRPr="00D127AA">
        <w:rPr>
          <w:sz w:val="16"/>
          <w:highlight w:val="cyan"/>
        </w:rPr>
        <w:t xml:space="preserve"> </w:t>
      </w:r>
      <w:r w:rsidRPr="00D11F67">
        <w:rPr>
          <w:rStyle w:val="Emphasis"/>
        </w:rPr>
        <w:t xml:space="preserve">social </w:t>
      </w:r>
      <w:r w:rsidRPr="00D127AA">
        <w:rPr>
          <w:rStyle w:val="Emphasis"/>
          <w:highlight w:val="cyan"/>
        </w:rPr>
        <w:t>unrest</w:t>
      </w:r>
      <w:r w:rsidRPr="00621674">
        <w:rPr>
          <w:sz w:val="16"/>
        </w:rPr>
        <w:t xml:space="preserve">, </w:t>
      </w:r>
      <w:r w:rsidRPr="00F03E22">
        <w:rPr>
          <w:rStyle w:val="StyleUnderline"/>
        </w:rPr>
        <w:t xml:space="preserve">and </w:t>
      </w:r>
      <w:r w:rsidRPr="00D127AA">
        <w:rPr>
          <w:rStyle w:val="StyleUnderline"/>
          <w:highlight w:val="cyan"/>
        </w:rPr>
        <w:t>undermine</w:t>
      </w:r>
      <w:r w:rsidRPr="00D127AA">
        <w:rPr>
          <w:sz w:val="16"/>
          <w:highlight w:val="cyan"/>
        </w:rPr>
        <w:t xml:space="preserve"> </w:t>
      </w:r>
      <w:r w:rsidRPr="00D127AA">
        <w:rPr>
          <w:rStyle w:val="Emphasis"/>
          <w:highlight w:val="cyan"/>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w:t>
      </w:r>
      <w:r w:rsidRPr="00D11F67">
        <w:rPr>
          <w:sz w:val="16"/>
        </w:rPr>
        <w:t xml:space="preserve">they </w:t>
      </w:r>
      <w:r w:rsidRPr="00D11F67">
        <w:rPr>
          <w:rStyle w:val="StyleUnderline"/>
        </w:rPr>
        <w:t>contribute to the emerging risk of</w:t>
      </w:r>
      <w:r w:rsidRPr="00D11F67">
        <w:rPr>
          <w:sz w:val="16"/>
        </w:rPr>
        <w:t xml:space="preserve"> </w:t>
      </w:r>
      <w:r w:rsidRPr="00D11F67">
        <w:rPr>
          <w:rStyle w:val="Emphasis"/>
        </w:rPr>
        <w:t>virtual societal warfare</w:t>
      </w:r>
      <w:r w:rsidRPr="00D11F67">
        <w:rPr>
          <w:sz w:val="16"/>
        </w:rPr>
        <w:t xml:space="preserve">, </w:t>
      </w:r>
      <w:r w:rsidRPr="00D11F67">
        <w:rPr>
          <w:rStyle w:val="StyleUnderline"/>
        </w:rPr>
        <w:t>where</w:t>
      </w:r>
      <w:r w:rsidRPr="00D11F67">
        <w:rPr>
          <w:sz w:val="16"/>
        </w:rPr>
        <w:t xml:space="preserve"> state and non-state </w:t>
      </w:r>
      <w:r w:rsidRPr="00D11F67">
        <w:rPr>
          <w:rStyle w:val="StyleUnderline"/>
        </w:rPr>
        <w:t>actors exploit digital ecosystems to</w:t>
      </w:r>
      <w:r w:rsidRPr="00D11F67">
        <w:rPr>
          <w:sz w:val="16"/>
        </w:rPr>
        <w:t xml:space="preserve"> manipulate perceptions, </w:t>
      </w:r>
      <w:r w:rsidRPr="00D11F67">
        <w:rPr>
          <w:rStyle w:val="Emphasis"/>
        </w:rPr>
        <w:t>sow division</w:t>
      </w:r>
      <w:r w:rsidRPr="00D11F67">
        <w:rPr>
          <w:sz w:val="16"/>
        </w:rPr>
        <w:t xml:space="preserve">, </w:t>
      </w:r>
      <w:r w:rsidRPr="00D11F67">
        <w:rPr>
          <w:rStyle w:val="StyleUnderline"/>
        </w:rPr>
        <w:t xml:space="preserve">and </w:t>
      </w:r>
      <w:r w:rsidRPr="00D127AA">
        <w:rPr>
          <w:rStyle w:val="StyleUnderline"/>
          <w:highlight w:val="cyan"/>
        </w:rPr>
        <w:t>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D11F67">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4FA21874" w14:textId="2C9611A8" w:rsidR="00CB199B" w:rsidRDefault="0093407E" w:rsidP="00CB199B">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0FB30F1D" w14:textId="0BDA4552" w:rsidR="00992328" w:rsidRDefault="00992328" w:rsidP="00992328">
      <w:pPr>
        <w:pStyle w:val="Heading2"/>
      </w:pPr>
      <w:r>
        <w:lastRenderedPageBreak/>
        <w:t>Adv 2 fish</w:t>
      </w:r>
    </w:p>
    <w:p w14:paraId="2D549769" w14:textId="0A23FA4A" w:rsidR="00992328" w:rsidRDefault="00992328" w:rsidP="00992328">
      <w:pPr>
        <w:pStyle w:val="Heading3"/>
        <w:jc w:val="left"/>
        <w:rPr>
          <w:rStyle w:val="Emphasis"/>
          <w:b/>
          <w:sz w:val="26"/>
          <w:szCs w:val="22"/>
          <w:u w:val="none"/>
        </w:rPr>
      </w:pPr>
      <w:r w:rsidRPr="00992328">
        <w:rPr>
          <w:rStyle w:val="Strong"/>
          <w:b/>
          <w:bCs w:val="0"/>
          <w:sz w:val="24"/>
          <w:u w:val="none"/>
        </w:rPr>
        <w:lastRenderedPageBreak/>
        <w:t>U.S. Fisheries Are in Crisis</w:t>
      </w:r>
      <w:r>
        <w:br/>
      </w:r>
      <w:r w:rsidRPr="00992328">
        <w:rPr>
          <w:rStyle w:val="Emphasis"/>
          <w:b/>
          <w:sz w:val="26"/>
          <w:szCs w:val="22"/>
          <w:u w:val="none"/>
        </w:rPr>
        <w:t>Overfishing, climate change, and underfunded regulation are pushing U.S. fisheries toward collapse.</w:t>
      </w:r>
    </w:p>
    <w:p w14:paraId="04B33E34" w14:textId="52C06500" w:rsidR="00AD3218" w:rsidRPr="00AD3218" w:rsidRDefault="00AD3218" w:rsidP="00AD3218">
      <w:r w:rsidRPr="00AD3218">
        <w:rPr>
          <w:rFonts w:eastAsiaTheme="majorEastAsia" w:cstheme="majorBidi"/>
          <w:b/>
          <w:iCs/>
          <w:sz w:val="26"/>
        </w:rPr>
        <w:t>Masterson 24</w:t>
      </w:r>
      <w:r w:rsidRPr="00AD3218">
        <w:t xml:space="preserve"> </w:t>
      </w:r>
      <w:r w:rsidRPr="00AD3218">
        <w:rPr>
          <w:sz w:val="16"/>
          <w:szCs w:val="16"/>
        </w:rPr>
        <w:t xml:space="preserve">{ By the Numbers: How Are U.S. Fisheries Doing? Molly Masterton Molly, works to promote sustainable fisheries management and the application of ecosystem-based management tools to ocean resources in the United States and abroad. Prior to joining NRDC, she clerked for the Maine supreme judicial court, served as a graduate research fellow for Pace Law School's environmental law program, and worked as a wildlife conservation educator.  Here is our breakdown of NOAA’s 2023 Status of Stocks report, which shows more progress is needed to ensure healthy and resilient fisheries. June 17, 2024 </w:t>
      </w:r>
      <w:hyperlink r:id="rId61" w:history="1">
        <w:r w:rsidRPr="00AD3218">
          <w:rPr>
            <w:rStyle w:val="Hyperlink"/>
            <w:sz w:val="16"/>
            <w:szCs w:val="16"/>
          </w:rPr>
          <w:t>https://www.nrdc.org/bio/molly-masterton</w:t>
        </w:r>
      </w:hyperlink>
      <w:r w:rsidRPr="00AD3218">
        <w:rPr>
          <w:sz w:val="16"/>
          <w:szCs w:val="16"/>
        </w:rPr>
        <w:t xml:space="preserve"> }</w:t>
      </w:r>
    </w:p>
    <w:p w14:paraId="0E5CC6EB" w14:textId="470C7605" w:rsidR="00AD3218" w:rsidRPr="009A210F" w:rsidRDefault="009A210F" w:rsidP="00AD3218">
      <w:r w:rsidRPr="009A210F">
        <w:rPr>
          <w:sz w:val="12"/>
          <w:szCs w:val="12"/>
        </w:rPr>
        <w:t>just in time for </w:t>
      </w:r>
      <w:hyperlink r:id="rId62" w:history="1">
        <w:r w:rsidRPr="009A210F">
          <w:rPr>
            <w:rStyle w:val="Hyperlink"/>
            <w:sz w:val="12"/>
            <w:szCs w:val="12"/>
          </w:rPr>
          <w:t>National Ocean Month</w:t>
        </w:r>
      </w:hyperlink>
      <w:r w:rsidRPr="009A210F">
        <w:rPr>
          <w:sz w:val="12"/>
          <w:szCs w:val="12"/>
        </w:rPr>
        <w:t>, NOAA Fisheries recently released its annual </w:t>
      </w:r>
      <w:hyperlink r:id="rId63" w:anchor=":~:text=economy%20in%202022.-,The%20Year%20in%20Review,stocks%20to%2050%20since%202000." w:history="1">
        <w:r w:rsidRPr="009A210F">
          <w:rPr>
            <w:rStyle w:val="Hyperlink"/>
            <w:sz w:val="12"/>
            <w:szCs w:val="12"/>
          </w:rPr>
          <w:t>Status of Stocks</w:t>
        </w:r>
      </w:hyperlink>
      <w:r w:rsidRPr="009A210F">
        <w:rPr>
          <w:sz w:val="12"/>
          <w:szCs w:val="12"/>
        </w:rPr>
        <w:t> report to Congress, offering an opportunity to check the pulse of domestic fisheries in the United States. The report provides a glimpse into whether fishery management approaches are meeting the sustainability goals laid out in our federal fisheries law, the </w:t>
      </w:r>
      <w:hyperlink r:id="rId64" w:history="1">
        <w:r w:rsidRPr="009A210F">
          <w:rPr>
            <w:rStyle w:val="Hyperlink"/>
            <w:sz w:val="12"/>
            <w:szCs w:val="12"/>
          </w:rPr>
          <w:t>Magnuson-Stevens Act</w:t>
        </w:r>
      </w:hyperlink>
      <w:r w:rsidRPr="009A210F">
        <w:rPr>
          <w:sz w:val="12"/>
          <w:szCs w:val="12"/>
        </w:rPr>
        <w:t>, which requires fishery managers to prevent overfishing of U.S. ocean fish populations with science-based catch limits and to expeditiously </w:t>
      </w:r>
      <w:hyperlink r:id="rId65" w:anchor=":~:text=The%20Magnuson%2DStevens%20Fishery%20Conservation,ocean%20fish%20and%20shellfish%20populations." w:history="1">
        <w:r w:rsidRPr="009A210F">
          <w:rPr>
            <w:rStyle w:val="Hyperlink"/>
            <w:sz w:val="12"/>
            <w:szCs w:val="12"/>
          </w:rPr>
          <w:t>rebuild</w:t>
        </w:r>
      </w:hyperlink>
      <w:r w:rsidRPr="009A210F">
        <w:rPr>
          <w:sz w:val="12"/>
          <w:szCs w:val="12"/>
        </w:rPr>
        <w:t> depleted fish populations to help ensure their long-term health</w:t>
      </w:r>
      <w:r w:rsidRPr="009A210F">
        <w:t>.</w:t>
      </w:r>
      <w:r>
        <w:t xml:space="preserve"> </w:t>
      </w:r>
      <w:r w:rsidRPr="009A210F">
        <w:rPr>
          <w:b/>
          <w:bCs/>
          <w:highlight w:val="cyan"/>
          <w:u w:val="single"/>
        </w:rPr>
        <w:t>Healthy fish populations are</w:t>
      </w:r>
      <w:r w:rsidRPr="009A210F">
        <w:t xml:space="preserve"> </w:t>
      </w:r>
      <w:r w:rsidRPr="009A210F">
        <w:rPr>
          <w:sz w:val="12"/>
          <w:szCs w:val="12"/>
        </w:rPr>
        <w:t>the building blocks of a healthy ocean. They support marine ecosystems, including other wildlife like whales and seabirds. They are also</w:t>
      </w:r>
      <w:r w:rsidRPr="009A210F">
        <w:t xml:space="preserve"> </w:t>
      </w:r>
      <w:r w:rsidRPr="009A210F">
        <w:rPr>
          <w:b/>
          <w:bCs/>
          <w:highlight w:val="cyan"/>
          <w:u w:val="single"/>
        </w:rPr>
        <w:t>the engines of our coastal economies and the communities</w:t>
      </w:r>
      <w:r w:rsidRPr="009A210F">
        <w:t xml:space="preserve"> </w:t>
      </w:r>
      <w:r w:rsidRPr="009A210F">
        <w:rPr>
          <w:sz w:val="12"/>
          <w:szCs w:val="12"/>
        </w:rPr>
        <w:t xml:space="preserve">that rely on them, with </w:t>
      </w:r>
      <w:r w:rsidRPr="009A210F">
        <w:rPr>
          <w:b/>
          <w:bCs/>
          <w:highlight w:val="cyan"/>
          <w:u w:val="single"/>
        </w:rPr>
        <w:t>fisheries in the United States supporting an estimated </w:t>
      </w:r>
      <w:hyperlink r:id="rId66" w:history="1">
        <w:r w:rsidRPr="009A210F">
          <w:rPr>
            <w:rStyle w:val="Hyperlink"/>
            <w:b/>
            <w:bCs/>
            <w:highlight w:val="cyan"/>
          </w:rPr>
          <w:t>2.3 million jobs</w:t>
        </w:r>
      </w:hyperlink>
      <w:r w:rsidRPr="009A210F">
        <w:rPr>
          <w:b/>
          <w:bCs/>
          <w:highlight w:val="cyan"/>
          <w:u w:val="single"/>
        </w:rPr>
        <w:t>.</w:t>
      </w:r>
      <w:r w:rsidR="00AD3218">
        <w:t xml:space="preserve"> </w:t>
      </w:r>
      <w:r w:rsidRPr="009A210F">
        <w:t xml:space="preserve">While </w:t>
      </w:r>
      <w:r w:rsidRPr="00AD3218">
        <w:rPr>
          <w:b/>
          <w:bCs/>
          <w:highlight w:val="cyan"/>
          <w:u w:val="single"/>
        </w:rPr>
        <w:t>NOAA’s latest report demonstrates</w:t>
      </w:r>
      <w:r w:rsidRPr="009A210F">
        <w:t xml:space="preserve"> </w:t>
      </w:r>
      <w:r w:rsidRPr="00AD3218">
        <w:rPr>
          <w:sz w:val="12"/>
          <w:szCs w:val="12"/>
        </w:rPr>
        <w:t>some recent progress, the numbers show that we still have a lot of work to do to prevent backsliding of fisheries conservation. </w:t>
      </w:r>
      <w:r w:rsidR="00AD3218" w:rsidRPr="00AD3218">
        <w:rPr>
          <w:sz w:val="12"/>
          <w:szCs w:val="12"/>
        </w:rPr>
        <w:t xml:space="preserve"> </w:t>
      </w:r>
      <w:r w:rsidRPr="00AD3218">
        <w:rPr>
          <w:sz w:val="12"/>
          <w:szCs w:val="12"/>
        </w:rPr>
        <w:t>Status of Stocks 2023</w:t>
      </w:r>
      <w:r w:rsidR="00AD3218" w:rsidRPr="00AD3218">
        <w:rPr>
          <w:sz w:val="12"/>
          <w:szCs w:val="12"/>
        </w:rPr>
        <w:t xml:space="preserve"> </w:t>
      </w:r>
      <w:r w:rsidRPr="00AD3218">
        <w:rPr>
          <w:sz w:val="12"/>
          <w:szCs w:val="12"/>
        </w:rPr>
        <w:t>Credit:</w:t>
      </w:r>
      <w:r w:rsidR="00AD3218" w:rsidRPr="00AD3218">
        <w:rPr>
          <w:sz w:val="12"/>
          <w:szCs w:val="12"/>
        </w:rPr>
        <w:t xml:space="preserve"> </w:t>
      </w:r>
      <w:r w:rsidRPr="00AD3218">
        <w:rPr>
          <w:sz w:val="12"/>
          <w:szCs w:val="12"/>
        </w:rPr>
        <w:t>NOAA Fisheries</w:t>
      </w:r>
      <w:r w:rsidR="00AD3218" w:rsidRPr="00AD3218">
        <w:rPr>
          <w:sz w:val="12"/>
          <w:szCs w:val="12"/>
        </w:rPr>
        <w:t xml:space="preserve"> </w:t>
      </w:r>
      <w:r w:rsidRPr="00AD3218">
        <w:rPr>
          <w:sz w:val="12"/>
          <w:szCs w:val="12"/>
        </w:rPr>
        <w:t>Although each fishery and each region has its own story to tell, here are some of the key trends in looking at 506 federally managed fish stocks and stock complexes:</w:t>
      </w:r>
      <w:r w:rsidRPr="009A210F">
        <w:t> </w:t>
      </w:r>
      <w:r w:rsidR="00AD3218">
        <w:t xml:space="preserve"> </w:t>
      </w:r>
      <w:r w:rsidRPr="00AD3218">
        <w:rPr>
          <w:b/>
          <w:bCs/>
          <w:highlight w:val="cyan"/>
          <w:u w:val="single"/>
        </w:rPr>
        <w:t>47 fish stocks</w:t>
      </w:r>
      <w:r w:rsidRPr="00AD3218">
        <w:rPr>
          <w:b/>
          <w:bCs/>
          <w:u w:val="single"/>
        </w:rPr>
        <w:t xml:space="preserve"> </w:t>
      </w:r>
      <w:r w:rsidRPr="00AD3218">
        <w:rPr>
          <w:sz w:val="12"/>
          <w:szCs w:val="12"/>
        </w:rPr>
        <w:t xml:space="preserve">(18 percent of known fish stocks) </w:t>
      </w:r>
      <w:r w:rsidRPr="00AD3218">
        <w:rPr>
          <w:b/>
          <w:bCs/>
          <w:highlight w:val="cyan"/>
          <w:u w:val="single"/>
        </w:rPr>
        <w:t>remain overfished, </w:t>
      </w:r>
      <w:r w:rsidRPr="002A3C2A">
        <w:rPr>
          <w:b/>
          <w:bCs/>
          <w:sz w:val="12"/>
          <w:szCs w:val="12"/>
          <w:u w:val="single"/>
        </w:rPr>
        <w:t>which means</w:t>
      </w:r>
      <w:r w:rsidRPr="002A3C2A">
        <w:rPr>
          <w:b/>
          <w:bCs/>
          <w:u w:val="single"/>
        </w:rPr>
        <w:t xml:space="preserve"> </w:t>
      </w:r>
      <w:r w:rsidRPr="00AD3218">
        <w:rPr>
          <w:b/>
          <w:bCs/>
          <w:highlight w:val="cyan"/>
          <w:u w:val="single"/>
        </w:rPr>
        <w:t>the populations are too low to support long-term sustainable fishing.</w:t>
      </w:r>
      <w:r w:rsidRPr="009A210F">
        <w:t xml:space="preserve"> </w:t>
      </w:r>
      <w:r w:rsidRPr="00AD3218">
        <w:rPr>
          <w:sz w:val="12"/>
          <w:szCs w:val="12"/>
        </w:rPr>
        <w:t>This includes iconic stocks like Atlantic cod in New England that are still struggling to recover from historical, chronic overfishing. Several other important forage species remain on the overfished list, including Atlantic mackerel and Pacific sardine, as do several sharks and other highly migratory species.</w:t>
      </w:r>
      <w:r w:rsidR="00AD3218" w:rsidRPr="00AD3218">
        <w:rPr>
          <w:sz w:val="12"/>
          <w:szCs w:val="12"/>
        </w:rPr>
        <w:t xml:space="preserve"> </w:t>
      </w:r>
      <w:r w:rsidRPr="00AD3218">
        <w:rPr>
          <w:sz w:val="12"/>
          <w:szCs w:val="12"/>
        </w:rPr>
        <w:t>One stock was rebuilt in the last year, but rebuilding progress overall has stalled. NOAA announced the rebuilding of Snohomish coho salmon, which marks the milestone of the 50th stock that’s been rebuilt since 2000. However, much of this rebuilding progress occurred prior to 2017, after which the overfished list has stayed relatively stagnant. Also troubling is that 11 of the 50 rebuilt stocks have since become overfished again. </w:t>
      </w:r>
      <w:r w:rsidR="00AD3218" w:rsidRPr="00AD3218">
        <w:rPr>
          <w:sz w:val="12"/>
          <w:szCs w:val="12"/>
        </w:rPr>
        <w:t xml:space="preserve"> </w:t>
      </w:r>
      <w:r w:rsidR="00AD3218" w:rsidRPr="00AD3218">
        <w:rPr>
          <w:sz w:val="12"/>
          <w:szCs w:val="12"/>
          <w:lang w:eastAsia="zh-CN"/>
        </w:rPr>
        <w:t>Two fish stocks were added to the overfished list. Chinook salmon (Queets, Washington, spring/summer) and quillback rockfish (California) were determined to be overfished. The latter stock previously lacked a status determination.</w:t>
      </w:r>
      <w:r w:rsidR="00AD3218" w:rsidRPr="00AD3218">
        <w:rPr>
          <w:sz w:val="12"/>
          <w:szCs w:val="12"/>
        </w:rPr>
        <w:t xml:space="preserve"> </w:t>
      </w:r>
      <w:r w:rsidR="00AD3218" w:rsidRPr="00AD3218">
        <w:rPr>
          <w:sz w:val="12"/>
          <w:szCs w:val="12"/>
          <w:lang w:eastAsia="zh-CN"/>
        </w:rPr>
        <w:t>Overfishing continues despite legal requirements to prevent it. While overfishing, or fishing at an unsustainable harvest rate, is near all-time lows, 6 percent of known stocks are still experiencing overfishing. And relatively little progress has been made to reduce the number of fish stocks experiencing overfishing in the last decade. For the lane snapper in the Gulf of Mexico, the listing is the result of a catch overage. Among the stocks back on the overfishing list is summer flounder, a recreationally and commercially important fishery off the Atlantic coast.</w:t>
      </w:r>
      <w:r w:rsidR="00AD3218" w:rsidRPr="00AD3218">
        <w:rPr>
          <w:lang w:eastAsia="zh-CN"/>
        </w:rPr>
        <w:t> </w:t>
      </w:r>
      <w:r w:rsidR="00AD3218" w:rsidRPr="002A3C2A">
        <w:rPr>
          <w:b/>
          <w:bCs/>
          <w:sz w:val="12"/>
          <w:szCs w:val="12"/>
          <w:u w:val="single"/>
        </w:rPr>
        <w:t xml:space="preserve"> </w:t>
      </w:r>
      <w:r w:rsidR="00AD3218" w:rsidRPr="002A3C2A">
        <w:rPr>
          <w:b/>
          <w:bCs/>
          <w:sz w:val="12"/>
          <w:szCs w:val="12"/>
          <w:u w:val="single"/>
          <w:lang w:eastAsia="zh-CN"/>
        </w:rPr>
        <w:t>There is a lot that we still don’t know.</w:t>
      </w:r>
      <w:r w:rsidR="00AD3218" w:rsidRPr="002A3C2A">
        <w:rPr>
          <w:b/>
          <w:bCs/>
          <w:u w:val="single"/>
          <w:lang w:eastAsia="zh-CN"/>
        </w:rPr>
        <w:t> </w:t>
      </w:r>
      <w:r w:rsidR="00AD3218" w:rsidRPr="00AD3218">
        <w:rPr>
          <w:b/>
          <w:bCs/>
          <w:highlight w:val="cyan"/>
          <w:u w:val="single"/>
          <w:lang w:eastAsia="zh-CN"/>
        </w:rPr>
        <w:t>Overfishing status is only known for 72 percent of stocks, and the overfished status for just 52 percen</w:t>
      </w:r>
      <w:r w:rsidR="00AD3218" w:rsidRPr="00AD3218">
        <w:rPr>
          <w:lang w:eastAsia="zh-CN"/>
        </w:rPr>
        <w:t>t.</w:t>
      </w:r>
      <w:r w:rsidR="00AD3218" w:rsidRPr="00AD3218">
        <w:rPr>
          <w:sz w:val="12"/>
          <w:szCs w:val="12"/>
          <w:lang w:eastAsia="zh-CN"/>
        </w:rPr>
        <w:t xml:space="preserve"> That means hundreds of fish stocks have an unknown status. </w:t>
      </w:r>
      <w:r w:rsidR="00AD3218" w:rsidRPr="00AD3218">
        <w:rPr>
          <w:b/>
          <w:bCs/>
          <w:highlight w:val="cyan"/>
          <w:u w:val="single"/>
          <w:lang w:eastAsia="zh-CN"/>
        </w:rPr>
        <w:t>NOAA recognizes the importance of improving data collection</w:t>
      </w:r>
      <w:r w:rsidR="00AD3218" w:rsidRPr="00AD3218">
        <w:rPr>
          <w:lang w:eastAsia="zh-CN"/>
        </w:rPr>
        <w:t>,</w:t>
      </w:r>
      <w:r w:rsidR="00AD3218" w:rsidRPr="00AD3218">
        <w:rPr>
          <w:sz w:val="12"/>
          <w:szCs w:val="12"/>
          <w:lang w:eastAsia="zh-CN"/>
        </w:rPr>
        <w:t xml:space="preserve"> and in this year’s report, it noted the addition of nine new stock assessments for American Samoa </w:t>
      </w:r>
      <w:proofErr w:type="spellStart"/>
      <w:r w:rsidR="00AD3218" w:rsidRPr="00AD3218">
        <w:rPr>
          <w:sz w:val="12"/>
          <w:szCs w:val="12"/>
          <w:lang w:eastAsia="zh-CN"/>
        </w:rPr>
        <w:t>bottomfish</w:t>
      </w:r>
      <w:proofErr w:type="spellEnd"/>
      <w:r w:rsidR="00AD3218" w:rsidRPr="00AD3218">
        <w:rPr>
          <w:sz w:val="12"/>
          <w:szCs w:val="12"/>
          <w:lang w:eastAsia="zh-CN"/>
        </w:rPr>
        <w:t xml:space="preserve"> and first-time status determinations for six Pacific Coast groundfish stocks.</w:t>
      </w:r>
    </w:p>
    <w:p w14:paraId="75571F1A" w14:textId="0EAA60F9" w:rsidR="00992328" w:rsidRDefault="00992328" w:rsidP="00AD3218">
      <w:pPr>
        <w:pStyle w:val="Heading4"/>
      </w:pPr>
      <w:r>
        <w:t xml:space="preserve">Regulatory enforcement depends on </w:t>
      </w:r>
      <w:r w:rsidRPr="00AD3218">
        <w:rPr>
          <w:rStyle w:val="Strong"/>
          <w:b/>
          <w:bCs w:val="0"/>
        </w:rPr>
        <w:t>scientific field staff and data analysts</w:t>
      </w:r>
      <w:r w:rsidRPr="00AD3218">
        <w:rPr>
          <w:b w:val="0"/>
          <w:bCs/>
        </w:rPr>
        <w:t xml:space="preserve"> </w:t>
      </w:r>
      <w:r w:rsidR="00AD3218">
        <w:t xml:space="preserve">and NOAA scientist ability to do their jobs. Trump uncertainty is hurting fishing </w:t>
      </w:r>
      <w:r w:rsidR="009C6B8E">
        <w:t>industries</w:t>
      </w:r>
      <w:r w:rsidR="00AD3218">
        <w:t xml:space="preserve"> </w:t>
      </w:r>
    </w:p>
    <w:p w14:paraId="5E37DDF3" w14:textId="25A948C9" w:rsidR="00AD3218" w:rsidRPr="009C6B8E" w:rsidRDefault="009C6B8E" w:rsidP="009C6B8E">
      <w:r w:rsidRPr="009C6B8E">
        <w:rPr>
          <w:rStyle w:val="Style13ptBold"/>
        </w:rPr>
        <w:t>NF 25</w:t>
      </w:r>
      <w:r>
        <w:t xml:space="preserve"> </w:t>
      </w:r>
      <w:r w:rsidRPr="009C6B8E">
        <w:rPr>
          <w:sz w:val="16"/>
          <w:szCs w:val="16"/>
        </w:rPr>
        <w:t xml:space="preserve">{ March 24, 2025 Trump’s regulatory freeze disrupts U.S. fisheries </w:t>
      </w:r>
      <w:hyperlink r:id="rId67" w:history="1">
        <w:r w:rsidRPr="009C6B8E">
          <w:rPr>
            <w:rStyle w:val="Hyperlink"/>
            <w:sz w:val="16"/>
            <w:szCs w:val="16"/>
          </w:rPr>
          <w:t>https://www.nationalfisherman.com/trumps-regulatory-freeze-disrupts-u-s-fisheries</w:t>
        </w:r>
      </w:hyperlink>
      <w:r w:rsidRPr="009C6B8E">
        <w:rPr>
          <w:sz w:val="16"/>
          <w:szCs w:val="16"/>
        </w:rPr>
        <w:t xml:space="preserve"> </w:t>
      </w:r>
      <w:r>
        <w:rPr>
          <w:sz w:val="16"/>
          <w:szCs w:val="16"/>
        </w:rPr>
        <w:t>}</w:t>
      </w:r>
    </w:p>
    <w:p w14:paraId="4B7AF4C1" w14:textId="6A5A0043" w:rsidR="00AD3218" w:rsidRPr="009C6B8E" w:rsidRDefault="00AD3218" w:rsidP="009C6B8E">
      <w:pPr>
        <w:rPr>
          <w:b/>
          <w:bCs/>
          <w:u w:val="single"/>
          <w:lang w:eastAsia="zh-CN"/>
        </w:rPr>
      </w:pPr>
      <w:r w:rsidRPr="00AD3218">
        <w:rPr>
          <w:sz w:val="12"/>
          <w:szCs w:val="12"/>
          <w:lang w:eastAsia="zh-CN"/>
        </w:rPr>
        <w:t>The freeze has already led to overfishing of Atlantic bluefin tuna off North Carolina, as NOAA was unable to issue a closure order after the catch limit was reached in mid-January. As a result, the quota was exceeded by 25 percent, potentially reducing the allocation for New York and New England fishermen when the fish migrate north this summer.</w:t>
      </w:r>
      <w:r w:rsidRPr="009C6B8E">
        <w:rPr>
          <w:sz w:val="12"/>
          <w:szCs w:val="12"/>
          <w:lang w:eastAsia="zh-CN"/>
        </w:rPr>
        <w:t xml:space="preserve"> </w:t>
      </w:r>
      <w:r w:rsidRPr="00AD3218">
        <w:rPr>
          <w:sz w:val="12"/>
          <w:szCs w:val="12"/>
          <w:lang w:eastAsia="zh-CN"/>
        </w:rPr>
        <w:t>“It’s hard for me to believe we’re not going to get punished up here in New York and New England for that,” said bluefin fisherman John McMurray, in an interview with Reuters.</w:t>
      </w:r>
      <w:r w:rsidRPr="009C6B8E">
        <w:rPr>
          <w:sz w:val="12"/>
          <w:szCs w:val="12"/>
          <w:lang w:eastAsia="zh-CN"/>
        </w:rPr>
        <w:t xml:space="preserve"> </w:t>
      </w:r>
      <w:r w:rsidRPr="00AD3218">
        <w:rPr>
          <w:sz w:val="12"/>
          <w:szCs w:val="12"/>
          <w:lang w:eastAsia="zh-CN"/>
        </w:rPr>
        <w:t>The uncertainty also extends to other fisheries. According to the New England Fishery Management Council, some groundfish fisheries, including cod, haddock, and flounder- are at risk of opening late, potentially missing their traditional May 1 start date unless emergency action is taken.</w:t>
      </w:r>
      <w:r w:rsidRPr="009C6B8E">
        <w:rPr>
          <w:sz w:val="12"/>
          <w:szCs w:val="12"/>
          <w:lang w:eastAsia="zh-CN"/>
        </w:rPr>
        <w:t xml:space="preserve"> </w:t>
      </w:r>
      <w:r w:rsidRPr="00AD3218">
        <w:rPr>
          <w:sz w:val="12"/>
          <w:szCs w:val="12"/>
          <w:lang w:eastAsia="zh-CN"/>
        </w:rPr>
        <w:t>“It can make or break a fishery if the window of opportunity to go fishing is narrowed or shifts significantly,” Noah Oppenheim, principal of Homarus Strategies, which advises commercial fishing groups, told Reuters.</w:t>
      </w:r>
      <w:r w:rsidRPr="009C6B8E">
        <w:rPr>
          <w:sz w:val="12"/>
          <w:szCs w:val="12"/>
          <w:lang w:eastAsia="zh-CN"/>
        </w:rPr>
        <w:t xml:space="preserve"> </w:t>
      </w:r>
      <w:r w:rsidRPr="00AD3218">
        <w:rPr>
          <w:sz w:val="12"/>
          <w:szCs w:val="12"/>
          <w:lang w:eastAsia="zh-CN"/>
        </w:rPr>
        <w:t>New England’s $400 million scallop industry could also see partial delays in its season, and preparations for the Pacific Coast salmon fishery are falling behind schedule due to disruptions in the fishery management council meeting process</w:t>
      </w:r>
      <w:r w:rsidRPr="00AD3218">
        <w:rPr>
          <w:b/>
          <w:bCs/>
          <w:sz w:val="12"/>
          <w:szCs w:val="12"/>
          <w:highlight w:val="cyan"/>
          <w:u w:val="single"/>
          <w:lang w:eastAsia="zh-CN"/>
        </w:rPr>
        <w:t>.</w:t>
      </w:r>
      <w:r w:rsidRPr="00AD3218">
        <w:rPr>
          <w:b/>
          <w:bCs/>
          <w:highlight w:val="cyan"/>
          <w:u w:val="single"/>
          <w:lang w:eastAsia="zh-CN"/>
        </w:rPr>
        <w:t xml:space="preserve"> NOAA staff cuts raise further concerns</w:t>
      </w:r>
      <w:r>
        <w:rPr>
          <w:lang w:eastAsia="zh-CN"/>
        </w:rPr>
        <w:t xml:space="preserve"> </w:t>
      </w:r>
      <w:r w:rsidRPr="00AD3218">
        <w:rPr>
          <w:sz w:val="12"/>
          <w:szCs w:val="12"/>
          <w:lang w:eastAsia="zh-CN"/>
        </w:rPr>
        <w:t>The regulatory freeze has also resulted in job cuts at NOAA, adding to industry concerns. 163 probationary employees, approximately 5 percent of NOAA Fisheries’ workforce, were fired, including administrative staff, fish biologists, and fisheries management specialists. These roles are critical for stock assessments and regulatory processes that determine quotas and season openings.</w:t>
      </w:r>
      <w:r w:rsidRPr="009C6B8E">
        <w:rPr>
          <w:sz w:val="12"/>
          <w:szCs w:val="12"/>
          <w:lang w:eastAsia="zh-CN"/>
        </w:rPr>
        <w:t xml:space="preserve"> </w:t>
      </w:r>
      <w:r w:rsidRPr="00AD3218">
        <w:rPr>
          <w:sz w:val="12"/>
          <w:szCs w:val="12"/>
          <w:lang w:eastAsia="zh-CN"/>
        </w:rPr>
        <w:t>“The federal managers for the squid fishery are supposed to be slashed and without them, when do we know when the seasons open? When will they decide how much of the quota is caught?” Rhode Island commercial fisherman John Ainsworth told Reuters.</w:t>
      </w:r>
      <w:r w:rsidRPr="009C6B8E">
        <w:rPr>
          <w:sz w:val="12"/>
          <w:szCs w:val="12"/>
          <w:lang w:eastAsia="zh-CN"/>
        </w:rPr>
        <w:t xml:space="preserve"> </w:t>
      </w:r>
      <w:r w:rsidRPr="00AD3218">
        <w:rPr>
          <w:sz w:val="12"/>
          <w:szCs w:val="12"/>
          <w:lang w:eastAsia="zh-CN"/>
        </w:rPr>
        <w:t>Although 12 NOAA employees were later reinstated following a court order, they were placed on administrative leave, leaving ongoing uncertainty over staffing levels and regulatory oversight.</w:t>
      </w:r>
      <w:r w:rsidRPr="009C6B8E">
        <w:rPr>
          <w:sz w:val="12"/>
          <w:szCs w:val="12"/>
          <w:lang w:eastAsia="zh-CN"/>
        </w:rPr>
        <w:t xml:space="preserve"> </w:t>
      </w:r>
      <w:r w:rsidRPr="00AD3218">
        <w:rPr>
          <w:sz w:val="12"/>
          <w:szCs w:val="12"/>
          <w:lang w:eastAsia="zh-CN"/>
        </w:rPr>
        <w:t>Industry leaders warn of a “free-for-all” without oversight</w:t>
      </w:r>
      <w:r w:rsidRPr="009C6B8E">
        <w:rPr>
          <w:sz w:val="12"/>
          <w:szCs w:val="12"/>
          <w:lang w:eastAsia="zh-CN"/>
        </w:rPr>
        <w:t xml:space="preserve"> </w:t>
      </w:r>
      <w:r w:rsidRPr="00AD3218">
        <w:rPr>
          <w:sz w:val="12"/>
          <w:szCs w:val="12"/>
          <w:lang w:eastAsia="zh-CN"/>
        </w:rPr>
        <w:t xml:space="preserve">The fishing industry is warning that regulatory uncertainty could have long-term consequences. </w:t>
      </w:r>
      <w:r w:rsidRPr="00AD3218">
        <w:rPr>
          <w:b/>
          <w:bCs/>
          <w:highlight w:val="cyan"/>
          <w:u w:val="single"/>
          <w:lang w:eastAsia="zh-CN"/>
        </w:rPr>
        <w:t>Stock assessments, which are necessary for setting quotas, have been disrupted, raising fears about the sustainability of certain fisheries.</w:t>
      </w:r>
      <w:r>
        <w:rPr>
          <w:lang w:eastAsia="zh-CN"/>
        </w:rPr>
        <w:t xml:space="preserve"> </w:t>
      </w:r>
      <w:r w:rsidRPr="00AD3218">
        <w:rPr>
          <w:sz w:val="12"/>
          <w:szCs w:val="12"/>
          <w:lang w:eastAsia="zh-CN"/>
        </w:rPr>
        <w:t xml:space="preserve">“If these quotas aren’t maintained and regulated and monitored with stock assessments by NOAA, it’s going to become a free-for-all and you’re </w:t>
      </w:r>
      <w:proofErr w:type="spellStart"/>
      <w:r w:rsidRPr="00AD3218">
        <w:rPr>
          <w:sz w:val="12"/>
          <w:szCs w:val="12"/>
          <w:lang w:eastAsia="zh-CN"/>
        </w:rPr>
        <w:t>gonna</w:t>
      </w:r>
      <w:proofErr w:type="spellEnd"/>
      <w:r w:rsidRPr="00AD3218">
        <w:rPr>
          <w:sz w:val="12"/>
          <w:szCs w:val="12"/>
          <w:lang w:eastAsia="zh-CN"/>
        </w:rPr>
        <w:t xml:space="preserve"> find existing stocks depleted,” said Christopher Willi, a charter fishing guide and restaurant owner in Rhode Island. </w:t>
      </w:r>
      <w:r w:rsidRPr="00AD3218">
        <w:rPr>
          <w:b/>
          <w:bCs/>
          <w:highlight w:val="cyan"/>
          <w:u w:val="single"/>
          <w:lang w:eastAsia="zh-CN"/>
        </w:rPr>
        <w:t>Delayed openings and quota mismanagement not only threaten fish populations but also create economic hardships for commercial fishermen</w:t>
      </w:r>
      <w:r w:rsidRPr="00AD3218">
        <w:rPr>
          <w:sz w:val="12"/>
          <w:szCs w:val="12"/>
          <w:lang w:eastAsia="zh-CN"/>
        </w:rPr>
        <w:t>. Linda Behnken, executive director of the Alaska Longline Fishermen’s Association, told Reuters, that delays mean fewer days at sea, less work for crews, and reduced supply to markets.</w:t>
      </w:r>
      <w:r w:rsidRPr="009C6B8E">
        <w:rPr>
          <w:sz w:val="12"/>
          <w:szCs w:val="12"/>
          <w:lang w:eastAsia="zh-CN"/>
        </w:rPr>
        <w:t xml:space="preserve"> </w:t>
      </w:r>
      <w:r w:rsidRPr="00AD3218">
        <w:rPr>
          <w:sz w:val="12"/>
          <w:szCs w:val="12"/>
          <w:lang w:eastAsia="zh-CN"/>
        </w:rPr>
        <w:t>“No fishery means no work,” she said.</w:t>
      </w:r>
      <w:r w:rsidRPr="009C6B8E">
        <w:rPr>
          <w:sz w:val="12"/>
          <w:szCs w:val="12"/>
          <w:lang w:eastAsia="zh-CN"/>
        </w:rPr>
        <w:t xml:space="preserve"> </w:t>
      </w:r>
      <w:r w:rsidRPr="00AD3218">
        <w:rPr>
          <w:sz w:val="12"/>
          <w:szCs w:val="12"/>
          <w:lang w:eastAsia="zh-CN"/>
        </w:rPr>
        <w:t>While Trump had previously exempted the fishing and hunting industries from regulatory freezes during his first term, no such exception has been announced for the current freeze.</w:t>
      </w:r>
      <w:r w:rsidR="009C6B8E" w:rsidRPr="009C6B8E">
        <w:rPr>
          <w:sz w:val="12"/>
          <w:szCs w:val="12"/>
          <w:lang w:eastAsia="zh-CN"/>
        </w:rPr>
        <w:t xml:space="preserve"> </w:t>
      </w:r>
      <w:r w:rsidRPr="00AD3218">
        <w:rPr>
          <w:sz w:val="12"/>
          <w:szCs w:val="12"/>
          <w:lang w:eastAsia="zh-CN"/>
        </w:rPr>
        <w:t>The</w:t>
      </w:r>
      <w:r w:rsidRPr="00AD3218">
        <w:rPr>
          <w:lang w:eastAsia="zh-CN"/>
        </w:rPr>
        <w:t xml:space="preserve"> </w:t>
      </w:r>
      <w:r w:rsidRPr="00AD3218">
        <w:rPr>
          <w:b/>
          <w:bCs/>
          <w:highlight w:val="cyan"/>
          <w:u w:val="single"/>
          <w:lang w:eastAsia="zh-CN"/>
        </w:rPr>
        <w:t>White House has stated that reducing regulations is part of a broader effort to combat inflation and drive job growth.</w:t>
      </w:r>
      <w:r w:rsidRPr="00AD3218">
        <w:rPr>
          <w:lang w:eastAsia="zh-CN"/>
        </w:rPr>
        <w:t xml:space="preserve"> </w:t>
      </w:r>
      <w:r w:rsidRPr="00AD3218">
        <w:rPr>
          <w:sz w:val="12"/>
          <w:szCs w:val="12"/>
          <w:lang w:eastAsia="zh-CN"/>
        </w:rPr>
        <w:t xml:space="preserve">However, industry groups and lawmakers have raised concerns that the </w:t>
      </w:r>
      <w:r w:rsidRPr="00AD3218">
        <w:rPr>
          <w:b/>
          <w:bCs/>
          <w:highlight w:val="cyan"/>
          <w:u w:val="single"/>
          <w:lang w:eastAsia="zh-CN"/>
        </w:rPr>
        <w:t xml:space="preserve">lack of timely regulatory oversight could harm communities that depend </w:t>
      </w:r>
      <w:r w:rsidRPr="00AD3218">
        <w:rPr>
          <w:b/>
          <w:bCs/>
          <w:highlight w:val="cyan"/>
          <w:u w:val="single"/>
          <w:lang w:eastAsia="zh-CN"/>
        </w:rPr>
        <w:lastRenderedPageBreak/>
        <w:t>on fisheries.</w:t>
      </w:r>
      <w:r w:rsidR="009C6B8E">
        <w:rPr>
          <w:b/>
          <w:bCs/>
          <w:u w:val="single"/>
          <w:lang w:eastAsia="zh-CN"/>
        </w:rPr>
        <w:t xml:space="preserve"> </w:t>
      </w:r>
      <w:r w:rsidRPr="00AD3218">
        <w:rPr>
          <w:sz w:val="12"/>
          <w:szCs w:val="12"/>
          <w:lang w:eastAsia="zh-CN"/>
        </w:rPr>
        <w:t>Alaska’s black cod and halibut fisheries will open as scheduled on March 20, but only after Alaska Senator Lisa Murkowski directly intervened with Commerce Secretary Howard Lutnick, according to Reuters. NOAA staff reportedly worked through the weekend to complete the rule-making process needed for the season to process on time.</w:t>
      </w:r>
      <w:r w:rsidR="009C6B8E" w:rsidRPr="009C6B8E">
        <w:rPr>
          <w:b/>
          <w:bCs/>
          <w:sz w:val="12"/>
          <w:szCs w:val="12"/>
          <w:u w:val="single"/>
          <w:lang w:eastAsia="zh-CN"/>
        </w:rPr>
        <w:t xml:space="preserve"> </w:t>
      </w:r>
      <w:r w:rsidRPr="00AD3218">
        <w:rPr>
          <w:sz w:val="12"/>
          <w:szCs w:val="12"/>
          <w:lang w:eastAsia="zh-CN"/>
        </w:rPr>
        <w:t>As fishermen across the country await regulatory clarity, many worry about the long-term consequences of delayed decision-making. “There’s just a lot of confusion right now, both internal and external,” said Ben Martens, executive director of the Maine Coast Fishermen’s Association. “I’m getting calls from fishermen asking what’s going to happen.”</w:t>
      </w:r>
    </w:p>
    <w:p w14:paraId="045135B7" w14:textId="1CACF501" w:rsidR="00992328" w:rsidRDefault="00992328" w:rsidP="009C6B8E">
      <w:pPr>
        <w:pStyle w:val="Heading4"/>
        <w:rPr>
          <w:rStyle w:val="Emphasis"/>
          <w:b/>
          <w:bCs/>
          <w:sz w:val="26"/>
          <w:szCs w:val="26"/>
          <w:u w:val="none"/>
        </w:rPr>
      </w:pPr>
      <w:r>
        <w:br/>
      </w:r>
      <w:r w:rsidRPr="009C6B8E">
        <w:rPr>
          <w:rStyle w:val="Emphasis"/>
          <w:b/>
          <w:bCs/>
          <w:sz w:val="26"/>
          <w:szCs w:val="26"/>
          <w:u w:val="none"/>
        </w:rPr>
        <w:t>Limited collective bargaining keeps NOAA workers silent about resource shortages and policy failures.</w:t>
      </w:r>
      <w:r w:rsidR="009C6B8E">
        <w:rPr>
          <w:rStyle w:val="Emphasis"/>
          <w:b/>
          <w:bCs/>
          <w:sz w:val="26"/>
          <w:szCs w:val="26"/>
          <w:u w:val="none"/>
        </w:rPr>
        <w:t xml:space="preserve"> Fisheries management staff report unsafe conditions </w:t>
      </w:r>
      <w:r w:rsidR="004B22B2">
        <w:rPr>
          <w:rStyle w:val="Emphasis"/>
          <w:b/>
          <w:bCs/>
          <w:sz w:val="26"/>
          <w:szCs w:val="26"/>
          <w:u w:val="none"/>
        </w:rPr>
        <w:t xml:space="preserve">and harassment </w:t>
      </w:r>
    </w:p>
    <w:p w14:paraId="04BB9F34" w14:textId="1D359745" w:rsidR="004B22B2" w:rsidRPr="004B22B2" w:rsidRDefault="004B22B2" w:rsidP="004B22B2">
      <w:r w:rsidRPr="004B22B2">
        <w:rPr>
          <w:rStyle w:val="Style13ptBold"/>
        </w:rPr>
        <w:t>NOAA 25</w:t>
      </w:r>
      <w:r>
        <w:rPr>
          <w:rStyle w:val="Style13ptBold"/>
        </w:rPr>
        <w:t xml:space="preserve"> </w:t>
      </w:r>
      <w:r w:rsidRPr="004B22B2">
        <w:rPr>
          <w:sz w:val="16"/>
          <w:szCs w:val="16"/>
        </w:rPr>
        <w:t xml:space="preserve">{ New Study Finds Incidents of Fishery Observer Harassment in Alaska Maritime Workplace Is Underreported January 29, 2025 Scientists and law enforcement officers team up to lay a foundation for strengthening NOAA Fisheries efforts to improve observer safety on commercial fishing vessels and in seafood processing plants. </w:t>
      </w:r>
      <w:hyperlink r:id="rId68" w:history="1">
        <w:r w:rsidRPr="004B22B2">
          <w:rPr>
            <w:rStyle w:val="Hyperlink"/>
            <w:sz w:val="16"/>
            <w:szCs w:val="16"/>
          </w:rPr>
          <w:t>https://www.fisheries.noaa.gov/feature-story/new-study-finds-incidents-fishery-observer-harassment-alaska-maritime-workplace</w:t>
        </w:r>
      </w:hyperlink>
      <w:r w:rsidRPr="004B22B2">
        <w:rPr>
          <w:sz w:val="16"/>
          <w:szCs w:val="16"/>
        </w:rPr>
        <w:t xml:space="preserve"> }</w:t>
      </w:r>
    </w:p>
    <w:p w14:paraId="101F1744" w14:textId="5AB0E474" w:rsidR="009C6B8E" w:rsidRPr="009C6B8E" w:rsidRDefault="009C6B8E" w:rsidP="004B22B2">
      <w:pPr>
        <w:rPr>
          <w:lang w:eastAsia="zh-CN"/>
        </w:rPr>
      </w:pPr>
      <w:r w:rsidRPr="009C6B8E">
        <w:rPr>
          <w:sz w:val="12"/>
          <w:szCs w:val="12"/>
          <w:lang w:eastAsia="zh-CN"/>
        </w:rPr>
        <w:t>In the United States and many other countries,</w:t>
      </w:r>
      <w:r w:rsidRPr="009C6B8E">
        <w:rPr>
          <w:lang w:eastAsia="zh-CN"/>
        </w:rPr>
        <w:t xml:space="preserve"> </w:t>
      </w:r>
      <w:r w:rsidRPr="009C6B8E">
        <w:rPr>
          <w:b/>
          <w:bCs/>
          <w:highlight w:val="cyan"/>
          <w:u w:val="single"/>
          <w:lang w:eastAsia="zh-CN"/>
        </w:rPr>
        <w:t>scientists called fishery observers deploy alongside fishing crews for weeks and months at a time</w:t>
      </w:r>
      <w:r w:rsidRPr="009C6B8E">
        <w:rPr>
          <w:sz w:val="12"/>
          <w:szCs w:val="12"/>
          <w:lang w:eastAsia="zh-CN"/>
        </w:rPr>
        <w:t xml:space="preserve">. They also take part in shore-based monitoring in seafood processing plants. Their job is to collect essential biological data on commercial fish and crab species, information on species taken as bycatch and report on fishing regulation violations they may witness. Although U.S. fisheries are among the safest in the world, </w:t>
      </w:r>
      <w:r w:rsidRPr="009C6B8E">
        <w:rPr>
          <w:b/>
          <w:bCs/>
          <w:highlight w:val="cyan"/>
          <w:u w:val="single"/>
          <w:lang w:eastAsia="zh-CN"/>
        </w:rPr>
        <w:t xml:space="preserve">there are inherent risks that observers face while working in remote and offshore locations. </w:t>
      </w:r>
      <w:r w:rsidRPr="002A3C2A">
        <w:rPr>
          <w:b/>
          <w:bCs/>
          <w:sz w:val="12"/>
          <w:szCs w:val="12"/>
          <w:u w:val="single"/>
          <w:lang w:eastAsia="zh-CN"/>
        </w:rPr>
        <w:t>Their</w:t>
      </w:r>
      <w:r w:rsidRPr="009C6B8E">
        <w:rPr>
          <w:b/>
          <w:bCs/>
          <w:highlight w:val="cyan"/>
          <w:u w:val="single"/>
          <w:lang w:eastAsia="zh-CN"/>
        </w:rPr>
        <w:t xml:space="preserve"> work </w:t>
      </w:r>
      <w:r w:rsidRPr="002A3C2A">
        <w:rPr>
          <w:b/>
          <w:bCs/>
          <w:sz w:val="12"/>
          <w:szCs w:val="12"/>
          <w:u w:val="single"/>
          <w:lang w:eastAsia="zh-CN"/>
        </w:rPr>
        <w:t>can be</w:t>
      </w:r>
      <w:r w:rsidRPr="002A3C2A">
        <w:rPr>
          <w:b/>
          <w:bCs/>
          <w:u w:val="single"/>
          <w:lang w:eastAsia="zh-CN"/>
        </w:rPr>
        <w:t xml:space="preserve"> </w:t>
      </w:r>
      <w:r w:rsidRPr="009C6B8E">
        <w:rPr>
          <w:b/>
          <w:bCs/>
          <w:highlight w:val="cyan"/>
          <w:u w:val="single"/>
          <w:lang w:eastAsia="zh-CN"/>
        </w:rPr>
        <w:t>dangerous and puts them in vulnerable situations.</w:t>
      </w:r>
      <w:r w:rsidRPr="009C6B8E">
        <w:rPr>
          <w:lang w:eastAsia="zh-CN"/>
        </w:rPr>
        <w:t xml:space="preserve"> </w:t>
      </w:r>
      <w:r w:rsidRPr="009C6B8E">
        <w:rPr>
          <w:b/>
          <w:bCs/>
          <w:highlight w:val="cyan"/>
          <w:u w:val="single"/>
          <w:lang w:eastAsia="zh-CN"/>
        </w:rPr>
        <w:t>They may be exposed to harassment and unsafe working conditions</w:t>
      </w:r>
      <w:r w:rsidRPr="009C6B8E">
        <w:rPr>
          <w:lang w:eastAsia="zh-CN"/>
        </w:rPr>
        <w:t xml:space="preserve"> </w:t>
      </w:r>
      <w:r w:rsidRPr="009C6B8E">
        <w:rPr>
          <w:sz w:val="12"/>
          <w:szCs w:val="12"/>
          <w:lang w:eastAsia="zh-CN"/>
        </w:rPr>
        <w:t>during the course of their work. In an effort to get a more complete understanding of harassment rates and strengthen protective measures for observer safety,</w:t>
      </w:r>
      <w:r w:rsidRPr="009C6B8E">
        <w:rPr>
          <w:lang w:eastAsia="zh-CN"/>
        </w:rPr>
        <w:t xml:space="preserve"> </w:t>
      </w:r>
      <w:r w:rsidRPr="009C6B8E">
        <w:rPr>
          <w:b/>
          <w:bCs/>
          <w:highlight w:val="cyan"/>
          <w:u w:val="single"/>
          <w:lang w:eastAsia="zh-CN"/>
        </w:rPr>
        <w:t>researchers undertook a </w:t>
      </w:r>
      <w:hyperlink r:id="rId69" w:history="1">
        <w:r w:rsidRPr="009C6B8E">
          <w:rPr>
            <w:rStyle w:val="Hyperlink"/>
            <w:b/>
            <w:bCs/>
            <w:highlight w:val="cyan"/>
            <w:lang w:eastAsia="zh-CN"/>
          </w:rPr>
          <w:t>multi-year study</w:t>
        </w:r>
      </w:hyperlink>
      <w:r w:rsidRPr="009C6B8E">
        <w:rPr>
          <w:lang w:eastAsia="zh-CN"/>
        </w:rPr>
        <w:t xml:space="preserve">. </w:t>
      </w:r>
      <w:r w:rsidRPr="009C6B8E">
        <w:rPr>
          <w:sz w:val="12"/>
          <w:szCs w:val="12"/>
          <w:lang w:eastAsia="zh-CN"/>
        </w:rPr>
        <w:t>They focused on the North Pacific Groundfish and Halibut Observer Program—the largest fisheries monitoring program in the United State</w:t>
      </w:r>
      <w:r w:rsidRPr="009C6B8E">
        <w:rPr>
          <w:sz w:val="12"/>
          <w:szCs w:val="12"/>
        </w:rPr>
        <w:t>s.</w:t>
      </w:r>
      <w:r w:rsidRPr="004B22B2">
        <w:rPr>
          <w:sz w:val="12"/>
          <w:szCs w:val="12"/>
        </w:rPr>
        <w:t xml:space="preserve"> </w:t>
      </w:r>
      <w:r w:rsidRPr="009C6B8E">
        <w:rPr>
          <w:sz w:val="12"/>
          <w:szCs w:val="12"/>
        </w:rPr>
        <w:t>The team estimated that 45 percent of observers who experienced victimization disclosed harassment in a given year. They also estimated that the true prevalence of harassment for fishery observers in the North Pacific varied from 22 to 38 percent of observers annually (2016-2022). That is more than twice that estimated from observer’s official statements following fishing trips.</w:t>
      </w:r>
      <w:r w:rsidR="004B22B2" w:rsidRPr="004B22B2">
        <w:rPr>
          <w:sz w:val="12"/>
          <w:szCs w:val="12"/>
          <w:lang w:eastAsia="zh-CN"/>
        </w:rPr>
        <w:t xml:space="preserve"> </w:t>
      </w:r>
      <w:r w:rsidRPr="009C6B8E">
        <w:rPr>
          <w:sz w:val="12"/>
          <w:szCs w:val="12"/>
          <w:lang w:eastAsia="zh-CN"/>
        </w:rPr>
        <w:t>“This is an incredibly important study that provides proof positive that official statements don’t capture the whole picture of harassment rates—it presents a new method for better accounting for non-disclosure. It also is the first time that we have been able to quantify non-reported harassment incidents of fishery observers,” said Emily Menashes, acting administrator, NOAA Fisheries. “The work of this team is a critical step to help us focus our continuing efforts to end these types of behavior and provide a safer working environment for fisheries observers.”</w:t>
      </w:r>
      <w:r w:rsidRPr="009C6B8E">
        <w:rPr>
          <w:lang w:eastAsia="zh-CN"/>
        </w:rPr>
        <w:t> </w:t>
      </w:r>
      <w:r w:rsidR="004B22B2">
        <w:rPr>
          <w:lang w:eastAsia="zh-CN"/>
        </w:rPr>
        <w:t xml:space="preserve"> </w:t>
      </w:r>
      <w:r w:rsidRPr="009C6B8E">
        <w:rPr>
          <w:b/>
          <w:bCs/>
          <w:highlight w:val="cyan"/>
          <w:u w:val="single"/>
          <w:lang w:eastAsia="zh-CN"/>
        </w:rPr>
        <w:t>The study provides a more complete understanding of the rate at which harassment goes unreported and the true prevalence of victimization.</w:t>
      </w:r>
      <w:r w:rsidRPr="009C6B8E">
        <w:rPr>
          <w:lang w:eastAsia="zh-CN"/>
        </w:rPr>
        <w:t> </w:t>
      </w:r>
      <w:r w:rsidRPr="009C6B8E">
        <w:rPr>
          <w:sz w:val="12"/>
          <w:szCs w:val="12"/>
          <w:lang w:eastAsia="zh-CN"/>
        </w:rPr>
        <w:t>With this, we can redouble its efforts, with partners, to develop targeted strategies for combating harassment, and track efficacy of those efforts over time.</w:t>
      </w:r>
    </w:p>
    <w:p w14:paraId="15009D14" w14:textId="13B4A6B5" w:rsidR="00992328" w:rsidRDefault="004B22B2" w:rsidP="004B22B2">
      <w:pPr>
        <w:pStyle w:val="Heading4"/>
      </w:pPr>
      <w:r>
        <w:t xml:space="preserve">Previous NOAA CBA’s were </w:t>
      </w:r>
      <w:r w:rsidR="00345E81">
        <w:t xml:space="preserve">used </w:t>
      </w:r>
      <w:r>
        <w:t>to create safe working conditions for employees</w:t>
      </w:r>
    </w:p>
    <w:p w14:paraId="17D566DD" w14:textId="748E27C7" w:rsidR="004B22B2" w:rsidRDefault="00345E81" w:rsidP="004B22B2">
      <w:r w:rsidRPr="00345E81">
        <w:rPr>
          <w:b/>
          <w:bCs/>
        </w:rPr>
        <w:t>NOAA Collective Bargaining Agreements</w:t>
      </w:r>
      <w:r>
        <w:t xml:space="preserve"> </w:t>
      </w:r>
      <w:r w:rsidRPr="00345E81">
        <w:rPr>
          <w:b/>
          <w:bCs/>
          <w:sz w:val="24"/>
          <w:szCs w:val="24"/>
        </w:rPr>
        <w:t xml:space="preserve">no date </w:t>
      </w:r>
      <w:r w:rsidRPr="00345E81">
        <w:rPr>
          <w:sz w:val="16"/>
          <w:szCs w:val="16"/>
        </w:rPr>
        <w:t xml:space="preserve">and Memoranda of Understanding AFGE Local 3908 </w:t>
      </w:r>
      <w:hyperlink r:id="rId70" w:history="1">
        <w:r w:rsidRPr="00345E81">
          <w:rPr>
            <w:rStyle w:val="Hyperlink"/>
            <w:sz w:val="16"/>
            <w:szCs w:val="16"/>
          </w:rPr>
          <w:t>http://www.afge3908.org/docs/contract.pdf</w:t>
        </w:r>
      </w:hyperlink>
      <w:r w:rsidRPr="00345E81">
        <w:rPr>
          <w:sz w:val="16"/>
          <w:szCs w:val="16"/>
        </w:rPr>
        <w:t xml:space="preserve"> </w:t>
      </w:r>
    </w:p>
    <w:p w14:paraId="278FEC68" w14:textId="0FF81EDB" w:rsidR="004B22B2" w:rsidRDefault="004B22B2" w:rsidP="004B22B2">
      <w:r>
        <w:t xml:space="preserve"> </w:t>
      </w:r>
      <w:r w:rsidRPr="00345E81">
        <w:rPr>
          <w:b/>
          <w:bCs/>
          <w:highlight w:val="cyan"/>
          <w:u w:val="single"/>
        </w:rPr>
        <w:t>Management agrees to exert every reasonable effort to provide a safe and healthful work place for employees</w:t>
      </w:r>
      <w:r>
        <w:t xml:space="preserve"> </w:t>
      </w:r>
      <w:r w:rsidRPr="00345E81">
        <w:rPr>
          <w:sz w:val="12"/>
          <w:szCs w:val="12"/>
        </w:rPr>
        <w:t xml:space="preserve">and will comply with applicable Federal, state, and local laws and regulations relating to the safety and health of employees. All employees are responsible for the prompt reporting of observed unsafe acts and conditions; and responsible for adhering to safety and health regulations. </w:t>
      </w:r>
      <w:r w:rsidRPr="00345E81">
        <w:rPr>
          <w:b/>
          <w:bCs/>
          <w:highlight w:val="cyan"/>
          <w:u w:val="single"/>
        </w:rPr>
        <w:t>Management is responsible for promptly taking steps to rectify unsafe acts and conditions</w:t>
      </w:r>
      <w:r>
        <w:t xml:space="preserve">. </w:t>
      </w:r>
      <w:r w:rsidRPr="00345E81">
        <w:rPr>
          <w:sz w:val="12"/>
          <w:szCs w:val="12"/>
        </w:rPr>
        <w:t>As they become aware of them.</w:t>
      </w:r>
    </w:p>
    <w:p w14:paraId="59FF9F43" w14:textId="77777777" w:rsidR="004B22B2" w:rsidRDefault="004B22B2" w:rsidP="004B22B2"/>
    <w:p w14:paraId="5E6CBDB0" w14:textId="6AA08DA3" w:rsidR="004B22B2" w:rsidRDefault="004B22B2" w:rsidP="004B22B2">
      <w:pPr>
        <w:pStyle w:val="Heading4"/>
      </w:pPr>
      <w:r>
        <w:t xml:space="preserve">CBR also ensures mechanisms to retrain workforce </w:t>
      </w:r>
      <w:r w:rsidR="00345E81">
        <w:t xml:space="preserve">during </w:t>
      </w:r>
      <w:r>
        <w:t xml:space="preserve">workforce reductions </w:t>
      </w:r>
    </w:p>
    <w:p w14:paraId="7420212F" w14:textId="5A066C9D" w:rsidR="00345E81" w:rsidRDefault="00345E81" w:rsidP="00345E81">
      <w:r w:rsidRPr="00345E81">
        <w:rPr>
          <w:b/>
          <w:bCs/>
        </w:rPr>
        <w:t>NOAA Collective Bargaining Agreements</w:t>
      </w:r>
      <w:r>
        <w:t xml:space="preserve"> </w:t>
      </w:r>
      <w:r w:rsidRPr="00345E81">
        <w:rPr>
          <w:b/>
          <w:bCs/>
          <w:sz w:val="24"/>
          <w:szCs w:val="24"/>
        </w:rPr>
        <w:t>no</w:t>
      </w:r>
      <w:r>
        <w:rPr>
          <w:b/>
          <w:bCs/>
          <w:sz w:val="24"/>
          <w:szCs w:val="24"/>
        </w:rPr>
        <w:t xml:space="preserve"> date </w:t>
      </w:r>
      <w:r w:rsidRPr="00345E81">
        <w:rPr>
          <w:sz w:val="16"/>
          <w:szCs w:val="16"/>
        </w:rPr>
        <w:t xml:space="preserve">and Memoranda of Understanding AFGE Local 3908 </w:t>
      </w:r>
      <w:hyperlink r:id="rId71" w:history="1">
        <w:r w:rsidRPr="00345E81">
          <w:rPr>
            <w:rStyle w:val="Hyperlink"/>
            <w:sz w:val="16"/>
            <w:szCs w:val="16"/>
          </w:rPr>
          <w:t>http://www.afge3908.org/docs/contract.pdf</w:t>
        </w:r>
      </w:hyperlink>
      <w:r>
        <w:rPr>
          <w:sz w:val="16"/>
          <w:szCs w:val="16"/>
        </w:rPr>
        <w:t xml:space="preserve"> </w:t>
      </w:r>
    </w:p>
    <w:p w14:paraId="7FCAC875" w14:textId="661BDCB6" w:rsidR="00992328" w:rsidRDefault="00345E81" w:rsidP="00345E81">
      <w:pPr>
        <w:rPr>
          <w:rFonts w:eastAsiaTheme="majorEastAsia" w:cstheme="majorBidi"/>
          <w:b/>
          <w:iCs/>
          <w:sz w:val="26"/>
        </w:rPr>
      </w:pPr>
      <w:r w:rsidRPr="00345E81">
        <w:rPr>
          <w:sz w:val="12"/>
          <w:szCs w:val="12"/>
        </w:rPr>
        <w:t>Management agrees to notify the Union at the earliest possible date after decisions have been made on proposed actions which will result in a reduction in force which would affect employees in the unit of recognition. The Union shall have the opportunity to make its views and recommendations known concerning the implementation of such actions. SECTION 2. Definition of reduction in force. An agency has a reduction in force when it releases an employee from his or her competitive level by separation, demotion, furlough for more than 30 days, or reassignment requiring displacement, when lack of work or funds, reorganization, reclassification due to a change of duties, insufficient personnel ceilings, or the need to make a place for a person exercising reemployment or restoration rights requires the agency to release the employee. SECTION 3.</w:t>
      </w:r>
      <w:r>
        <w:t xml:space="preserve"> </w:t>
      </w:r>
      <w:r w:rsidRPr="00345E81">
        <w:rPr>
          <w:b/>
          <w:bCs/>
          <w:highlight w:val="cyan"/>
          <w:u w:val="single"/>
        </w:rPr>
        <w:t>To eliminate or minimize the adverse effect upon employees in a reduction in-force situation, Management shall</w:t>
      </w:r>
      <w:r>
        <w:t xml:space="preserve"> </w:t>
      </w:r>
      <w:r w:rsidRPr="00345E81">
        <w:rPr>
          <w:sz w:val="12"/>
          <w:szCs w:val="12"/>
        </w:rPr>
        <w:t>to the maximum extent feasible, considering agency needs attempt to achieve the necessary personnel reductions by using alternatives to a RIF. These are items such as but not limited to attrition</w:t>
      </w:r>
      <w:r w:rsidRPr="00345E81">
        <w:rPr>
          <w:b/>
          <w:bCs/>
          <w:highlight w:val="cyan"/>
          <w:u w:val="single"/>
        </w:rPr>
        <w:t>, providing opportunity to retire when possible, reassignment, reimbursable details, and the freezing of vacancies for the duration of the RIF</w:t>
      </w:r>
      <w:r>
        <w:t xml:space="preserve">. SECTION 4. </w:t>
      </w:r>
      <w:r w:rsidRPr="00345E81">
        <w:rPr>
          <w:b/>
          <w:bCs/>
          <w:highlight w:val="cyan"/>
          <w:u w:val="single"/>
        </w:rPr>
        <w:t xml:space="preserve">Management shall give written specific notices at least 60 days </w:t>
      </w:r>
      <w:r w:rsidRPr="00345E81">
        <w:rPr>
          <w:b/>
          <w:bCs/>
          <w:highlight w:val="cyan"/>
          <w:u w:val="single"/>
        </w:rPr>
        <w:lastRenderedPageBreak/>
        <w:t>before action is effected to both the employee who is selected for release</w:t>
      </w:r>
      <w:r w:rsidRPr="00345E81">
        <w:rPr>
          <w:b/>
          <w:bCs/>
          <w:u w:val="single"/>
        </w:rPr>
        <w:t xml:space="preserve"> </w:t>
      </w:r>
      <w:r w:rsidRPr="00345E81">
        <w:rPr>
          <w:sz w:val="12"/>
          <w:szCs w:val="12"/>
        </w:rPr>
        <w:t>as well as to the employee’s exclusive representative. SECTION 5. All relevant retention registers shall be available for review in the office of the GLERL Administrative Officer as soon as the employees receive their specific notices. Employees shall be in a duty status when reviewing the relevant retention registers if he/she would otherwise be in a duty status.</w:t>
      </w:r>
      <w:r w:rsidR="00992328" w:rsidRPr="00345E81">
        <w:br/>
      </w:r>
      <w:r w:rsidR="00992328" w:rsidRPr="00345E81">
        <w:rPr>
          <w:rStyle w:val="Emphasis"/>
          <w:sz w:val="24"/>
          <w:szCs w:val="24"/>
          <w:u w:val="none"/>
        </w:rPr>
        <w:t>Unionized NOAA scientists ensure sustainability and accountability.</w:t>
      </w:r>
      <w:r>
        <w:rPr>
          <w:rStyle w:val="Emphasis"/>
          <w:sz w:val="24"/>
          <w:szCs w:val="24"/>
          <w:u w:val="none"/>
        </w:rPr>
        <w:t xml:space="preserve"> </w:t>
      </w:r>
      <w:r w:rsidR="00992328" w:rsidRPr="00345E81">
        <w:rPr>
          <w:rFonts w:eastAsiaTheme="majorEastAsia" w:cstheme="majorBidi"/>
          <w:b/>
          <w:iCs/>
          <w:sz w:val="26"/>
        </w:rPr>
        <w:t xml:space="preserve">When scientists and field staff have a protected voice, they can </w:t>
      </w:r>
      <w:r w:rsidR="00992328" w:rsidRPr="00345E81">
        <w:rPr>
          <w:rStyle w:val="Strong"/>
          <w:rFonts w:eastAsiaTheme="majorEastAsia" w:cstheme="majorBidi"/>
          <w:b w:val="0"/>
          <w:iCs/>
          <w:sz w:val="26"/>
        </w:rPr>
        <w:t>expose political pressure</w:t>
      </w:r>
      <w:r w:rsidR="00992328" w:rsidRPr="00345E81">
        <w:rPr>
          <w:rFonts w:eastAsiaTheme="majorEastAsia" w:cstheme="majorBidi"/>
          <w:b/>
          <w:iCs/>
          <w:sz w:val="26"/>
        </w:rPr>
        <w:t xml:space="preserve"> from fishing lobbyists or state interests, ensuring decisions are </w:t>
      </w:r>
      <w:r w:rsidR="00992328" w:rsidRPr="00345E81">
        <w:rPr>
          <w:rStyle w:val="Strong"/>
          <w:rFonts w:eastAsiaTheme="majorEastAsia" w:cstheme="majorBidi"/>
          <w:b w:val="0"/>
          <w:iCs/>
          <w:sz w:val="26"/>
        </w:rPr>
        <w:t>science-driven, not profit-driven</w:t>
      </w:r>
      <w:r w:rsidR="00992328" w:rsidRPr="00345E81">
        <w:rPr>
          <w:rFonts w:eastAsiaTheme="majorEastAsia" w:cstheme="majorBidi"/>
          <w:b/>
          <w:iCs/>
          <w:sz w:val="26"/>
        </w:rPr>
        <w:t>.</w:t>
      </w:r>
    </w:p>
    <w:p w14:paraId="48DA9877" w14:textId="77777777" w:rsidR="00345E81" w:rsidRPr="00D214C1" w:rsidRDefault="00345E81" w:rsidP="00345E81">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62339F1E" w14:textId="197BCB99" w:rsidR="00345E81" w:rsidRPr="001447B9" w:rsidRDefault="00345E81" w:rsidP="00345E81">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w:t>
      </w:r>
      <w:r w:rsidRPr="00345E81">
        <w:rPr>
          <w:sz w:val="16"/>
          <w:szCs w:val="16"/>
        </w:rPr>
        <w:t xml:space="preserve">and Litigation.  </w:t>
      </w:r>
      <w:r w:rsidRPr="00345E81">
        <w:rPr>
          <w:rStyle w:val="StyleUnderline"/>
          <w:sz w:val="16"/>
          <w:szCs w:val="16"/>
        </w:rPr>
        <w:t xml:space="preserve">An individual employee is </w:t>
      </w:r>
      <w:r w:rsidRPr="00345E81">
        <w:rPr>
          <w:rStyle w:val="Emphasis"/>
          <w:sz w:val="16"/>
          <w:szCs w:val="16"/>
        </w:rPr>
        <w:t>significantly disadvantaged</w:t>
      </w:r>
      <w:r w:rsidRPr="00345E81">
        <w:rPr>
          <w:sz w:val="16"/>
          <w:szCs w:val="16"/>
        </w:rPr>
        <w:t xml:space="preserve"> </w:t>
      </w:r>
      <w:r w:rsidRPr="00345E81">
        <w:rPr>
          <w:rStyle w:val="StyleUnderline"/>
          <w:sz w:val="16"/>
          <w:szCs w:val="16"/>
        </w:rPr>
        <w:t>when attempting to seek relief from</w:t>
      </w:r>
      <w:r w:rsidRPr="00345E81">
        <w:rPr>
          <w:sz w:val="16"/>
          <w:szCs w:val="16"/>
        </w:rPr>
        <w:t xml:space="preserve"> </w:t>
      </w:r>
      <w:r w:rsidRPr="00345E81">
        <w:rPr>
          <w:strike/>
          <w:sz w:val="16"/>
          <w:szCs w:val="16"/>
        </w:rPr>
        <w:t>his or her</w:t>
      </w:r>
      <w:r w:rsidRPr="00345E81">
        <w:rPr>
          <w:sz w:val="16"/>
          <w:szCs w:val="16"/>
        </w:rPr>
        <w:t xml:space="preserve"> </w:t>
      </w:r>
      <w:r w:rsidRPr="00345E81">
        <w:rPr>
          <w:rStyle w:val="StyleUnderline"/>
          <w:sz w:val="16"/>
          <w:szCs w:val="16"/>
        </w:rPr>
        <w:t>[their] employer</w:t>
      </w:r>
      <w:r w:rsidRPr="00345E81">
        <w:rPr>
          <w:sz w:val="16"/>
          <w:szCs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1447B9">
        <w:rPr>
          <w:rStyle w:val="StyleUnderline"/>
          <w:highlight w:val="cyan"/>
        </w:rPr>
        <w:t>Exercising</w:t>
      </w:r>
      <w:r w:rsidRPr="00387AA4">
        <w:rPr>
          <w:sz w:val="16"/>
        </w:rPr>
        <w:t xml:space="preserve"> their </w:t>
      </w:r>
      <w:r w:rsidRPr="001447B9">
        <w:rPr>
          <w:rStyle w:val="StyleUnderline"/>
          <w:highlight w:val="cyan"/>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r>
        <w:rPr>
          <w:sz w:val="16"/>
        </w:rPr>
        <w:t xml:space="preserve"> </w:t>
      </w: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1447B9">
        <w:rPr>
          <w:rStyle w:val="StyleUnderline"/>
          <w:highlight w:val="cyan"/>
        </w:rPr>
        <w:t>Given the</w:t>
      </w:r>
      <w:r w:rsidRPr="001447B9">
        <w:rPr>
          <w:sz w:val="16"/>
          <w:highlight w:val="cyan"/>
        </w:rPr>
        <w:t xml:space="preserve"> </w:t>
      </w:r>
      <w:r w:rsidRPr="001447B9">
        <w:rPr>
          <w:rStyle w:val="Emphasis"/>
          <w:highlight w:val="cyan"/>
        </w:rPr>
        <w:t>adversarial</w:t>
      </w:r>
      <w:r w:rsidRPr="001447B9">
        <w:rPr>
          <w:sz w:val="16"/>
          <w:highlight w:val="cyan"/>
        </w:rPr>
        <w:t xml:space="preserve"> </w:t>
      </w:r>
      <w:r w:rsidRPr="001447B9">
        <w:rPr>
          <w:rStyle w:val="StyleUnderline"/>
          <w:highlight w:val="cyan"/>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1447B9">
        <w:rPr>
          <w:rStyle w:val="StyleUnderline"/>
          <w:highlight w:val="cyan"/>
        </w:rPr>
        <w:t>that 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w:t>
      </w:r>
      <w:r w:rsidRPr="00345E81">
        <w:rPr>
          <w:sz w:val="16"/>
          <w:szCs w:val="16"/>
        </w:rPr>
        <w:t xml:space="preserve">open </w:t>
      </w:r>
      <w:r w:rsidRPr="00345E81">
        <w:rPr>
          <w:rStyle w:val="StyleUnderline"/>
          <w:sz w:val="16"/>
          <w:szCs w:val="16"/>
        </w:rPr>
        <w:t>communication will</w:t>
      </w:r>
      <w:r w:rsidRPr="00345E81">
        <w:rPr>
          <w:sz w:val="16"/>
          <w:szCs w:val="16"/>
        </w:rPr>
        <w:t xml:space="preserve"> </w:t>
      </w:r>
      <w:r w:rsidRPr="00345E81">
        <w:rPr>
          <w:rStyle w:val="Emphasis"/>
          <w:sz w:val="16"/>
          <w:szCs w:val="16"/>
        </w:rPr>
        <w:t>cease</w:t>
      </w:r>
      <w:r w:rsidRPr="00345E81">
        <w:rPr>
          <w:sz w:val="16"/>
          <w:szCs w:val="16"/>
        </w:rPr>
        <w:t xml:space="preserve"> </w:t>
      </w:r>
      <w:r w:rsidRPr="00345E81">
        <w:rPr>
          <w:rStyle w:val="StyleUnderline"/>
          <w:sz w:val="16"/>
          <w:szCs w:val="16"/>
        </w:rPr>
        <w:t xml:space="preserve">and workplace </w:t>
      </w:r>
      <w:r w:rsidRPr="00345E81">
        <w:rPr>
          <w:rStyle w:val="StyleUnderline"/>
          <w:sz w:val="24"/>
          <w:szCs w:val="24"/>
          <w:highlight w:val="cyan"/>
        </w:rPr>
        <w:t>disputes will</w:t>
      </w:r>
      <w:r w:rsidRPr="00345E81">
        <w:rPr>
          <w:sz w:val="24"/>
          <w:szCs w:val="24"/>
          <w:highlight w:val="cyan"/>
        </w:rPr>
        <w:t xml:space="preserve"> </w:t>
      </w:r>
      <w:r w:rsidRPr="00345E81">
        <w:rPr>
          <w:rStyle w:val="Emphasis"/>
          <w:sz w:val="24"/>
          <w:szCs w:val="24"/>
          <w:highlight w:val="cyan"/>
        </w:rPr>
        <w:t>linger</w:t>
      </w:r>
      <w:r w:rsidRPr="00345E81">
        <w:rPr>
          <w:sz w:val="16"/>
          <w:szCs w:val="16"/>
        </w:rPr>
        <w:t xml:space="preserve"> </w:t>
      </w:r>
      <w:r w:rsidRPr="00345E81">
        <w:rPr>
          <w:rStyle w:val="StyleUnderline"/>
          <w:sz w:val="16"/>
          <w:szCs w:val="16"/>
        </w:rPr>
        <w:t>without</w:t>
      </w:r>
      <w:r w:rsidRPr="00345E81">
        <w:rPr>
          <w:sz w:val="16"/>
          <w:szCs w:val="16"/>
        </w:rPr>
        <w:t xml:space="preserve"> </w:t>
      </w:r>
      <w:r w:rsidRPr="00345E81">
        <w:rPr>
          <w:rStyle w:val="Emphasis"/>
          <w:sz w:val="16"/>
          <w:szCs w:val="16"/>
        </w:rPr>
        <w:t>resolution</w:t>
      </w:r>
      <w:r w:rsidRPr="00345E81">
        <w:rPr>
          <w:sz w:val="16"/>
          <w:szCs w:val="16"/>
        </w:rPr>
        <w:t xml:space="preserve">. </w:t>
      </w:r>
      <w:r w:rsidRPr="00345E81">
        <w:rPr>
          <w:rStyle w:val="StyleUnderline"/>
          <w:sz w:val="16"/>
          <w:szCs w:val="16"/>
        </w:rPr>
        <w:t>Giving employees</w:t>
      </w:r>
      <w:r w:rsidRPr="00345E81">
        <w:rPr>
          <w:sz w:val="16"/>
          <w:szCs w:val="16"/>
        </w:rPr>
        <w:t xml:space="preserve"> a </w:t>
      </w:r>
      <w:r w:rsidRPr="00345E81">
        <w:rPr>
          <w:rStyle w:val="Emphasis"/>
          <w:sz w:val="16"/>
          <w:szCs w:val="16"/>
        </w:rPr>
        <w:t>voice</w:t>
      </w:r>
      <w:r w:rsidRPr="00345E81">
        <w:rPr>
          <w:sz w:val="16"/>
          <w:szCs w:val="16"/>
        </w:rPr>
        <w:t xml:space="preserve"> in the conduct of operations </w:t>
      </w:r>
      <w:r w:rsidRPr="00345E81">
        <w:rPr>
          <w:rStyle w:val="StyleUnderline"/>
          <w:sz w:val="16"/>
          <w:szCs w:val="16"/>
        </w:rPr>
        <w:t>reaps benefits beyond info</w:t>
      </w:r>
      <w:r w:rsidRPr="00345E81">
        <w:rPr>
          <w:sz w:val="16"/>
          <w:szCs w:val="16"/>
        </w:rPr>
        <w:t xml:space="preserve">rmation </w:t>
      </w:r>
      <w:r w:rsidRPr="00345E81">
        <w:rPr>
          <w:rStyle w:val="StyleUnderline"/>
          <w:sz w:val="16"/>
          <w:szCs w:val="16"/>
        </w:rPr>
        <w:t>sharing; it</w:t>
      </w:r>
      <w:r w:rsidRPr="00345E81">
        <w:rPr>
          <w:sz w:val="16"/>
          <w:szCs w:val="16"/>
        </w:rPr>
        <w:t xml:space="preserve"> also </w:t>
      </w:r>
      <w:r w:rsidRPr="00345E81">
        <w:rPr>
          <w:rStyle w:val="StyleUnderline"/>
          <w:sz w:val="16"/>
          <w:szCs w:val="16"/>
        </w:rPr>
        <w:t>positively impacts</w:t>
      </w:r>
      <w:r w:rsidRPr="00345E81">
        <w:rPr>
          <w:sz w:val="16"/>
          <w:szCs w:val="16"/>
        </w:rPr>
        <w:t xml:space="preserve"> </w:t>
      </w:r>
      <w:r w:rsidRPr="00345E81">
        <w:rPr>
          <w:rStyle w:val="Emphasis"/>
          <w:sz w:val="16"/>
          <w:szCs w:val="16"/>
        </w:rPr>
        <w:t>morale</w:t>
      </w:r>
      <w:r w:rsidRPr="00345E81">
        <w:rPr>
          <w:sz w:val="16"/>
          <w:szCs w:val="16"/>
        </w:rPr>
        <w:t xml:space="preserve"> </w:t>
      </w:r>
      <w:r w:rsidRPr="00345E81">
        <w:rPr>
          <w:rStyle w:val="StyleUnderline"/>
          <w:sz w:val="16"/>
          <w:szCs w:val="16"/>
        </w:rPr>
        <w:t>and</w:t>
      </w:r>
      <w:r w:rsidRPr="00345E81">
        <w:rPr>
          <w:sz w:val="16"/>
          <w:szCs w:val="16"/>
        </w:rPr>
        <w:t xml:space="preserve"> </w:t>
      </w:r>
      <w:r w:rsidRPr="00345E81">
        <w:rPr>
          <w:rStyle w:val="Emphasis"/>
          <w:sz w:val="16"/>
          <w:szCs w:val="16"/>
        </w:rPr>
        <w:t>productivity</w:t>
      </w:r>
      <w:r w:rsidRPr="00345E81">
        <w:rPr>
          <w:sz w:val="16"/>
          <w:szCs w:val="16"/>
        </w:rPr>
        <w:t xml:space="preserve">.532 </w:t>
      </w:r>
      <w:r w:rsidRPr="00345E81">
        <w:rPr>
          <w:rStyle w:val="StyleUnderline"/>
          <w:sz w:val="16"/>
          <w:szCs w:val="16"/>
        </w:rPr>
        <w:t>Direct engagement</w:t>
      </w:r>
      <w:r w:rsidRPr="00345E81">
        <w:rPr>
          <w:sz w:val="16"/>
          <w:szCs w:val="16"/>
        </w:rPr>
        <w:t xml:space="preserve"> that results in even small concessions from management can </w:t>
      </w:r>
      <w:r w:rsidRPr="00345E81">
        <w:rPr>
          <w:rStyle w:val="StyleUnderline"/>
          <w:sz w:val="16"/>
          <w:szCs w:val="16"/>
        </w:rPr>
        <w:t>generate a sense of employee</w:t>
      </w:r>
      <w:r w:rsidRPr="00345E81">
        <w:rPr>
          <w:sz w:val="16"/>
          <w:szCs w:val="16"/>
        </w:rPr>
        <w:t xml:space="preserve"> </w:t>
      </w:r>
      <w:r w:rsidRPr="00345E81">
        <w:rPr>
          <w:rStyle w:val="Emphasis"/>
          <w:sz w:val="16"/>
          <w:szCs w:val="16"/>
        </w:rPr>
        <w:t>empowerment</w:t>
      </w:r>
      <w:r w:rsidRPr="00345E81">
        <w:rPr>
          <w:sz w:val="16"/>
          <w:szCs w:val="16"/>
        </w:rPr>
        <w:t xml:space="preserve"> </w:t>
      </w:r>
      <w:r w:rsidRPr="00345E81">
        <w:rPr>
          <w:rStyle w:val="StyleUnderline"/>
          <w:sz w:val="16"/>
          <w:szCs w:val="16"/>
        </w:rPr>
        <w:t>that has</w:t>
      </w:r>
      <w:r w:rsidRPr="00345E81">
        <w:rPr>
          <w:sz w:val="16"/>
          <w:szCs w:val="16"/>
        </w:rPr>
        <w:t xml:space="preserve"> </w:t>
      </w:r>
      <w:r w:rsidRPr="00345E81">
        <w:rPr>
          <w:rStyle w:val="Emphasis"/>
          <w:sz w:val="16"/>
          <w:szCs w:val="16"/>
        </w:rPr>
        <w:t>outsized effects</w:t>
      </w:r>
      <w:r w:rsidRPr="00345E81">
        <w:rPr>
          <w:sz w:val="16"/>
          <w:szCs w:val="16"/>
        </w:rPr>
        <w:t xml:space="preserve"> </w:t>
      </w:r>
      <w:r w:rsidRPr="00345E81">
        <w:rPr>
          <w:rStyle w:val="StyleUnderline"/>
          <w:sz w:val="16"/>
          <w:szCs w:val="16"/>
        </w:rPr>
        <w:t>on morale</w:t>
      </w:r>
      <w:r w:rsidRPr="00345E81">
        <w:rPr>
          <w:sz w:val="16"/>
          <w:szCs w:val="16"/>
        </w:rPr>
        <w:t>. 533 According to a report published by the World Bank, countries with higher unionization rates tend to exhibit higher</w:t>
      </w:r>
      <w:r w:rsidRPr="00387AA4">
        <w:rPr>
          <w:sz w:val="16"/>
        </w:rPr>
        <w:t xml:space="preserve">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4F298BE3" w14:textId="69BDD9D9" w:rsidR="009C6B8E" w:rsidRDefault="00345E81" w:rsidP="009C6B8E">
      <w:pPr>
        <w:pStyle w:val="Heading4"/>
        <w:spacing w:before="30" w:line="278" w:lineRule="atLeast"/>
        <w:rPr>
          <w:color w:val="000000"/>
          <w:szCs w:val="26"/>
        </w:rPr>
      </w:pPr>
      <w:r>
        <w:rPr>
          <w:color w:val="000000"/>
          <w:szCs w:val="26"/>
        </w:rPr>
        <w:t xml:space="preserve">Without management </w:t>
      </w:r>
      <w:r w:rsidR="009C6B8E">
        <w:rPr>
          <w:color w:val="000000"/>
          <w:szCs w:val="26"/>
        </w:rPr>
        <w:t>Overfishing threatens food supplies globally. U.S. protection alone can avert the crisis.</w:t>
      </w:r>
    </w:p>
    <w:p w14:paraId="6309DA4E" w14:textId="77777777" w:rsidR="00F366D7" w:rsidRDefault="00F366D7" w:rsidP="00F366D7">
      <w:pPr>
        <w:pStyle w:val="Heading4"/>
        <w:rPr>
          <w:rFonts w:cs="Arial"/>
        </w:rPr>
      </w:pPr>
      <w:r w:rsidRPr="000A11CD">
        <w:rPr>
          <w:rFonts w:cs="Arial"/>
        </w:rPr>
        <w:t>Fisher</w:t>
      </w:r>
      <w:r>
        <w:rPr>
          <w:rFonts w:cs="Arial"/>
        </w:rPr>
        <w:t xml:space="preserve">y decline causes </w:t>
      </w:r>
      <w:r w:rsidRPr="000A11CD">
        <w:rPr>
          <w:rFonts w:cs="Arial"/>
        </w:rPr>
        <w:t xml:space="preserve">global resource wars and </w:t>
      </w:r>
      <w:r w:rsidRPr="003103B6">
        <w:rPr>
          <w:rFonts w:cs="Arial"/>
          <w:u w:val="single"/>
        </w:rPr>
        <w:t>escalates</w:t>
      </w:r>
      <w:r w:rsidRPr="000A11CD">
        <w:rPr>
          <w:rFonts w:cs="Arial"/>
        </w:rPr>
        <w:t xml:space="preserve"> existing hotspots. </w:t>
      </w:r>
    </w:p>
    <w:p w14:paraId="0C08C698" w14:textId="77777777" w:rsidR="00F366D7" w:rsidRPr="003312B2" w:rsidRDefault="00F366D7" w:rsidP="00F366D7">
      <w:r>
        <w:t xml:space="preserve">Jessica </w:t>
      </w:r>
      <w:proofErr w:type="spellStart"/>
      <w:r w:rsidRPr="003312B2">
        <w:rPr>
          <w:rStyle w:val="Style13ptBold"/>
        </w:rPr>
        <w:t>Spijkers</w:t>
      </w:r>
      <w:proofErr w:type="spellEnd"/>
      <w:r w:rsidRPr="003312B2">
        <w:rPr>
          <w:rStyle w:val="Style13ptBold"/>
        </w:rPr>
        <w:t xml:space="preserve"> 20</w:t>
      </w:r>
      <w:r>
        <w:t xml:space="preserve">, Postdoctoral Researcher, CSIRO; Stockholm Resilience Centre, M.A. European Studies Catholic University of Leuven, M.Sc. Social-Ecological Resilience for Sustainable Development Stockholm Resilience Centre, Ph.D. Sustainability Science Stockholm Resilience Centre &amp; ARC Centre of Excellence for Coral Reef Studies (James Cook University), 6/10/2020, Global Patterns of International </w:t>
      </w:r>
      <w:r>
        <w:lastRenderedPageBreak/>
        <w:t>Fisheries Conflict, Stockholm Resilience Centre, https://www.diva-portal.org/smash/get/diva2:1438149/FULLTEXT01.pdf</w:t>
      </w:r>
    </w:p>
    <w:p w14:paraId="47B76A0B" w14:textId="77777777" w:rsidR="00F366D7" w:rsidRDefault="00F366D7" w:rsidP="00F366D7">
      <w:pPr>
        <w:rPr>
          <w:sz w:val="14"/>
        </w:rPr>
      </w:pPr>
      <w:r w:rsidRPr="00922D87">
        <w:rPr>
          <w:rStyle w:val="Emphasis"/>
          <w:highlight w:val="cyan"/>
        </w:rPr>
        <w:t>International conflict</w:t>
      </w:r>
      <w:r w:rsidRPr="00922D87">
        <w:rPr>
          <w:highlight w:val="cyan"/>
          <w:u w:val="single"/>
        </w:rPr>
        <w:t xml:space="preserve"> </w:t>
      </w:r>
      <w:r w:rsidRPr="003312B2">
        <w:rPr>
          <w:highlight w:val="cyan"/>
          <w:u w:val="single"/>
        </w:rPr>
        <w:t>over fi</w:t>
      </w:r>
      <w:r w:rsidRPr="00922D87">
        <w:rPr>
          <w:highlight w:val="cyan"/>
          <w:u w:val="single"/>
        </w:rPr>
        <w:t>sh</w:t>
      </w:r>
      <w:r w:rsidRPr="00922D87">
        <w:rPr>
          <w:u w:val="single"/>
        </w:rPr>
        <w:t>ery resources</w:t>
      </w:r>
      <w:r w:rsidRPr="00817BE6">
        <w:rPr>
          <w:sz w:val="14"/>
        </w:rPr>
        <w:t xml:space="preserve"> is considered to be a </w:t>
      </w:r>
      <w:r w:rsidRPr="00922D87">
        <w:rPr>
          <w:highlight w:val="cyan"/>
          <w:u w:val="single"/>
        </w:rPr>
        <w:t xml:space="preserve">growing </w:t>
      </w:r>
      <w:r w:rsidRPr="00922D87">
        <w:rPr>
          <w:rStyle w:val="Emphasis"/>
          <w:highlight w:val="cyan"/>
        </w:rPr>
        <w:t>security concern</w:t>
      </w:r>
      <w:r w:rsidRPr="00817BE6">
        <w:rPr>
          <w:sz w:val="14"/>
        </w:rPr>
        <w:t xml:space="preserve">. Ongoing, </w:t>
      </w:r>
      <w:r w:rsidRPr="00922D87">
        <w:rPr>
          <w:u w:val="single"/>
        </w:rPr>
        <w:t>high-profile interstate fishery disputes</w:t>
      </w:r>
      <w:r w:rsidRPr="00817BE6">
        <w:rPr>
          <w:sz w:val="14"/>
        </w:rPr>
        <w:t xml:space="preserve"> are </w:t>
      </w:r>
      <w:r w:rsidRPr="00922D87">
        <w:rPr>
          <w:highlight w:val="cyan"/>
          <w:u w:val="single"/>
        </w:rPr>
        <w:t>sparking</w:t>
      </w:r>
      <w:r w:rsidRPr="00922D87">
        <w:rPr>
          <w:u w:val="single"/>
        </w:rPr>
        <w:t xml:space="preserve"> concerns of future </w:t>
      </w:r>
      <w:r w:rsidRPr="00922D87">
        <w:rPr>
          <w:rStyle w:val="Emphasis"/>
          <w:highlight w:val="cyan"/>
        </w:rPr>
        <w:t>global fish wars</w:t>
      </w:r>
      <w:r w:rsidRPr="00817BE6">
        <w:rPr>
          <w:sz w:val="14"/>
        </w:rPr>
        <w:t xml:space="preserve"> (note: for the remainder of this thesis, terms such as fishery conflicts refer to marine fishery conflicts, excluding conflicts over fresh water species). One of those ongoing interstate disputes is the so-called ‘mackerel war’ between Norway, the European Union (EU), Iceland and the Faroe Islands, which erupted in 2007 when the northeast Atlantic mackerel (</w:t>
      </w:r>
      <w:proofErr w:type="spellStart"/>
      <w:r w:rsidRPr="00817BE6">
        <w:rPr>
          <w:sz w:val="14"/>
        </w:rPr>
        <w:t>Scomber</w:t>
      </w:r>
      <w:proofErr w:type="spellEnd"/>
      <w:r w:rsidRPr="00817BE6">
        <w:rPr>
          <w:sz w:val="14"/>
        </w:rPr>
        <w:t xml:space="preserve"> </w:t>
      </w:r>
      <w:proofErr w:type="spellStart"/>
      <w:r w:rsidRPr="00817BE6">
        <w:rPr>
          <w:sz w:val="14"/>
        </w:rPr>
        <w:t>scombrus</w:t>
      </w:r>
      <w:proofErr w:type="spellEnd"/>
      <w:r w:rsidRPr="00817BE6">
        <w:rPr>
          <w:sz w:val="14"/>
        </w:rPr>
        <w:t xml:space="preserve">) stock shifted its distribution towards the north-west of the Nordic Seas and their surrounding waters. The </w:t>
      </w:r>
      <w:r w:rsidRPr="00922D87">
        <w:rPr>
          <w:u w:val="single"/>
        </w:rPr>
        <w:t>conflict</w:t>
      </w:r>
      <w:r w:rsidRPr="00817BE6">
        <w:rPr>
          <w:sz w:val="14"/>
        </w:rPr>
        <w:t xml:space="preserve"> has had </w:t>
      </w:r>
      <w:r w:rsidRPr="00922D87">
        <w:rPr>
          <w:rStyle w:val="Emphasis"/>
        </w:rPr>
        <w:t>disruptive</w:t>
      </w:r>
      <w:r w:rsidRPr="00922D87">
        <w:rPr>
          <w:u w:val="single"/>
        </w:rPr>
        <w:t xml:space="preserve"> social and ecological </w:t>
      </w:r>
      <w:r w:rsidRPr="0035568A">
        <w:rPr>
          <w:rStyle w:val="Emphasis"/>
        </w:rPr>
        <w:t>consequences</w:t>
      </w:r>
      <w:r w:rsidRPr="00817BE6">
        <w:rPr>
          <w:sz w:val="14"/>
        </w:rPr>
        <w:t xml:space="preserve">: it </w:t>
      </w:r>
      <w:r w:rsidRPr="0035568A">
        <w:rPr>
          <w:u w:val="single"/>
        </w:rPr>
        <w:t xml:space="preserve">resulted in the </w:t>
      </w:r>
      <w:r w:rsidRPr="0035568A">
        <w:rPr>
          <w:rStyle w:val="Emphasis"/>
        </w:rPr>
        <w:t>overfishing</w:t>
      </w:r>
      <w:r w:rsidRPr="00817BE6">
        <w:rPr>
          <w:sz w:val="14"/>
        </w:rPr>
        <w:t xml:space="preserve"> of the mackerel stock, </w:t>
      </w:r>
      <w:r w:rsidRPr="0035568A">
        <w:rPr>
          <w:u w:val="single"/>
        </w:rPr>
        <w:t>undermined the coastal states’ management</w:t>
      </w:r>
      <w:r w:rsidRPr="00817BE6">
        <w:rPr>
          <w:sz w:val="14"/>
        </w:rPr>
        <w:t xml:space="preserve"> plans, and even </w:t>
      </w:r>
      <w:r w:rsidRPr="0035568A">
        <w:rPr>
          <w:u w:val="single"/>
        </w:rPr>
        <w:t xml:space="preserve">contributed to Iceland </w:t>
      </w:r>
      <w:r w:rsidRPr="0035568A">
        <w:rPr>
          <w:rStyle w:val="Emphasis"/>
        </w:rPr>
        <w:t>withdrawing</w:t>
      </w:r>
      <w:r w:rsidRPr="00817BE6">
        <w:rPr>
          <w:sz w:val="14"/>
        </w:rPr>
        <w:t xml:space="preserve"> its </w:t>
      </w:r>
      <w:r w:rsidRPr="0035568A">
        <w:rPr>
          <w:rStyle w:val="Emphasis"/>
        </w:rPr>
        <w:t>application</w:t>
      </w:r>
      <w:r w:rsidRPr="0035568A">
        <w:rPr>
          <w:u w:val="single"/>
        </w:rPr>
        <w:t xml:space="preserve"> to become an EU member state</w:t>
      </w:r>
      <w:r w:rsidRPr="00817BE6">
        <w:rPr>
          <w:sz w:val="14"/>
        </w:rPr>
        <w:t xml:space="preserve"> (</w:t>
      </w:r>
      <w:proofErr w:type="spellStart"/>
      <w:r w:rsidRPr="00817BE6">
        <w:rPr>
          <w:sz w:val="14"/>
        </w:rPr>
        <w:t>Spijkers</w:t>
      </w:r>
      <w:proofErr w:type="spellEnd"/>
      <w:r w:rsidRPr="00817BE6">
        <w:rPr>
          <w:sz w:val="14"/>
        </w:rPr>
        <w:t xml:space="preserve"> &amp; Boonstra 2017). Another prominent example is that of the </w:t>
      </w:r>
      <w:r w:rsidRPr="002D5FC0">
        <w:rPr>
          <w:rStyle w:val="Emphasis"/>
          <w:highlight w:val="cyan"/>
        </w:rPr>
        <w:t>S</w:t>
      </w:r>
      <w:r w:rsidRPr="00817BE6">
        <w:rPr>
          <w:sz w:val="14"/>
        </w:rPr>
        <w:t xml:space="preserve">outh </w:t>
      </w:r>
      <w:r w:rsidRPr="002D5FC0">
        <w:rPr>
          <w:rStyle w:val="Emphasis"/>
          <w:highlight w:val="cyan"/>
        </w:rPr>
        <w:t>C</w:t>
      </w:r>
      <w:r w:rsidRPr="00817BE6">
        <w:rPr>
          <w:sz w:val="14"/>
        </w:rPr>
        <w:t xml:space="preserve">hina </w:t>
      </w:r>
      <w:r w:rsidRPr="002D5FC0">
        <w:rPr>
          <w:rStyle w:val="Emphasis"/>
          <w:highlight w:val="cyan"/>
        </w:rPr>
        <w:t>S</w:t>
      </w:r>
      <w:r w:rsidRPr="00817BE6">
        <w:rPr>
          <w:sz w:val="14"/>
        </w:rPr>
        <w:t xml:space="preserve">ea, where </w:t>
      </w:r>
      <w:r w:rsidRPr="00922D87">
        <w:rPr>
          <w:u w:val="single"/>
        </w:rPr>
        <w:t>fishers</w:t>
      </w:r>
      <w:r w:rsidRPr="00817BE6">
        <w:rPr>
          <w:sz w:val="14"/>
        </w:rPr>
        <w:t xml:space="preserve"> often find themselves on the </w:t>
      </w:r>
      <w:r w:rsidRPr="00922D87">
        <w:rPr>
          <w:highlight w:val="cyan"/>
          <w:u w:val="single"/>
        </w:rPr>
        <w:t xml:space="preserve">frontlines of </w:t>
      </w:r>
      <w:r w:rsidRPr="00922D87">
        <w:rPr>
          <w:rStyle w:val="Emphasis"/>
          <w:highlight w:val="cyan"/>
        </w:rPr>
        <w:t>international disputes</w:t>
      </w:r>
      <w:r w:rsidRPr="003312B2">
        <w:rPr>
          <w:rStyle w:val="StyleUnderline"/>
        </w:rPr>
        <w:t xml:space="preserve"> </w:t>
      </w:r>
      <w:r w:rsidRPr="00922D87">
        <w:rPr>
          <w:u w:val="single"/>
        </w:rPr>
        <w:t xml:space="preserve">over </w:t>
      </w:r>
      <w:r w:rsidRPr="00922D87">
        <w:rPr>
          <w:rStyle w:val="Emphasis"/>
        </w:rPr>
        <w:t>fishery resources</w:t>
      </w:r>
      <w:r w:rsidRPr="003312B2">
        <w:rPr>
          <w:rStyle w:val="StyleUnderline"/>
        </w:rPr>
        <w:t xml:space="preserve"> </w:t>
      </w:r>
      <w:r w:rsidRPr="003312B2">
        <w:rPr>
          <w:highlight w:val="cyan"/>
          <w:u w:val="single"/>
        </w:rPr>
        <w:t xml:space="preserve">as </w:t>
      </w:r>
      <w:r w:rsidRPr="002D5FC0">
        <w:rPr>
          <w:rStyle w:val="Emphasis"/>
          <w:highlight w:val="cyan"/>
        </w:rPr>
        <w:t>China</w:t>
      </w:r>
      <w:r w:rsidRPr="00817BE6">
        <w:rPr>
          <w:sz w:val="14"/>
        </w:rPr>
        <w:t xml:space="preserve">, </w:t>
      </w:r>
      <w:r w:rsidRPr="002D5FC0">
        <w:rPr>
          <w:rStyle w:val="Emphasis"/>
          <w:highlight w:val="cyan"/>
        </w:rPr>
        <w:t>Vietnam</w:t>
      </w:r>
      <w:r w:rsidRPr="00817BE6">
        <w:rPr>
          <w:sz w:val="14"/>
        </w:rPr>
        <w:t xml:space="preserve">, </w:t>
      </w:r>
      <w:r w:rsidRPr="002D5FC0">
        <w:rPr>
          <w:u w:val="single"/>
        </w:rPr>
        <w:t xml:space="preserve">the </w:t>
      </w:r>
      <w:r w:rsidRPr="002D5FC0">
        <w:rPr>
          <w:rStyle w:val="Emphasis"/>
          <w:highlight w:val="cyan"/>
        </w:rPr>
        <w:t>Philippines</w:t>
      </w:r>
      <w:r w:rsidRPr="00817BE6">
        <w:rPr>
          <w:sz w:val="14"/>
        </w:rPr>
        <w:t xml:space="preserve">, </w:t>
      </w:r>
      <w:r w:rsidRPr="00922D87">
        <w:rPr>
          <w:highlight w:val="cyan"/>
          <w:u w:val="single"/>
        </w:rPr>
        <w:t>Taiwan</w:t>
      </w:r>
      <w:r w:rsidRPr="00817BE6">
        <w:rPr>
          <w:sz w:val="14"/>
        </w:rPr>
        <w:t xml:space="preserve">, </w:t>
      </w:r>
      <w:r w:rsidRPr="002D5FC0">
        <w:rPr>
          <w:rStyle w:val="Emphasis"/>
          <w:highlight w:val="cyan"/>
        </w:rPr>
        <w:t>Malaysia</w:t>
      </w:r>
      <w:r w:rsidRPr="002D5FC0">
        <w:rPr>
          <w:rStyle w:val="Emphasis"/>
        </w:rPr>
        <w:t xml:space="preserve"> and </w:t>
      </w:r>
      <w:r w:rsidRPr="002D5FC0">
        <w:rPr>
          <w:rStyle w:val="Emphasis"/>
          <w:highlight w:val="cyan"/>
        </w:rPr>
        <w:t>Brunei</w:t>
      </w:r>
      <w:r w:rsidRPr="00922D87">
        <w:rPr>
          <w:u w:val="single"/>
        </w:rPr>
        <w:t xml:space="preserve"> fail to resolve competing claims over parts of the area</w:t>
      </w:r>
      <w:r w:rsidRPr="00817BE6">
        <w:rPr>
          <w:sz w:val="14"/>
        </w:rPr>
        <w:t xml:space="preserve"> (Dupont &amp; Baker 2014). Although these </w:t>
      </w:r>
      <w:r w:rsidRPr="00922D87">
        <w:rPr>
          <w:u w:val="single"/>
        </w:rPr>
        <w:t xml:space="preserve">fisheries conflicts are </w:t>
      </w:r>
      <w:r w:rsidRPr="00922D87">
        <w:rPr>
          <w:rStyle w:val="Emphasis"/>
          <w:highlight w:val="cyan"/>
        </w:rPr>
        <w:t>linked to</w:t>
      </w:r>
      <w:r w:rsidRPr="00922D87">
        <w:rPr>
          <w:u w:val="single"/>
        </w:rPr>
        <w:t xml:space="preserve"> </w:t>
      </w:r>
      <w:r w:rsidRPr="002D5FC0">
        <w:rPr>
          <w:u w:val="single"/>
        </w:rPr>
        <w:t xml:space="preserve">a </w:t>
      </w:r>
      <w:r w:rsidRPr="002D5FC0">
        <w:rPr>
          <w:rStyle w:val="Emphasis"/>
        </w:rPr>
        <w:t xml:space="preserve">larger </w:t>
      </w:r>
      <w:r w:rsidRPr="00922D87">
        <w:rPr>
          <w:rStyle w:val="Emphasis"/>
          <w:highlight w:val="cyan"/>
        </w:rPr>
        <w:t>territorial struggle</w:t>
      </w:r>
      <w:r w:rsidRPr="00922D87">
        <w:rPr>
          <w:u w:val="single"/>
        </w:rPr>
        <w:t xml:space="preserve"> in the region</w:t>
      </w:r>
      <w:r w:rsidRPr="00817BE6">
        <w:rPr>
          <w:sz w:val="14"/>
        </w:rPr>
        <w:t xml:space="preserve"> (with China </w:t>
      </w:r>
      <w:r w:rsidRPr="00922D87">
        <w:rPr>
          <w:u w:val="single"/>
        </w:rPr>
        <w:t xml:space="preserve">increasingly </w:t>
      </w:r>
      <w:r w:rsidRPr="00922D87">
        <w:rPr>
          <w:rStyle w:val="Emphasis"/>
          <w:highlight w:val="cyan"/>
        </w:rPr>
        <w:t>militarizing</w:t>
      </w:r>
      <w:r w:rsidRPr="00817BE6">
        <w:rPr>
          <w:sz w:val="14"/>
        </w:rPr>
        <w:t xml:space="preserve"> what it has determined to be </w:t>
      </w:r>
      <w:r w:rsidRPr="00922D87">
        <w:rPr>
          <w:u w:val="single"/>
        </w:rPr>
        <w:t>its</w:t>
      </w:r>
      <w:r w:rsidRPr="00817BE6">
        <w:rPr>
          <w:sz w:val="14"/>
        </w:rPr>
        <w:t xml:space="preserve"> </w:t>
      </w:r>
      <w:r w:rsidRPr="00922D87">
        <w:rPr>
          <w:highlight w:val="cyan"/>
          <w:u w:val="single"/>
        </w:rPr>
        <w:t xml:space="preserve">maritime </w:t>
      </w:r>
      <w:r w:rsidRPr="00922D87">
        <w:rPr>
          <w:rStyle w:val="Emphasis"/>
          <w:highlight w:val="cyan"/>
        </w:rPr>
        <w:t>s</w:t>
      </w:r>
      <w:r w:rsidRPr="00922D87">
        <w:rPr>
          <w:rStyle w:val="Emphasis"/>
        </w:rPr>
        <w:t xml:space="preserve">phere </w:t>
      </w:r>
      <w:r w:rsidRPr="00922D87">
        <w:rPr>
          <w:rStyle w:val="Emphasis"/>
          <w:highlight w:val="cyan"/>
        </w:rPr>
        <w:t>o</w:t>
      </w:r>
      <w:r w:rsidRPr="00922D87">
        <w:rPr>
          <w:rStyle w:val="Emphasis"/>
        </w:rPr>
        <w:t xml:space="preserve">f </w:t>
      </w:r>
      <w:r w:rsidRPr="00922D87">
        <w:rPr>
          <w:rStyle w:val="Emphasis"/>
          <w:highlight w:val="cyan"/>
        </w:rPr>
        <w:t>i</w:t>
      </w:r>
      <w:r w:rsidRPr="00922D87">
        <w:rPr>
          <w:rStyle w:val="Emphasis"/>
        </w:rPr>
        <w:t>nfluence</w:t>
      </w:r>
      <w:r w:rsidRPr="00817BE6">
        <w:rPr>
          <w:sz w:val="14"/>
        </w:rPr>
        <w:t xml:space="preserve">), the </w:t>
      </w:r>
      <w:r w:rsidRPr="00922D87">
        <w:rPr>
          <w:u w:val="single"/>
        </w:rPr>
        <w:t>rich fishing grounds are an important</w:t>
      </w:r>
      <w:r w:rsidRPr="00817BE6">
        <w:rPr>
          <w:sz w:val="14"/>
        </w:rPr>
        <w:t xml:space="preserve">, </w:t>
      </w:r>
      <w:r w:rsidRPr="00922D87">
        <w:rPr>
          <w:u w:val="single"/>
        </w:rPr>
        <w:t xml:space="preserve">strategic commodity for surrounding states given that fisheries play a </w:t>
      </w:r>
      <w:r w:rsidRPr="00922D87">
        <w:rPr>
          <w:rStyle w:val="Emphasis"/>
        </w:rPr>
        <w:t>vital role</w:t>
      </w:r>
      <w:r w:rsidRPr="00922D87">
        <w:rPr>
          <w:u w:val="single"/>
        </w:rPr>
        <w:t xml:space="preserve"> in ensuring </w:t>
      </w:r>
      <w:r w:rsidRPr="00922D87">
        <w:rPr>
          <w:rStyle w:val="Emphasis"/>
        </w:rPr>
        <w:t>food security</w:t>
      </w:r>
      <w:r w:rsidRPr="00817BE6">
        <w:rPr>
          <w:sz w:val="14"/>
          <w:szCs w:val="16"/>
        </w:rPr>
        <w:t xml:space="preserve"> </w:t>
      </w:r>
      <w:r w:rsidRPr="00817BE6">
        <w:rPr>
          <w:sz w:val="14"/>
        </w:rPr>
        <w:t>in the region</w:t>
      </w:r>
      <w:r w:rsidRPr="00922D87">
        <w:rPr>
          <w:u w:val="single"/>
        </w:rPr>
        <w:t xml:space="preserve"> </w:t>
      </w:r>
      <w:r w:rsidRPr="00817BE6">
        <w:rPr>
          <w:sz w:val="14"/>
        </w:rPr>
        <w:t xml:space="preserve">(Dupont &amp; Baker 2014). Some scholars even claim </w:t>
      </w:r>
      <w:r w:rsidRPr="00096088">
        <w:rPr>
          <w:u w:val="single"/>
        </w:rPr>
        <w:t>fish is an</w:t>
      </w:r>
      <w:r w:rsidRPr="00817BE6">
        <w:rPr>
          <w:sz w:val="14"/>
          <w:szCs w:val="16"/>
        </w:rPr>
        <w:t xml:space="preserve"> ‘</w:t>
      </w:r>
      <w:r w:rsidRPr="00096088">
        <w:rPr>
          <w:rStyle w:val="Emphasis"/>
        </w:rPr>
        <w:t>overlooked destabilizer</w:t>
      </w:r>
      <w:r w:rsidRPr="00817BE6">
        <w:rPr>
          <w:sz w:val="14"/>
          <w:szCs w:val="16"/>
        </w:rPr>
        <w:t xml:space="preserve">’ </w:t>
      </w:r>
      <w:r w:rsidRPr="00096088">
        <w:rPr>
          <w:u w:val="single"/>
        </w:rPr>
        <w:t>in the region</w:t>
      </w:r>
      <w:r w:rsidRPr="00817BE6">
        <w:rPr>
          <w:sz w:val="14"/>
        </w:rPr>
        <w:t xml:space="preserve">, and </w:t>
      </w:r>
      <w:r w:rsidRPr="00096088">
        <w:rPr>
          <w:u w:val="single"/>
        </w:rPr>
        <w:t xml:space="preserve">that </w:t>
      </w:r>
      <w:r w:rsidRPr="00096088">
        <w:rPr>
          <w:rStyle w:val="Emphasis"/>
        </w:rPr>
        <w:t>China’s militarization</w:t>
      </w:r>
      <w:r w:rsidRPr="00096088">
        <w:rPr>
          <w:u w:val="single"/>
        </w:rPr>
        <w:t xml:space="preserve"> efforts are a </w:t>
      </w:r>
      <w:r w:rsidRPr="00096088">
        <w:rPr>
          <w:rStyle w:val="Emphasis"/>
        </w:rPr>
        <w:t>power move</w:t>
      </w:r>
      <w:r w:rsidRPr="00096088">
        <w:rPr>
          <w:u w:val="single"/>
        </w:rPr>
        <w:t xml:space="preserve"> intended to dominate marine harves</w:t>
      </w:r>
      <w:r w:rsidRPr="00817BE6">
        <w:rPr>
          <w:sz w:val="14"/>
        </w:rPr>
        <w:t xml:space="preserve">t (Baker et al. 2016, Thomspon 2019) Moreover, </w:t>
      </w:r>
      <w:r w:rsidRPr="00096088">
        <w:rPr>
          <w:u w:val="single"/>
        </w:rPr>
        <w:t>environmental conditions</w:t>
      </w:r>
      <w:r w:rsidRPr="00817BE6">
        <w:rPr>
          <w:sz w:val="14"/>
        </w:rPr>
        <w:t xml:space="preserve"> that might </w:t>
      </w:r>
      <w:r w:rsidRPr="00096088">
        <w:rPr>
          <w:u w:val="single"/>
        </w:rPr>
        <w:t>trigger</w:t>
      </w:r>
      <w:r w:rsidRPr="00817BE6">
        <w:rPr>
          <w:sz w:val="14"/>
        </w:rPr>
        <w:t xml:space="preserve"> or </w:t>
      </w:r>
      <w:r w:rsidRPr="00096088">
        <w:rPr>
          <w:rStyle w:val="Emphasis"/>
        </w:rPr>
        <w:t>exacerbate</w:t>
      </w:r>
      <w:r w:rsidRPr="00096088">
        <w:rPr>
          <w:u w:val="single"/>
        </w:rPr>
        <w:t xml:space="preserve"> fisheries </w:t>
      </w:r>
      <w:r w:rsidRPr="00096088">
        <w:rPr>
          <w:rStyle w:val="Emphasis"/>
        </w:rPr>
        <w:t>conflict</w:t>
      </w:r>
      <w:r w:rsidRPr="00096088">
        <w:rPr>
          <w:u w:val="single"/>
        </w:rPr>
        <w:t xml:space="preserve"> are likely to become more </w:t>
      </w:r>
      <w:r w:rsidRPr="00096088">
        <w:rPr>
          <w:rStyle w:val="Emphasis"/>
        </w:rPr>
        <w:t>widespread</w:t>
      </w:r>
      <w:r w:rsidRPr="00096088">
        <w:rPr>
          <w:u w:val="single"/>
        </w:rPr>
        <w:t xml:space="preserve"> in the future</w:t>
      </w:r>
      <w:r w:rsidRPr="00817BE6">
        <w:rPr>
          <w:sz w:val="14"/>
        </w:rPr>
        <w:t xml:space="preserve">, further </w:t>
      </w:r>
      <w:r w:rsidRPr="00096088">
        <w:rPr>
          <w:rStyle w:val="Emphasis"/>
        </w:rPr>
        <w:t>heightening worries</w:t>
      </w:r>
      <w:r w:rsidRPr="00096088">
        <w:rPr>
          <w:u w:val="single"/>
        </w:rPr>
        <w:t xml:space="preserve"> about impending </w:t>
      </w:r>
      <w:r w:rsidRPr="00096088">
        <w:rPr>
          <w:rStyle w:val="Emphasis"/>
        </w:rPr>
        <w:t>sec</w:t>
      </w:r>
      <w:r w:rsidRPr="0035568A">
        <w:rPr>
          <w:rStyle w:val="Emphasis"/>
        </w:rPr>
        <w:t>urity challenges</w:t>
      </w:r>
      <w:r w:rsidRPr="0035568A">
        <w:rPr>
          <w:u w:val="single"/>
        </w:rPr>
        <w:t xml:space="preserve"> for </w:t>
      </w:r>
      <w:r w:rsidRPr="0035568A">
        <w:rPr>
          <w:rStyle w:val="Emphasis"/>
        </w:rPr>
        <w:t>ocean governance</w:t>
      </w:r>
      <w:r w:rsidRPr="0035568A">
        <w:rPr>
          <w:u w:val="single"/>
        </w:rPr>
        <w:t>.</w:t>
      </w:r>
      <w:r w:rsidRPr="00817BE6">
        <w:rPr>
          <w:sz w:val="14"/>
        </w:rPr>
        <w:t xml:space="preserve"> First, </w:t>
      </w:r>
      <w:r w:rsidRPr="0035568A">
        <w:rPr>
          <w:u w:val="single"/>
        </w:rPr>
        <w:t>changing ocean conditions are causing shifts in</w:t>
      </w:r>
      <w:r w:rsidRPr="00922D87">
        <w:rPr>
          <w:u w:val="single"/>
        </w:rPr>
        <w:t xml:space="preserve"> fisheries </w:t>
      </w:r>
      <w:r w:rsidRPr="00922D87">
        <w:rPr>
          <w:highlight w:val="cyan"/>
          <w:u w:val="single"/>
        </w:rPr>
        <w:t>resource</w:t>
      </w:r>
      <w:r w:rsidRPr="00922D87">
        <w:rPr>
          <w:u w:val="single"/>
        </w:rPr>
        <w:t xml:space="preserve">s' </w:t>
      </w:r>
      <w:r w:rsidRPr="00922D87">
        <w:rPr>
          <w:highlight w:val="cyan"/>
          <w:u w:val="single"/>
        </w:rPr>
        <w:t>distribution</w:t>
      </w:r>
      <w:r w:rsidRPr="00922D87">
        <w:rPr>
          <w:u w:val="single"/>
        </w:rPr>
        <w:t xml:space="preserve"> patterns</w:t>
      </w:r>
      <w:r w:rsidRPr="00817BE6">
        <w:rPr>
          <w:sz w:val="14"/>
        </w:rPr>
        <w:t xml:space="preserve">, 3 </w:t>
      </w:r>
      <w:r w:rsidRPr="00922D87">
        <w:rPr>
          <w:highlight w:val="cyan"/>
          <w:u w:val="single"/>
        </w:rPr>
        <w:t>affecting</w:t>
      </w:r>
      <w:r w:rsidRPr="00922D87">
        <w:rPr>
          <w:u w:val="single"/>
        </w:rPr>
        <w:t xml:space="preserve"> potential yields of and </w:t>
      </w:r>
      <w:r w:rsidRPr="00922D87">
        <w:rPr>
          <w:rStyle w:val="Emphasis"/>
          <w:highlight w:val="cyan"/>
        </w:rPr>
        <w:t>revenues</w:t>
      </w:r>
      <w:r w:rsidRPr="00922D87">
        <w:rPr>
          <w:u w:val="single"/>
        </w:rPr>
        <w:t xml:space="preserve"> generated from exploited marine species</w:t>
      </w:r>
      <w:r w:rsidRPr="00817BE6">
        <w:rPr>
          <w:sz w:val="14"/>
        </w:rPr>
        <w:t xml:space="preserve"> (Lam et al. 2016, Sumaila et al. 2011). This </w:t>
      </w:r>
      <w:r w:rsidRPr="00922D87">
        <w:rPr>
          <w:u w:val="single"/>
        </w:rPr>
        <w:t xml:space="preserve">redistribution of resources is expected to result in </w:t>
      </w:r>
      <w:r w:rsidRPr="00922D87">
        <w:rPr>
          <w:rStyle w:val="Emphasis"/>
        </w:rPr>
        <w:t>more</w:t>
      </w:r>
      <w:r w:rsidRPr="00922D87">
        <w:rPr>
          <w:u w:val="single"/>
        </w:rPr>
        <w:t xml:space="preserve"> fishery </w:t>
      </w:r>
      <w:r w:rsidRPr="00922D87">
        <w:rPr>
          <w:rStyle w:val="Emphasis"/>
        </w:rPr>
        <w:t>disputes</w:t>
      </w:r>
      <w:r w:rsidRPr="00817BE6">
        <w:rPr>
          <w:sz w:val="14"/>
        </w:rPr>
        <w:t xml:space="preserve">, as current fisheries management is predicated on the assumption that the geographical distribution of fish populations is largely static (Pinsky et al. 2018, Cheung et al. 2010). However, climate change will lead to a redistribution of resources and a loss of revenue for the global fishing industry (Lam et al. 2016, Sumaila et al. 2011). Such </w:t>
      </w:r>
      <w:r w:rsidRPr="00922D87">
        <w:rPr>
          <w:u w:val="single"/>
        </w:rPr>
        <w:t>shifts in resources</w:t>
      </w:r>
      <w:r w:rsidRPr="00817BE6">
        <w:rPr>
          <w:sz w:val="14"/>
        </w:rPr>
        <w:t xml:space="preserve"> might become a particular </w:t>
      </w:r>
      <w:r w:rsidRPr="00922D87">
        <w:rPr>
          <w:rStyle w:val="Emphasis"/>
        </w:rPr>
        <w:t>menace</w:t>
      </w:r>
      <w:r w:rsidRPr="00922D87">
        <w:rPr>
          <w:u w:val="single"/>
        </w:rPr>
        <w:t xml:space="preserve"> for countries with a high dependence on fish protein for </w:t>
      </w:r>
      <w:r w:rsidRPr="00922D87">
        <w:rPr>
          <w:rStyle w:val="Emphasis"/>
        </w:rPr>
        <w:t xml:space="preserve">nutritional security </w:t>
      </w:r>
      <w:r w:rsidRPr="00817BE6">
        <w:rPr>
          <w:sz w:val="14"/>
        </w:rPr>
        <w:t xml:space="preserve">with countries such as Tuvalu and Kiribati likely to experience the largest decreases in their maximum catch potential due to climate change (Blasiak et al. 2017, Lam et al. 2016). Depending on how the impacts of anthropogenic climate change play out in the global ocean, 23-35% of global Exclusive Economic Zones (EEZs) are projected to receive new transboundary fish stocks by the end of the century (Pinsky et al. 2018). In some EEZs in the already troubled maritime region of East Asia, 10 new stocks are projected to enter as a consequence of climatic changes (Pinsky et al. 2018). In summary, the changes fishery systems will undergo due to climate change are likely to cause disruption to fisheries management globally, and are </w:t>
      </w:r>
      <w:r w:rsidRPr="00922D87">
        <w:rPr>
          <w:highlight w:val="cyan"/>
          <w:u w:val="single"/>
        </w:rPr>
        <w:t xml:space="preserve">feared to </w:t>
      </w:r>
      <w:r w:rsidRPr="00922D87">
        <w:rPr>
          <w:rStyle w:val="Emphasis"/>
          <w:highlight w:val="cyan"/>
        </w:rPr>
        <w:t>spark conflict</w:t>
      </w:r>
      <w:r w:rsidRPr="00817BE6">
        <w:rPr>
          <w:sz w:val="14"/>
        </w:rPr>
        <w:t>.</w:t>
      </w:r>
      <w:r>
        <w:rPr>
          <w:rStyle w:val="Emphasis"/>
        </w:rPr>
        <w:t xml:space="preserve"> </w:t>
      </w:r>
      <w:r w:rsidRPr="00817BE6">
        <w:rPr>
          <w:sz w:val="14"/>
        </w:rPr>
        <w:t xml:space="preserve">Second, </w:t>
      </w:r>
      <w:r w:rsidRPr="00922D87">
        <w:rPr>
          <w:u w:val="single"/>
        </w:rPr>
        <w:t xml:space="preserve">the </w:t>
      </w:r>
      <w:r w:rsidRPr="00922D87">
        <w:rPr>
          <w:highlight w:val="cyan"/>
          <w:u w:val="single"/>
        </w:rPr>
        <w:t>global decline in catches</w:t>
      </w:r>
      <w:r w:rsidRPr="00817BE6">
        <w:rPr>
          <w:sz w:val="14"/>
        </w:rPr>
        <w:t xml:space="preserve">, largely as </w:t>
      </w:r>
      <w:r w:rsidRPr="00922D87">
        <w:rPr>
          <w:u w:val="single"/>
        </w:rPr>
        <w:t xml:space="preserve">a </w:t>
      </w:r>
      <w:r w:rsidRPr="00922D87">
        <w:rPr>
          <w:rStyle w:val="Emphasis"/>
        </w:rPr>
        <w:t>consequence of overfishing</w:t>
      </w:r>
      <w:r w:rsidRPr="00817BE6">
        <w:rPr>
          <w:sz w:val="14"/>
        </w:rPr>
        <w:t xml:space="preserve">, is also </w:t>
      </w:r>
      <w:r w:rsidRPr="00922D87">
        <w:rPr>
          <w:highlight w:val="cyan"/>
          <w:u w:val="single"/>
        </w:rPr>
        <w:t>considered</w:t>
      </w:r>
      <w:r w:rsidRPr="00922D87">
        <w:rPr>
          <w:u w:val="single"/>
        </w:rPr>
        <w:t xml:space="preserve"> to be</w:t>
      </w:r>
      <w:r w:rsidRPr="00817BE6">
        <w:rPr>
          <w:sz w:val="14"/>
        </w:rPr>
        <w:t xml:space="preserve"> an </w:t>
      </w:r>
      <w:r w:rsidRPr="00922D87">
        <w:rPr>
          <w:rStyle w:val="Emphasis"/>
          <w:highlight w:val="cyan"/>
        </w:rPr>
        <w:t>accelerating driver</w:t>
      </w:r>
      <w:r w:rsidRPr="00922D87">
        <w:rPr>
          <w:highlight w:val="cyan"/>
          <w:u w:val="single"/>
        </w:rPr>
        <w:t xml:space="preserve"> of conflict</w:t>
      </w:r>
      <w:r w:rsidRPr="00817BE6">
        <w:rPr>
          <w:sz w:val="14"/>
        </w:rPr>
        <w:t xml:space="preserve">. The </w:t>
      </w:r>
      <w:r w:rsidRPr="00922D87">
        <w:rPr>
          <w:u w:val="single"/>
        </w:rPr>
        <w:t xml:space="preserve">abundance of available fishery resources has </w:t>
      </w:r>
      <w:r w:rsidRPr="00922D87">
        <w:rPr>
          <w:rStyle w:val="Emphasis"/>
        </w:rPr>
        <w:t>decreased substantially</w:t>
      </w:r>
      <w:r w:rsidRPr="00817BE6">
        <w:rPr>
          <w:sz w:val="14"/>
        </w:rPr>
        <w:t xml:space="preserve">: 33.1% of fish stocks were fished at biologically unsustainable levels in 2015 (in 1974, this was 10%), and 59.9% fished at their maximally sustainable level (FAO 2018). While effort has increased since the 1950s, catches have stagnated and then slowly declined since the late 1980s (Pauly &amp; Zeller 2017, Pauly &amp; Zeller 2016, Watson et al. 2013). Simultaneously, </w:t>
      </w:r>
      <w:r w:rsidRPr="00922D87">
        <w:rPr>
          <w:u w:val="single"/>
        </w:rPr>
        <w:t xml:space="preserve">consumption of and demand for fish is steadily increasing, </w:t>
      </w:r>
      <w:r w:rsidRPr="00817BE6">
        <w:rPr>
          <w:sz w:val="14"/>
        </w:rPr>
        <w:t xml:space="preserve">and the average </w:t>
      </w:r>
      <w:r w:rsidRPr="00922D87">
        <w:rPr>
          <w:u w:val="single"/>
        </w:rPr>
        <w:t>annual increase in global fish consumption</w:t>
      </w:r>
      <w:r w:rsidRPr="00817BE6">
        <w:rPr>
          <w:sz w:val="14"/>
        </w:rPr>
        <w:t xml:space="preserve"> (3.2%) </w:t>
      </w:r>
      <w:r w:rsidRPr="00096088">
        <w:rPr>
          <w:rStyle w:val="Emphasis"/>
        </w:rPr>
        <w:t>outpaced</w:t>
      </w:r>
      <w:r w:rsidRPr="00096088">
        <w:rPr>
          <w:u w:val="single"/>
        </w:rPr>
        <w:t xml:space="preserve"> population </w:t>
      </w:r>
      <w:r w:rsidRPr="00096088">
        <w:rPr>
          <w:rStyle w:val="Emphasis"/>
        </w:rPr>
        <w:t>growth</w:t>
      </w:r>
      <w:r w:rsidRPr="00096088">
        <w:rPr>
          <w:u w:val="single"/>
        </w:rPr>
        <w:t xml:space="preserve"> </w:t>
      </w:r>
      <w:r w:rsidRPr="00817BE6">
        <w:rPr>
          <w:sz w:val="14"/>
        </w:rPr>
        <w:t xml:space="preserve">(1.6%) between 1961 and 2016 (the average annual increase in meat consumption, for example was 2.8% during that 4 same period (FAO 2018)). </w:t>
      </w:r>
      <w:r w:rsidRPr="00096088">
        <w:rPr>
          <w:u w:val="single"/>
        </w:rPr>
        <w:t xml:space="preserve">In </w:t>
      </w:r>
      <w:r w:rsidRPr="00096088">
        <w:rPr>
          <w:rStyle w:val="Emphasis"/>
        </w:rPr>
        <w:t>combination</w:t>
      </w:r>
      <w:r w:rsidRPr="00096088">
        <w:rPr>
          <w:u w:val="single"/>
        </w:rPr>
        <w:t xml:space="preserve"> with disputed </w:t>
      </w:r>
      <w:r w:rsidRPr="00096088">
        <w:rPr>
          <w:rStyle w:val="Emphasis"/>
        </w:rPr>
        <w:t>maritime boundaries</w:t>
      </w:r>
      <w:r w:rsidRPr="00096088">
        <w:rPr>
          <w:u w:val="single"/>
        </w:rPr>
        <w:t xml:space="preserve">, this increased competition may contribute to </w:t>
      </w:r>
      <w:r w:rsidRPr="00096088">
        <w:rPr>
          <w:rStyle w:val="Emphasis"/>
        </w:rPr>
        <w:t>volatile situations</w:t>
      </w:r>
      <w:r w:rsidRPr="00096088">
        <w:rPr>
          <w:u w:val="single"/>
        </w:rPr>
        <w:t>.</w:t>
      </w:r>
      <w:r>
        <w:rPr>
          <w:u w:val="single"/>
        </w:rPr>
        <w:t xml:space="preserve"> </w:t>
      </w:r>
      <w:r w:rsidRPr="00096088">
        <w:rPr>
          <w:u w:val="single"/>
        </w:rPr>
        <w:t xml:space="preserve">International fisheries conflicts are considered a </w:t>
      </w:r>
      <w:r w:rsidRPr="00096088">
        <w:rPr>
          <w:rStyle w:val="Emphasis"/>
        </w:rPr>
        <w:t>threat</w:t>
      </w:r>
      <w:r w:rsidRPr="00096088">
        <w:rPr>
          <w:u w:val="single"/>
        </w:rPr>
        <w:t xml:space="preserve"> to </w:t>
      </w:r>
      <w:r w:rsidRPr="00096088">
        <w:rPr>
          <w:rStyle w:val="Emphasis"/>
        </w:rPr>
        <w:t>maritime security</w:t>
      </w:r>
      <w:r w:rsidRPr="00096088">
        <w:rPr>
          <w:u w:val="single"/>
        </w:rPr>
        <w:t xml:space="preserve"> as they can have far-reaching impacts on </w:t>
      </w:r>
      <w:r w:rsidRPr="00096088">
        <w:rPr>
          <w:rStyle w:val="Emphasis"/>
        </w:rPr>
        <w:t>marine safety</w:t>
      </w:r>
      <w:r w:rsidRPr="00096088">
        <w:rPr>
          <w:u w:val="single"/>
        </w:rPr>
        <w:t xml:space="preserve">, </w:t>
      </w:r>
      <w:r w:rsidRPr="00096088">
        <w:rPr>
          <w:rStyle w:val="Emphasis"/>
        </w:rPr>
        <w:t>resource sustainability</w:t>
      </w:r>
      <w:r w:rsidRPr="00817BE6">
        <w:rPr>
          <w:sz w:val="14"/>
          <w:szCs w:val="16"/>
        </w:rPr>
        <w:t xml:space="preserve">, </w:t>
      </w:r>
      <w:r w:rsidRPr="00096088">
        <w:rPr>
          <w:rStyle w:val="Emphasis"/>
        </w:rPr>
        <w:t>geopolitical relations</w:t>
      </w:r>
      <w:r w:rsidRPr="00096088">
        <w:rPr>
          <w:u w:val="single"/>
        </w:rPr>
        <w:t xml:space="preserve"> and </w:t>
      </w:r>
      <w:r w:rsidRPr="00096088">
        <w:rPr>
          <w:rStyle w:val="Emphasis"/>
        </w:rPr>
        <w:t>food security</w:t>
      </w:r>
      <w:r w:rsidRPr="00817BE6">
        <w:rPr>
          <w:sz w:val="14"/>
        </w:rPr>
        <w:t>. For example, geopolitical stability and marine safety (safety of seafarers and passengers (</w:t>
      </w:r>
      <w:proofErr w:type="spellStart"/>
      <w:r w:rsidRPr="00817BE6">
        <w:rPr>
          <w:sz w:val="14"/>
        </w:rPr>
        <w:t>Bueger</w:t>
      </w:r>
      <w:proofErr w:type="spellEnd"/>
      <w:r w:rsidRPr="00817BE6">
        <w:rPr>
          <w:sz w:val="14"/>
        </w:rPr>
        <w:t xml:space="preserve"> 2015)) were compromised during the infamous Cod Wars that occurred between Great Britain and Iceland during the 1950s and 1970s. The two countries were embroiled in a string of confrontations over fishing rights in the North Atlantic, where Iceland wanted to extend its fishing limit, but Great Britain did not recognize their right to do so. </w:t>
      </w:r>
      <w:r w:rsidRPr="00922D87">
        <w:rPr>
          <w:u w:val="single"/>
        </w:rPr>
        <w:t xml:space="preserve">The consequences for </w:t>
      </w:r>
      <w:r w:rsidRPr="00922D87">
        <w:rPr>
          <w:rStyle w:val="Emphasis"/>
        </w:rPr>
        <w:t>geopolitical stability</w:t>
      </w:r>
      <w:r w:rsidRPr="00922D87">
        <w:rPr>
          <w:u w:val="single"/>
        </w:rPr>
        <w:t xml:space="preserve"> and</w:t>
      </w:r>
      <w:r w:rsidRPr="00817BE6">
        <w:rPr>
          <w:sz w:val="14"/>
        </w:rPr>
        <w:t xml:space="preserve">, at certain stages, </w:t>
      </w:r>
      <w:r w:rsidRPr="00922D87">
        <w:rPr>
          <w:rStyle w:val="Emphasis"/>
        </w:rPr>
        <w:t>marine safety</w:t>
      </w:r>
      <w:r w:rsidRPr="00817BE6">
        <w:rPr>
          <w:sz w:val="14"/>
        </w:rPr>
        <w:t xml:space="preserve"> (</w:t>
      </w:r>
      <w:proofErr w:type="spellStart"/>
      <w:r w:rsidRPr="00817BE6">
        <w:rPr>
          <w:sz w:val="14"/>
        </w:rPr>
        <w:t>Bueger</w:t>
      </w:r>
      <w:proofErr w:type="spellEnd"/>
      <w:r w:rsidRPr="00817BE6">
        <w:rPr>
          <w:sz w:val="14"/>
        </w:rPr>
        <w:t xml:space="preserve"> 2015) were </w:t>
      </w:r>
      <w:r w:rsidRPr="00922D87">
        <w:rPr>
          <w:highlight w:val="cyan"/>
          <w:u w:val="single"/>
        </w:rPr>
        <w:t>severe</w:t>
      </w:r>
      <w:r w:rsidRPr="00817BE6">
        <w:rPr>
          <w:sz w:val="14"/>
        </w:rPr>
        <w:t xml:space="preserve">: </w:t>
      </w:r>
      <w:r w:rsidRPr="00922D87">
        <w:rPr>
          <w:rStyle w:val="Emphasis"/>
          <w:highlight w:val="cyan"/>
        </w:rPr>
        <w:t>flash points</w:t>
      </w:r>
      <w:r w:rsidRPr="00922D87">
        <w:rPr>
          <w:rStyle w:val="Emphasis"/>
        </w:rPr>
        <w:t xml:space="preserve"> of the conflict</w:t>
      </w:r>
      <w:r w:rsidRPr="00922D87">
        <w:rPr>
          <w:u w:val="single"/>
        </w:rPr>
        <w:t xml:space="preserve"> included the </w:t>
      </w:r>
      <w:r w:rsidRPr="00922D87">
        <w:rPr>
          <w:highlight w:val="cyan"/>
          <w:u w:val="single"/>
        </w:rPr>
        <w:t xml:space="preserve">use of </w:t>
      </w:r>
      <w:r w:rsidRPr="00922D87">
        <w:rPr>
          <w:rStyle w:val="Emphasis"/>
          <w:highlight w:val="cyan"/>
        </w:rPr>
        <w:t>military vessels</w:t>
      </w:r>
      <w:r w:rsidRPr="00922D87">
        <w:rPr>
          <w:u w:val="single"/>
        </w:rPr>
        <w:t xml:space="preserve"> to patrol the area and defend fishing boats</w:t>
      </w:r>
      <w:r w:rsidRPr="00817BE6">
        <w:rPr>
          <w:sz w:val="14"/>
        </w:rPr>
        <w:t xml:space="preserve">, </w:t>
      </w:r>
      <w:r w:rsidRPr="00922D87">
        <w:rPr>
          <w:u w:val="single"/>
        </w:rPr>
        <w:t>patrol boats cutting the nets of trawlers, ships ramming trawlers and frigates</w:t>
      </w:r>
      <w:r w:rsidRPr="00817BE6">
        <w:rPr>
          <w:sz w:val="14"/>
        </w:rPr>
        <w:t xml:space="preserve">, and, ultimately, </w:t>
      </w:r>
      <w:r w:rsidRPr="00922D87">
        <w:rPr>
          <w:u w:val="single"/>
        </w:rPr>
        <w:t xml:space="preserve">Iceland </w:t>
      </w:r>
      <w:r w:rsidRPr="00922D87">
        <w:rPr>
          <w:rStyle w:val="Emphasis"/>
        </w:rPr>
        <w:t>threatening</w:t>
      </w:r>
      <w:r w:rsidRPr="00922D87">
        <w:rPr>
          <w:u w:val="single"/>
        </w:rPr>
        <w:t xml:space="preserve"> to </w:t>
      </w:r>
      <w:r w:rsidRPr="00922D87">
        <w:rPr>
          <w:rStyle w:val="Emphasis"/>
        </w:rPr>
        <w:t>leave NATO</w:t>
      </w:r>
      <w:r w:rsidRPr="00817BE6">
        <w:rPr>
          <w:sz w:val="14"/>
        </w:rPr>
        <w:t xml:space="preserve"> (</w:t>
      </w:r>
      <w:proofErr w:type="spellStart"/>
      <w:r w:rsidRPr="00817BE6">
        <w:rPr>
          <w:sz w:val="14"/>
        </w:rPr>
        <w:t>Bakaki</w:t>
      </w:r>
      <w:proofErr w:type="spellEnd"/>
      <w:r w:rsidRPr="00817BE6">
        <w:rPr>
          <w:sz w:val="14"/>
        </w:rPr>
        <w:t xml:space="preserve"> 2017). An </w:t>
      </w:r>
      <w:r w:rsidRPr="00922D87">
        <w:rPr>
          <w:u w:val="single"/>
        </w:rPr>
        <w:t xml:space="preserve">example of </w:t>
      </w:r>
      <w:r w:rsidRPr="00922D87">
        <w:rPr>
          <w:rStyle w:val="Emphasis"/>
        </w:rPr>
        <w:t>compromised resource sustainability</w:t>
      </w:r>
      <w:r w:rsidRPr="00922D87">
        <w:rPr>
          <w:u w:val="single"/>
        </w:rPr>
        <w:t xml:space="preserve"> due to</w:t>
      </w:r>
      <w:r w:rsidRPr="00817BE6">
        <w:rPr>
          <w:sz w:val="14"/>
        </w:rPr>
        <w:t xml:space="preserve"> an </w:t>
      </w:r>
      <w:r w:rsidRPr="00922D87">
        <w:rPr>
          <w:rStyle w:val="Emphasis"/>
        </w:rPr>
        <w:t>international fisheries conflict</w:t>
      </w:r>
      <w:r w:rsidRPr="00817BE6">
        <w:rPr>
          <w:sz w:val="14"/>
        </w:rPr>
        <w:t xml:space="preserve"> is the previously discussed northeast </w:t>
      </w:r>
      <w:r w:rsidRPr="00922D87">
        <w:rPr>
          <w:u w:val="single"/>
        </w:rPr>
        <w:t>Atlantic mackerel dispute</w:t>
      </w:r>
      <w:r w:rsidRPr="00817BE6">
        <w:rPr>
          <w:sz w:val="14"/>
        </w:rPr>
        <w:t xml:space="preserve">. </w:t>
      </w:r>
      <w:r w:rsidRPr="00922D87">
        <w:rPr>
          <w:u w:val="single"/>
        </w:rPr>
        <w:t>As a result of the conflict</w:t>
      </w:r>
      <w:r w:rsidRPr="00817BE6">
        <w:rPr>
          <w:sz w:val="14"/>
        </w:rPr>
        <w:t xml:space="preserve">, there are </w:t>
      </w:r>
      <w:r w:rsidRPr="00922D87">
        <w:rPr>
          <w:u w:val="single"/>
        </w:rPr>
        <w:t>no comprehensive management plans for the stock</w:t>
      </w:r>
      <w:r w:rsidRPr="00817BE6">
        <w:rPr>
          <w:sz w:val="14"/>
        </w:rPr>
        <w:t xml:space="preserve">, and the </w:t>
      </w:r>
      <w:r w:rsidRPr="00922D87">
        <w:rPr>
          <w:u w:val="single"/>
        </w:rPr>
        <w:t>mackerel</w:t>
      </w:r>
      <w:r w:rsidRPr="00817BE6">
        <w:rPr>
          <w:sz w:val="14"/>
        </w:rPr>
        <w:t xml:space="preserve"> has become </w:t>
      </w:r>
      <w:r w:rsidRPr="00922D87">
        <w:rPr>
          <w:rStyle w:val="Emphasis"/>
        </w:rPr>
        <w:t xml:space="preserve">severely </w:t>
      </w:r>
      <w:r w:rsidRPr="00922D87">
        <w:rPr>
          <w:rStyle w:val="Emphasis"/>
        </w:rPr>
        <w:lastRenderedPageBreak/>
        <w:t>overfished</w:t>
      </w:r>
      <w:r w:rsidRPr="00817BE6">
        <w:rPr>
          <w:sz w:val="14"/>
        </w:rPr>
        <w:t xml:space="preserve">. With countries setting unilateral quotas, their combined catch in 2018 was twice that recommended by the International Council for Exploration of the Sea (ICES), and the fisheries had their Marine Stewardship Council (MSC) certifications retracted (Ramsden 2019, Seamon 2018). Lastly, </w:t>
      </w:r>
      <w:r w:rsidRPr="00922D87">
        <w:rPr>
          <w:rStyle w:val="Emphasis"/>
        </w:rPr>
        <w:t>food security</w:t>
      </w:r>
      <w:r w:rsidRPr="00922D87">
        <w:rPr>
          <w:u w:val="single"/>
        </w:rPr>
        <w:t xml:space="preserve"> has also been </w:t>
      </w:r>
      <w:r w:rsidRPr="00922D87">
        <w:rPr>
          <w:rStyle w:val="Emphasis"/>
        </w:rPr>
        <w:t>jeopardized</w:t>
      </w:r>
      <w:r w:rsidRPr="00922D87">
        <w:rPr>
          <w:u w:val="single"/>
        </w:rPr>
        <w:t xml:space="preserve"> due to </w:t>
      </w:r>
      <w:r w:rsidRPr="00922D87">
        <w:rPr>
          <w:rStyle w:val="Emphasis"/>
        </w:rPr>
        <w:t>international fisheries conflict</w:t>
      </w:r>
      <w:r w:rsidRPr="00817BE6">
        <w:rPr>
          <w:sz w:val="14"/>
          <w:szCs w:val="16"/>
        </w:rPr>
        <w:t>,</w:t>
      </w:r>
      <w:r w:rsidRPr="00817BE6">
        <w:rPr>
          <w:sz w:val="14"/>
        </w:rPr>
        <w:t xml:space="preserve"> as </w:t>
      </w:r>
      <w:r w:rsidRPr="00922D87">
        <w:rPr>
          <w:u w:val="single"/>
        </w:rPr>
        <w:t xml:space="preserve">exemplified by the incidents taking place in the </w:t>
      </w:r>
      <w:r w:rsidRPr="00922D87">
        <w:rPr>
          <w:rStyle w:val="Emphasis"/>
        </w:rPr>
        <w:t>S</w:t>
      </w:r>
      <w:r w:rsidRPr="00817BE6">
        <w:rPr>
          <w:sz w:val="14"/>
        </w:rPr>
        <w:t xml:space="preserve">outh </w:t>
      </w:r>
      <w:r w:rsidRPr="00922D87">
        <w:rPr>
          <w:rStyle w:val="Emphasis"/>
        </w:rPr>
        <w:t>C</w:t>
      </w:r>
      <w:r w:rsidRPr="00817BE6">
        <w:rPr>
          <w:sz w:val="14"/>
        </w:rPr>
        <w:t xml:space="preserve">hina </w:t>
      </w:r>
      <w:r w:rsidRPr="00922D87">
        <w:rPr>
          <w:rStyle w:val="Emphasis"/>
        </w:rPr>
        <w:t>S</w:t>
      </w:r>
      <w:r w:rsidRPr="00817BE6">
        <w:rPr>
          <w:sz w:val="14"/>
        </w:rPr>
        <w:t xml:space="preserve">ea. </w:t>
      </w:r>
      <w:r w:rsidRPr="00922D87">
        <w:rPr>
          <w:u w:val="single"/>
        </w:rPr>
        <w:t xml:space="preserve">Fishermen from contending countries that operate in the </w:t>
      </w:r>
      <w:r w:rsidRPr="00922D87">
        <w:rPr>
          <w:rStyle w:val="Emphasis"/>
        </w:rPr>
        <w:t>troubled waters</w:t>
      </w:r>
      <w:r w:rsidRPr="00817BE6">
        <w:rPr>
          <w:sz w:val="14"/>
        </w:rPr>
        <w:t xml:space="preserve">, and whose </w:t>
      </w:r>
      <w:r w:rsidRPr="00922D87">
        <w:rPr>
          <w:u w:val="single"/>
        </w:rPr>
        <w:t>livelihoods depend on the rich fishing grounds</w:t>
      </w:r>
      <w:r w:rsidRPr="00817BE6">
        <w:rPr>
          <w:sz w:val="14"/>
        </w:rPr>
        <w:t xml:space="preserve">, have at times decided to leave their occupation all together, afraid of going out into the waters without any protection (Patience 2013). Moreover, </w:t>
      </w:r>
      <w:r w:rsidRPr="00922D87">
        <w:rPr>
          <w:u w:val="single"/>
        </w:rPr>
        <w:t xml:space="preserve">failure to address </w:t>
      </w:r>
      <w:r w:rsidRPr="00922D87">
        <w:rPr>
          <w:rStyle w:val="Emphasis"/>
          <w:highlight w:val="cyan"/>
        </w:rPr>
        <w:t>rising tensions</w:t>
      </w:r>
      <w:r w:rsidRPr="00922D87">
        <w:rPr>
          <w:u w:val="single"/>
        </w:rPr>
        <w:t xml:space="preserve"> could lead to </w:t>
      </w:r>
      <w:r w:rsidRPr="00922D87">
        <w:rPr>
          <w:rStyle w:val="Emphasis"/>
        </w:rPr>
        <w:t>greater</w:t>
      </w:r>
      <w:r w:rsidRPr="00817BE6">
        <w:rPr>
          <w:sz w:val="14"/>
        </w:rPr>
        <w:t xml:space="preserve"> 5 </w:t>
      </w:r>
      <w:r w:rsidRPr="00922D87">
        <w:rPr>
          <w:u w:val="single"/>
        </w:rPr>
        <w:t xml:space="preserve">regional </w:t>
      </w:r>
      <w:r w:rsidRPr="00922D87">
        <w:rPr>
          <w:rStyle w:val="Emphasis"/>
          <w:highlight w:val="cyan"/>
        </w:rPr>
        <w:t>instability</w:t>
      </w:r>
      <w:r w:rsidRPr="00922D87">
        <w:rPr>
          <w:highlight w:val="cyan"/>
          <w:u w:val="single"/>
        </w:rPr>
        <w:t xml:space="preserve"> and severe</w:t>
      </w:r>
      <w:r w:rsidRPr="00922D87">
        <w:rPr>
          <w:u w:val="single"/>
        </w:rPr>
        <w:t xml:space="preserve"> </w:t>
      </w:r>
      <w:r w:rsidRPr="00922D87">
        <w:rPr>
          <w:rStyle w:val="Emphasis"/>
        </w:rPr>
        <w:t xml:space="preserve">environmental </w:t>
      </w:r>
      <w:r w:rsidRPr="00922D87">
        <w:rPr>
          <w:rStyle w:val="Emphasis"/>
          <w:highlight w:val="cyan"/>
        </w:rPr>
        <w:t>degradation</w:t>
      </w:r>
      <w:r w:rsidRPr="00817BE6">
        <w:rPr>
          <w:sz w:val="14"/>
        </w:rPr>
        <w:t xml:space="preserve">, further </w:t>
      </w:r>
      <w:r w:rsidRPr="00922D87">
        <w:rPr>
          <w:highlight w:val="cyan"/>
          <w:u w:val="single"/>
        </w:rPr>
        <w:t>compromis</w:t>
      </w:r>
      <w:r w:rsidRPr="00922D87">
        <w:rPr>
          <w:u w:val="single"/>
        </w:rPr>
        <w:t>ing</w:t>
      </w:r>
      <w:r w:rsidRPr="00817BE6">
        <w:rPr>
          <w:sz w:val="14"/>
        </w:rPr>
        <w:t xml:space="preserve"> regional </w:t>
      </w:r>
      <w:r w:rsidRPr="00922D87">
        <w:rPr>
          <w:rStyle w:val="Emphasis"/>
          <w:highlight w:val="cyan"/>
        </w:rPr>
        <w:t>food</w:t>
      </w:r>
      <w:r w:rsidRPr="00922D87">
        <w:rPr>
          <w:rStyle w:val="Emphasis"/>
        </w:rPr>
        <w:t xml:space="preserve"> security</w:t>
      </w:r>
      <w:r w:rsidRPr="00817BE6">
        <w:rPr>
          <w:sz w:val="14"/>
        </w:rPr>
        <w:t xml:space="preserve"> (Zhang 2016, </w:t>
      </w:r>
      <w:proofErr w:type="spellStart"/>
      <w:r w:rsidRPr="00817BE6">
        <w:rPr>
          <w:sz w:val="14"/>
        </w:rPr>
        <w:t>deLisle</w:t>
      </w:r>
      <w:proofErr w:type="spellEnd"/>
    </w:p>
    <w:p w14:paraId="58FF2AF9" w14:textId="77777777" w:rsidR="002230C2" w:rsidRDefault="002230C2" w:rsidP="002230C2"/>
    <w:sectPr w:rsidR="002230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D9D9E" w14:textId="77777777" w:rsidR="00F375E0" w:rsidRDefault="00F375E0" w:rsidP="00066D2C">
      <w:pPr>
        <w:spacing w:after="0" w:line="240" w:lineRule="auto"/>
      </w:pPr>
      <w:r>
        <w:separator/>
      </w:r>
    </w:p>
  </w:endnote>
  <w:endnote w:type="continuationSeparator" w:id="0">
    <w:p w14:paraId="4C54E987" w14:textId="77777777" w:rsidR="00F375E0" w:rsidRDefault="00F375E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auto"/>
    <w:pitch w:val="variable"/>
    <w:sig w:usb0="E00002FF" w:usb1="5000785B" w:usb2="00000000"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00"/>
    <w:family w:val="roman"/>
    <w:notTrueType/>
    <w:pitch w:val="default"/>
  </w:font>
  <w:font w:name="BookAntiqua">
    <w:altName w:val="Calibri"/>
    <w:panose1 w:val="00000000000000000000"/>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altName w:val="Cambria"/>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Asap">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35F0C" w14:textId="77777777" w:rsidR="00F375E0" w:rsidRDefault="00F375E0" w:rsidP="00066D2C">
      <w:pPr>
        <w:spacing w:after="0" w:line="240" w:lineRule="auto"/>
      </w:pPr>
      <w:r>
        <w:separator/>
      </w:r>
    </w:p>
  </w:footnote>
  <w:footnote w:type="continuationSeparator" w:id="0">
    <w:p w14:paraId="551634EB" w14:textId="77777777" w:rsidR="00F375E0" w:rsidRDefault="00F375E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D43AB6"/>
    <w:multiLevelType w:val="multilevel"/>
    <w:tmpl w:val="3A38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E33F38"/>
    <w:multiLevelType w:val="multilevel"/>
    <w:tmpl w:val="2318D3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8F1FC7"/>
    <w:multiLevelType w:val="multilevel"/>
    <w:tmpl w:val="9458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A8C00EB"/>
    <w:multiLevelType w:val="multilevel"/>
    <w:tmpl w:val="C368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DAD052B"/>
    <w:multiLevelType w:val="multilevel"/>
    <w:tmpl w:val="01543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5" w15:restartNumberingAfterBreak="0">
    <w:nsid w:val="356A6A68"/>
    <w:multiLevelType w:val="multilevel"/>
    <w:tmpl w:val="DA10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205893"/>
    <w:multiLevelType w:val="multilevel"/>
    <w:tmpl w:val="6F825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0D0868"/>
    <w:multiLevelType w:val="multilevel"/>
    <w:tmpl w:val="7A36D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99E665C"/>
    <w:multiLevelType w:val="multilevel"/>
    <w:tmpl w:val="40A8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F4276E"/>
    <w:multiLevelType w:val="multilevel"/>
    <w:tmpl w:val="C1E2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300E29"/>
    <w:multiLevelType w:val="multilevel"/>
    <w:tmpl w:val="B6F4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22B73B7"/>
    <w:multiLevelType w:val="hybridMultilevel"/>
    <w:tmpl w:val="25AEEA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69F620D"/>
    <w:multiLevelType w:val="multilevel"/>
    <w:tmpl w:val="C134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8D7E5D"/>
    <w:multiLevelType w:val="multilevel"/>
    <w:tmpl w:val="1950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C952EA"/>
    <w:multiLevelType w:val="multilevel"/>
    <w:tmpl w:val="60CE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5C1179"/>
    <w:multiLevelType w:val="multilevel"/>
    <w:tmpl w:val="FD8A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3811065"/>
    <w:multiLevelType w:val="multilevel"/>
    <w:tmpl w:val="470A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0B92FBC"/>
    <w:multiLevelType w:val="multilevel"/>
    <w:tmpl w:val="ECB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9E104D"/>
    <w:multiLevelType w:val="multilevel"/>
    <w:tmpl w:val="3B54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9F7DA6"/>
    <w:multiLevelType w:val="multilevel"/>
    <w:tmpl w:val="3D1A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8455B0"/>
    <w:multiLevelType w:val="multilevel"/>
    <w:tmpl w:val="1EE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D575229"/>
    <w:multiLevelType w:val="hybridMultilevel"/>
    <w:tmpl w:val="8D184C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2"/>
  </w:num>
  <w:num w:numId="45" w16cid:durableId="1975283507">
    <w:abstractNumId w:val="48"/>
  </w:num>
  <w:num w:numId="46" w16cid:durableId="1724715689">
    <w:abstractNumId w:val="36"/>
  </w:num>
  <w:num w:numId="47" w16cid:durableId="1719091947">
    <w:abstractNumId w:val="45"/>
  </w:num>
  <w:num w:numId="48" w16cid:durableId="1421877547">
    <w:abstractNumId w:val="17"/>
  </w:num>
  <w:num w:numId="49" w16cid:durableId="1389647862">
    <w:abstractNumId w:val="13"/>
  </w:num>
  <w:num w:numId="50" w16cid:durableId="233205301">
    <w:abstractNumId w:val="42"/>
  </w:num>
  <w:num w:numId="51" w16cid:durableId="2034453649">
    <w:abstractNumId w:val="22"/>
  </w:num>
  <w:num w:numId="52" w16cid:durableId="302733224">
    <w:abstractNumId w:val="47"/>
  </w:num>
  <w:num w:numId="53" w16cid:durableId="1469737823">
    <w:abstractNumId w:val="10"/>
  </w:num>
  <w:num w:numId="54" w16cid:durableId="2017339865">
    <w:abstractNumId w:val="24"/>
  </w:num>
  <w:num w:numId="55" w16cid:durableId="97600750">
    <w:abstractNumId w:val="28"/>
  </w:num>
  <w:num w:numId="56" w16cid:durableId="1159269130">
    <w:abstractNumId w:val="30"/>
  </w:num>
  <w:num w:numId="57" w16cid:durableId="599072509">
    <w:abstractNumId w:val="26"/>
  </w:num>
  <w:num w:numId="58" w16cid:durableId="301891432">
    <w:abstractNumId w:val="14"/>
  </w:num>
  <w:num w:numId="59" w16cid:durableId="129593360">
    <w:abstractNumId w:val="35"/>
  </w:num>
  <w:num w:numId="60" w16cid:durableId="1963727659">
    <w:abstractNumId w:val="20"/>
  </w:num>
  <w:num w:numId="61" w16cid:durableId="620457334">
    <w:abstractNumId w:val="44"/>
  </w:num>
  <w:num w:numId="62" w16cid:durableId="579096856">
    <w:abstractNumId w:val="32"/>
  </w:num>
  <w:num w:numId="63" w16cid:durableId="1076702823">
    <w:abstractNumId w:val="33"/>
  </w:num>
  <w:num w:numId="64" w16cid:durableId="126900968">
    <w:abstractNumId w:val="39"/>
  </w:num>
  <w:num w:numId="65" w16cid:durableId="139424277">
    <w:abstractNumId w:val="15"/>
  </w:num>
  <w:num w:numId="66" w16cid:durableId="2073044757">
    <w:abstractNumId w:val="41"/>
  </w:num>
  <w:num w:numId="67" w16cid:durableId="1974745590">
    <w:abstractNumId w:val="46"/>
  </w:num>
  <w:num w:numId="68" w16cid:durableId="639771338">
    <w:abstractNumId w:val="38"/>
  </w:num>
  <w:num w:numId="69" w16cid:durableId="1708682793">
    <w:abstractNumId w:val="34"/>
  </w:num>
  <w:num w:numId="70" w16cid:durableId="1906334269">
    <w:abstractNumId w:val="43"/>
  </w:num>
  <w:num w:numId="71" w16cid:durableId="442381579">
    <w:abstractNumId w:val="11"/>
  </w:num>
  <w:num w:numId="72" w16cid:durableId="1854220706">
    <w:abstractNumId w:val="21"/>
  </w:num>
  <w:num w:numId="73" w16cid:durableId="175466380">
    <w:abstractNumId w:val="25"/>
  </w:num>
  <w:num w:numId="74" w16cid:durableId="1354721118">
    <w:abstractNumId w:val="29"/>
  </w:num>
  <w:num w:numId="75" w16cid:durableId="619343009">
    <w:abstractNumId w:val="37"/>
  </w:num>
  <w:num w:numId="76" w16cid:durableId="302851252">
    <w:abstractNumId w:val="23"/>
  </w:num>
  <w:num w:numId="77" w16cid:durableId="1565949526">
    <w:abstractNumId w:val="27"/>
  </w:num>
  <w:num w:numId="78" w16cid:durableId="2016109342">
    <w:abstractNumId w:val="40"/>
  </w:num>
  <w:num w:numId="79" w16cid:durableId="139901061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Bri"/>
    <w:docVar w:name="OS" w:val="Windows NT"/>
    <w:docVar w:name="OSVersion" w:val="10.0"/>
    <w:docVar w:name="RibbonPointer" w:val="21490719184"/>
    <w:docVar w:name="Team" w:val="Kansas"/>
    <w:docVar w:name="VerbatimVersion" w:val="6.0.0"/>
    <w:docVar w:name="WordVersion" w:val="16.0"/>
  </w:docVars>
  <w:rsids>
    <w:rsidRoot w:val="005576D2"/>
    <w:rsid w:val="00001C7E"/>
    <w:rsid w:val="00002100"/>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283"/>
    <w:rsid w:val="0007573B"/>
    <w:rsid w:val="0007578B"/>
    <w:rsid w:val="0007692C"/>
    <w:rsid w:val="00076EA7"/>
    <w:rsid w:val="00080E37"/>
    <w:rsid w:val="00080F27"/>
    <w:rsid w:val="000852BC"/>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39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1AAF"/>
    <w:rsid w:val="00163574"/>
    <w:rsid w:val="001645D4"/>
    <w:rsid w:val="0016567B"/>
    <w:rsid w:val="0016568A"/>
    <w:rsid w:val="00170A72"/>
    <w:rsid w:val="00171A2A"/>
    <w:rsid w:val="001723BA"/>
    <w:rsid w:val="00175A0C"/>
    <w:rsid w:val="00180A4E"/>
    <w:rsid w:val="00181F58"/>
    <w:rsid w:val="00186B65"/>
    <w:rsid w:val="00190CDA"/>
    <w:rsid w:val="00190F6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9D8"/>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0C2"/>
    <w:rsid w:val="002234FB"/>
    <w:rsid w:val="00225437"/>
    <w:rsid w:val="002263A1"/>
    <w:rsid w:val="00232746"/>
    <w:rsid w:val="00236707"/>
    <w:rsid w:val="00241116"/>
    <w:rsid w:val="0024328E"/>
    <w:rsid w:val="002508CB"/>
    <w:rsid w:val="002514A7"/>
    <w:rsid w:val="0025315A"/>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C2A"/>
    <w:rsid w:val="002A4DA5"/>
    <w:rsid w:val="002A548E"/>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3DB7"/>
    <w:rsid w:val="003352D6"/>
    <w:rsid w:val="00345BF2"/>
    <w:rsid w:val="00345E81"/>
    <w:rsid w:val="00347131"/>
    <w:rsid w:val="003479B5"/>
    <w:rsid w:val="003500B6"/>
    <w:rsid w:val="003521B5"/>
    <w:rsid w:val="00352622"/>
    <w:rsid w:val="00355B45"/>
    <w:rsid w:val="00361FA0"/>
    <w:rsid w:val="0036298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DC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2B2"/>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6D2"/>
    <w:rsid w:val="00557B59"/>
    <w:rsid w:val="00565142"/>
    <w:rsid w:val="00567D6A"/>
    <w:rsid w:val="00567D90"/>
    <w:rsid w:val="00575723"/>
    <w:rsid w:val="00575C42"/>
    <w:rsid w:val="00583644"/>
    <w:rsid w:val="00585F11"/>
    <w:rsid w:val="005906F9"/>
    <w:rsid w:val="005932B4"/>
    <w:rsid w:val="005A3550"/>
    <w:rsid w:val="005A4DE4"/>
    <w:rsid w:val="005A6204"/>
    <w:rsid w:val="005A6D5A"/>
    <w:rsid w:val="005B41CE"/>
    <w:rsid w:val="005B566C"/>
    <w:rsid w:val="005B5DC5"/>
    <w:rsid w:val="005B6286"/>
    <w:rsid w:val="005C1630"/>
    <w:rsid w:val="005C1D5B"/>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5CB3"/>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E01"/>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407E"/>
    <w:rsid w:val="00936F03"/>
    <w:rsid w:val="00937864"/>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328"/>
    <w:rsid w:val="00992BBB"/>
    <w:rsid w:val="00996B34"/>
    <w:rsid w:val="009A0FC8"/>
    <w:rsid w:val="009A210F"/>
    <w:rsid w:val="009A2372"/>
    <w:rsid w:val="009A42F1"/>
    <w:rsid w:val="009A5571"/>
    <w:rsid w:val="009A7878"/>
    <w:rsid w:val="009B0CDC"/>
    <w:rsid w:val="009B1729"/>
    <w:rsid w:val="009B2AC7"/>
    <w:rsid w:val="009C01EF"/>
    <w:rsid w:val="009C050D"/>
    <w:rsid w:val="009C06D3"/>
    <w:rsid w:val="009C1312"/>
    <w:rsid w:val="009C6B8E"/>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CC4"/>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015"/>
    <w:rsid w:val="00A90163"/>
    <w:rsid w:val="00AA1AC0"/>
    <w:rsid w:val="00AA3B66"/>
    <w:rsid w:val="00AA5803"/>
    <w:rsid w:val="00AA584F"/>
    <w:rsid w:val="00AB2843"/>
    <w:rsid w:val="00AB3118"/>
    <w:rsid w:val="00AB6F32"/>
    <w:rsid w:val="00AC46C7"/>
    <w:rsid w:val="00AC5B71"/>
    <w:rsid w:val="00AC5F18"/>
    <w:rsid w:val="00AC6ED5"/>
    <w:rsid w:val="00AD321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21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E11"/>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B37"/>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A56"/>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99B"/>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4B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39"/>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D64"/>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6D7"/>
    <w:rsid w:val="00F375E0"/>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9799EC"/>
  <w15:chartTrackingRefBased/>
  <w15:docId w15:val="{382D8063-F81F-CD44-86C0-4F2BA0119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852BC"/>
    <w:rPr>
      <w:rFonts w:ascii="Calibri" w:hAnsi="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0852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unhideWhenUsed/>
    <w:qFormat/>
    <w:rsid w:val="000852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unhideWhenUsed/>
    <w:qFormat/>
    <w:rsid w:val="000852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unhideWhenUsed/>
    <w:qFormat/>
    <w:rsid w:val="000852BC"/>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A3C2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B7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B7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B7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B7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852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52BC"/>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0852BC"/>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0852B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0852BC"/>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0852B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0852BC"/>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0852B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852B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0852BC"/>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2A3C2A"/>
    <w:rPr>
      <w:b/>
      <w:bCs/>
    </w:rPr>
  </w:style>
  <w:style w:type="character" w:styleId="BookTitle">
    <w:name w:val="Book Title"/>
    <w:basedOn w:val="DefaultParagraphFont"/>
    <w:uiPriority w:val="33"/>
    <w:qFormat/>
    <w:rsid w:val="002A3C2A"/>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2A3C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A3C2A"/>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2A3C2A"/>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Char2 Char"/>
    <w:basedOn w:val="DefaultParagraphFont"/>
    <w:link w:val="Header"/>
    <w:uiPriority w:val="99"/>
    <w:rsid w:val="002A3C2A"/>
    <w:rPr>
      <w:rFonts w:ascii="Times New Roman" w:hAnsi="Times New Roman" w:cs="Times New Roman"/>
    </w:rPr>
  </w:style>
  <w:style w:type="paragraph" w:styleId="Footer">
    <w:name w:val="footer"/>
    <w:basedOn w:val="Normal"/>
    <w:link w:val="FooterChar"/>
    <w:uiPriority w:val="99"/>
    <w:rsid w:val="002A3C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C2A"/>
    <w:rPr>
      <w:rFonts w:ascii="Times New Roman" w:hAnsi="Times New Roman" w:cs="Times New Roman"/>
    </w:rPr>
  </w:style>
  <w:style w:type="paragraph" w:styleId="BodyText">
    <w:name w:val="Body Text"/>
    <w:aliases w:val="BT"/>
    <w:basedOn w:val="Normal"/>
    <w:link w:val="BodyTextChar"/>
    <w:uiPriority w:val="99"/>
    <w:unhideWhenUsed/>
    <w:rsid w:val="002A3C2A"/>
    <w:pPr>
      <w:spacing w:after="120"/>
    </w:pPr>
  </w:style>
  <w:style w:type="character" w:customStyle="1" w:styleId="BodyTextChar">
    <w:name w:val="Body Text Char"/>
    <w:aliases w:val="BT Char"/>
    <w:basedOn w:val="DefaultParagraphFont"/>
    <w:link w:val="BodyText"/>
    <w:uiPriority w:val="99"/>
    <w:rsid w:val="002A3C2A"/>
    <w:rPr>
      <w:rFonts w:ascii="Times New Roman" w:hAnsi="Times New Roman"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2A3C2A"/>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2A3C2A"/>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0852BC"/>
    <w:rPr>
      <w:color w:val="auto"/>
      <w:u w:val="none"/>
    </w:rPr>
  </w:style>
  <w:style w:type="character" w:styleId="UnresolvedMention">
    <w:name w:val="Unresolved Mention"/>
    <w:basedOn w:val="DefaultParagraphFont"/>
    <w:uiPriority w:val="99"/>
    <w:unhideWhenUsed/>
    <w:rsid w:val="002A3C2A"/>
    <w:rPr>
      <w:color w:val="605E5C"/>
      <w:shd w:val="clear" w:color="auto" w:fill="E1DFDD"/>
    </w:rPr>
  </w:style>
  <w:style w:type="paragraph" w:styleId="ListParagraph">
    <w:name w:val="List Paragraph"/>
    <w:aliases w:val="6 font,List Paragraph1,List Paragraph2,Colorful List - Accent 11"/>
    <w:basedOn w:val="Normal"/>
    <w:uiPriority w:val="34"/>
    <w:unhideWhenUsed/>
    <w:qFormat/>
    <w:rsid w:val="005576D2"/>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12B37"/>
    <w:pPr>
      <w:spacing w:before="100" w:beforeAutospacing="1" w:after="100" w:afterAutospacing="1" w:line="240" w:lineRule="auto"/>
    </w:pPr>
    <w:rPr>
      <w:rFonts w:eastAsia="Times New Roman"/>
      <w:sz w:val="24"/>
      <w:szCs w:val="24"/>
      <w:lang w:eastAsia="zh-CN"/>
    </w:rPr>
  </w:style>
  <w:style w:type="paragraph" w:customStyle="1" w:styleId="textbold">
    <w:name w:val="text bold"/>
    <w:basedOn w:val="Normal"/>
    <w:link w:val="Emphasis"/>
    <w:uiPriority w:val="7"/>
    <w:qFormat/>
    <w:rsid w:val="000B7395"/>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character" w:customStyle="1" w:styleId="Heading6Char">
    <w:name w:val="Heading 6 Char"/>
    <w:aliases w:val="Title (no index) Char,cites2 Char"/>
    <w:basedOn w:val="DefaultParagraphFont"/>
    <w:link w:val="Heading6"/>
    <w:uiPriority w:val="9"/>
    <w:rsid w:val="000B7395"/>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0B7395"/>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0B7395"/>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0B7395"/>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0B739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B739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B7395"/>
    <w:rPr>
      <w:color w:val="1F3864" w:themeColor="accent1" w:themeShade="80"/>
    </w:rPr>
  </w:style>
  <w:style w:type="character" w:customStyle="1" w:styleId="AnalyticChar">
    <w:name w:val="Analytic Char"/>
    <w:basedOn w:val="DefaultParagraphFont"/>
    <w:link w:val="Analytic"/>
    <w:uiPriority w:val="5"/>
    <w:rsid w:val="000B7395"/>
    <w:rPr>
      <w:rFonts w:ascii="Times New Roman" w:eastAsiaTheme="majorEastAsia" w:hAnsi="Times New Roman" w:cstheme="majorBidi"/>
      <w:b/>
      <w:iCs/>
      <w:color w:val="1F3864" w:themeColor="accent1" w:themeShade="80"/>
      <w:sz w:val="26"/>
    </w:rPr>
  </w:style>
  <w:style w:type="paragraph" w:styleId="Title">
    <w:name w:val="Title"/>
    <w:aliases w:val="Cites and Cards,UNDERLINE,Bold Underlined,title,Block Heading,Read This,Non Read Text,Debate Normal,Warrants"/>
    <w:basedOn w:val="Normal"/>
    <w:next w:val="Normal"/>
    <w:link w:val="TitleChar"/>
    <w:uiPriority w:val="1"/>
    <w:qFormat/>
    <w:rsid w:val="000B7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0B739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0B7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0B7395"/>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B739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B7395"/>
    <w:rPr>
      <w:rFonts w:ascii="Times New Roman" w:hAnsi="Times New Roman" w:cs="Times New Roman"/>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0B7395"/>
    <w:rPr>
      <w:i/>
      <w:iCs/>
      <w:color w:val="2F5496" w:themeColor="accent1" w:themeShade="BF"/>
    </w:rPr>
  </w:style>
  <w:style w:type="paragraph" w:styleId="IntenseQuote">
    <w:name w:val="Intense Quote"/>
    <w:basedOn w:val="Normal"/>
    <w:next w:val="Normal"/>
    <w:link w:val="IntenseQuoteChar"/>
    <w:uiPriority w:val="30"/>
    <w:qFormat/>
    <w:rsid w:val="000B73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395"/>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0B7395"/>
    <w:rPr>
      <w:b/>
      <w:bCs/>
      <w:smallCaps/>
      <w:color w:val="2F5496" w:themeColor="accent1" w:themeShade="BF"/>
      <w:spacing w:val="5"/>
    </w:rPr>
  </w:style>
  <w:style w:type="paragraph" w:customStyle="1" w:styleId="UnderlinePara">
    <w:name w:val="Underline Para"/>
    <w:basedOn w:val="Normal"/>
    <w:uiPriority w:val="7"/>
    <w:qFormat/>
    <w:rsid w:val="000B7395"/>
    <w:pPr>
      <w:widowControl w:val="0"/>
      <w:suppressAutoHyphens/>
      <w:spacing w:after="200"/>
      <w:contextualSpacing/>
    </w:pPr>
    <w:rPr>
      <w:rFonts w:asciiTheme="minorHAnsi" w:hAnsiTheme="minorHAnsi"/>
      <w:u w:val="single"/>
    </w:rPr>
  </w:style>
  <w:style w:type="paragraph" w:customStyle="1" w:styleId="Emphasis1">
    <w:name w:val="Emphasis1"/>
    <w:basedOn w:val="Normal"/>
    <w:autoRedefine/>
    <w:uiPriority w:val="8"/>
    <w:qFormat/>
    <w:rsid w:val="000B7395"/>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table" w:styleId="TableGrid">
    <w:name w:val="Table Grid"/>
    <w:basedOn w:val="TableNormal"/>
    <w:uiPriority w:val="39"/>
    <w:rsid w:val="000B7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0B7395"/>
    <w:pPr>
      <w:spacing w:before="60" w:after="60"/>
    </w:pPr>
  </w:style>
  <w:style w:type="character" w:customStyle="1" w:styleId="underline">
    <w:name w:val="underline"/>
    <w:basedOn w:val="DefaultParagraphFont"/>
    <w:qFormat/>
    <w:rsid w:val="000B7395"/>
    <w:rPr>
      <w:sz w:val="20"/>
      <w:u w:val="single"/>
    </w:rPr>
  </w:style>
  <w:style w:type="character" w:customStyle="1" w:styleId="StyleBold">
    <w:name w:val="Style Bold"/>
    <w:basedOn w:val="DefaultParagraphFont"/>
    <w:uiPriority w:val="9"/>
    <w:qFormat/>
    <w:rsid w:val="000B7395"/>
    <w:rPr>
      <w:b/>
      <w:bCs/>
    </w:rPr>
  </w:style>
  <w:style w:type="character" w:customStyle="1" w:styleId="apple-style-span">
    <w:name w:val="apple-style-span"/>
    <w:basedOn w:val="DefaultParagraphFont"/>
    <w:rsid w:val="000B7395"/>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0B7395"/>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0B7395"/>
    <w:rPr>
      <w:rFonts w:cs="Arial"/>
      <w:bCs/>
      <w:szCs w:val="26"/>
      <w:u w:val="single"/>
      <w:lang w:val="en-US" w:eastAsia="en-US" w:bidi="ar-SA"/>
    </w:rPr>
  </w:style>
  <w:style w:type="character" w:customStyle="1" w:styleId="grey10">
    <w:name w:val="grey10"/>
    <w:basedOn w:val="DefaultParagraphFont"/>
    <w:rsid w:val="000B7395"/>
  </w:style>
  <w:style w:type="character" w:customStyle="1" w:styleId="navy13bd">
    <w:name w:val="navy13bd"/>
    <w:basedOn w:val="DefaultParagraphFont"/>
    <w:rsid w:val="000B7395"/>
  </w:style>
  <w:style w:type="character" w:customStyle="1" w:styleId="Style9ptUnderline2">
    <w:name w:val="Style 9 pt Underline2"/>
    <w:basedOn w:val="DefaultParagraphFont"/>
    <w:rsid w:val="000B7395"/>
    <w:rPr>
      <w:sz w:val="20"/>
      <w:u w:val="single"/>
    </w:rPr>
  </w:style>
  <w:style w:type="character" w:customStyle="1" w:styleId="Style9ptBoldUnderline1">
    <w:name w:val="Style 9 pt Bold Underline1"/>
    <w:basedOn w:val="DefaultParagraphFont"/>
    <w:rsid w:val="000B7395"/>
    <w:rPr>
      <w:b/>
      <w:bCs/>
      <w:sz w:val="20"/>
      <w:u w:val="single"/>
    </w:rPr>
  </w:style>
  <w:style w:type="character" w:customStyle="1" w:styleId="cardChar">
    <w:name w:val="card Char"/>
    <w:aliases w:val="Bold Cite Char Char,Speed Cite Char"/>
    <w:basedOn w:val="DefaultParagraphFont"/>
    <w:uiPriority w:val="6"/>
    <w:rsid w:val="000B7395"/>
    <w:rPr>
      <w:rFonts w:ascii="Georgia" w:eastAsia="Times New Roman" w:hAnsi="Georgia" w:cs="Times New Roman"/>
      <w:szCs w:val="20"/>
    </w:rPr>
  </w:style>
  <w:style w:type="character" w:customStyle="1" w:styleId="Style1Char">
    <w:name w:val="Style1 Char"/>
    <w:basedOn w:val="DefaultParagraphFont"/>
    <w:rsid w:val="000B7395"/>
    <w:rPr>
      <w:rFonts w:ascii="Arial Narrow" w:eastAsia="SimSun" w:hAnsi="Arial Narrow" w:cs="Calibri"/>
      <w:szCs w:val="24"/>
      <w:u w:val="single"/>
      <w:lang w:eastAsia="zh-CN"/>
    </w:rPr>
  </w:style>
  <w:style w:type="character" w:customStyle="1" w:styleId="highlight2">
    <w:name w:val="highlight2"/>
    <w:basedOn w:val="DefaultParagraphFont"/>
    <w:rsid w:val="000B7395"/>
    <w:rPr>
      <w:b/>
      <w:sz w:val="20"/>
      <w:u w:val="thick"/>
      <w:bdr w:val="none" w:sz="0" w:space="0" w:color="auto"/>
      <w:shd w:val="clear" w:color="auto" w:fill="auto"/>
    </w:rPr>
  </w:style>
  <w:style w:type="character" w:customStyle="1" w:styleId="box">
    <w:name w:val="box"/>
    <w:basedOn w:val="DefaultParagraphFont"/>
    <w:rsid w:val="000B7395"/>
    <w:rPr>
      <w:rFonts w:cs="Arial"/>
      <w:color w:val="000000"/>
      <w:szCs w:val="22"/>
      <w:bdr w:val="single" w:sz="12" w:space="0" w:color="auto"/>
    </w:rPr>
  </w:style>
  <w:style w:type="paragraph" w:customStyle="1" w:styleId="Style4">
    <w:name w:val="Style4"/>
    <w:basedOn w:val="Normal"/>
    <w:link w:val="Style4Char"/>
    <w:qFormat/>
    <w:rsid w:val="000B7395"/>
    <w:rPr>
      <w:rFonts w:eastAsia="Times New Roman"/>
      <w:szCs w:val="24"/>
      <w:u w:val="single"/>
    </w:rPr>
  </w:style>
  <w:style w:type="character" w:customStyle="1" w:styleId="Style4Char">
    <w:name w:val="Style4 Char"/>
    <w:link w:val="Style4"/>
    <w:rsid w:val="000B7395"/>
    <w:rPr>
      <w:rFonts w:ascii="Times New Roman" w:eastAsia="Times New Roman" w:hAnsi="Times New Roman" w:cs="Times New Roman"/>
      <w:szCs w:val="24"/>
      <w:u w:val="single"/>
    </w:rPr>
  </w:style>
  <w:style w:type="paragraph" w:customStyle="1" w:styleId="cardtext">
    <w:name w:val="card text"/>
    <w:basedOn w:val="Normal"/>
    <w:link w:val="cardtextChar"/>
    <w:qFormat/>
    <w:rsid w:val="000B7395"/>
    <w:pPr>
      <w:ind w:left="288" w:right="288"/>
    </w:pPr>
    <w:rPr>
      <w:rFonts w:eastAsia="Calibri"/>
    </w:rPr>
  </w:style>
  <w:style w:type="character" w:customStyle="1" w:styleId="cardtextChar">
    <w:name w:val="card text Char"/>
    <w:basedOn w:val="DefaultParagraphFont"/>
    <w:link w:val="cardtext"/>
    <w:rsid w:val="000B7395"/>
    <w:rPr>
      <w:rFonts w:ascii="Times New Roman" w:eastAsia="Calibri" w:hAnsi="Times New Roman"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0B7395"/>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0B7395"/>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0B7395"/>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B7395"/>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B7395"/>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0B739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B7395"/>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B7395"/>
    <w:rPr>
      <w:rFonts w:eastAsia="Times New Roman"/>
      <w:szCs w:val="24"/>
      <w:u w:val="single"/>
      <w:bdr w:val="single" w:sz="4" w:space="0" w:color="auto"/>
    </w:rPr>
  </w:style>
  <w:style w:type="paragraph" w:customStyle="1" w:styleId="BlockTitle">
    <w:name w:val="Block Title"/>
    <w:basedOn w:val="Normal"/>
    <w:next w:val="Normal"/>
    <w:link w:val="BlockTitleChar"/>
    <w:qFormat/>
    <w:rsid w:val="000B7395"/>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0B7395"/>
    <w:rPr>
      <w:rFonts w:ascii="Times New Roman" w:eastAsia="Times New Roman" w:hAnsi="Times New Roman" w:cs="Times New Roman"/>
      <w:b/>
      <w:sz w:val="32"/>
      <w:szCs w:val="20"/>
      <w:u w:val="single"/>
    </w:rPr>
  </w:style>
  <w:style w:type="character" w:customStyle="1" w:styleId="pmterms1">
    <w:name w:val="pmterms1"/>
    <w:basedOn w:val="DefaultParagraphFont"/>
    <w:rsid w:val="000B7395"/>
  </w:style>
  <w:style w:type="character" w:customStyle="1" w:styleId="term">
    <w:name w:val="term"/>
    <w:basedOn w:val="DefaultParagraphFont"/>
    <w:rsid w:val="000B7395"/>
  </w:style>
  <w:style w:type="character" w:customStyle="1" w:styleId="Style11pt">
    <w:name w:val="Style 11 pt"/>
    <w:basedOn w:val="DefaultParagraphFont"/>
    <w:rsid w:val="000B7395"/>
    <w:rPr>
      <w:sz w:val="20"/>
    </w:rPr>
  </w:style>
  <w:style w:type="character" w:customStyle="1" w:styleId="Style11ptUnderline">
    <w:name w:val="Style 11 pt Underline"/>
    <w:basedOn w:val="DefaultParagraphFont"/>
    <w:rsid w:val="000B7395"/>
    <w:rPr>
      <w:rFonts w:ascii="Times New Roman" w:hAnsi="Times New Roman"/>
      <w:sz w:val="20"/>
      <w:u w:val="single"/>
    </w:rPr>
  </w:style>
  <w:style w:type="character" w:customStyle="1" w:styleId="Style11ptBoldUnderline">
    <w:name w:val="Style 11 pt Bold Underline"/>
    <w:basedOn w:val="DefaultParagraphFont"/>
    <w:rsid w:val="000B7395"/>
    <w:rPr>
      <w:b/>
      <w:bCs/>
      <w:sz w:val="20"/>
      <w:u w:val="single"/>
    </w:rPr>
  </w:style>
  <w:style w:type="paragraph" w:customStyle="1" w:styleId="StyleStyle411pt">
    <w:name w:val="Style Style4 + 11 pt"/>
    <w:basedOn w:val="Normal"/>
    <w:link w:val="StyleStyle411ptChar"/>
    <w:qFormat/>
    <w:rsid w:val="000B7395"/>
    <w:rPr>
      <w:rFonts w:eastAsia="Times New Roman"/>
      <w:szCs w:val="24"/>
      <w:u w:val="single"/>
    </w:rPr>
  </w:style>
  <w:style w:type="character" w:customStyle="1" w:styleId="StyleStyle411ptChar">
    <w:name w:val="Style Style4 + 11 pt Char"/>
    <w:basedOn w:val="DefaultParagraphFont"/>
    <w:link w:val="StyleStyle411pt"/>
    <w:rsid w:val="000B7395"/>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0B7395"/>
    <w:rPr>
      <w:sz w:val="20"/>
      <w:u w:val="single"/>
      <w:bdr w:val="single" w:sz="4" w:space="0" w:color="auto"/>
    </w:rPr>
  </w:style>
  <w:style w:type="character" w:customStyle="1" w:styleId="Heading3CharCharCharChar2">
    <w:name w:val="Heading 3 Char Char Char Char2"/>
    <w:basedOn w:val="DefaultParagraphFont"/>
    <w:rsid w:val="000B7395"/>
    <w:rPr>
      <w:rFonts w:cs="Arial"/>
      <w:bCs/>
      <w:szCs w:val="26"/>
      <w:u w:val="single"/>
      <w:lang w:val="en-US" w:eastAsia="en-US" w:bidi="ar-SA"/>
    </w:rPr>
  </w:style>
  <w:style w:type="character" w:customStyle="1" w:styleId="Style9pt">
    <w:name w:val="Style 9 pt"/>
    <w:basedOn w:val="DefaultParagraphFont"/>
    <w:rsid w:val="000B7395"/>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0B7395"/>
    <w:rPr>
      <w:b w:val="0"/>
      <w:bCs/>
      <w:u w:val="single"/>
    </w:rPr>
  </w:style>
  <w:style w:type="character" w:customStyle="1" w:styleId="Styleunderline9pt">
    <w:name w:val="Style underline + 9 pt"/>
    <w:basedOn w:val="underline"/>
    <w:rsid w:val="000B7395"/>
    <w:rPr>
      <w:rFonts w:ascii="Times New Roman" w:hAnsi="Times New Roman" w:cs="Times New Roman"/>
      <w:b/>
      <w:sz w:val="20"/>
      <w:u w:val="single"/>
    </w:rPr>
  </w:style>
  <w:style w:type="character" w:customStyle="1" w:styleId="StyleUnderlineChar9pt">
    <w:name w:val="Style Underline Char + 9 pt"/>
    <w:basedOn w:val="DefaultParagraphFont"/>
    <w:rsid w:val="000B7395"/>
    <w:rPr>
      <w:b w:val="0"/>
      <w:bCs/>
      <w:sz w:val="20"/>
      <w:u w:val="single"/>
      <w:lang w:val="en-US" w:eastAsia="en-US" w:bidi="ar-SA"/>
    </w:rPr>
  </w:style>
  <w:style w:type="character" w:customStyle="1" w:styleId="StyleTimesNewRoman9pt">
    <w:name w:val="Style Times New Roman 9 pt"/>
    <w:basedOn w:val="DefaultParagraphFont"/>
    <w:rsid w:val="000B7395"/>
    <w:rPr>
      <w:rFonts w:ascii="Times New Roman" w:hAnsi="Times New Roman"/>
      <w:sz w:val="20"/>
    </w:rPr>
  </w:style>
  <w:style w:type="paragraph" w:customStyle="1" w:styleId="cardCharChar">
    <w:name w:val="card Char Char"/>
    <w:basedOn w:val="Normal"/>
    <w:link w:val="cardCharCharChar"/>
    <w:qFormat/>
    <w:rsid w:val="000B7395"/>
    <w:pPr>
      <w:ind w:left="288" w:right="288"/>
    </w:pPr>
    <w:rPr>
      <w:rFonts w:eastAsia="Times New Roman"/>
      <w:szCs w:val="20"/>
    </w:rPr>
  </w:style>
  <w:style w:type="character" w:customStyle="1" w:styleId="cardCharCharChar">
    <w:name w:val="card Char Char Char"/>
    <w:basedOn w:val="DefaultParagraphFont"/>
    <w:link w:val="cardCharChar"/>
    <w:rsid w:val="000B7395"/>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0B739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B7395"/>
  </w:style>
  <w:style w:type="character" w:customStyle="1" w:styleId="StylecardCharCharArialNarrow9ptChar">
    <w:name w:val="Style card Char Char + Arial Narrow 9 pt Char"/>
    <w:basedOn w:val="cardCharCharChar"/>
    <w:link w:val="StylecardCharCharArialNarrow9pt"/>
    <w:rsid w:val="000B7395"/>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0B739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B7395"/>
    <w:rPr>
      <w:rFonts w:eastAsia="Times New Roman"/>
      <w:szCs w:val="24"/>
    </w:rPr>
  </w:style>
  <w:style w:type="character" w:customStyle="1" w:styleId="StyleBoldandUnderlineCharCharCharChar9pt">
    <w:name w:val="Style Bold and Underline Char Char Char Char + 9 pt"/>
    <w:basedOn w:val="DefaultParagraphFont"/>
    <w:rsid w:val="000B739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B739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B739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B739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B7395"/>
    <w:rPr>
      <w:rFonts w:eastAsia="Times New Roman"/>
      <w:szCs w:val="24"/>
    </w:rPr>
  </w:style>
  <w:style w:type="character" w:customStyle="1" w:styleId="reduce2">
    <w:name w:val="reduce2"/>
    <w:basedOn w:val="DefaultParagraphFont"/>
    <w:rsid w:val="000B7395"/>
    <w:rPr>
      <w:rFonts w:ascii="Arial" w:hAnsi="Arial" w:cs="Arial"/>
      <w:color w:val="000000"/>
      <w:sz w:val="10"/>
      <w:szCs w:val="22"/>
    </w:rPr>
  </w:style>
  <w:style w:type="paragraph" w:customStyle="1" w:styleId="StyleStyle49pt3">
    <w:name w:val="Style Style4 + 9 pt3"/>
    <w:basedOn w:val="Style4"/>
    <w:link w:val="StyleStyle49pt3Char"/>
    <w:qFormat/>
    <w:rsid w:val="000B7395"/>
  </w:style>
  <w:style w:type="character" w:customStyle="1" w:styleId="StyleStyle49pt3Char">
    <w:name w:val="Style Style4 + 9 pt3 Char"/>
    <w:basedOn w:val="Style4Char"/>
    <w:link w:val="StyleStyle49pt3"/>
    <w:rsid w:val="000B7395"/>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0B7395"/>
    <w:rPr>
      <w:b/>
      <w:bCs/>
    </w:rPr>
  </w:style>
  <w:style w:type="character" w:customStyle="1" w:styleId="StyleStyle4BoldChar">
    <w:name w:val="Style Style4 + Bold Char"/>
    <w:basedOn w:val="Style4Char"/>
    <w:link w:val="StyleStyle4Bold"/>
    <w:rsid w:val="000B7395"/>
    <w:rPr>
      <w:rFonts w:ascii="Times New Roman" w:eastAsia="Times New Roman" w:hAnsi="Times New Roman" w:cs="Times New Roman"/>
      <w:b/>
      <w:bCs/>
      <w:szCs w:val="24"/>
      <w:u w:val="single"/>
    </w:rPr>
  </w:style>
  <w:style w:type="character" w:customStyle="1" w:styleId="qlabel">
    <w:name w:val="q_label"/>
    <w:basedOn w:val="DefaultParagraphFont"/>
    <w:rsid w:val="000B7395"/>
  </w:style>
  <w:style w:type="character" w:customStyle="1" w:styleId="alabel">
    <w:name w:val="a_label"/>
    <w:basedOn w:val="DefaultParagraphFont"/>
    <w:rsid w:val="000B7395"/>
  </w:style>
  <w:style w:type="paragraph" w:customStyle="1" w:styleId="Textsmall">
    <w:name w:val="Textsmall"/>
    <w:basedOn w:val="Normal"/>
    <w:next w:val="Normal"/>
    <w:link w:val="TextsmallChar"/>
    <w:qFormat/>
    <w:rsid w:val="000B7395"/>
    <w:rPr>
      <w:rFonts w:eastAsia="Times New Roman"/>
      <w:sz w:val="16"/>
      <w:szCs w:val="24"/>
    </w:rPr>
  </w:style>
  <w:style w:type="character" w:customStyle="1" w:styleId="TextsmallChar">
    <w:name w:val="Textsmall Char"/>
    <w:basedOn w:val="DefaultParagraphFont"/>
    <w:link w:val="Textsmall"/>
    <w:rsid w:val="000B7395"/>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0B7395"/>
    <w:rPr>
      <w:rFonts w:eastAsia="Times New Roman"/>
      <w:szCs w:val="24"/>
      <w:u w:val="single"/>
    </w:rPr>
  </w:style>
  <w:style w:type="character" w:customStyle="1" w:styleId="StyleStyle411pt1Char">
    <w:name w:val="Style Style4 + 11 pt1 Char"/>
    <w:basedOn w:val="DefaultParagraphFont"/>
    <w:link w:val="StyleStyle411pt1"/>
    <w:rsid w:val="000B7395"/>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0B7395"/>
    <w:rPr>
      <w:rFonts w:eastAsia="Times New Roman"/>
      <w:szCs w:val="24"/>
      <w:u w:val="single"/>
    </w:rPr>
  </w:style>
  <w:style w:type="character" w:customStyle="1" w:styleId="StyleUnderlineChar11ptChar">
    <w:name w:val="Style Underline Char + 11 pt Char"/>
    <w:basedOn w:val="DefaultParagraphFont"/>
    <w:link w:val="StyleUnderlineChar11pt"/>
    <w:rsid w:val="000B7395"/>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0B739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B7395"/>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B739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B7395"/>
    <w:rPr>
      <w:rFonts w:ascii="Times New Roman" w:eastAsia="SimSun" w:hAnsi="Times New Roman" w:cs="Times New Roman"/>
      <w:szCs w:val="24"/>
      <w:u w:val="single"/>
    </w:rPr>
  </w:style>
  <w:style w:type="character" w:customStyle="1" w:styleId="CharChar11">
    <w:name w:val="Char Char11"/>
    <w:basedOn w:val="DefaultParagraphFont"/>
    <w:rsid w:val="000B7395"/>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0B7395"/>
    <w:rPr>
      <w:rFonts w:cs="Arial"/>
      <w:b/>
      <w:bCs/>
      <w:iCs/>
      <w:lang w:val="en-US" w:eastAsia="en-US" w:bidi="ar-SA"/>
    </w:rPr>
  </w:style>
  <w:style w:type="character" w:customStyle="1" w:styleId="SubtitleChar1">
    <w:name w:val="Subtitle Char1"/>
    <w:aliases w:val="Underlined card text Char1"/>
    <w:basedOn w:val="DefaultParagraphFont"/>
    <w:uiPriority w:val="11"/>
    <w:rsid w:val="000B7395"/>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0B7395"/>
    <w:rPr>
      <w:u w:val="single"/>
      <w:lang w:val="en-US" w:eastAsia="en-US" w:bidi="ar-SA"/>
    </w:rPr>
  </w:style>
  <w:style w:type="character" w:customStyle="1" w:styleId="BoldandUnderlineCharChar2">
    <w:name w:val="Bold and Underline Char Char2"/>
    <w:basedOn w:val="DefaultParagraphFont"/>
    <w:rsid w:val="000B7395"/>
    <w:rPr>
      <w:b/>
      <w:u w:val="single"/>
      <w:lang w:val="en-US" w:eastAsia="en-US" w:bidi="ar-SA"/>
    </w:rPr>
  </w:style>
  <w:style w:type="character" w:customStyle="1" w:styleId="StyleUnderlineCharChar111pt">
    <w:name w:val="Style Underline Char Char1 + 11 pt"/>
    <w:basedOn w:val="UnderlineCharChar1"/>
    <w:rsid w:val="000B739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B739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B739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B7395"/>
    <w:rPr>
      <w:sz w:val="22"/>
      <w:u w:val="single"/>
    </w:rPr>
  </w:style>
  <w:style w:type="paragraph" w:customStyle="1" w:styleId="StyleMinimizedTextArialNarrow9pt">
    <w:name w:val="Style Minimized Text + Arial Narrow 9 pt"/>
    <w:basedOn w:val="Normal"/>
    <w:link w:val="StyleMinimizedTextArialNarrow9ptChar"/>
    <w:qFormat/>
    <w:rsid w:val="000B739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B7395"/>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0B739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B739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B7395"/>
    <w:rPr>
      <w:rFonts w:ascii="Times New Roman" w:hAnsi="Times New Roman"/>
      <w:sz w:val="20"/>
      <w:u w:val="single"/>
      <w:bdr w:val="single" w:sz="4" w:space="0" w:color="auto"/>
      <w:lang w:val="en-US" w:eastAsia="en-US" w:bidi="ar-SA"/>
    </w:rPr>
  </w:style>
  <w:style w:type="character" w:customStyle="1" w:styleId="Emphasis2">
    <w:name w:val="Emphasis2"/>
    <w:rsid w:val="000B7395"/>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B7395"/>
    <w:rPr>
      <w:rFonts w:ascii="Times New Roman" w:eastAsia="Times New Roman" w:hAnsi="Times New Roman" w:cs="Times New Roman"/>
      <w:sz w:val="24"/>
      <w:szCs w:val="24"/>
      <w:lang w:eastAsia="zh-CN"/>
    </w:rPr>
  </w:style>
  <w:style w:type="character" w:customStyle="1" w:styleId="date-display-single">
    <w:name w:val="date-display-single"/>
    <w:basedOn w:val="DefaultParagraphFont"/>
    <w:rsid w:val="000B7395"/>
  </w:style>
  <w:style w:type="character" w:customStyle="1" w:styleId="body-text">
    <w:name w:val="body-text"/>
    <w:basedOn w:val="DefaultParagraphFont"/>
    <w:rsid w:val="000B7395"/>
  </w:style>
  <w:style w:type="paragraph" w:customStyle="1" w:styleId="StyleStyle411ptBoldBorderSinglesolidlineAuto0">
    <w:name w:val="Style Style4 + 11 pt Bold Border: : (Single solid line Auto  0...."/>
    <w:basedOn w:val="Normal"/>
    <w:link w:val="StyleStyle411ptBoldBorderSinglesolidlineAuto0Char"/>
    <w:qFormat/>
    <w:rsid w:val="000B739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B7395"/>
    <w:rPr>
      <w:rFonts w:ascii="Times New Roman" w:eastAsia="Times New Roman" w:hAnsi="Times New Roman"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0B7395"/>
    <w:rPr>
      <w:rFonts w:ascii="Tahoma" w:hAnsi="Tahoma" w:cs="Tahoma"/>
      <w:sz w:val="16"/>
      <w:szCs w:val="16"/>
    </w:rPr>
  </w:style>
  <w:style w:type="paragraph" w:styleId="BalloonText">
    <w:name w:val="Balloon Text"/>
    <w:basedOn w:val="Normal"/>
    <w:link w:val="BalloonTextChar"/>
    <w:uiPriority w:val="99"/>
    <w:rsid w:val="000B7395"/>
    <w:rPr>
      <w:rFonts w:ascii="Tahoma" w:hAnsi="Tahoma" w:cs="Tahoma"/>
      <w:sz w:val="16"/>
      <w:szCs w:val="16"/>
    </w:rPr>
  </w:style>
  <w:style w:type="character" w:customStyle="1" w:styleId="BalloonTextChar1">
    <w:name w:val="Balloon Text Char1"/>
    <w:basedOn w:val="DefaultParagraphFont"/>
    <w:uiPriority w:val="99"/>
    <w:rsid w:val="000B7395"/>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0B7395"/>
    <w:rPr>
      <w:rFonts w:eastAsia="Times New Roman"/>
      <w:b/>
      <w:bCs/>
      <w:szCs w:val="24"/>
      <w:u w:val="single"/>
    </w:rPr>
  </w:style>
  <w:style w:type="character" w:customStyle="1" w:styleId="StyleStyle411ptBoldChar">
    <w:name w:val="Style Style4 + 11 pt Bold Char"/>
    <w:basedOn w:val="DefaultParagraphFont"/>
    <w:link w:val="StyleStyle411ptBold"/>
    <w:rsid w:val="000B7395"/>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B739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B7395"/>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0B7395"/>
    <w:rPr>
      <w:rFonts w:eastAsia="SimSun"/>
      <w:szCs w:val="24"/>
      <w:u w:val="single"/>
      <w:lang w:eastAsia="zh-CN"/>
    </w:rPr>
  </w:style>
  <w:style w:type="character" w:customStyle="1" w:styleId="StyleStyle112ptChar">
    <w:name w:val="Style Style1 + 12 pt Char"/>
    <w:basedOn w:val="DefaultParagraphFont"/>
    <w:link w:val="StyleStyle112pt"/>
    <w:rsid w:val="000B7395"/>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0B7395"/>
    <w:rPr>
      <w:rFonts w:eastAsia="Times New Roman"/>
      <w:sz w:val="16"/>
      <w:szCs w:val="24"/>
    </w:rPr>
  </w:style>
  <w:style w:type="character" w:customStyle="1" w:styleId="MinimizedTextChar">
    <w:name w:val="Minimized Text Char"/>
    <w:basedOn w:val="DefaultParagraphFont"/>
    <w:link w:val="MinimizedText"/>
    <w:rsid w:val="000B7395"/>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0B7395"/>
    <w:rPr>
      <w:sz w:val="20"/>
    </w:rPr>
  </w:style>
  <w:style w:type="character" w:customStyle="1" w:styleId="StyleMinimizedTextArialNarrow10ptChar">
    <w:name w:val="Style Minimized Text + Arial Narrow 10 pt Char"/>
    <w:basedOn w:val="MinimizedTextChar"/>
    <w:link w:val="StyleMinimizedTextArialNarrow10pt"/>
    <w:rsid w:val="000B7395"/>
    <w:rPr>
      <w:rFonts w:ascii="Times New Roman" w:eastAsia="Times New Roman" w:hAnsi="Times New Roman"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0B7395"/>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B7395"/>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0B7395"/>
    <w:rPr>
      <w:rFonts w:eastAsia="Times New Roman"/>
      <w:b/>
      <w:szCs w:val="24"/>
      <w:u w:val="single"/>
    </w:rPr>
  </w:style>
  <w:style w:type="character" w:customStyle="1" w:styleId="BoldUnderlineChar">
    <w:name w:val="BoldUnderline Char"/>
    <w:basedOn w:val="DefaultParagraphFont"/>
    <w:link w:val="BoldUnderline"/>
    <w:rsid w:val="000B7395"/>
    <w:rPr>
      <w:rFonts w:ascii="Times New Roman" w:eastAsia="Times New Roman" w:hAnsi="Times New Roman" w:cs="Times New Roman"/>
      <w:b/>
      <w:szCs w:val="24"/>
      <w:u w:val="single"/>
    </w:rPr>
  </w:style>
  <w:style w:type="paragraph" w:customStyle="1" w:styleId="Nothing">
    <w:name w:val="Nothing"/>
    <w:link w:val="NothingChar"/>
    <w:qFormat/>
    <w:rsid w:val="000B7395"/>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0B7395"/>
    <w:rPr>
      <w:rFonts w:ascii="Times New Roman" w:eastAsia="Calibri" w:hAnsi="Times New Roman" w:cs="Times New Roman"/>
      <w:sz w:val="20"/>
      <w:szCs w:val="20"/>
    </w:rPr>
  </w:style>
  <w:style w:type="paragraph" w:customStyle="1" w:styleId="Style3">
    <w:name w:val="Style3"/>
    <w:basedOn w:val="Normal"/>
    <w:link w:val="Style3Char"/>
    <w:uiPriority w:val="99"/>
    <w:qFormat/>
    <w:rsid w:val="000B7395"/>
    <w:rPr>
      <w:rFonts w:eastAsia="Times New Roman"/>
      <w:b/>
      <w:szCs w:val="24"/>
    </w:rPr>
  </w:style>
  <w:style w:type="character" w:customStyle="1" w:styleId="Style3Char">
    <w:name w:val="Style3 Char"/>
    <w:basedOn w:val="DefaultParagraphFont"/>
    <w:link w:val="Style3"/>
    <w:uiPriority w:val="99"/>
    <w:rsid w:val="000B7395"/>
    <w:rPr>
      <w:rFonts w:ascii="Times New Roman" w:eastAsia="Times New Roman" w:hAnsi="Times New Roman" w:cs="Times New Roman"/>
      <w:b/>
      <w:szCs w:val="24"/>
    </w:rPr>
  </w:style>
  <w:style w:type="paragraph" w:customStyle="1" w:styleId="SmallText">
    <w:name w:val="Small Text"/>
    <w:link w:val="SmallTextChar"/>
    <w:qFormat/>
    <w:rsid w:val="000B7395"/>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0B7395"/>
    <w:rPr>
      <w:rFonts w:eastAsia="MS Mincho"/>
      <w:sz w:val="15"/>
      <w:szCs w:val="24"/>
      <w:lang w:val="en-US" w:eastAsia="ja-JP" w:bidi="ar-SA"/>
    </w:rPr>
  </w:style>
  <w:style w:type="character" w:customStyle="1" w:styleId="CardTextChar0">
    <w:name w:val="Card Text Char"/>
    <w:basedOn w:val="DefaultParagraphFont"/>
    <w:rsid w:val="000B7395"/>
    <w:rPr>
      <w:rFonts w:eastAsia="MS Mincho"/>
      <w:szCs w:val="24"/>
      <w:lang w:val="en-US" w:eastAsia="ja-JP" w:bidi="ar-SA"/>
    </w:rPr>
  </w:style>
  <w:style w:type="paragraph" w:customStyle="1" w:styleId="Circled">
    <w:name w:val="Circled"/>
    <w:link w:val="CircledChar"/>
    <w:qFormat/>
    <w:rsid w:val="000B7395"/>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0B7395"/>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B739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B7395"/>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0B7395"/>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0B7395"/>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0B7395"/>
    <w:rPr>
      <w:rFonts w:ascii="Times New Roman" w:eastAsia="Times New Roman" w:hAnsi="Times New Roman" w:cs="Times New Roman"/>
      <w:sz w:val="20"/>
      <w:szCs w:val="24"/>
    </w:rPr>
  </w:style>
  <w:style w:type="character" w:customStyle="1" w:styleId="CharChar111">
    <w:name w:val="Char Char111"/>
    <w:basedOn w:val="DefaultParagraphFont"/>
    <w:rsid w:val="000B7395"/>
    <w:rPr>
      <w:rFonts w:cs="Arial"/>
      <w:bCs/>
      <w:szCs w:val="26"/>
      <w:u w:val="single"/>
      <w:lang w:val="en-US" w:eastAsia="en-US" w:bidi="ar-SA"/>
    </w:rPr>
  </w:style>
  <w:style w:type="character" w:customStyle="1" w:styleId="UnderlineBold">
    <w:name w:val="Underline + Bold"/>
    <w:uiPriority w:val="1"/>
    <w:qFormat/>
    <w:rsid w:val="000B7395"/>
    <w:rPr>
      <w:b/>
      <w:sz w:val="20"/>
      <w:u w:val="single"/>
    </w:rPr>
  </w:style>
  <w:style w:type="paragraph" w:customStyle="1" w:styleId="cardtextsmall">
    <w:name w:val="card text small"/>
    <w:basedOn w:val="Normal"/>
    <w:qFormat/>
    <w:rsid w:val="000B7395"/>
    <w:rPr>
      <w:rFonts w:eastAsia="Times New Roman"/>
      <w:sz w:val="16"/>
      <w:szCs w:val="24"/>
    </w:rPr>
  </w:style>
  <w:style w:type="paragraph" w:customStyle="1" w:styleId="Cards">
    <w:name w:val="Cards"/>
    <w:next w:val="Nothing"/>
    <w:link w:val="CardsChar"/>
    <w:qFormat/>
    <w:rsid w:val="000B739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B7395"/>
    <w:rPr>
      <w:rFonts w:ascii="Times New Roman" w:eastAsia="Times New Roman" w:hAnsi="Times New Roman" w:cs="Times New Roman"/>
      <w:sz w:val="20"/>
      <w:szCs w:val="24"/>
    </w:rPr>
  </w:style>
  <w:style w:type="character" w:customStyle="1" w:styleId="AUnterdline">
    <w:name w:val="AUnterdline"/>
    <w:qFormat/>
    <w:rsid w:val="000B7395"/>
    <w:rPr>
      <w:rFonts w:ascii="Times New Roman" w:hAnsi="Times New Roman"/>
      <w:sz w:val="20"/>
      <w:u w:val="single"/>
    </w:rPr>
  </w:style>
  <w:style w:type="paragraph" w:customStyle="1" w:styleId="CardIndented">
    <w:name w:val="Card (Indented)"/>
    <w:basedOn w:val="Normal"/>
    <w:link w:val="CardIndentedChar"/>
    <w:qFormat/>
    <w:rsid w:val="000B7395"/>
    <w:pPr>
      <w:ind w:left="288"/>
    </w:pPr>
  </w:style>
  <w:style w:type="character" w:customStyle="1" w:styleId="DebateUnderline">
    <w:name w:val="Debate Underline"/>
    <w:qFormat/>
    <w:rsid w:val="000B7395"/>
    <w:rPr>
      <w:rFonts w:ascii="Times New Roman" w:hAnsi="Times New Roman"/>
      <w:sz w:val="20"/>
      <w:u w:val="thick"/>
    </w:rPr>
  </w:style>
  <w:style w:type="paragraph" w:customStyle="1" w:styleId="Cites">
    <w:name w:val="Cites"/>
    <w:next w:val="Cards"/>
    <w:link w:val="CitesChar"/>
    <w:qFormat/>
    <w:rsid w:val="000B7395"/>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0B7395"/>
    <w:rPr>
      <w:rFonts w:ascii="Times New Roman" w:eastAsia="Times New Roman" w:hAnsi="Times New Roman" w:cs="Times New Roman"/>
      <w:sz w:val="20"/>
      <w:szCs w:val="24"/>
    </w:rPr>
  </w:style>
  <w:style w:type="character" w:customStyle="1" w:styleId="Author-Date">
    <w:name w:val="Author-Date"/>
    <w:qFormat/>
    <w:rsid w:val="000B7395"/>
    <w:rPr>
      <w:b/>
      <w:sz w:val="24"/>
    </w:rPr>
  </w:style>
  <w:style w:type="paragraph" w:customStyle="1" w:styleId="StyleStyle49pt10">
    <w:name w:val="Style Style4 + 9 pt10"/>
    <w:basedOn w:val="Style4"/>
    <w:link w:val="StyleStyle49pt10Char"/>
    <w:qFormat/>
    <w:rsid w:val="000B7395"/>
  </w:style>
  <w:style w:type="character" w:customStyle="1" w:styleId="StyleStyle49pt10Char">
    <w:name w:val="Style Style4 + 9 pt10 Char"/>
    <w:basedOn w:val="Style4Char"/>
    <w:link w:val="StyleStyle49pt10"/>
    <w:rsid w:val="000B7395"/>
    <w:rPr>
      <w:rFonts w:ascii="Times New Roman" w:eastAsia="Times New Roman" w:hAnsi="Times New Roman" w:cs="Times New Roman"/>
      <w:szCs w:val="24"/>
      <w:u w:val="single"/>
    </w:rPr>
  </w:style>
  <w:style w:type="paragraph" w:customStyle="1" w:styleId="StyleStyle49ptBold7">
    <w:name w:val="Style Style4 + 9 pt Bold7"/>
    <w:basedOn w:val="Style4"/>
    <w:link w:val="StyleStyle49ptBold7Char"/>
    <w:qFormat/>
    <w:rsid w:val="000B7395"/>
    <w:rPr>
      <w:b/>
      <w:bCs/>
    </w:rPr>
  </w:style>
  <w:style w:type="character" w:customStyle="1" w:styleId="StyleStyle49ptBold7Char">
    <w:name w:val="Style Style4 + 9 pt Bold7 Char"/>
    <w:link w:val="StyleStyle49ptBold7"/>
    <w:rsid w:val="000B7395"/>
    <w:rPr>
      <w:rFonts w:ascii="Times New Roman" w:eastAsia="Times New Roman" w:hAnsi="Times New Roman" w:cs="Times New Roman"/>
      <w:b/>
      <w:bCs/>
      <w:szCs w:val="24"/>
      <w:u w:val="single"/>
    </w:rPr>
  </w:style>
  <w:style w:type="paragraph" w:customStyle="1" w:styleId="NormalUnderline">
    <w:name w:val="Normal Underline"/>
    <w:basedOn w:val="Normal"/>
    <w:link w:val="NormalUnderlineChar"/>
    <w:qFormat/>
    <w:rsid w:val="000B7395"/>
    <w:pPr>
      <w:ind w:left="288"/>
    </w:pPr>
    <w:rPr>
      <w:rFonts w:eastAsia="Times New Roman"/>
      <w:szCs w:val="24"/>
      <w:u w:val="single"/>
    </w:rPr>
  </w:style>
  <w:style w:type="character" w:customStyle="1" w:styleId="NormalUnderlineChar">
    <w:name w:val="Normal Underline Char"/>
    <w:link w:val="NormalUnderline"/>
    <w:rsid w:val="000B7395"/>
    <w:rPr>
      <w:rFonts w:ascii="Times New Roman" w:eastAsia="Times New Roman" w:hAnsi="Times New Roman" w:cs="Times New Roman"/>
      <w:szCs w:val="24"/>
      <w:u w:val="single"/>
    </w:rPr>
  </w:style>
  <w:style w:type="character" w:customStyle="1" w:styleId="DontRead">
    <w:name w:val="Don't Read"/>
    <w:qFormat/>
    <w:rsid w:val="000B7395"/>
    <w:rPr>
      <w:rFonts w:ascii="Times New Roman" w:hAnsi="Times New Roman"/>
      <w:sz w:val="16"/>
    </w:rPr>
  </w:style>
  <w:style w:type="paragraph" w:customStyle="1" w:styleId="Underlinestyle">
    <w:name w:val="Underline style"/>
    <w:basedOn w:val="Normal"/>
    <w:qFormat/>
    <w:rsid w:val="000B7395"/>
    <w:rPr>
      <w:rFonts w:eastAsia="Times New Roman"/>
      <w:szCs w:val="24"/>
      <w:u w:val="single"/>
    </w:rPr>
  </w:style>
  <w:style w:type="character" w:customStyle="1" w:styleId="Style11ptUnderline3">
    <w:name w:val="Style 11 pt Underline3"/>
    <w:rsid w:val="000B7395"/>
    <w:rPr>
      <w:sz w:val="20"/>
      <w:u w:val="single"/>
    </w:rPr>
  </w:style>
  <w:style w:type="character" w:customStyle="1" w:styleId="27">
    <w:name w:val="27"/>
    <w:rsid w:val="000B7395"/>
    <w:rPr>
      <w:rFonts w:cs="Arial"/>
      <w:bCs/>
      <w:sz w:val="20"/>
      <w:u w:val="single"/>
      <w:lang w:val="en-US" w:eastAsia="en-US" w:bidi="ar-SA"/>
    </w:rPr>
  </w:style>
  <w:style w:type="character" w:customStyle="1" w:styleId="Style9ptUnderline11">
    <w:name w:val="Style 9 pt Underline11"/>
    <w:basedOn w:val="DefaultParagraphFont"/>
    <w:rsid w:val="000B7395"/>
    <w:rPr>
      <w:sz w:val="20"/>
      <w:u w:val="single"/>
    </w:rPr>
  </w:style>
  <w:style w:type="character" w:customStyle="1" w:styleId="CharChar113">
    <w:name w:val="Char Char113"/>
    <w:basedOn w:val="DefaultParagraphFont"/>
    <w:rsid w:val="000B7395"/>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B7395"/>
    <w:rPr>
      <w:rFonts w:ascii="Times New Roman" w:hAnsi="Times New Roman" w:cs="Times New Roman"/>
      <w:sz w:val="20"/>
      <w:szCs w:val="20"/>
    </w:rPr>
  </w:style>
  <w:style w:type="paragraph" w:styleId="CommentText">
    <w:name w:val="annotation text"/>
    <w:basedOn w:val="Normal"/>
    <w:link w:val="CommentTextChar"/>
    <w:uiPriority w:val="99"/>
    <w:qFormat/>
    <w:rsid w:val="000B7395"/>
    <w:rPr>
      <w:sz w:val="20"/>
      <w:szCs w:val="20"/>
    </w:rPr>
  </w:style>
  <w:style w:type="character" w:customStyle="1" w:styleId="CommentTextChar1">
    <w:name w:val="Comment Text Char1"/>
    <w:basedOn w:val="DefaultParagraphFont"/>
    <w:uiPriority w:val="99"/>
    <w:rsid w:val="000B7395"/>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0B739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B7395"/>
    <w:rPr>
      <w:b/>
      <w:bCs/>
    </w:rPr>
  </w:style>
  <w:style w:type="character" w:customStyle="1" w:styleId="CommentSubjectChar1">
    <w:name w:val="Comment Subject Char1"/>
    <w:basedOn w:val="CommentTextChar1"/>
    <w:uiPriority w:val="99"/>
    <w:rsid w:val="000B7395"/>
    <w:rPr>
      <w:rFonts w:ascii="Times New Roman" w:hAnsi="Times New Roman" w:cs="Times New Roman"/>
      <w:b/>
      <w:bCs/>
      <w:sz w:val="20"/>
      <w:szCs w:val="20"/>
    </w:rPr>
  </w:style>
  <w:style w:type="character" w:customStyle="1" w:styleId="BodyTextChar1">
    <w:name w:val="Body Text Char1"/>
    <w:aliases w:val="BT Char1,Very Small Text Char1"/>
    <w:basedOn w:val="DefaultParagraphFont"/>
    <w:uiPriority w:val="99"/>
    <w:rsid w:val="000B7395"/>
    <w:rPr>
      <w:rFonts w:ascii="Arial Narrow" w:hAnsi="Arial Narrow" w:cs="Calibri"/>
    </w:rPr>
  </w:style>
  <w:style w:type="paragraph" w:customStyle="1" w:styleId="Cite2">
    <w:name w:val="Cite 2"/>
    <w:basedOn w:val="Normal"/>
    <w:uiPriority w:val="99"/>
    <w:qFormat/>
    <w:rsid w:val="000B7395"/>
    <w:rPr>
      <w:rFonts w:ascii="Arial" w:eastAsia="MS Mincho" w:hAnsi="Arial"/>
      <w:b/>
      <w:sz w:val="24"/>
      <w:szCs w:val="24"/>
      <w:u w:val="single"/>
    </w:rPr>
  </w:style>
  <w:style w:type="character" w:customStyle="1" w:styleId="BoldUnderlineChar0">
    <w:name w:val="Bold Underline Char"/>
    <w:rsid w:val="000B739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B7395"/>
    <w:rPr>
      <w:rFonts w:ascii="Times New Roman" w:hAnsi="Times New Roman"/>
      <w:bCs/>
      <w:sz w:val="20"/>
      <w:u w:val="single"/>
    </w:rPr>
  </w:style>
  <w:style w:type="paragraph" w:customStyle="1" w:styleId="cards0">
    <w:name w:val="cards"/>
    <w:basedOn w:val="Cites"/>
    <w:uiPriority w:val="99"/>
    <w:qFormat/>
    <w:rsid w:val="000B7395"/>
    <w:pPr>
      <w:widowControl/>
      <w:outlineLvl w:val="9"/>
    </w:pPr>
    <w:rPr>
      <w:rFonts w:eastAsia="Calibri"/>
      <w:szCs w:val="22"/>
    </w:rPr>
  </w:style>
  <w:style w:type="character" w:customStyle="1" w:styleId="underlineChar0">
    <w:name w:val="underline Char"/>
    <w:basedOn w:val="DefaultParagraphFont"/>
    <w:rsid w:val="000B739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B739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B7395"/>
    <w:rPr>
      <w:sz w:val="20"/>
      <w:u w:val="single"/>
    </w:rPr>
  </w:style>
  <w:style w:type="character" w:customStyle="1" w:styleId="Style1Char1">
    <w:name w:val="Style1 Char1"/>
    <w:basedOn w:val="DefaultParagraphFont"/>
    <w:rsid w:val="000B7395"/>
    <w:rPr>
      <w:rFonts w:eastAsia="SimSun"/>
      <w:sz w:val="20"/>
      <w:szCs w:val="24"/>
      <w:u w:val="single"/>
      <w:lang w:val="en-US" w:eastAsia="zh-CN" w:bidi="ar-SA"/>
    </w:rPr>
  </w:style>
  <w:style w:type="character" w:customStyle="1" w:styleId="ital-inline">
    <w:name w:val="ital-inline"/>
    <w:basedOn w:val="DefaultParagraphFont"/>
    <w:rsid w:val="000B7395"/>
  </w:style>
  <w:style w:type="character" w:customStyle="1" w:styleId="apple-converted-space">
    <w:name w:val="apple-converted-space"/>
    <w:basedOn w:val="DefaultParagraphFont"/>
    <w:qFormat/>
    <w:rsid w:val="000B7395"/>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0B7395"/>
    <w:rPr>
      <w:rFonts w:ascii="Georgia" w:eastAsia="Calibri" w:hAnsi="Georgia" w:cs="Times New Roman"/>
      <w:b/>
    </w:rPr>
  </w:style>
  <w:style w:type="character" w:customStyle="1" w:styleId="Style10ptUnderline">
    <w:name w:val="Style 10 pt Underline"/>
    <w:basedOn w:val="DefaultParagraphFont"/>
    <w:rsid w:val="000B7395"/>
    <w:rPr>
      <w:sz w:val="20"/>
      <w:u w:val="single"/>
    </w:rPr>
  </w:style>
  <w:style w:type="character" w:customStyle="1" w:styleId="BodyTextIndent3Char">
    <w:name w:val="Body Text Indent 3 Char"/>
    <w:basedOn w:val="DefaultParagraphFont"/>
    <w:link w:val="BodyTextIndent3"/>
    <w:uiPriority w:val="99"/>
    <w:rsid w:val="000B7395"/>
    <w:rPr>
      <w:rFonts w:ascii="Times New Roman" w:hAnsi="Times New Roman" w:cs="Times New Roman"/>
      <w:sz w:val="16"/>
      <w:szCs w:val="16"/>
    </w:rPr>
  </w:style>
  <w:style w:type="paragraph" w:styleId="BodyTextIndent3">
    <w:name w:val="Body Text Indent 3"/>
    <w:basedOn w:val="Normal"/>
    <w:link w:val="BodyTextIndent3Char"/>
    <w:uiPriority w:val="99"/>
    <w:rsid w:val="000B7395"/>
    <w:pPr>
      <w:spacing w:after="120"/>
      <w:ind w:left="360"/>
    </w:pPr>
    <w:rPr>
      <w:sz w:val="16"/>
      <w:szCs w:val="16"/>
    </w:rPr>
  </w:style>
  <w:style w:type="character" w:customStyle="1" w:styleId="BodyTextIndent3Char1">
    <w:name w:val="Body Text Indent 3 Char1"/>
    <w:basedOn w:val="DefaultParagraphFont"/>
    <w:uiPriority w:val="99"/>
    <w:rsid w:val="000B7395"/>
    <w:rPr>
      <w:rFonts w:ascii="Times New Roman" w:hAnsi="Times New Roman" w:cs="Times New Roman"/>
      <w:sz w:val="16"/>
      <w:szCs w:val="16"/>
    </w:rPr>
  </w:style>
  <w:style w:type="character" w:styleId="HTMLCite">
    <w:name w:val="HTML Cite"/>
    <w:uiPriority w:val="99"/>
    <w:rsid w:val="000B7395"/>
    <w:rPr>
      <w:i/>
      <w:iCs/>
    </w:rPr>
  </w:style>
  <w:style w:type="character" w:customStyle="1" w:styleId="slug-pub-date">
    <w:name w:val="slug-pub-date"/>
    <w:basedOn w:val="DefaultParagraphFont"/>
    <w:rsid w:val="000B7395"/>
  </w:style>
  <w:style w:type="character" w:customStyle="1" w:styleId="slug-vol">
    <w:name w:val="slug-vol"/>
    <w:basedOn w:val="DefaultParagraphFont"/>
    <w:rsid w:val="000B7395"/>
  </w:style>
  <w:style w:type="character" w:customStyle="1" w:styleId="slug-issue">
    <w:name w:val="slug-issue"/>
    <w:basedOn w:val="DefaultParagraphFont"/>
    <w:rsid w:val="000B7395"/>
  </w:style>
  <w:style w:type="character" w:customStyle="1" w:styleId="slug-pages">
    <w:name w:val="slug-pages"/>
    <w:basedOn w:val="DefaultParagraphFont"/>
    <w:rsid w:val="000B739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B7395"/>
    <w:rPr>
      <w:b/>
      <w:bCs/>
      <w:strike w:val="0"/>
      <w:dstrike w:val="0"/>
      <w:sz w:val="24"/>
      <w:u w:val="none"/>
      <w:effect w:val="none"/>
    </w:rPr>
  </w:style>
  <w:style w:type="paragraph" w:customStyle="1" w:styleId="Tag2">
    <w:name w:val="Tag2"/>
    <w:basedOn w:val="Normal"/>
    <w:uiPriority w:val="99"/>
    <w:qFormat/>
    <w:rsid w:val="000B7395"/>
    <w:rPr>
      <w:rFonts w:ascii="Arial" w:hAnsi="Arial" w:cs="Arial"/>
      <w:b/>
    </w:rPr>
  </w:style>
  <w:style w:type="character" w:customStyle="1" w:styleId="tagchar">
    <w:name w:val="tagchar"/>
    <w:basedOn w:val="DefaultParagraphFont"/>
    <w:rsid w:val="000B7395"/>
  </w:style>
  <w:style w:type="paragraph" w:customStyle="1" w:styleId="NormalText">
    <w:name w:val="Normal Text"/>
    <w:basedOn w:val="Normal"/>
    <w:link w:val="NormalTextChar"/>
    <w:autoRedefine/>
    <w:qFormat/>
    <w:rsid w:val="000B7395"/>
    <w:pPr>
      <w:jc w:val="both"/>
    </w:pPr>
    <w:rPr>
      <w:rFonts w:eastAsia="Times New Roman"/>
      <w:szCs w:val="26"/>
    </w:rPr>
  </w:style>
  <w:style w:type="character" w:customStyle="1" w:styleId="Styleunderline11pt">
    <w:name w:val="Style underline + 11 pt"/>
    <w:basedOn w:val="underline"/>
    <w:rsid w:val="000B7395"/>
    <w:rPr>
      <w:rFonts w:ascii="Times New Roman" w:hAnsi="Times New Roman" w:cs="Times New Roman"/>
      <w:sz w:val="20"/>
      <w:u w:val="single"/>
    </w:rPr>
  </w:style>
  <w:style w:type="paragraph" w:customStyle="1" w:styleId="BoldandUnderline">
    <w:name w:val="Bold and Underline"/>
    <w:basedOn w:val="Normal"/>
    <w:link w:val="BoldandUnderlineChar"/>
    <w:qFormat/>
    <w:rsid w:val="000B7395"/>
    <w:rPr>
      <w:rFonts w:eastAsia="Times New Roman"/>
      <w:b/>
      <w:szCs w:val="24"/>
      <w:u w:val="single"/>
    </w:rPr>
  </w:style>
  <w:style w:type="character" w:customStyle="1" w:styleId="BoldandUnderlineChar">
    <w:name w:val="Bold and Underline Char"/>
    <w:basedOn w:val="DefaultParagraphFont"/>
    <w:link w:val="BoldandUnderline"/>
    <w:rsid w:val="000B7395"/>
    <w:rPr>
      <w:rFonts w:ascii="Times New Roman" w:eastAsia="Times New Roman" w:hAnsi="Times New Roman" w:cs="Times New Roman"/>
      <w:b/>
      <w:szCs w:val="24"/>
      <w:u w:val="single"/>
    </w:rPr>
  </w:style>
  <w:style w:type="character" w:customStyle="1" w:styleId="pmterms11">
    <w:name w:val="pmterms11"/>
    <w:basedOn w:val="DefaultParagraphFont"/>
    <w:rsid w:val="000B7395"/>
    <w:rPr>
      <w:b/>
      <w:bCs/>
      <w:i w:val="0"/>
      <w:iCs w:val="0"/>
      <w:color w:val="000000"/>
    </w:rPr>
  </w:style>
  <w:style w:type="character" w:customStyle="1" w:styleId="StyleUnderlineChar9ptBold">
    <w:name w:val="Style Underline Char + 9 pt Bold"/>
    <w:basedOn w:val="DefaultParagraphFont"/>
    <w:rsid w:val="000B7395"/>
    <w:rPr>
      <w:rFonts w:ascii="Times New Roman" w:hAnsi="Times New Roman"/>
      <w:b/>
      <w:bCs/>
      <w:sz w:val="20"/>
      <w:u w:val="single"/>
      <w:lang w:val="en-US" w:eastAsia="en-US" w:bidi="ar-SA"/>
    </w:rPr>
  </w:style>
  <w:style w:type="character" w:customStyle="1" w:styleId="Style8pt">
    <w:name w:val="Style 8 pt"/>
    <w:basedOn w:val="DefaultParagraphFont"/>
    <w:qFormat/>
    <w:rsid w:val="000B7395"/>
    <w:rPr>
      <w:sz w:val="20"/>
    </w:rPr>
  </w:style>
  <w:style w:type="character" w:customStyle="1" w:styleId="Styleunderline11ptBold">
    <w:name w:val="Style underline + 11 pt Bold"/>
    <w:basedOn w:val="underline"/>
    <w:rsid w:val="000B7395"/>
    <w:rPr>
      <w:rFonts w:ascii="Times New Roman" w:hAnsi="Times New Roman"/>
      <w:b/>
      <w:bCs/>
      <w:sz w:val="20"/>
      <w:u w:val="single"/>
    </w:rPr>
  </w:style>
  <w:style w:type="character" w:customStyle="1" w:styleId="UnderlineChar5Char">
    <w:name w:val="Underline Char5 Char"/>
    <w:basedOn w:val="DefaultParagraphFont"/>
    <w:rsid w:val="000B7395"/>
    <w:rPr>
      <w:szCs w:val="24"/>
      <w:u w:val="single"/>
      <w:lang w:val="en-US" w:eastAsia="en-US" w:bidi="ar-SA"/>
    </w:rPr>
  </w:style>
  <w:style w:type="character" w:customStyle="1" w:styleId="BoldandUnderlineChar2Char1">
    <w:name w:val="Bold and Underline Char2 Char1"/>
    <w:basedOn w:val="DefaultParagraphFont"/>
    <w:rsid w:val="000B739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B739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B7395"/>
    <w:rPr>
      <w:szCs w:val="24"/>
      <w:u w:val="single"/>
      <w:lang w:val="en-US" w:eastAsia="en-US" w:bidi="ar-SA"/>
    </w:rPr>
  </w:style>
  <w:style w:type="character" w:customStyle="1" w:styleId="UnderlineChar4Char">
    <w:name w:val="Underline Char4 Char"/>
    <w:basedOn w:val="DefaultParagraphFont"/>
    <w:link w:val="UnderlineChar4"/>
    <w:rsid w:val="000B7395"/>
    <w:rPr>
      <w:u w:val="single"/>
    </w:rPr>
  </w:style>
  <w:style w:type="paragraph" w:customStyle="1" w:styleId="UnderlineChar4">
    <w:name w:val="Underline Char4"/>
    <w:basedOn w:val="Normal"/>
    <w:link w:val="UnderlineChar4Char"/>
    <w:qFormat/>
    <w:rsid w:val="000B7395"/>
    <w:rPr>
      <w:rFonts w:asciiTheme="minorHAnsi" w:hAnsiTheme="minorHAnsi"/>
      <w:u w:val="single"/>
    </w:rPr>
  </w:style>
  <w:style w:type="character" w:customStyle="1" w:styleId="BoldandUnderlineChar3Char2">
    <w:name w:val="Bold and Underline Char3 Char2"/>
    <w:basedOn w:val="DefaultParagraphFont"/>
    <w:link w:val="BoldandUnderlineChar3"/>
    <w:rsid w:val="000B7395"/>
    <w:rPr>
      <w:b/>
      <w:u w:val="single"/>
    </w:rPr>
  </w:style>
  <w:style w:type="paragraph" w:customStyle="1" w:styleId="BoldandUnderlineChar3">
    <w:name w:val="Bold and Underline Char3"/>
    <w:basedOn w:val="Normal"/>
    <w:link w:val="BoldandUnderlineChar3Char2"/>
    <w:qFormat/>
    <w:rsid w:val="000B7395"/>
    <w:rPr>
      <w:rFonts w:asciiTheme="minorHAnsi" w:hAnsiTheme="minorHAnsi"/>
      <w:b/>
      <w:u w:val="single"/>
    </w:rPr>
  </w:style>
  <w:style w:type="paragraph" w:customStyle="1" w:styleId="Language">
    <w:name w:val="Language"/>
    <w:basedOn w:val="Normal"/>
    <w:link w:val="LanguageChar"/>
    <w:qFormat/>
    <w:rsid w:val="000B7395"/>
    <w:rPr>
      <w:rFonts w:eastAsia="Times New Roman"/>
      <w:strike/>
      <w:szCs w:val="20"/>
    </w:rPr>
  </w:style>
  <w:style w:type="character" w:customStyle="1" w:styleId="LanguageChar">
    <w:name w:val="Language Char"/>
    <w:basedOn w:val="DefaultParagraphFont"/>
    <w:link w:val="Language"/>
    <w:rsid w:val="000B7395"/>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0B7395"/>
    <w:rPr>
      <w:rFonts w:eastAsia="Times New Roman"/>
      <w:szCs w:val="24"/>
      <w:u w:val="single"/>
    </w:rPr>
  </w:style>
  <w:style w:type="character" w:customStyle="1" w:styleId="UnderlineChar3Char">
    <w:name w:val="Underline Char3 Char"/>
    <w:basedOn w:val="DefaultParagraphFont"/>
    <w:link w:val="UnderlineChar3"/>
    <w:rsid w:val="000B7395"/>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0B739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B7395"/>
    <w:rPr>
      <w:rFonts w:ascii="Times New Roman" w:eastAsia="Times New Roman" w:hAnsi="Times New Roman" w:cs="Times New Roman"/>
      <w:b/>
      <w:szCs w:val="24"/>
      <w:u w:val="single"/>
    </w:rPr>
  </w:style>
  <w:style w:type="character" w:customStyle="1" w:styleId="UnderlineChar1">
    <w:name w:val="Underline Char1"/>
    <w:basedOn w:val="DefaultParagraphFont"/>
    <w:rsid w:val="000B7395"/>
    <w:rPr>
      <w:szCs w:val="24"/>
      <w:u w:val="single"/>
      <w:lang w:val="en-US" w:eastAsia="en-US" w:bidi="ar-SA"/>
    </w:rPr>
  </w:style>
  <w:style w:type="character" w:customStyle="1" w:styleId="BoldandUnderlineChar1Char2Char">
    <w:name w:val="Bold and Underline Char1 Char2 Char"/>
    <w:basedOn w:val="DefaultParagraphFont"/>
    <w:rsid w:val="000B7395"/>
    <w:rPr>
      <w:b/>
      <w:szCs w:val="24"/>
      <w:u w:val="single"/>
      <w:lang w:val="en-US" w:eastAsia="en-US" w:bidi="ar-SA"/>
    </w:rPr>
  </w:style>
  <w:style w:type="character" w:customStyle="1" w:styleId="StyleStyle11ptBoldUnderlineBorderSinglesolidlineAuto">
    <w:name w:val="Style Style 11 pt Bold Underline Border: : (Single solid line Auto ..."/>
    <w:rsid w:val="000B7395"/>
    <w:rPr>
      <w:rFonts w:ascii="Times New Roman" w:hAnsi="Times New Roman"/>
      <w:b/>
      <w:bCs/>
      <w:sz w:val="20"/>
      <w:u w:val="none"/>
      <w:bdr w:val="none" w:sz="0" w:space="0" w:color="auto"/>
    </w:rPr>
  </w:style>
  <w:style w:type="character" w:customStyle="1" w:styleId="a">
    <w:name w:val="a"/>
    <w:basedOn w:val="DefaultParagraphFont"/>
    <w:rsid w:val="000B7395"/>
  </w:style>
  <w:style w:type="paragraph" w:customStyle="1" w:styleId="Smalltext0">
    <w:name w:val="Small text"/>
    <w:aliases w:val="Quote1,Quote11,Quote2"/>
    <w:basedOn w:val="Normal"/>
    <w:link w:val="SmalltextChar0"/>
    <w:qFormat/>
    <w:rsid w:val="000B7395"/>
    <w:rPr>
      <w:rFonts w:eastAsia="Times New Roman"/>
      <w:sz w:val="16"/>
      <w:szCs w:val="24"/>
    </w:rPr>
  </w:style>
  <w:style w:type="character" w:customStyle="1" w:styleId="SmalltextChar0">
    <w:name w:val="Small text Char"/>
    <w:aliases w:val="Quote1 Char1"/>
    <w:link w:val="Smalltext0"/>
    <w:rsid w:val="000B7395"/>
    <w:rPr>
      <w:rFonts w:ascii="Times New Roman" w:eastAsia="Times New Roman" w:hAnsi="Times New Roman" w:cs="Times New Roman"/>
      <w:sz w:val="16"/>
      <w:szCs w:val="24"/>
    </w:rPr>
  </w:style>
  <w:style w:type="character" w:customStyle="1" w:styleId="term1">
    <w:name w:val="term1"/>
    <w:rsid w:val="000B7395"/>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0B7395"/>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B739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B7395"/>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B739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B7395"/>
    <w:rPr>
      <w:rFonts w:ascii="Times New Roman" w:eastAsia="Times New Roman" w:hAnsi="Times New Roman" w:cs="Times New Roman"/>
      <w:szCs w:val="24"/>
    </w:rPr>
  </w:style>
  <w:style w:type="character" w:customStyle="1" w:styleId="globalcontentbody">
    <w:name w:val="globalcontentbody"/>
    <w:basedOn w:val="DefaultParagraphFont"/>
    <w:rsid w:val="000B7395"/>
  </w:style>
  <w:style w:type="character" w:customStyle="1" w:styleId="Styleterm111ptUnderline">
    <w:name w:val="Style term1 + 11 pt Underline"/>
    <w:basedOn w:val="term1"/>
    <w:rsid w:val="000B7395"/>
    <w:rPr>
      <w:b/>
      <w:bCs/>
      <w:sz w:val="20"/>
      <w:u w:val="single"/>
    </w:rPr>
  </w:style>
  <w:style w:type="character" w:customStyle="1" w:styleId="authorbio">
    <w:name w:val="authorbio"/>
    <w:basedOn w:val="DefaultParagraphFont"/>
    <w:rsid w:val="000B7395"/>
  </w:style>
  <w:style w:type="character" w:customStyle="1" w:styleId="StyleStyleUnderline411pt">
    <w:name w:val="Style Style Underline4 + 11 pt"/>
    <w:basedOn w:val="DefaultParagraphFont"/>
    <w:rsid w:val="000B7395"/>
    <w:rPr>
      <w:sz w:val="20"/>
      <w:u w:val="single"/>
    </w:rPr>
  </w:style>
  <w:style w:type="character" w:customStyle="1" w:styleId="StyleStyleUnderline411ptBold">
    <w:name w:val="Style Style Underline4 + 11 pt Bold"/>
    <w:basedOn w:val="DefaultParagraphFont"/>
    <w:rsid w:val="000B7395"/>
    <w:rPr>
      <w:b/>
      <w:bCs/>
      <w:sz w:val="20"/>
      <w:u w:val="single"/>
    </w:rPr>
  </w:style>
  <w:style w:type="character" w:customStyle="1" w:styleId="StyleStyleUnderline311pt">
    <w:name w:val="Style Style Underline3 + 11 pt"/>
    <w:basedOn w:val="DefaultParagraphFont"/>
    <w:rsid w:val="000B7395"/>
    <w:rPr>
      <w:sz w:val="20"/>
      <w:u w:val="single"/>
    </w:rPr>
  </w:style>
  <w:style w:type="character" w:customStyle="1" w:styleId="StyleStyleUnderline311ptBold">
    <w:name w:val="Style Style Underline3 + 11 pt Bold"/>
    <w:basedOn w:val="DefaultParagraphFont"/>
    <w:rsid w:val="000B7395"/>
    <w:rPr>
      <w:b/>
      <w:bCs/>
      <w:sz w:val="20"/>
      <w:u w:val="single"/>
    </w:rPr>
  </w:style>
  <w:style w:type="character" w:customStyle="1" w:styleId="StyleUnderline3">
    <w:name w:val="Style Underline3"/>
    <w:basedOn w:val="DefaultParagraphFont"/>
    <w:rsid w:val="000B7395"/>
    <w:rPr>
      <w:u w:val="single"/>
    </w:rPr>
  </w:style>
  <w:style w:type="character" w:customStyle="1" w:styleId="StyleUnderline4">
    <w:name w:val="Style Underline4"/>
    <w:basedOn w:val="DefaultParagraphFont"/>
    <w:rsid w:val="000B7395"/>
    <w:rPr>
      <w:u w:val="single"/>
    </w:rPr>
  </w:style>
  <w:style w:type="character" w:customStyle="1" w:styleId="CardsFont12pt">
    <w:name w:val="Cards + Font 12pt"/>
    <w:basedOn w:val="DefaultParagraphFont"/>
    <w:uiPriority w:val="1"/>
    <w:rsid w:val="000B7395"/>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0B7395"/>
    <w:rPr>
      <w:rFonts w:eastAsia="MS Mincho"/>
      <w:szCs w:val="24"/>
      <w:u w:val="single"/>
      <w:lang w:val="en-US" w:eastAsia="ja-JP" w:bidi="ar-SA"/>
    </w:rPr>
  </w:style>
  <w:style w:type="character" w:customStyle="1" w:styleId="base">
    <w:name w:val="base"/>
    <w:basedOn w:val="DefaultParagraphFont"/>
    <w:rsid w:val="000B7395"/>
  </w:style>
  <w:style w:type="character" w:customStyle="1" w:styleId="part-of-speech">
    <w:name w:val="part-of-speech"/>
    <w:basedOn w:val="DefaultParagraphFont"/>
    <w:rsid w:val="000B7395"/>
  </w:style>
  <w:style w:type="character" w:customStyle="1" w:styleId="sep">
    <w:name w:val="sep"/>
    <w:basedOn w:val="DefaultParagraphFont"/>
    <w:rsid w:val="000B7395"/>
  </w:style>
  <w:style w:type="character" w:customStyle="1" w:styleId="pron">
    <w:name w:val="pron"/>
    <w:basedOn w:val="DefaultParagraphFont"/>
    <w:rsid w:val="000B7395"/>
  </w:style>
  <w:style w:type="character" w:customStyle="1" w:styleId="Styleunderline9pt1">
    <w:name w:val="Style underline + 9 pt1"/>
    <w:basedOn w:val="underline"/>
    <w:rsid w:val="000B739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B7395"/>
    <w:rPr>
      <w:b/>
      <w:bCs/>
      <w:noProof w:val="0"/>
      <w:sz w:val="20"/>
      <w:u w:val="single"/>
      <w:lang w:val="en-US" w:eastAsia="en-US" w:bidi="ar-SA"/>
    </w:rPr>
  </w:style>
  <w:style w:type="character" w:customStyle="1" w:styleId="Hyperlink23">
    <w:name w:val="Hyperlink23"/>
    <w:basedOn w:val="DefaultParagraphFont"/>
    <w:rsid w:val="000B7395"/>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0B7395"/>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B7395"/>
    <w:rPr>
      <w:rFonts w:ascii="Times New Roman" w:hAnsi="Times New Roman"/>
      <w:b/>
      <w:bCs/>
      <w:sz w:val="20"/>
      <w:u w:val="single"/>
      <w:bdr w:val="single" w:sz="4" w:space="0" w:color="auto"/>
    </w:rPr>
  </w:style>
  <w:style w:type="character" w:customStyle="1" w:styleId="highlightedsearchterm">
    <w:name w:val="highlightedsearchterm"/>
    <w:rsid w:val="000B7395"/>
  </w:style>
  <w:style w:type="character" w:customStyle="1" w:styleId="StyleUnderline1">
    <w:name w:val="Style Underline1"/>
    <w:basedOn w:val="DefaultParagraphFont"/>
    <w:rsid w:val="000B7395"/>
    <w:rPr>
      <w:rFonts w:ascii="Times New Roman" w:hAnsi="Times New Roman"/>
      <w:sz w:val="20"/>
      <w:u w:val="single"/>
    </w:rPr>
  </w:style>
  <w:style w:type="character" w:customStyle="1" w:styleId="CitesChar2">
    <w:name w:val="Cites Char2"/>
    <w:rsid w:val="000B7395"/>
    <w:rPr>
      <w:rFonts w:ascii="Times New Roman" w:eastAsia="Times New Roman" w:hAnsi="Times New Roman" w:cs="Times New Roman"/>
      <w:sz w:val="20"/>
      <w:szCs w:val="24"/>
    </w:rPr>
  </w:style>
  <w:style w:type="character" w:customStyle="1" w:styleId="2">
    <w:name w:val="2"/>
    <w:rsid w:val="000B7395"/>
    <w:rPr>
      <w:rFonts w:cs="Arial"/>
      <w:bCs/>
      <w:sz w:val="20"/>
      <w:u w:val="single"/>
      <w:lang w:val="en-US" w:eastAsia="en-US" w:bidi="ar-SA"/>
    </w:rPr>
  </w:style>
  <w:style w:type="character" w:customStyle="1" w:styleId="Style9ptBoldUnderline5">
    <w:name w:val="Style 9 pt Bold Underline5"/>
    <w:basedOn w:val="DefaultParagraphFont"/>
    <w:rsid w:val="000B7395"/>
    <w:rPr>
      <w:b/>
      <w:bCs/>
      <w:sz w:val="20"/>
      <w:u w:val="single"/>
    </w:rPr>
  </w:style>
  <w:style w:type="character" w:customStyle="1" w:styleId="CharChar114">
    <w:name w:val="Char Char114"/>
    <w:basedOn w:val="DefaultParagraphFont"/>
    <w:rsid w:val="000B7395"/>
    <w:rPr>
      <w:rFonts w:cs="Arial"/>
      <w:bCs/>
      <w:szCs w:val="26"/>
      <w:u w:val="single"/>
      <w:lang w:val="en-US" w:eastAsia="en-US" w:bidi="ar-SA"/>
    </w:rPr>
  </w:style>
  <w:style w:type="character" w:customStyle="1" w:styleId="CharChar112">
    <w:name w:val="Char Char112"/>
    <w:basedOn w:val="DefaultParagraphFont"/>
    <w:rsid w:val="000B7395"/>
    <w:rPr>
      <w:rFonts w:cs="Arial"/>
      <w:bCs/>
      <w:szCs w:val="26"/>
      <w:u w:val="single"/>
      <w:lang w:val="en-US" w:eastAsia="en-US" w:bidi="ar-SA"/>
    </w:rPr>
  </w:style>
  <w:style w:type="character" w:customStyle="1" w:styleId="hit">
    <w:name w:val="hit"/>
    <w:basedOn w:val="DefaultParagraphFont"/>
    <w:rsid w:val="000B7395"/>
  </w:style>
  <w:style w:type="character" w:customStyle="1" w:styleId="ssl0">
    <w:name w:val="ss_l0"/>
    <w:basedOn w:val="DefaultParagraphFont"/>
    <w:rsid w:val="000B7395"/>
  </w:style>
  <w:style w:type="paragraph" w:customStyle="1" w:styleId="WW-Default1">
    <w:name w:val="WW-Default1"/>
    <w:basedOn w:val="Normal"/>
    <w:qFormat/>
    <w:rsid w:val="000B7395"/>
    <w:pPr>
      <w:suppressAutoHyphens/>
    </w:pPr>
    <w:rPr>
      <w:rFonts w:eastAsia="Times New Roman"/>
      <w:b/>
      <w:bCs/>
      <w:szCs w:val="20"/>
      <w:lang w:eastAsia="ar-SA"/>
    </w:rPr>
  </w:style>
  <w:style w:type="paragraph" w:customStyle="1" w:styleId="Normal1">
    <w:name w:val="Normal1"/>
    <w:basedOn w:val="BodyText"/>
    <w:uiPriority w:val="99"/>
    <w:qFormat/>
    <w:rsid w:val="000B7395"/>
    <w:rPr>
      <w:b/>
      <w:bCs/>
    </w:rPr>
  </w:style>
  <w:style w:type="paragraph" w:customStyle="1" w:styleId="Default">
    <w:name w:val="Default"/>
    <w:uiPriority w:val="99"/>
    <w:qFormat/>
    <w:rsid w:val="000B7395"/>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B7395"/>
  </w:style>
  <w:style w:type="character" w:customStyle="1" w:styleId="Date1">
    <w:name w:val="Date1"/>
    <w:basedOn w:val="DefaultParagraphFont"/>
    <w:rsid w:val="000B7395"/>
  </w:style>
  <w:style w:type="character" w:customStyle="1" w:styleId="classauthor">
    <w:name w:val="class=&quot;author&quot;"/>
    <w:basedOn w:val="DefaultParagraphFont"/>
    <w:rsid w:val="000B7395"/>
  </w:style>
  <w:style w:type="character" w:customStyle="1" w:styleId="verdana">
    <w:name w:val="verdana"/>
    <w:basedOn w:val="DefaultParagraphFont"/>
    <w:rsid w:val="000B7395"/>
  </w:style>
  <w:style w:type="paragraph" w:customStyle="1" w:styleId="CardStyle">
    <w:name w:val="Card Style"/>
    <w:basedOn w:val="Normal"/>
    <w:link w:val="CardStyleChar"/>
    <w:uiPriority w:val="99"/>
    <w:qFormat/>
    <w:rsid w:val="000B7395"/>
    <w:rPr>
      <w:rFonts w:eastAsia="Times New Roman"/>
      <w:szCs w:val="24"/>
    </w:rPr>
  </w:style>
  <w:style w:type="character" w:customStyle="1" w:styleId="CharCharChar">
    <w:name w:val="Char Char Char"/>
    <w:basedOn w:val="DefaultParagraphFont"/>
    <w:rsid w:val="000B7395"/>
    <w:rPr>
      <w:rFonts w:cs="Arial"/>
      <w:bCs/>
      <w:szCs w:val="26"/>
      <w:u w:val="single"/>
      <w:lang w:val="en-US" w:eastAsia="en-US" w:bidi="ar-SA"/>
    </w:rPr>
  </w:style>
  <w:style w:type="paragraph" w:customStyle="1" w:styleId="Stylecard11pt">
    <w:name w:val="Style card + 11 pt"/>
    <w:basedOn w:val="Normal"/>
    <w:link w:val="Stylecard11ptChar"/>
    <w:qFormat/>
    <w:rsid w:val="000B7395"/>
    <w:pPr>
      <w:ind w:left="288" w:right="288"/>
    </w:pPr>
    <w:rPr>
      <w:rFonts w:eastAsia="SimSun"/>
      <w:szCs w:val="24"/>
      <w:lang w:eastAsia="zh-CN"/>
    </w:rPr>
  </w:style>
  <w:style w:type="character" w:customStyle="1" w:styleId="Stylecard11ptChar">
    <w:name w:val="Style card + 11 pt Char"/>
    <w:link w:val="Stylecard11pt"/>
    <w:rsid w:val="000B7395"/>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0B7395"/>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0B7395"/>
    <w:rPr>
      <w:rFonts w:ascii="Times New Roman" w:eastAsia="SimSun" w:hAnsi="Times New Roman" w:cs="Times New Roman"/>
      <w:szCs w:val="24"/>
      <w:u w:val="single"/>
      <w:lang w:eastAsia="zh-CN"/>
    </w:rPr>
  </w:style>
  <w:style w:type="character" w:customStyle="1" w:styleId="texto1">
    <w:name w:val="texto1"/>
    <w:rsid w:val="000B7395"/>
  </w:style>
  <w:style w:type="character" w:customStyle="1" w:styleId="UnderliningChar">
    <w:name w:val="Underlining Char"/>
    <w:link w:val="Underlining"/>
    <w:rsid w:val="000B7395"/>
    <w:rPr>
      <w:u w:val="single"/>
      <w:lang w:val="en-GB"/>
    </w:rPr>
  </w:style>
  <w:style w:type="paragraph" w:customStyle="1" w:styleId="Underlining">
    <w:name w:val="Underlining"/>
    <w:basedOn w:val="Normal"/>
    <w:next w:val="Normal"/>
    <w:link w:val="UnderliningChar"/>
    <w:qFormat/>
    <w:rsid w:val="000B7395"/>
    <w:rPr>
      <w:rFonts w:asciiTheme="minorHAnsi" w:hAnsiTheme="minorHAnsi"/>
      <w:u w:val="single"/>
      <w:lang w:val="en-GB"/>
    </w:rPr>
  </w:style>
  <w:style w:type="character" w:customStyle="1" w:styleId="officialstitle-">
    <w:name w:val="official_s_title-"/>
    <w:basedOn w:val="DefaultParagraphFont"/>
    <w:rsid w:val="000B7395"/>
  </w:style>
  <w:style w:type="character" w:customStyle="1" w:styleId="officialsbureau">
    <w:name w:val="official_s_bureau"/>
    <w:basedOn w:val="DefaultParagraphFont"/>
    <w:rsid w:val="000B7395"/>
  </w:style>
  <w:style w:type="paragraph" w:customStyle="1" w:styleId="citenon-bold">
    <w:name w:val="cite non-bold"/>
    <w:basedOn w:val="Normal"/>
    <w:link w:val="citenon-boldChar"/>
    <w:qFormat/>
    <w:rsid w:val="000B7395"/>
    <w:rPr>
      <w:rFonts w:ascii="Garamond" w:eastAsia="Times New Roman" w:hAnsi="Garamond"/>
      <w:szCs w:val="20"/>
    </w:rPr>
  </w:style>
  <w:style w:type="paragraph" w:customStyle="1" w:styleId="tiny">
    <w:name w:val="tiny"/>
    <w:next w:val="Normal"/>
    <w:link w:val="tinyChar"/>
    <w:autoRedefine/>
    <w:qFormat/>
    <w:rsid w:val="000B7395"/>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B7395"/>
    <w:rPr>
      <w:rFonts w:ascii="Times New Roman" w:eastAsia="Malgun Gothic" w:hAnsi="Times New Roman" w:cs="Times New Roman"/>
      <w:sz w:val="20"/>
      <w:szCs w:val="20"/>
      <w:lang w:eastAsia="ko-KR"/>
    </w:rPr>
  </w:style>
  <w:style w:type="character" w:customStyle="1" w:styleId="CardsChar1">
    <w:name w:val="Cards Char1"/>
    <w:rsid w:val="000B739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B7395"/>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B7395"/>
    <w:rPr>
      <w:rFonts w:ascii="Times New Roman" w:eastAsia="Times New Roman" w:hAnsi="Times New Roman" w:cs="Arial"/>
      <w:sz w:val="24"/>
      <w:szCs w:val="28"/>
      <w:u w:val="double"/>
    </w:rPr>
  </w:style>
  <w:style w:type="paragraph" w:customStyle="1" w:styleId="Style23">
    <w:name w:val="Style23"/>
    <w:basedOn w:val="Normal"/>
    <w:uiPriority w:val="99"/>
    <w:qFormat/>
    <w:rsid w:val="000B739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B7395"/>
  </w:style>
  <w:style w:type="paragraph" w:customStyle="1" w:styleId="Tagtemplate">
    <w:name w:val="Tagtemplate"/>
    <w:basedOn w:val="Normal"/>
    <w:link w:val="TagtemplateChar"/>
    <w:autoRedefine/>
    <w:qFormat/>
    <w:rsid w:val="000B7395"/>
    <w:pPr>
      <w:keepNext/>
      <w:keepLines/>
    </w:pPr>
    <w:rPr>
      <w:rFonts w:ascii="Arial" w:eastAsia="Calibri" w:hAnsi="Arial"/>
      <w:b/>
      <w:sz w:val="24"/>
    </w:rPr>
  </w:style>
  <w:style w:type="character" w:customStyle="1" w:styleId="TagtemplateChar">
    <w:name w:val="Tagtemplate Char"/>
    <w:basedOn w:val="DefaultParagraphFont"/>
    <w:link w:val="Tagtemplate"/>
    <w:rsid w:val="000B7395"/>
    <w:rPr>
      <w:rFonts w:ascii="Arial" w:eastAsia="Calibri" w:hAnsi="Arial" w:cs="Times New Roman"/>
      <w:b/>
      <w:sz w:val="24"/>
    </w:rPr>
  </w:style>
  <w:style w:type="character" w:customStyle="1" w:styleId="Styleunderline11ptBorderSinglesolidlineAuto05p">
    <w:name w:val="Style underline + 11 pt Border: : (Single solid line Auto  0.5 p..."/>
    <w:rsid w:val="000B7395"/>
    <w:rPr>
      <w:sz w:val="20"/>
      <w:u w:val="single"/>
      <w:bdr w:val="single" w:sz="4" w:space="0" w:color="auto"/>
    </w:rPr>
  </w:style>
  <w:style w:type="paragraph" w:customStyle="1" w:styleId="Citation-FirstLine">
    <w:name w:val="Citation - First Line"/>
    <w:basedOn w:val="Normal"/>
    <w:next w:val="Normal"/>
    <w:autoRedefine/>
    <w:uiPriority w:val="99"/>
    <w:qFormat/>
    <w:rsid w:val="000B7395"/>
    <w:pPr>
      <w:spacing w:line="240" w:lineRule="atLeast"/>
      <w:jc w:val="both"/>
    </w:pPr>
    <w:rPr>
      <w:rFonts w:ascii="Book Antiqua" w:eastAsia="Times New Roman" w:hAnsi="Book Antiqua"/>
      <w:sz w:val="16"/>
      <w:szCs w:val="24"/>
    </w:rPr>
  </w:style>
  <w:style w:type="character" w:customStyle="1" w:styleId="CardText-Underlined">
    <w:name w:val="Card Text - Underlined"/>
    <w:rsid w:val="000B7395"/>
    <w:rPr>
      <w:b/>
      <w:sz w:val="20"/>
      <w:u w:val="single"/>
    </w:rPr>
  </w:style>
  <w:style w:type="paragraph" w:customStyle="1" w:styleId="Citation-Complete">
    <w:name w:val="Citation - Complete"/>
    <w:basedOn w:val="Normal"/>
    <w:next w:val="Normal"/>
    <w:link w:val="Citation-CompleteChar"/>
    <w:autoRedefine/>
    <w:uiPriority w:val="99"/>
    <w:qFormat/>
    <w:rsid w:val="000B739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0B7395"/>
    <w:rPr>
      <w:rFonts w:ascii="Book Antiqua" w:eastAsia="Times New Roman" w:hAnsi="Book Antiqua" w:cs="Times New Roman"/>
      <w:sz w:val="16"/>
      <w:szCs w:val="24"/>
    </w:rPr>
  </w:style>
  <w:style w:type="character" w:customStyle="1" w:styleId="MicroTextChar">
    <w:name w:val="MicroText Char"/>
    <w:link w:val="MicroText"/>
    <w:rsid w:val="000B7395"/>
    <w:rPr>
      <w:rFonts w:ascii="Arial Narrow" w:hAnsi="Arial Narrow"/>
      <w:sz w:val="12"/>
    </w:rPr>
  </w:style>
  <w:style w:type="paragraph" w:customStyle="1" w:styleId="TagCite">
    <w:name w:val="Tag/Cite"/>
    <w:basedOn w:val="Normal"/>
    <w:uiPriority w:val="99"/>
    <w:qFormat/>
    <w:rsid w:val="000B7395"/>
    <w:rPr>
      <w:rFonts w:eastAsia="Times New Roman"/>
      <w:b/>
      <w:szCs w:val="24"/>
    </w:rPr>
  </w:style>
  <w:style w:type="character" w:customStyle="1" w:styleId="Style11ptItalicUnderline">
    <w:name w:val="Style 11 pt Italic Underline"/>
    <w:basedOn w:val="DefaultParagraphFont"/>
    <w:rsid w:val="000B7395"/>
    <w:rPr>
      <w:i/>
      <w:iCs/>
      <w:sz w:val="20"/>
      <w:u w:val="single"/>
    </w:rPr>
  </w:style>
  <w:style w:type="character" w:customStyle="1" w:styleId="Style11ptItalic">
    <w:name w:val="Style 11 pt Italic"/>
    <w:basedOn w:val="DefaultParagraphFont"/>
    <w:rsid w:val="000B7395"/>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0B7395"/>
    <w:pPr>
      <w:widowControl w:val="0"/>
    </w:pPr>
    <w:rPr>
      <w:rFonts w:eastAsia="Times New Roman"/>
      <w:szCs w:val="20"/>
    </w:rPr>
  </w:style>
  <w:style w:type="character" w:customStyle="1" w:styleId="hdr">
    <w:name w:val="hdr"/>
    <w:basedOn w:val="DefaultParagraphFont"/>
    <w:rsid w:val="000B7395"/>
  </w:style>
  <w:style w:type="paragraph" w:customStyle="1" w:styleId="StyleStyle49ptBold3">
    <w:name w:val="Style Style4 + 9 pt Bold3"/>
    <w:basedOn w:val="Style4"/>
    <w:link w:val="StyleStyle49ptBold3Char"/>
    <w:qFormat/>
    <w:rsid w:val="000B7395"/>
    <w:rPr>
      <w:b/>
      <w:bCs/>
    </w:rPr>
  </w:style>
  <w:style w:type="character" w:customStyle="1" w:styleId="StyleStyle49ptBold3Char">
    <w:name w:val="Style Style4 + 9 pt Bold3 Char"/>
    <w:basedOn w:val="Style4Char"/>
    <w:link w:val="StyleStyle49ptBold3"/>
    <w:rsid w:val="000B7395"/>
    <w:rPr>
      <w:rFonts w:ascii="Times New Roman" w:eastAsia="Times New Roman" w:hAnsi="Times New Roman" w:cs="Times New Roman"/>
      <w:b/>
      <w:bCs/>
      <w:szCs w:val="24"/>
      <w:u w:val="single"/>
    </w:rPr>
  </w:style>
  <w:style w:type="character" w:customStyle="1" w:styleId="Style9ptUnderline6">
    <w:name w:val="Style 9 pt Underline6"/>
    <w:basedOn w:val="DefaultParagraphFont"/>
    <w:rsid w:val="000B7395"/>
    <w:rPr>
      <w:sz w:val="20"/>
      <w:u w:val="single"/>
    </w:rPr>
  </w:style>
  <w:style w:type="character" w:customStyle="1" w:styleId="ct-with-fmlt">
    <w:name w:val="ct-with-fmlt"/>
    <w:basedOn w:val="DefaultParagraphFont"/>
    <w:rsid w:val="000B7395"/>
  </w:style>
  <w:style w:type="paragraph" w:customStyle="1" w:styleId="TagText">
    <w:name w:val="TagText"/>
    <w:basedOn w:val="Normal"/>
    <w:uiPriority w:val="99"/>
    <w:qFormat/>
    <w:rsid w:val="000B7395"/>
    <w:rPr>
      <w:rFonts w:ascii="Arial" w:eastAsiaTheme="minorEastAsia"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0B7395"/>
    <w:rPr>
      <w:rFonts w:eastAsia="Calibri"/>
      <w:u w:val="thick"/>
    </w:rPr>
  </w:style>
  <w:style w:type="paragraph" w:customStyle="1" w:styleId="Stylecard11ptBoldUnderline">
    <w:name w:val="Style card + 11 pt Bold Underline"/>
    <w:basedOn w:val="Normal"/>
    <w:link w:val="Stylecard11ptBoldUnderlineChar"/>
    <w:qFormat/>
    <w:rsid w:val="000B7395"/>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0B7395"/>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0B7395"/>
    <w:pPr>
      <w:ind w:left="288"/>
    </w:pPr>
    <w:rPr>
      <w:rFonts w:eastAsia="Times New Roman"/>
      <w:szCs w:val="24"/>
      <w:u w:val="single"/>
    </w:rPr>
  </w:style>
  <w:style w:type="character" w:customStyle="1" w:styleId="Cards1Char">
    <w:name w:val="Cards1 Char"/>
    <w:basedOn w:val="DefaultParagraphFont"/>
    <w:link w:val="Cards1"/>
    <w:rsid w:val="000B7395"/>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0B739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B7395"/>
    <w:rPr>
      <w:rFonts w:eastAsia="Calibri"/>
      <w:u w:val="single"/>
    </w:rPr>
  </w:style>
  <w:style w:type="character" w:customStyle="1" w:styleId="EmphasizeThis">
    <w:name w:val="EmphasizeThis"/>
    <w:rsid w:val="000B7395"/>
    <w:rPr>
      <w:rFonts w:ascii="Georgia" w:hAnsi="Georgia"/>
      <w:b/>
      <w:iCs/>
      <w:sz w:val="24"/>
      <w:u w:val="thick"/>
    </w:rPr>
  </w:style>
  <w:style w:type="paragraph" w:customStyle="1" w:styleId="Stylecard8pt">
    <w:name w:val="Style card + 8 pt"/>
    <w:basedOn w:val="Normal"/>
    <w:link w:val="Stylecard8ptChar"/>
    <w:qFormat/>
    <w:rsid w:val="000B7395"/>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0B7395"/>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0B7395"/>
    <w:rPr>
      <w:rFonts w:eastAsia="Times New Roman"/>
      <w:szCs w:val="24"/>
      <w:u w:val="single"/>
    </w:rPr>
  </w:style>
  <w:style w:type="character" w:customStyle="1" w:styleId="StyleStyle49ptChar">
    <w:name w:val="Style Style4 + 9 pt Char"/>
    <w:basedOn w:val="DefaultParagraphFont"/>
    <w:link w:val="StyleStyle49pt"/>
    <w:rsid w:val="000B7395"/>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0B7395"/>
    <w:rPr>
      <w:rFonts w:eastAsia="Times New Roman"/>
      <w:b/>
      <w:bCs/>
      <w:szCs w:val="24"/>
      <w:u w:val="single"/>
    </w:rPr>
  </w:style>
  <w:style w:type="character" w:customStyle="1" w:styleId="StyleStyle49ptBoldChar">
    <w:name w:val="Style Style4 + 9 pt Bold Char"/>
    <w:basedOn w:val="DefaultParagraphFont"/>
    <w:link w:val="StyleStyle49ptBold"/>
    <w:rsid w:val="000B7395"/>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0B739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B7395"/>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0B7395"/>
    <w:rPr>
      <w:rFonts w:cs="Arial"/>
      <w:b/>
      <w:bCs/>
      <w:iCs/>
      <w:sz w:val="24"/>
      <w:szCs w:val="28"/>
      <w:lang w:val="en-US" w:eastAsia="en-US" w:bidi="ar-SA"/>
    </w:rPr>
  </w:style>
  <w:style w:type="character" w:customStyle="1" w:styleId="bhl">
    <w:name w:val="bhl"/>
    <w:basedOn w:val="DefaultParagraphFont"/>
    <w:rsid w:val="000B7395"/>
  </w:style>
  <w:style w:type="character" w:customStyle="1" w:styleId="UnreadTextChar">
    <w:name w:val="Unread Text Char"/>
    <w:link w:val="UnreadText"/>
    <w:locked/>
    <w:rsid w:val="000B7395"/>
    <w:rPr>
      <w:rFonts w:ascii="SimSun" w:eastAsia="SimSun" w:hAnsi="SimSun"/>
      <w:sz w:val="15"/>
      <w:lang w:eastAsia="zh-CN"/>
    </w:rPr>
  </w:style>
  <w:style w:type="paragraph" w:customStyle="1" w:styleId="UnreadText">
    <w:name w:val="Unread Text"/>
    <w:basedOn w:val="Normal"/>
    <w:next w:val="Normal"/>
    <w:link w:val="UnreadTextChar"/>
    <w:autoRedefine/>
    <w:qFormat/>
    <w:rsid w:val="000B7395"/>
    <w:pPr>
      <w:ind w:left="360"/>
    </w:pPr>
    <w:rPr>
      <w:rFonts w:ascii="SimSun" w:eastAsia="SimSun" w:hAnsi="SimSun"/>
      <w:sz w:val="15"/>
      <w:lang w:eastAsia="zh-CN"/>
    </w:rPr>
  </w:style>
  <w:style w:type="paragraph" w:customStyle="1" w:styleId="TagGA11">
    <w:name w:val="Tag GA 11"/>
    <w:basedOn w:val="TOC1"/>
    <w:qFormat/>
    <w:rsid w:val="000B7395"/>
    <w:pPr>
      <w:widowControl/>
    </w:pPr>
    <w:rPr>
      <w:rFonts w:eastAsia="Calibri"/>
      <w:b/>
      <w:szCs w:val="22"/>
    </w:rPr>
  </w:style>
  <w:style w:type="paragraph" w:customStyle="1" w:styleId="CiteCard">
    <w:name w:val="Cite/Card"/>
    <w:basedOn w:val="TOC2"/>
    <w:uiPriority w:val="99"/>
    <w:qFormat/>
    <w:rsid w:val="000B7395"/>
    <w:pPr>
      <w:tabs>
        <w:tab w:val="left" w:pos="4360"/>
      </w:tabs>
      <w:spacing w:after="0"/>
    </w:pPr>
    <w:rPr>
      <w:rFonts w:eastAsia="Calibri"/>
    </w:rPr>
  </w:style>
  <w:style w:type="paragraph" w:styleId="TOC2">
    <w:name w:val="toc 2"/>
    <w:basedOn w:val="Normal"/>
    <w:next w:val="Normal"/>
    <w:autoRedefine/>
    <w:unhideWhenUsed/>
    <w:qFormat/>
    <w:rsid w:val="000B7395"/>
    <w:pPr>
      <w:spacing w:after="100"/>
      <w:ind w:left="220"/>
    </w:pPr>
  </w:style>
  <w:style w:type="character" w:customStyle="1" w:styleId="CardTextUnderlinedChar">
    <w:name w:val="Card Text Underlined Char"/>
    <w:basedOn w:val="DefaultParagraphFont"/>
    <w:rsid w:val="000B7395"/>
    <w:rPr>
      <w:rFonts w:ascii="Georgia" w:eastAsia="Times New Roman" w:hAnsi="Georgia" w:hint="default"/>
      <w:sz w:val="22"/>
      <w:u w:val="single"/>
      <w:lang w:eastAsia="zh-CN"/>
    </w:rPr>
  </w:style>
  <w:style w:type="paragraph" w:customStyle="1" w:styleId="AuthorDate">
    <w:name w:val="AuthorDate"/>
    <w:next w:val="Normal"/>
    <w:link w:val="AuthorDateChar"/>
    <w:qFormat/>
    <w:rsid w:val="000B739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B739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0B739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B7395"/>
    <w:rPr>
      <w:rFonts w:ascii="Times New Roman" w:hAnsi="Times New Roman"/>
      <w:sz w:val="20"/>
      <w:u w:val="single"/>
      <w:bdr w:val="none" w:sz="0" w:space="0" w:color="auto"/>
      <w:shd w:val="clear" w:color="auto" w:fill="C0C0C0"/>
    </w:rPr>
  </w:style>
  <w:style w:type="character" w:customStyle="1" w:styleId="smallChar">
    <w:name w:val="small Char"/>
    <w:rsid w:val="000B7395"/>
    <w:rPr>
      <w:rFonts w:ascii="Calibri" w:eastAsia="Calibri" w:hAnsi="Calibri" w:cs="Calibri"/>
      <w:sz w:val="16"/>
      <w:szCs w:val="20"/>
      <w:lang w:val="x-none" w:eastAsia="x-none"/>
    </w:rPr>
  </w:style>
  <w:style w:type="paragraph" w:customStyle="1" w:styleId="HotRoute">
    <w:name w:val="Hot Route!"/>
    <w:basedOn w:val="Normal"/>
    <w:link w:val="HotRouteChar"/>
    <w:qFormat/>
    <w:rsid w:val="000B7395"/>
    <w:pPr>
      <w:ind w:left="144"/>
    </w:pPr>
    <w:rPr>
      <w:rFonts w:eastAsia="Times New Roman"/>
      <w:szCs w:val="24"/>
      <w:lang w:val="x-none" w:eastAsia="x-none"/>
    </w:rPr>
  </w:style>
  <w:style w:type="character" w:customStyle="1" w:styleId="HotRouteChar">
    <w:name w:val="Hot Route! Char"/>
    <w:link w:val="HotRoute"/>
    <w:rsid w:val="000B7395"/>
    <w:rPr>
      <w:rFonts w:ascii="Times New Roman" w:eastAsia="Times New Roman" w:hAnsi="Times New Roman" w:cs="Times New Roman"/>
      <w:szCs w:val="24"/>
      <w:lang w:val="x-none" w:eastAsia="x-none"/>
    </w:rPr>
  </w:style>
  <w:style w:type="character" w:customStyle="1" w:styleId="hilite1">
    <w:name w:val="hilite1"/>
    <w:basedOn w:val="DefaultParagraphFont"/>
    <w:rsid w:val="000B739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B7395"/>
    <w:pPr>
      <w:ind w:left="144"/>
    </w:pPr>
    <w:rPr>
      <w:rFonts w:eastAsia="Times New Roman"/>
      <w:szCs w:val="24"/>
    </w:rPr>
  </w:style>
  <w:style w:type="character" w:customStyle="1" w:styleId="BodyText2Char">
    <w:name w:val="Body Text 2 Char"/>
    <w:basedOn w:val="DefaultParagraphFont"/>
    <w:link w:val="BodyText2"/>
    <w:rsid w:val="000B7395"/>
    <w:rPr>
      <w:rFonts w:ascii="Times New Roman" w:hAnsi="Times New Roman" w:cs="Times New Roman"/>
      <w:sz w:val="20"/>
    </w:rPr>
  </w:style>
  <w:style w:type="paragraph" w:styleId="BodyText2">
    <w:name w:val="Body Text 2"/>
    <w:basedOn w:val="Normal"/>
    <w:link w:val="BodyText2Char"/>
    <w:qFormat/>
    <w:rsid w:val="000B7395"/>
    <w:pPr>
      <w:spacing w:after="120" w:line="480" w:lineRule="auto"/>
    </w:pPr>
    <w:rPr>
      <w:sz w:val="20"/>
    </w:rPr>
  </w:style>
  <w:style w:type="character" w:customStyle="1" w:styleId="BodyText2Char1">
    <w:name w:val="Body Text 2 Char1"/>
    <w:aliases w:val="Tagging Char1"/>
    <w:basedOn w:val="DefaultParagraphFont"/>
    <w:rsid w:val="000B7395"/>
    <w:rPr>
      <w:rFonts w:ascii="Times New Roman" w:hAnsi="Times New Roman" w:cs="Times New Roman"/>
    </w:rPr>
  </w:style>
  <w:style w:type="paragraph" w:customStyle="1" w:styleId="Cardstyle0">
    <w:name w:val="Cardstyle"/>
    <w:basedOn w:val="Normal"/>
    <w:next w:val="Normal"/>
    <w:qFormat/>
    <w:rsid w:val="000B7395"/>
    <w:rPr>
      <w:rFonts w:eastAsia="Times New Roman"/>
      <w:szCs w:val="24"/>
    </w:rPr>
  </w:style>
  <w:style w:type="character" w:customStyle="1" w:styleId="Style12ptBoldUnderline1">
    <w:name w:val="Style 12 pt Bold Underline1"/>
    <w:basedOn w:val="DefaultParagraphFont"/>
    <w:rsid w:val="000B7395"/>
    <w:rPr>
      <w:b/>
      <w:bCs/>
      <w:sz w:val="24"/>
      <w:u w:val="single"/>
    </w:rPr>
  </w:style>
  <w:style w:type="character" w:customStyle="1" w:styleId="StyleEmphasisArial12ptBoldNotItalic">
    <w:name w:val="Style Emphasis + Arial 12 pt Bold Not Italic"/>
    <w:basedOn w:val="Emphasis"/>
    <w:rsid w:val="000B7395"/>
    <w:rPr>
      <w:rFonts w:ascii="Arial" w:hAnsi="Arial" w:cs="Times New Roman"/>
      <w:b w:val="0"/>
      <w:bCs/>
      <w:i/>
      <w:iCs/>
      <w:sz w:val="24"/>
      <w:u w:val="single"/>
      <w:bdr w:val="single" w:sz="8" w:space="0" w:color="auto"/>
    </w:rPr>
  </w:style>
  <w:style w:type="character" w:customStyle="1" w:styleId="DebateHighlighted">
    <w:name w:val="Debate Highlighted"/>
    <w:qFormat/>
    <w:rsid w:val="000B739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B7395"/>
    <w:rPr>
      <w:rFonts w:ascii="Arial Narrow" w:hAnsi="Arial Narrow"/>
      <w:dstrike w:val="0"/>
      <w:sz w:val="20"/>
      <w:bdr w:val="single" w:sz="2" w:space="0" w:color="auto"/>
      <w:vertAlign w:val="baseline"/>
    </w:rPr>
  </w:style>
  <w:style w:type="character" w:customStyle="1" w:styleId="underline1">
    <w:name w:val="underline1"/>
    <w:basedOn w:val="DefaultParagraphFont"/>
    <w:rsid w:val="000B7395"/>
    <w:rPr>
      <w:u w:val="single"/>
    </w:rPr>
  </w:style>
  <w:style w:type="character" w:customStyle="1" w:styleId="author">
    <w:name w:val="author"/>
    <w:basedOn w:val="DefaultParagraphFont"/>
    <w:rsid w:val="000B7395"/>
    <w:rPr>
      <w:rFonts w:ascii="Times New Roman" w:hAnsi="Times New Roman"/>
      <w:b/>
      <w:sz w:val="24"/>
    </w:rPr>
  </w:style>
  <w:style w:type="character" w:customStyle="1" w:styleId="FontStyle291">
    <w:name w:val="Font Style291"/>
    <w:basedOn w:val="DefaultParagraphFont"/>
    <w:uiPriority w:val="99"/>
    <w:rsid w:val="000B739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B7395"/>
    <w:rPr>
      <w:b/>
      <w:bCs/>
      <w:sz w:val="20"/>
      <w:u w:val="single"/>
      <w:bdr w:val="single" w:sz="4" w:space="0" w:color="auto"/>
    </w:rPr>
  </w:style>
  <w:style w:type="numbering" w:customStyle="1" w:styleId="NoList1">
    <w:name w:val="No List1"/>
    <w:next w:val="NoList"/>
    <w:uiPriority w:val="99"/>
    <w:semiHidden/>
    <w:unhideWhenUsed/>
    <w:rsid w:val="000B7395"/>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0B7395"/>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B7395"/>
    <w:rPr>
      <w:rFonts w:ascii="Times New Roman" w:eastAsia="Calibri" w:hAnsi="Times New Roman" w:cs="Times New Roman"/>
      <w:sz w:val="20"/>
    </w:rPr>
  </w:style>
  <w:style w:type="character" w:customStyle="1" w:styleId="FooterChar1">
    <w:name w:val="Footer Char1"/>
    <w:basedOn w:val="DefaultParagraphFont"/>
    <w:uiPriority w:val="99"/>
    <w:rsid w:val="000B7395"/>
    <w:rPr>
      <w:rFonts w:ascii="Times New Roman" w:eastAsia="Calibri" w:hAnsi="Times New Roman" w:cs="Times New Roman"/>
      <w:sz w:val="20"/>
    </w:rPr>
  </w:style>
  <w:style w:type="numbering" w:customStyle="1" w:styleId="NoList2">
    <w:name w:val="No List2"/>
    <w:next w:val="NoList"/>
    <w:uiPriority w:val="99"/>
    <w:semiHidden/>
    <w:unhideWhenUsed/>
    <w:rsid w:val="000B7395"/>
  </w:style>
  <w:style w:type="numbering" w:customStyle="1" w:styleId="NoList11">
    <w:name w:val="No List11"/>
    <w:next w:val="NoList"/>
    <w:uiPriority w:val="99"/>
    <w:semiHidden/>
    <w:unhideWhenUsed/>
    <w:rsid w:val="000B7395"/>
  </w:style>
  <w:style w:type="numbering" w:customStyle="1" w:styleId="NoList3">
    <w:name w:val="No List3"/>
    <w:next w:val="NoList"/>
    <w:uiPriority w:val="99"/>
    <w:semiHidden/>
    <w:unhideWhenUsed/>
    <w:rsid w:val="000B7395"/>
  </w:style>
  <w:style w:type="numbering" w:customStyle="1" w:styleId="NoList12">
    <w:name w:val="No List12"/>
    <w:next w:val="NoList"/>
    <w:uiPriority w:val="99"/>
    <w:semiHidden/>
    <w:unhideWhenUsed/>
    <w:rsid w:val="000B7395"/>
  </w:style>
  <w:style w:type="numbering" w:customStyle="1" w:styleId="NoList4">
    <w:name w:val="No List4"/>
    <w:next w:val="NoList"/>
    <w:uiPriority w:val="99"/>
    <w:semiHidden/>
    <w:unhideWhenUsed/>
    <w:rsid w:val="000B7395"/>
  </w:style>
  <w:style w:type="numbering" w:customStyle="1" w:styleId="NoList13">
    <w:name w:val="No List13"/>
    <w:next w:val="NoList"/>
    <w:semiHidden/>
    <w:unhideWhenUsed/>
    <w:rsid w:val="000B7395"/>
  </w:style>
  <w:style w:type="numbering" w:customStyle="1" w:styleId="NoList5">
    <w:name w:val="No List5"/>
    <w:next w:val="NoList"/>
    <w:uiPriority w:val="99"/>
    <w:semiHidden/>
    <w:unhideWhenUsed/>
    <w:rsid w:val="000B7395"/>
  </w:style>
  <w:style w:type="numbering" w:customStyle="1" w:styleId="NoList14">
    <w:name w:val="No List14"/>
    <w:next w:val="NoList"/>
    <w:semiHidden/>
    <w:unhideWhenUsed/>
    <w:rsid w:val="000B7395"/>
  </w:style>
  <w:style w:type="numbering" w:customStyle="1" w:styleId="NoList6">
    <w:name w:val="No List6"/>
    <w:next w:val="NoList"/>
    <w:uiPriority w:val="99"/>
    <w:semiHidden/>
    <w:unhideWhenUsed/>
    <w:rsid w:val="000B7395"/>
  </w:style>
  <w:style w:type="numbering" w:customStyle="1" w:styleId="NoList15">
    <w:name w:val="No List15"/>
    <w:next w:val="NoList"/>
    <w:uiPriority w:val="99"/>
    <w:semiHidden/>
    <w:unhideWhenUsed/>
    <w:rsid w:val="000B7395"/>
  </w:style>
  <w:style w:type="numbering" w:customStyle="1" w:styleId="NoList7">
    <w:name w:val="No List7"/>
    <w:next w:val="NoList"/>
    <w:semiHidden/>
    <w:unhideWhenUsed/>
    <w:rsid w:val="000B7395"/>
  </w:style>
  <w:style w:type="numbering" w:customStyle="1" w:styleId="NoList16">
    <w:name w:val="No List16"/>
    <w:next w:val="NoList"/>
    <w:uiPriority w:val="99"/>
    <w:semiHidden/>
    <w:unhideWhenUsed/>
    <w:rsid w:val="000B7395"/>
  </w:style>
  <w:style w:type="numbering" w:customStyle="1" w:styleId="NoList21">
    <w:name w:val="No List21"/>
    <w:next w:val="NoList"/>
    <w:uiPriority w:val="99"/>
    <w:semiHidden/>
    <w:unhideWhenUsed/>
    <w:rsid w:val="000B7395"/>
  </w:style>
  <w:style w:type="numbering" w:customStyle="1" w:styleId="NoList111">
    <w:name w:val="No List111"/>
    <w:next w:val="NoList"/>
    <w:uiPriority w:val="99"/>
    <w:semiHidden/>
    <w:unhideWhenUsed/>
    <w:rsid w:val="000B7395"/>
  </w:style>
  <w:style w:type="numbering" w:customStyle="1" w:styleId="NoList31">
    <w:name w:val="No List31"/>
    <w:next w:val="NoList"/>
    <w:semiHidden/>
    <w:unhideWhenUsed/>
    <w:rsid w:val="000B7395"/>
  </w:style>
  <w:style w:type="numbering" w:customStyle="1" w:styleId="NoList121">
    <w:name w:val="No List121"/>
    <w:next w:val="NoList"/>
    <w:semiHidden/>
    <w:unhideWhenUsed/>
    <w:rsid w:val="000B7395"/>
  </w:style>
  <w:style w:type="numbering" w:customStyle="1" w:styleId="NoList41">
    <w:name w:val="No List41"/>
    <w:next w:val="NoList"/>
    <w:semiHidden/>
    <w:unhideWhenUsed/>
    <w:rsid w:val="000B7395"/>
  </w:style>
  <w:style w:type="numbering" w:customStyle="1" w:styleId="NoList131">
    <w:name w:val="No List131"/>
    <w:next w:val="NoList"/>
    <w:semiHidden/>
    <w:unhideWhenUsed/>
    <w:rsid w:val="000B7395"/>
  </w:style>
  <w:style w:type="numbering" w:customStyle="1" w:styleId="NoList51">
    <w:name w:val="No List51"/>
    <w:next w:val="NoList"/>
    <w:semiHidden/>
    <w:unhideWhenUsed/>
    <w:rsid w:val="000B7395"/>
  </w:style>
  <w:style w:type="numbering" w:customStyle="1" w:styleId="NoList141">
    <w:name w:val="No List141"/>
    <w:next w:val="NoList"/>
    <w:semiHidden/>
    <w:unhideWhenUsed/>
    <w:rsid w:val="000B7395"/>
  </w:style>
  <w:style w:type="numbering" w:customStyle="1" w:styleId="NoList61">
    <w:name w:val="No List61"/>
    <w:next w:val="NoList"/>
    <w:semiHidden/>
    <w:unhideWhenUsed/>
    <w:rsid w:val="000B7395"/>
  </w:style>
  <w:style w:type="numbering" w:customStyle="1" w:styleId="NoList151">
    <w:name w:val="No List151"/>
    <w:next w:val="NoList"/>
    <w:uiPriority w:val="99"/>
    <w:semiHidden/>
    <w:unhideWhenUsed/>
    <w:rsid w:val="000B7395"/>
  </w:style>
  <w:style w:type="numbering" w:customStyle="1" w:styleId="NoList8">
    <w:name w:val="No List8"/>
    <w:next w:val="NoList"/>
    <w:semiHidden/>
    <w:unhideWhenUsed/>
    <w:rsid w:val="000B7395"/>
  </w:style>
  <w:style w:type="numbering" w:customStyle="1" w:styleId="NoList17">
    <w:name w:val="No List17"/>
    <w:next w:val="NoList"/>
    <w:semiHidden/>
    <w:unhideWhenUsed/>
    <w:rsid w:val="000B7395"/>
  </w:style>
  <w:style w:type="numbering" w:customStyle="1" w:styleId="NoList22">
    <w:name w:val="No List22"/>
    <w:next w:val="NoList"/>
    <w:semiHidden/>
    <w:unhideWhenUsed/>
    <w:rsid w:val="000B7395"/>
  </w:style>
  <w:style w:type="numbering" w:customStyle="1" w:styleId="NoList112">
    <w:name w:val="No List112"/>
    <w:next w:val="NoList"/>
    <w:uiPriority w:val="99"/>
    <w:semiHidden/>
    <w:unhideWhenUsed/>
    <w:rsid w:val="000B7395"/>
  </w:style>
  <w:style w:type="numbering" w:customStyle="1" w:styleId="NoList32">
    <w:name w:val="No List32"/>
    <w:next w:val="NoList"/>
    <w:uiPriority w:val="99"/>
    <w:semiHidden/>
    <w:unhideWhenUsed/>
    <w:rsid w:val="000B7395"/>
  </w:style>
  <w:style w:type="numbering" w:customStyle="1" w:styleId="NoList122">
    <w:name w:val="No List122"/>
    <w:next w:val="NoList"/>
    <w:uiPriority w:val="99"/>
    <w:semiHidden/>
    <w:unhideWhenUsed/>
    <w:rsid w:val="000B7395"/>
  </w:style>
  <w:style w:type="numbering" w:customStyle="1" w:styleId="NoList42">
    <w:name w:val="No List42"/>
    <w:next w:val="NoList"/>
    <w:uiPriority w:val="99"/>
    <w:semiHidden/>
    <w:unhideWhenUsed/>
    <w:rsid w:val="000B7395"/>
  </w:style>
  <w:style w:type="numbering" w:customStyle="1" w:styleId="NoList132">
    <w:name w:val="No List132"/>
    <w:next w:val="NoList"/>
    <w:uiPriority w:val="99"/>
    <w:semiHidden/>
    <w:unhideWhenUsed/>
    <w:rsid w:val="000B7395"/>
  </w:style>
  <w:style w:type="numbering" w:customStyle="1" w:styleId="NoList52">
    <w:name w:val="No List52"/>
    <w:next w:val="NoList"/>
    <w:uiPriority w:val="99"/>
    <w:semiHidden/>
    <w:unhideWhenUsed/>
    <w:rsid w:val="000B7395"/>
  </w:style>
  <w:style w:type="numbering" w:customStyle="1" w:styleId="NoList142">
    <w:name w:val="No List142"/>
    <w:next w:val="NoList"/>
    <w:uiPriority w:val="99"/>
    <w:semiHidden/>
    <w:unhideWhenUsed/>
    <w:rsid w:val="000B7395"/>
  </w:style>
  <w:style w:type="numbering" w:customStyle="1" w:styleId="NoList62">
    <w:name w:val="No List62"/>
    <w:next w:val="NoList"/>
    <w:uiPriority w:val="99"/>
    <w:semiHidden/>
    <w:unhideWhenUsed/>
    <w:rsid w:val="000B7395"/>
  </w:style>
  <w:style w:type="numbering" w:customStyle="1" w:styleId="NoList152">
    <w:name w:val="No List152"/>
    <w:next w:val="NoList"/>
    <w:uiPriority w:val="99"/>
    <w:semiHidden/>
    <w:unhideWhenUsed/>
    <w:rsid w:val="000B7395"/>
  </w:style>
  <w:style w:type="character" w:styleId="CommentReference">
    <w:name w:val="annotation reference"/>
    <w:basedOn w:val="DefaultParagraphFont"/>
    <w:uiPriority w:val="99"/>
    <w:rsid w:val="000B7395"/>
    <w:rPr>
      <w:sz w:val="16"/>
      <w:szCs w:val="16"/>
    </w:rPr>
  </w:style>
  <w:style w:type="paragraph" w:customStyle="1" w:styleId="StyleUnderlined11ptBold">
    <w:name w:val="Style Underlined + 11 pt Bold"/>
    <w:link w:val="StyleUnderlined11ptBoldChar"/>
    <w:qFormat/>
    <w:rsid w:val="000B739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B7395"/>
    <w:rPr>
      <w:rFonts w:eastAsia="Times New Roman"/>
      <w:b/>
      <w:bCs/>
      <w:szCs w:val="24"/>
      <w:u w:val="single"/>
    </w:rPr>
  </w:style>
  <w:style w:type="paragraph" w:customStyle="1" w:styleId="StyleUnderlined11pt">
    <w:name w:val="Style Underlined + 11 pt"/>
    <w:link w:val="StyleUnderlined11ptChar"/>
    <w:qFormat/>
    <w:rsid w:val="000B739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B7395"/>
    <w:rPr>
      <w:rFonts w:eastAsia="Times New Roman"/>
      <w:szCs w:val="24"/>
      <w:u w:val="single"/>
    </w:rPr>
  </w:style>
  <w:style w:type="character" w:customStyle="1" w:styleId="newscontent">
    <w:name w:val="newscontent"/>
    <w:rsid w:val="000B7395"/>
  </w:style>
  <w:style w:type="character" w:customStyle="1" w:styleId="StyleUnderlinePatternClearYellow">
    <w:name w:val="Style Underline Pattern: Clear (Yellow)"/>
    <w:basedOn w:val="DefaultParagraphFont"/>
    <w:rsid w:val="000B7395"/>
    <w:rPr>
      <w:u w:val="single"/>
      <w:shd w:val="clear" w:color="auto" w:fill="00FF00"/>
    </w:rPr>
  </w:style>
  <w:style w:type="paragraph" w:customStyle="1" w:styleId="UnderlineChar">
    <w:name w:val="Underline Char"/>
    <w:basedOn w:val="Normal"/>
    <w:link w:val="UnderlineCharChar"/>
    <w:rsid w:val="000B7395"/>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0B7395"/>
    <w:pPr>
      <w:widowControl w:val="0"/>
      <w:ind w:right="432"/>
      <w:outlineLvl w:val="1"/>
    </w:pPr>
    <w:rPr>
      <w:rFonts w:ascii="Georgia" w:eastAsia="Calibri" w:hAnsi="Georgia"/>
      <w:b/>
    </w:rPr>
  </w:style>
  <w:style w:type="paragraph" w:styleId="z-TopofForm">
    <w:name w:val="HTML Top of Form"/>
    <w:basedOn w:val="Normal"/>
    <w:next w:val="Normal"/>
    <w:link w:val="z-TopofFormChar"/>
    <w:hidden/>
    <w:unhideWhenUsed/>
    <w:rsid w:val="000B7395"/>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0B7395"/>
    <w:rPr>
      <w:rFonts w:ascii="Arial" w:hAnsi="Arial" w:cs="Arial"/>
      <w:vanish/>
      <w:sz w:val="16"/>
      <w:szCs w:val="16"/>
    </w:rPr>
  </w:style>
  <w:style w:type="paragraph" w:styleId="HTMLAddress">
    <w:name w:val="HTML Address"/>
    <w:basedOn w:val="z-TopofForm"/>
    <w:link w:val="HTMLAddressChar"/>
    <w:uiPriority w:val="99"/>
    <w:unhideWhenUsed/>
    <w:rsid w:val="000B739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0B7395"/>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0B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B7395"/>
    <w:rPr>
      <w:rFonts w:ascii="Courier New" w:eastAsia="Times New Roman" w:hAnsi="Courier New" w:cs="Courier New"/>
      <w:szCs w:val="20"/>
    </w:rPr>
  </w:style>
  <w:style w:type="character" w:styleId="HTMLTypewriter">
    <w:name w:val="HTML Typewriter"/>
    <w:basedOn w:val="DefaultParagraphFont"/>
    <w:unhideWhenUsed/>
    <w:rsid w:val="000B7395"/>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0B7395"/>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0B7395"/>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0B7395"/>
    <w:rPr>
      <w:rFonts w:ascii="Times New Roman" w:hAnsi="Times New Roman" w:cs="Times New Roman"/>
    </w:rPr>
  </w:style>
  <w:style w:type="character" w:customStyle="1" w:styleId="BodyText3Char">
    <w:name w:val="Body Text 3 Char"/>
    <w:basedOn w:val="DefaultParagraphFont"/>
    <w:link w:val="BodyText3"/>
    <w:locked/>
    <w:rsid w:val="000B7395"/>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B7395"/>
    <w:rPr>
      <w:rFonts w:ascii="Times New Roman" w:hAnsi="Times New Roman" w:cs="Times New Roman"/>
    </w:rPr>
  </w:style>
  <w:style w:type="character" w:customStyle="1" w:styleId="DocumentMapChar">
    <w:name w:val="Document Map Char"/>
    <w:basedOn w:val="DefaultParagraphFont"/>
    <w:link w:val="DocumentMap"/>
    <w:uiPriority w:val="99"/>
    <w:locked/>
    <w:rsid w:val="000B7395"/>
    <w:rPr>
      <w:rFonts w:ascii="Tahoma" w:eastAsia="Times New Roman" w:hAnsi="Tahoma" w:cs="Tahoma"/>
      <w:sz w:val="16"/>
      <w:lang w:bidi="en-US"/>
    </w:rPr>
  </w:style>
  <w:style w:type="character" w:customStyle="1" w:styleId="PlainTextChar">
    <w:name w:val="Plain Text Char"/>
    <w:basedOn w:val="DefaultParagraphFont"/>
    <w:link w:val="PlainText"/>
    <w:locked/>
    <w:rsid w:val="000B7395"/>
    <w:rPr>
      <w:rFonts w:ascii="Courier New" w:eastAsia="Times New Roman" w:hAnsi="Courier New" w:cs="Courier New"/>
      <w:szCs w:val="20"/>
    </w:rPr>
  </w:style>
  <w:style w:type="character" w:customStyle="1" w:styleId="underlinedChar0">
    <w:name w:val="underlined Char"/>
    <w:basedOn w:val="DefaultParagraphFont"/>
    <w:link w:val="underlined"/>
    <w:locked/>
    <w:rsid w:val="000B7395"/>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0B7395"/>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0B7395"/>
    <w:rPr>
      <w:rFonts w:ascii="Times New Roman" w:eastAsia="Times New Roman" w:hAnsi="Times New Roman" w:cs="Times New Roman"/>
      <w:b/>
      <w:szCs w:val="20"/>
    </w:rPr>
  </w:style>
  <w:style w:type="paragraph" w:customStyle="1" w:styleId="Normaltag">
    <w:name w:val="Normal tag"/>
    <w:basedOn w:val="Normal"/>
    <w:link w:val="NormaltagChar"/>
    <w:qFormat/>
    <w:rsid w:val="000B7395"/>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0B7395"/>
    <w:rPr>
      <w:rFonts w:ascii="Times New Roman" w:eastAsia="Malgun Gothic" w:hAnsi="Times New Roman" w:cs="Times New Roman"/>
      <w:b/>
      <w:u w:val="single"/>
    </w:rPr>
  </w:style>
  <w:style w:type="paragraph" w:customStyle="1" w:styleId="cites0">
    <w:name w:val="cites"/>
    <w:link w:val="citesChar0"/>
    <w:autoRedefine/>
    <w:qFormat/>
    <w:rsid w:val="000B7395"/>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0B7395"/>
    <w:pPr>
      <w:spacing w:after="240"/>
      <w:jc w:val="center"/>
    </w:pPr>
    <w:rPr>
      <w:rFonts w:eastAsia="Times New Roman"/>
      <w:b/>
      <w:sz w:val="32"/>
      <w:u w:val="single"/>
      <w:lang w:bidi="en-US"/>
    </w:rPr>
  </w:style>
  <w:style w:type="paragraph" w:customStyle="1" w:styleId="TxBrp1">
    <w:name w:val="TxBr_p1"/>
    <w:basedOn w:val="Normal"/>
    <w:uiPriority w:val="99"/>
    <w:qFormat/>
    <w:rsid w:val="000B7395"/>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0B7395"/>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B7395"/>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0B7395"/>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0B7395"/>
    <w:rPr>
      <w:rFonts w:ascii="Times New Roman" w:eastAsia="Calibri" w:hAnsi="Times New Roman" w:cs="Times New Roman"/>
      <w:sz w:val="16"/>
      <w:szCs w:val="18"/>
    </w:rPr>
  </w:style>
  <w:style w:type="paragraph" w:customStyle="1" w:styleId="SmallFont">
    <w:name w:val="Small Font"/>
    <w:basedOn w:val="Normal"/>
    <w:link w:val="SmallFontChar"/>
    <w:qFormat/>
    <w:rsid w:val="000B7395"/>
    <w:pPr>
      <w:spacing w:after="200"/>
      <w:jc w:val="both"/>
    </w:pPr>
    <w:rPr>
      <w:rFonts w:eastAsia="Calibri"/>
      <w:sz w:val="16"/>
      <w:szCs w:val="18"/>
    </w:rPr>
  </w:style>
  <w:style w:type="character" w:customStyle="1" w:styleId="BlockHeadingsChar">
    <w:name w:val="Block Headings Char"/>
    <w:basedOn w:val="DefaultParagraphFont"/>
    <w:link w:val="BlockHeadings"/>
    <w:locked/>
    <w:rsid w:val="000B7395"/>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B739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uiPriority w:val="99"/>
    <w:qFormat/>
    <w:rsid w:val="000B7395"/>
    <w:pPr>
      <w:spacing w:before="210"/>
    </w:pPr>
    <w:rPr>
      <w:rFonts w:eastAsia="Times New Roman"/>
      <w:sz w:val="24"/>
      <w:szCs w:val="24"/>
      <w:lang w:eastAsia="zh-CN" w:bidi="he-IL"/>
    </w:rPr>
  </w:style>
  <w:style w:type="paragraph" w:customStyle="1" w:styleId="UnderlinedText">
    <w:name w:val="Underlined Text"/>
    <w:basedOn w:val="Normal"/>
    <w:uiPriority w:val="6"/>
    <w:qFormat/>
    <w:rsid w:val="000B7395"/>
    <w:rPr>
      <w:rFonts w:ascii="Arial" w:eastAsia="Times New Roman" w:hAnsi="Arial"/>
      <w:b/>
      <w:sz w:val="24"/>
      <w:szCs w:val="20"/>
    </w:rPr>
  </w:style>
  <w:style w:type="paragraph" w:customStyle="1" w:styleId="evidencetextChar">
    <w:name w:val="evidence text Char"/>
    <w:basedOn w:val="Normal"/>
    <w:qFormat/>
    <w:rsid w:val="000B7395"/>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B7395"/>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0B7395"/>
    <w:pPr>
      <w:spacing w:line="256" w:lineRule="auto"/>
      <w:ind w:left="288" w:right="288"/>
    </w:pPr>
    <w:rPr>
      <w:rFonts w:ascii="Georgia" w:eastAsia="SimSun" w:hAnsi="Georgia"/>
      <w:sz w:val="20"/>
      <w:szCs w:val="20"/>
      <w:u w:val="single"/>
      <w:lang w:eastAsia="zh-CN" w:bidi="en-US"/>
    </w:rPr>
  </w:style>
  <w:style w:type="character" w:customStyle="1" w:styleId="StyleCardText9ptChar">
    <w:name w:val="Style Card Text + 9 pt Char"/>
    <w:basedOn w:val="DefaultParagraphFont"/>
    <w:link w:val="StyleCardText9pt"/>
    <w:locked/>
    <w:rsid w:val="000B7395"/>
    <w:rPr>
      <w:rFonts w:ascii="Times New Roman" w:eastAsia="Calibri" w:hAnsi="Times New Roman" w:cs="Times New Roman"/>
    </w:rPr>
  </w:style>
  <w:style w:type="paragraph" w:customStyle="1" w:styleId="StyleCardText9pt">
    <w:name w:val="Style Card Text + 9 pt"/>
    <w:basedOn w:val="Normal"/>
    <w:link w:val="StyleCardText9ptChar"/>
    <w:qFormat/>
    <w:rsid w:val="000B7395"/>
    <w:pPr>
      <w:spacing w:after="200" w:line="256" w:lineRule="auto"/>
      <w:contextualSpacing/>
    </w:pPr>
    <w:rPr>
      <w:rFonts w:eastAsia="Calibri"/>
    </w:rPr>
  </w:style>
  <w:style w:type="character" w:customStyle="1" w:styleId="CardIndentedChar">
    <w:name w:val="Card (Indented) Char"/>
    <w:link w:val="CardIndented"/>
    <w:locked/>
    <w:rsid w:val="000B7395"/>
    <w:rPr>
      <w:rFonts w:ascii="Times New Roman" w:hAnsi="Times New Roman" w:cs="Times New Roman"/>
    </w:rPr>
  </w:style>
  <w:style w:type="character" w:customStyle="1" w:styleId="citenon-boldChar">
    <w:name w:val="cite non-bold Char"/>
    <w:basedOn w:val="DefaultParagraphFont"/>
    <w:link w:val="citenon-bold"/>
    <w:locked/>
    <w:rsid w:val="000B7395"/>
    <w:rPr>
      <w:rFonts w:ascii="Garamond" w:eastAsia="Times New Roman" w:hAnsi="Garamond" w:cs="Times New Roman"/>
      <w:szCs w:val="20"/>
    </w:rPr>
  </w:style>
  <w:style w:type="character" w:customStyle="1" w:styleId="MinimizeChar">
    <w:name w:val="Minimize Char"/>
    <w:link w:val="Minimize"/>
    <w:locked/>
    <w:rsid w:val="000B7395"/>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0B7395"/>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0B7395"/>
    <w:rPr>
      <w:rFonts w:ascii="Times New Roman" w:eastAsia="Times New Roman" w:hAnsi="Times New Roman" w:cs="Times New Roman"/>
      <w:szCs w:val="26"/>
    </w:rPr>
  </w:style>
  <w:style w:type="character" w:customStyle="1" w:styleId="HotRouteChar0">
    <w:name w:val="Hot Route Char"/>
    <w:link w:val="HotRoute0"/>
    <w:locked/>
    <w:rsid w:val="000B7395"/>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0B7395"/>
    <w:rPr>
      <w:rFonts w:ascii="Times New Roman" w:hAnsi="Times New Roman" w:cs="Times New Roman"/>
      <w:szCs w:val="16"/>
    </w:rPr>
  </w:style>
  <w:style w:type="paragraph" w:customStyle="1" w:styleId="cardtext0">
    <w:name w:val="cardtext"/>
    <w:basedOn w:val="Normal"/>
    <w:link w:val="cardtextChar2"/>
    <w:qFormat/>
    <w:rsid w:val="000B7395"/>
    <w:pPr>
      <w:spacing w:line="256" w:lineRule="auto"/>
      <w:ind w:left="288" w:right="288"/>
    </w:pPr>
    <w:rPr>
      <w:szCs w:val="16"/>
    </w:rPr>
  </w:style>
  <w:style w:type="character" w:customStyle="1" w:styleId="UnderlinedCardTextChar">
    <w:name w:val="Underlined Card Text Char"/>
    <w:link w:val="UnderlinedCardText"/>
    <w:locked/>
    <w:rsid w:val="000B739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B7395"/>
    <w:pPr>
      <w:spacing w:after="200" w:line="256" w:lineRule="auto"/>
      <w:contextualSpacing/>
    </w:pPr>
    <w:rPr>
      <w:rFonts w:eastAsia="Calibri"/>
      <w:u w:val="single"/>
    </w:rPr>
  </w:style>
  <w:style w:type="paragraph" w:customStyle="1" w:styleId="Tag12">
    <w:name w:val="Tag12"/>
    <w:basedOn w:val="Normal"/>
    <w:uiPriority w:val="99"/>
    <w:qFormat/>
    <w:rsid w:val="000B7395"/>
    <w:pPr>
      <w:spacing w:line="256" w:lineRule="auto"/>
      <w:contextualSpacing/>
    </w:pPr>
    <w:rPr>
      <w:rFonts w:eastAsia="Cambria"/>
      <w:b/>
    </w:rPr>
  </w:style>
  <w:style w:type="paragraph" w:customStyle="1" w:styleId="Shrink8">
    <w:name w:val="Shrink8"/>
    <w:basedOn w:val="Normal"/>
    <w:uiPriority w:val="99"/>
    <w:qFormat/>
    <w:rsid w:val="000B7395"/>
    <w:pPr>
      <w:spacing w:line="256" w:lineRule="auto"/>
    </w:pPr>
    <w:rPr>
      <w:rFonts w:eastAsia="Cambria"/>
    </w:rPr>
  </w:style>
  <w:style w:type="character" w:customStyle="1" w:styleId="evidencetextChar1">
    <w:name w:val="evidence text Char1"/>
    <w:link w:val="evidencetext"/>
    <w:locked/>
    <w:rsid w:val="000B7395"/>
    <w:rPr>
      <w:rFonts w:ascii="Arial" w:eastAsia="Times New Roman" w:hAnsi="Arial" w:cs="Times New Roman"/>
      <w:color w:val="000000"/>
    </w:rPr>
  </w:style>
  <w:style w:type="paragraph" w:customStyle="1" w:styleId="evidencetext">
    <w:name w:val="evidence text"/>
    <w:basedOn w:val="Normal"/>
    <w:next w:val="Normal"/>
    <w:link w:val="evidencetextChar1"/>
    <w:qFormat/>
    <w:rsid w:val="000B7395"/>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0B739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B7395"/>
    <w:pPr>
      <w:spacing w:line="256" w:lineRule="auto"/>
      <w:ind w:left="288"/>
    </w:pPr>
    <w:rPr>
      <w:rFonts w:eastAsia="Times New Roman"/>
      <w:u w:val="single"/>
    </w:rPr>
  </w:style>
  <w:style w:type="paragraph" w:customStyle="1" w:styleId="Heading42">
    <w:name w:val="Heading 42"/>
    <w:basedOn w:val="Normal"/>
    <w:uiPriority w:val="99"/>
    <w:qFormat/>
    <w:rsid w:val="000B7395"/>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B7395"/>
    <w:rPr>
      <w:rFonts w:ascii="Times New Roman" w:eastAsia="Calibri" w:hAnsi="Times New Roman" w:cs="Times New Roman"/>
      <w:szCs w:val="20"/>
    </w:rPr>
  </w:style>
  <w:style w:type="paragraph" w:customStyle="1" w:styleId="DebateNormal">
    <w:name w:val="DebateNormal"/>
    <w:basedOn w:val="Normal"/>
    <w:link w:val="DebateNormalChar"/>
    <w:qFormat/>
    <w:rsid w:val="000B7395"/>
    <w:pPr>
      <w:spacing w:line="276" w:lineRule="auto"/>
    </w:pPr>
    <w:rPr>
      <w:rFonts w:eastAsia="Calibri"/>
      <w:szCs w:val="20"/>
    </w:rPr>
  </w:style>
  <w:style w:type="character" w:customStyle="1" w:styleId="DebateEmphasisChar">
    <w:name w:val="DebateEmphasis Char"/>
    <w:basedOn w:val="DefaultParagraphFont"/>
    <w:link w:val="DebateEmphasis"/>
    <w:locked/>
    <w:rsid w:val="000B739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B7395"/>
    <w:pPr>
      <w:spacing w:line="276" w:lineRule="auto"/>
    </w:pPr>
    <w:rPr>
      <w:rFonts w:eastAsia="Calibri"/>
      <w:b/>
      <w:szCs w:val="20"/>
      <w:u w:val="single"/>
    </w:rPr>
  </w:style>
  <w:style w:type="character" w:customStyle="1" w:styleId="NormalCiteChar">
    <w:name w:val="NormalCite Char"/>
    <w:basedOn w:val="DefaultParagraphFont"/>
    <w:link w:val="NormalCite"/>
    <w:locked/>
    <w:rsid w:val="000B7395"/>
    <w:rPr>
      <w:rFonts w:ascii="Times New Roman" w:hAnsi="Times New Roman" w:cs="Times New Roman"/>
      <w:sz w:val="18"/>
    </w:rPr>
  </w:style>
  <w:style w:type="paragraph" w:customStyle="1" w:styleId="NormalCite">
    <w:name w:val="NormalCite"/>
    <w:link w:val="NormalCiteChar"/>
    <w:qFormat/>
    <w:rsid w:val="000B7395"/>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B739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0B7395"/>
    <w:rPr>
      <w:rFonts w:ascii="Times" w:eastAsia="Times New Roman" w:hAnsi="Times"/>
      <w:sz w:val="16"/>
      <w:szCs w:val="24"/>
    </w:rPr>
  </w:style>
  <w:style w:type="character" w:customStyle="1" w:styleId="CARDChar0">
    <w:name w:val="CARD Char"/>
    <w:basedOn w:val="DefaultParagraphFont"/>
    <w:link w:val="CARD"/>
    <w:locked/>
    <w:rsid w:val="000B7395"/>
    <w:rPr>
      <w:rFonts w:ascii="Times New Roman" w:eastAsia="Times New Roman" w:hAnsi="Times New Roman" w:cs="Times New Roman"/>
      <w:u w:val="single"/>
    </w:rPr>
  </w:style>
  <w:style w:type="paragraph" w:customStyle="1" w:styleId="CARD">
    <w:name w:val="CARD"/>
    <w:basedOn w:val="Normal"/>
    <w:link w:val="CARDChar0"/>
    <w:qFormat/>
    <w:rsid w:val="000B7395"/>
    <w:rPr>
      <w:rFonts w:eastAsia="Times New Roman"/>
      <w:u w:val="single"/>
    </w:rPr>
  </w:style>
  <w:style w:type="paragraph" w:customStyle="1" w:styleId="Normal2">
    <w:name w:val="Normal2"/>
    <w:basedOn w:val="Normal"/>
    <w:qFormat/>
    <w:rsid w:val="000B7395"/>
    <w:pPr>
      <w:spacing w:line="256" w:lineRule="auto"/>
    </w:pPr>
    <w:rPr>
      <w:rFonts w:eastAsia="Times New Roman"/>
      <w:szCs w:val="24"/>
    </w:rPr>
  </w:style>
  <w:style w:type="character" w:customStyle="1" w:styleId="UnderlineBoldIndentCharChar">
    <w:name w:val="Underline + Bold Indent Char Char"/>
    <w:link w:val="UnderlineBoldIndent"/>
    <w:locked/>
    <w:rsid w:val="000B739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B7395"/>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0B739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B7395"/>
    <w:rPr>
      <w:u w:val="single"/>
    </w:rPr>
  </w:style>
  <w:style w:type="character" w:customStyle="1" w:styleId="StyleUnderlineBoldIndent11ptBoldChar">
    <w:name w:val="Style Underline + Bold Indent + 11 pt Bold Char"/>
    <w:link w:val="StyleUnderlineBoldIndent11ptBold"/>
    <w:locked/>
    <w:rsid w:val="000B739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B7395"/>
    <w:rPr>
      <w:b/>
      <w:bCs/>
      <w:u w:val="single"/>
    </w:rPr>
  </w:style>
  <w:style w:type="paragraph" w:customStyle="1" w:styleId="Normal20pt">
    <w:name w:val="Normal  + 20 pt"/>
    <w:basedOn w:val="Normal"/>
    <w:uiPriority w:val="6"/>
    <w:qFormat/>
    <w:rsid w:val="000B7395"/>
    <w:pPr>
      <w:spacing w:line="256" w:lineRule="auto"/>
    </w:pPr>
    <w:rPr>
      <w:rFonts w:asciiTheme="minorHAnsi" w:hAnsiTheme="minorHAnsi"/>
      <w:bCs/>
      <w:u w:val="single"/>
    </w:rPr>
  </w:style>
  <w:style w:type="paragraph" w:customStyle="1" w:styleId="author-name">
    <w:name w:val="author-name"/>
    <w:basedOn w:val="Normal"/>
    <w:uiPriority w:val="99"/>
    <w:qFormat/>
    <w:rsid w:val="000B7395"/>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0B7395"/>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B7395"/>
    <w:rPr>
      <w:rFonts w:ascii="Times New Roman" w:hAnsi="Times New Roman" w:cs="Times New Roman"/>
      <w:sz w:val="12"/>
    </w:rPr>
  </w:style>
  <w:style w:type="paragraph" w:customStyle="1" w:styleId="Microtext0">
    <w:name w:val="Microtext"/>
    <w:basedOn w:val="Normal"/>
    <w:next w:val="Normal"/>
    <w:link w:val="MicrotextChar0"/>
    <w:qFormat/>
    <w:rsid w:val="000B7395"/>
    <w:pPr>
      <w:spacing w:line="256" w:lineRule="auto"/>
    </w:pPr>
    <w:rPr>
      <w:sz w:val="12"/>
    </w:rPr>
  </w:style>
  <w:style w:type="character" w:customStyle="1" w:styleId="Style6Char">
    <w:name w:val="Style6 Char"/>
    <w:basedOn w:val="DefaultParagraphFont"/>
    <w:link w:val="Style6"/>
    <w:locked/>
    <w:rsid w:val="000B7395"/>
    <w:rPr>
      <w:rFonts w:ascii="Times New Roman" w:hAnsi="Times New Roman" w:cs="Times New Roman"/>
      <w:b/>
    </w:rPr>
  </w:style>
  <w:style w:type="paragraph" w:customStyle="1" w:styleId="Style6">
    <w:name w:val="Style6"/>
    <w:basedOn w:val="Normal"/>
    <w:link w:val="Style6Char"/>
    <w:autoRedefine/>
    <w:qFormat/>
    <w:rsid w:val="000B7395"/>
    <w:pPr>
      <w:spacing w:line="256" w:lineRule="auto"/>
    </w:pPr>
    <w:rPr>
      <w:b/>
    </w:rPr>
  </w:style>
  <w:style w:type="character" w:customStyle="1" w:styleId="Style11Char">
    <w:name w:val="Style11 Char"/>
    <w:basedOn w:val="DefaultParagraphFont"/>
    <w:link w:val="Style11"/>
    <w:locked/>
    <w:rsid w:val="000B7395"/>
    <w:rPr>
      <w:rFonts w:ascii="Times New Roman" w:eastAsia="Times New Roman" w:hAnsi="Times New Roman" w:cs="Times New Roman"/>
      <w:b/>
      <w:szCs w:val="20"/>
      <w:u w:val="thick"/>
    </w:rPr>
  </w:style>
  <w:style w:type="paragraph" w:customStyle="1" w:styleId="Style11">
    <w:name w:val="Style11"/>
    <w:basedOn w:val="Normal"/>
    <w:link w:val="Style11Char"/>
    <w:qFormat/>
    <w:rsid w:val="000B7395"/>
    <w:pPr>
      <w:spacing w:line="256" w:lineRule="auto"/>
    </w:pPr>
    <w:rPr>
      <w:rFonts w:eastAsia="Times New Roman"/>
      <w:b/>
      <w:szCs w:val="20"/>
      <w:u w:val="thick"/>
    </w:rPr>
  </w:style>
  <w:style w:type="character" w:customStyle="1" w:styleId="Style12Char">
    <w:name w:val="Style12 Char"/>
    <w:basedOn w:val="DefaultParagraphFont"/>
    <w:link w:val="Style12"/>
    <w:locked/>
    <w:rsid w:val="000B7395"/>
    <w:rPr>
      <w:rFonts w:ascii="Times New Roman" w:eastAsia="Times New Roman" w:hAnsi="Times New Roman" w:cs="Times New Roman"/>
      <w:b/>
      <w:u w:val="thick"/>
    </w:rPr>
  </w:style>
  <w:style w:type="paragraph" w:customStyle="1" w:styleId="Style12">
    <w:name w:val="Style12"/>
    <w:basedOn w:val="Normal"/>
    <w:link w:val="Style12Char"/>
    <w:qFormat/>
    <w:rsid w:val="000B7395"/>
    <w:pPr>
      <w:spacing w:line="256" w:lineRule="auto"/>
    </w:pPr>
    <w:rPr>
      <w:rFonts w:eastAsia="Times New Roman"/>
      <w:b/>
      <w:u w:val="thick"/>
    </w:rPr>
  </w:style>
  <w:style w:type="character" w:customStyle="1" w:styleId="ShrinkChar">
    <w:name w:val="Shrink Char"/>
    <w:link w:val="Shrink"/>
    <w:locked/>
    <w:rsid w:val="000B7395"/>
    <w:rPr>
      <w:rFonts w:ascii="Garamond" w:eastAsia="Times New Roman" w:hAnsi="Garamond"/>
      <w:sz w:val="12"/>
    </w:rPr>
  </w:style>
  <w:style w:type="paragraph" w:customStyle="1" w:styleId="Shrink">
    <w:name w:val="Shrink"/>
    <w:link w:val="ShrinkChar"/>
    <w:qFormat/>
    <w:rsid w:val="000B7395"/>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B739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B7395"/>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B739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B7395"/>
    <w:pPr>
      <w:spacing w:line="256" w:lineRule="auto"/>
    </w:pPr>
    <w:rPr>
      <w:rFonts w:eastAsia="MS Mincho"/>
      <w:szCs w:val="20"/>
      <w:u w:val="single"/>
    </w:rPr>
  </w:style>
  <w:style w:type="paragraph" w:customStyle="1" w:styleId="Style14">
    <w:name w:val="Style14"/>
    <w:basedOn w:val="Normal"/>
    <w:uiPriority w:val="99"/>
    <w:qFormat/>
    <w:rsid w:val="000B7395"/>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0B7395"/>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0B7395"/>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0B7395"/>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0B7395"/>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0B7395"/>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0B7395"/>
    <w:pPr>
      <w:autoSpaceDE w:val="0"/>
      <w:autoSpaceDN w:val="0"/>
      <w:adjustRightInd w:val="0"/>
      <w:ind w:left="432" w:right="432"/>
      <w:jc w:val="both"/>
    </w:pPr>
    <w:rPr>
      <w:rFonts w:eastAsia="Times New Roman" w:cs="Calibri"/>
      <w:sz w:val="12"/>
    </w:rPr>
  </w:style>
  <w:style w:type="paragraph" w:customStyle="1" w:styleId="Style18">
    <w:name w:val="Style18"/>
    <w:basedOn w:val="Normal"/>
    <w:uiPriority w:val="99"/>
    <w:qFormat/>
    <w:rsid w:val="000B7395"/>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0B7395"/>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0B7395"/>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0B7395"/>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0B7395"/>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0B7395"/>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0B7395"/>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0B739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B7395"/>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B7395"/>
    <w:rPr>
      <w:rFonts w:eastAsia="Times New Roman" w:cs="Calibri"/>
      <w:szCs w:val="20"/>
    </w:rPr>
  </w:style>
  <w:style w:type="paragraph" w:customStyle="1" w:styleId="Carding">
    <w:name w:val="Carding"/>
    <w:basedOn w:val="Normal"/>
    <w:qFormat/>
    <w:rsid w:val="000B7395"/>
    <w:rPr>
      <w:rFonts w:eastAsia="Times New Roman"/>
      <w:sz w:val="18"/>
      <w:szCs w:val="24"/>
    </w:rPr>
  </w:style>
  <w:style w:type="character" w:customStyle="1" w:styleId="CardsHighlightedChar">
    <w:name w:val="Cards Highlighted Char"/>
    <w:basedOn w:val="DefaultParagraphFont"/>
    <w:link w:val="CardsHighlighted"/>
    <w:locked/>
    <w:rsid w:val="000B739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0B739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0B7395"/>
    <w:pPr>
      <w:spacing w:before="0"/>
    </w:pPr>
    <w:rPr>
      <w:rFonts w:ascii="Arial" w:eastAsia="Times New Roman" w:hAnsi="Arial"/>
      <w:b w:val="0"/>
      <w:bCs/>
      <w:i/>
      <w:caps/>
      <w:szCs w:val="20"/>
    </w:rPr>
  </w:style>
  <w:style w:type="paragraph" w:customStyle="1" w:styleId="text">
    <w:name w:val="text"/>
    <w:basedOn w:val="Normal"/>
    <w:uiPriority w:val="99"/>
    <w:qFormat/>
    <w:rsid w:val="000B7395"/>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0B739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B739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B7395"/>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0B7395"/>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qFormat/>
    <w:rsid w:val="000B7395"/>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B739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B739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B7395"/>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0B7395"/>
    <w:pPr>
      <w:spacing w:line="259" w:lineRule="auto"/>
    </w:pPr>
    <w:rPr>
      <w:rFonts w:eastAsia="Calibri" w:cs="Calibri"/>
      <w:sz w:val="22"/>
      <w:szCs w:val="22"/>
      <w:u w:val="single"/>
      <w:lang w:eastAsia="en-US"/>
    </w:rPr>
  </w:style>
  <w:style w:type="character" w:customStyle="1" w:styleId="Underline2Char">
    <w:name w:val="Underline2 Char"/>
    <w:link w:val="Underline2"/>
    <w:uiPriority w:val="4"/>
    <w:locked/>
    <w:rsid w:val="000B7395"/>
    <w:rPr>
      <w:rFonts w:ascii="Calibri" w:eastAsia="Calibri" w:hAnsi="Calibri" w:cs="Calibri"/>
      <w:u w:val="single"/>
    </w:rPr>
  </w:style>
  <w:style w:type="paragraph" w:customStyle="1" w:styleId="Underline2">
    <w:name w:val="Underline2"/>
    <w:basedOn w:val="Normal"/>
    <w:link w:val="Underline2Char"/>
    <w:uiPriority w:val="4"/>
    <w:qFormat/>
    <w:rsid w:val="000B7395"/>
    <w:rPr>
      <w:rFonts w:eastAsia="Calibri" w:cs="Calibri"/>
      <w:u w:val="single"/>
    </w:rPr>
  </w:style>
  <w:style w:type="paragraph" w:customStyle="1" w:styleId="TableParagraph">
    <w:name w:val="Table Paragraph"/>
    <w:basedOn w:val="Normal"/>
    <w:uiPriority w:val="1"/>
    <w:qFormat/>
    <w:rsid w:val="000B7395"/>
    <w:pPr>
      <w:widowControl w:val="0"/>
    </w:pPr>
    <w:rPr>
      <w:rFonts w:asciiTheme="minorHAnsi" w:hAnsiTheme="minorHAnsi"/>
    </w:rPr>
  </w:style>
  <w:style w:type="character" w:customStyle="1" w:styleId="StyleCircled11ptChar">
    <w:name w:val="Style Circled + 11 pt Char"/>
    <w:link w:val="StyleCircled11pt"/>
    <w:locked/>
    <w:rsid w:val="000B739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B7395"/>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0B739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B7395"/>
    <w:pPr>
      <w:spacing w:line="256" w:lineRule="auto"/>
    </w:pPr>
    <w:rPr>
      <w:rFonts w:ascii="Times" w:eastAsia="Times New Roman" w:hAnsi="Times" w:cs="Arial"/>
      <w:sz w:val="20"/>
      <w:szCs w:val="28"/>
      <w:u w:val="single"/>
    </w:rPr>
  </w:style>
  <w:style w:type="paragraph" w:customStyle="1" w:styleId="cite20">
    <w:name w:val="cite2"/>
    <w:basedOn w:val="Normal"/>
    <w:qFormat/>
    <w:rsid w:val="000B739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B7395"/>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0B7395"/>
    <w:pPr>
      <w:spacing w:line="256" w:lineRule="auto"/>
    </w:pPr>
    <w:rPr>
      <w:rFonts w:eastAsia="Times New Roman"/>
      <w:b/>
      <w:u w:val="single"/>
    </w:rPr>
  </w:style>
  <w:style w:type="character" w:customStyle="1" w:styleId="Reduce8ptCharChar">
    <w:name w:val="Reduce 8pt Char Char"/>
    <w:basedOn w:val="DefaultParagraphFont"/>
    <w:link w:val="Reduce8pt"/>
    <w:locked/>
    <w:rsid w:val="000B7395"/>
    <w:rPr>
      <w:sz w:val="16"/>
    </w:rPr>
  </w:style>
  <w:style w:type="paragraph" w:customStyle="1" w:styleId="Reduce8pt">
    <w:name w:val="Reduce 8pt"/>
    <w:basedOn w:val="Normal"/>
    <w:link w:val="Reduce8ptCharChar"/>
    <w:qFormat/>
    <w:rsid w:val="000B7395"/>
    <w:pPr>
      <w:autoSpaceDE w:val="0"/>
      <w:autoSpaceDN w:val="0"/>
      <w:adjustRightInd w:val="0"/>
      <w:spacing w:line="256" w:lineRule="auto"/>
      <w:jc w:val="both"/>
    </w:pPr>
    <w:rPr>
      <w:rFonts w:asciiTheme="minorHAnsi" w:hAnsiTheme="minorHAnsi"/>
      <w:sz w:val="16"/>
    </w:rPr>
  </w:style>
  <w:style w:type="character" w:customStyle="1" w:styleId="boldciteChar4">
    <w:name w:val="bold cite Char4"/>
    <w:link w:val="boldcite"/>
    <w:uiPriority w:val="99"/>
    <w:locked/>
    <w:rsid w:val="000B7395"/>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0B7395"/>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0B739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0B739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B7395"/>
    <w:rPr>
      <w:rFonts w:ascii="Times New Roman" w:hAnsi="Times New Roman" w:cs="Times New Roman"/>
      <w:b/>
      <w:sz w:val="32"/>
    </w:rPr>
  </w:style>
  <w:style w:type="paragraph" w:customStyle="1" w:styleId="HeadingsBase">
    <w:name w:val="Headings Base"/>
    <w:basedOn w:val="Normal"/>
    <w:link w:val="HeadingsBaseChar"/>
    <w:qFormat/>
    <w:rsid w:val="000B7395"/>
    <w:pPr>
      <w:keepNext/>
      <w:keepLines/>
      <w:suppressAutoHyphens/>
      <w:spacing w:before="20" w:after="120" w:line="256" w:lineRule="auto"/>
      <w:jc w:val="center"/>
    </w:pPr>
    <w:rPr>
      <w:b/>
      <w:sz w:val="32"/>
    </w:rPr>
  </w:style>
  <w:style w:type="paragraph" w:customStyle="1" w:styleId="HeadingFake">
    <w:name w:val="Heading Fake"/>
    <w:basedOn w:val="Heading3"/>
    <w:qFormat/>
    <w:rsid w:val="000B7395"/>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0B7395"/>
    <w:pPr>
      <w:spacing w:line="480" w:lineRule="auto"/>
      <w:ind w:firstLine="720"/>
    </w:pPr>
    <w:rPr>
      <w:rFonts w:eastAsia="Calibri"/>
    </w:rPr>
  </w:style>
  <w:style w:type="paragraph" w:customStyle="1" w:styleId="SchoolBlockQuote">
    <w:name w:val="School Block Quote"/>
    <w:basedOn w:val="SchoolPaper"/>
    <w:uiPriority w:val="99"/>
    <w:qFormat/>
    <w:rsid w:val="000B7395"/>
  </w:style>
  <w:style w:type="paragraph" w:customStyle="1" w:styleId="SchoolWorksCited">
    <w:name w:val="School Works Cited"/>
    <w:basedOn w:val="SchoolPaper"/>
    <w:uiPriority w:val="99"/>
    <w:qFormat/>
    <w:rsid w:val="000B7395"/>
  </w:style>
  <w:style w:type="paragraph" w:customStyle="1" w:styleId="BlockQuote">
    <w:name w:val="Block Quote"/>
    <w:basedOn w:val="Normal"/>
    <w:uiPriority w:val="99"/>
    <w:qFormat/>
    <w:rsid w:val="000B7395"/>
    <w:pPr>
      <w:spacing w:line="256" w:lineRule="auto"/>
      <w:ind w:left="720" w:right="720"/>
    </w:pPr>
    <w:rPr>
      <w:rFonts w:eastAsia="Calibri"/>
      <w:sz w:val="24"/>
    </w:rPr>
  </w:style>
  <w:style w:type="paragraph" w:customStyle="1" w:styleId="PaperBody">
    <w:name w:val="Paper Body"/>
    <w:basedOn w:val="Normal"/>
    <w:uiPriority w:val="99"/>
    <w:qFormat/>
    <w:rsid w:val="000B7395"/>
    <w:pPr>
      <w:spacing w:line="480" w:lineRule="auto"/>
      <w:ind w:firstLine="720"/>
    </w:pPr>
    <w:rPr>
      <w:rFonts w:eastAsia="Calibri"/>
      <w:szCs w:val="24"/>
    </w:rPr>
  </w:style>
  <w:style w:type="paragraph" w:customStyle="1" w:styleId="PaperCitation">
    <w:name w:val="Paper Citation"/>
    <w:basedOn w:val="Normal"/>
    <w:uiPriority w:val="99"/>
    <w:qFormat/>
    <w:rsid w:val="000B7395"/>
    <w:pPr>
      <w:spacing w:line="480" w:lineRule="auto"/>
      <w:ind w:left="720" w:hanging="720"/>
    </w:pPr>
    <w:rPr>
      <w:rFonts w:eastAsia="Calibri"/>
    </w:rPr>
  </w:style>
  <w:style w:type="paragraph" w:customStyle="1" w:styleId="WW-Default">
    <w:name w:val="WW-Default"/>
    <w:uiPriority w:val="99"/>
    <w:qFormat/>
    <w:rsid w:val="000B739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B739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B7395"/>
    <w:pPr>
      <w:spacing w:line="256" w:lineRule="auto"/>
    </w:pPr>
    <w:rPr>
      <w:rFonts w:ascii="Arial Narrow" w:hAnsi="Arial Narrow"/>
      <w:sz w:val="12"/>
    </w:rPr>
  </w:style>
  <w:style w:type="character" w:customStyle="1" w:styleId="Footnote2Char">
    <w:name w:val="Footnote2 Char"/>
    <w:link w:val="Footnote2"/>
    <w:locked/>
    <w:rsid w:val="000B7395"/>
  </w:style>
  <w:style w:type="paragraph" w:customStyle="1" w:styleId="Footnote2">
    <w:name w:val="Footnote2"/>
    <w:basedOn w:val="Normal"/>
    <w:next w:val="Normal"/>
    <w:link w:val="Footnote2Char"/>
    <w:autoRedefine/>
    <w:qFormat/>
    <w:rsid w:val="000B7395"/>
    <w:pPr>
      <w:spacing w:after="120" w:line="480" w:lineRule="auto"/>
    </w:pPr>
    <w:rPr>
      <w:rFonts w:asciiTheme="minorHAnsi" w:hAnsiTheme="minorHAnsi"/>
    </w:rPr>
  </w:style>
  <w:style w:type="paragraph" w:customStyle="1" w:styleId="indent">
    <w:name w:val="indent"/>
    <w:basedOn w:val="Normal"/>
    <w:uiPriority w:val="99"/>
    <w:qFormat/>
    <w:rsid w:val="000B739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0B739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0B739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B7395"/>
    <w:rPr>
      <w:rFonts w:ascii="Times New Roman" w:hAnsi="Times New Roman" w:cs="Times New Roman"/>
      <w:sz w:val="20"/>
    </w:rPr>
  </w:style>
  <w:style w:type="paragraph" w:customStyle="1" w:styleId="CardText1">
    <w:name w:val="CardText"/>
    <w:basedOn w:val="Normal"/>
    <w:link w:val="CardTextChar3"/>
    <w:qFormat/>
    <w:rsid w:val="000B7395"/>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0B7395"/>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B7395"/>
    <w:pPr>
      <w:pBdr>
        <w:top w:val="single" w:sz="4" w:space="0" w:color="auto"/>
        <w:left w:val="single" w:sz="4" w:space="0" w:color="auto"/>
        <w:bottom w:val="single" w:sz="4" w:space="0" w:color="auto"/>
        <w:right w:val="single" w:sz="4" w:space="0" w:color="auto"/>
      </w:pBdr>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B7395"/>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B7395"/>
    <w:pPr>
      <w:pBdr>
        <w:top w:val="single" w:sz="4" w:space="0" w:color="auto"/>
        <w:left w:val="single" w:sz="4" w:space="0" w:color="auto"/>
        <w:bottom w:val="single" w:sz="4" w:space="0" w:color="auto"/>
        <w:right w:val="single" w:sz="4" w:space="0" w:color="auto"/>
      </w:pBdr>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B7395"/>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0B7395"/>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B7395"/>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B7395"/>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0B7395"/>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0B7395"/>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0B7395"/>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B7395"/>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0B739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B7395"/>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0B7395"/>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B7395"/>
    <w:rPr>
      <w:b/>
      <w:bCs/>
      <w:u w:val="single"/>
    </w:rPr>
  </w:style>
  <w:style w:type="paragraph" w:customStyle="1" w:styleId="StyleUnderlineChar11ptBold3">
    <w:name w:val="Style Underline Char + 11 pt Bold3"/>
    <w:link w:val="StyleUnderlineChar11ptBold3Char"/>
    <w:qFormat/>
    <w:rsid w:val="000B7395"/>
    <w:pPr>
      <w:spacing w:after="0" w:line="240" w:lineRule="auto"/>
    </w:pPr>
    <w:rPr>
      <w:b/>
      <w:bCs/>
      <w:u w:val="single"/>
    </w:rPr>
  </w:style>
  <w:style w:type="paragraph" w:customStyle="1" w:styleId="2ndOrderPara">
    <w:name w:val="2nd Order Para"/>
    <w:basedOn w:val="Default"/>
    <w:next w:val="Default"/>
    <w:uiPriority w:val="99"/>
    <w:qFormat/>
    <w:rsid w:val="000B7395"/>
    <w:rPr>
      <w:rFonts w:ascii="HJGHKL+TimesNewRoman" w:eastAsia="Times New Roman" w:hAnsi="HJGHKL+TimesNewRoman" w:cs="Times New Roman"/>
      <w:color w:val="auto"/>
    </w:rPr>
  </w:style>
  <w:style w:type="paragraph" w:customStyle="1" w:styleId="normalweb1">
    <w:name w:val="normalweb1"/>
    <w:basedOn w:val="Normal"/>
    <w:qFormat/>
    <w:rsid w:val="000B739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B739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B739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0B7395"/>
    <w:rPr>
      <w:rFonts w:ascii="Times New Roman" w:eastAsia="Times New Roman" w:hAnsi="Times New Roman" w:cs="Times New Roman"/>
      <w:color w:val="auto"/>
    </w:rPr>
  </w:style>
  <w:style w:type="paragraph" w:customStyle="1" w:styleId="a0">
    <w:name w:val=".."/>
    <w:basedOn w:val="Default"/>
    <w:next w:val="Default"/>
    <w:qFormat/>
    <w:rsid w:val="000B7395"/>
    <w:rPr>
      <w:rFonts w:ascii="Times New Roman" w:eastAsia="Times New Roman" w:hAnsi="Times New Roman" w:cs="Times New Roman"/>
      <w:color w:val="auto"/>
    </w:rPr>
  </w:style>
  <w:style w:type="paragraph" w:customStyle="1" w:styleId="a1">
    <w:name w:val="...."/>
    <w:basedOn w:val="Default"/>
    <w:next w:val="Default"/>
    <w:qFormat/>
    <w:rsid w:val="000B7395"/>
    <w:rPr>
      <w:rFonts w:ascii="Times New Roman" w:eastAsia="Times New Roman" w:hAnsi="Times New Roman" w:cs="Times New Roman"/>
      <w:color w:val="auto"/>
    </w:rPr>
  </w:style>
  <w:style w:type="paragraph" w:customStyle="1" w:styleId="s0">
    <w:name w:val="s0"/>
    <w:basedOn w:val="Normal"/>
    <w:qFormat/>
    <w:rsid w:val="000B7395"/>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0B739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B739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B7395"/>
    <w:pPr>
      <w:spacing w:line="256" w:lineRule="auto"/>
    </w:pPr>
    <w:rPr>
      <w:rFonts w:ascii="MS Mincho" w:eastAsia="MS Mincho" w:hAnsi="MS Mincho"/>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B739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B7395"/>
    <w:pPr>
      <w:spacing w:line="256" w:lineRule="auto"/>
    </w:pPr>
    <w:rPr>
      <w:rFonts w:ascii="MS Mincho" w:eastAsia="MS Mincho" w:hAnsi="MS Mincho"/>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B739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B7395"/>
    <w:pPr>
      <w:spacing w:line="256" w:lineRule="auto"/>
    </w:pPr>
    <w:rPr>
      <w:rFonts w:ascii="MS Mincho" w:eastAsia="MS Mincho" w:hAnsi="MS Mincho"/>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B739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B7395"/>
    <w:pPr>
      <w:spacing w:line="256" w:lineRule="auto"/>
    </w:pPr>
    <w:rPr>
      <w:rFonts w:ascii="MS Mincho" w:eastAsia="MS Mincho" w:hAnsi="MS Mincho"/>
      <w:b/>
      <w:u w:val="single"/>
    </w:rPr>
  </w:style>
  <w:style w:type="character" w:customStyle="1" w:styleId="CardBodyChar">
    <w:name w:val="Card Body Char"/>
    <w:basedOn w:val="DefaultParagraphFont"/>
    <w:link w:val="CardBody"/>
    <w:locked/>
    <w:rsid w:val="000B7395"/>
    <w:rPr>
      <w:rFonts w:ascii="Times New Roman" w:eastAsia="Times New Roman" w:hAnsi="Times New Roman" w:cs="Times New Roman"/>
      <w:sz w:val="16"/>
    </w:rPr>
  </w:style>
  <w:style w:type="paragraph" w:customStyle="1" w:styleId="CardBody">
    <w:name w:val="Card Body"/>
    <w:basedOn w:val="Normal"/>
    <w:link w:val="CardBodyChar"/>
    <w:qFormat/>
    <w:rsid w:val="000B7395"/>
    <w:pPr>
      <w:spacing w:line="256" w:lineRule="auto"/>
    </w:pPr>
    <w:rPr>
      <w:rFonts w:eastAsia="Times New Roman"/>
      <w:sz w:val="16"/>
    </w:rPr>
  </w:style>
  <w:style w:type="paragraph" w:customStyle="1" w:styleId="document">
    <w:name w:val="document"/>
    <w:basedOn w:val="Normal"/>
    <w:qFormat/>
    <w:rsid w:val="000B7395"/>
    <w:pPr>
      <w:spacing w:before="100" w:beforeAutospacing="1" w:after="100" w:afterAutospacing="1"/>
    </w:pPr>
    <w:rPr>
      <w:rFonts w:eastAsia="Times New Roman"/>
      <w:szCs w:val="24"/>
    </w:rPr>
  </w:style>
  <w:style w:type="character" w:customStyle="1" w:styleId="oldTagChar">
    <w:name w:val="oldTag Char"/>
    <w:link w:val="oldTag"/>
    <w:locked/>
    <w:rsid w:val="000B7395"/>
    <w:rPr>
      <w:rFonts w:ascii="Times New Roman" w:hAnsi="Times New Roman" w:cs="Times New Roman"/>
      <w:b/>
    </w:rPr>
  </w:style>
  <w:style w:type="paragraph" w:customStyle="1" w:styleId="oldTag">
    <w:name w:val="oldTag"/>
    <w:basedOn w:val="Normal"/>
    <w:next w:val="Normal"/>
    <w:link w:val="oldTagChar"/>
    <w:qFormat/>
    <w:rsid w:val="000B7395"/>
    <w:pPr>
      <w:spacing w:line="256" w:lineRule="auto"/>
      <w:outlineLvl w:val="2"/>
    </w:pPr>
    <w:rPr>
      <w:b/>
    </w:rPr>
  </w:style>
  <w:style w:type="paragraph" w:customStyle="1" w:styleId="StyletagPalatinoLinotype10pt">
    <w:name w:val="Style tag + Palatino Linotype 10 pt"/>
    <w:basedOn w:val="oldTag"/>
    <w:uiPriority w:val="99"/>
    <w:qFormat/>
    <w:rsid w:val="000B7395"/>
    <w:rPr>
      <w:bCs/>
      <w:caps/>
      <w:sz w:val="20"/>
    </w:rPr>
  </w:style>
  <w:style w:type="paragraph" w:customStyle="1" w:styleId="FakeHeader">
    <w:name w:val="Fake Header"/>
    <w:basedOn w:val="Smalltext0"/>
    <w:uiPriority w:val="99"/>
    <w:qFormat/>
    <w:rsid w:val="000B7395"/>
    <w:pPr>
      <w:spacing w:line="256" w:lineRule="auto"/>
      <w:jc w:val="center"/>
    </w:pPr>
    <w:rPr>
      <w:b/>
      <w:sz w:val="36"/>
      <w:szCs w:val="26"/>
      <w:u w:val="single"/>
    </w:rPr>
  </w:style>
  <w:style w:type="paragraph" w:customStyle="1" w:styleId="Tagging">
    <w:name w:val="Tagging"/>
    <w:basedOn w:val="Normal"/>
    <w:autoRedefine/>
    <w:uiPriority w:val="99"/>
    <w:qFormat/>
    <w:rsid w:val="000B7395"/>
    <w:pPr>
      <w:spacing w:line="256" w:lineRule="auto"/>
    </w:pPr>
    <w:rPr>
      <w:rFonts w:eastAsia="Times New Roman"/>
      <w:b/>
      <w:szCs w:val="24"/>
    </w:rPr>
  </w:style>
  <w:style w:type="paragraph" w:customStyle="1" w:styleId="NormalWeb10">
    <w:name w:val="Normal (Web)1"/>
    <w:basedOn w:val="Normal"/>
    <w:qFormat/>
    <w:rsid w:val="000B739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B7395"/>
    <w:pPr>
      <w:spacing w:line="256" w:lineRule="auto"/>
    </w:pPr>
    <w:rPr>
      <w:rFonts w:eastAsia="Times New Roman"/>
      <w:b/>
      <w:szCs w:val="20"/>
    </w:rPr>
  </w:style>
  <w:style w:type="paragraph" w:customStyle="1" w:styleId="Number">
    <w:name w:val="Number"/>
    <w:basedOn w:val="Heading2"/>
    <w:qFormat/>
    <w:rsid w:val="000B7395"/>
    <w:pPr>
      <w:keepLines w:val="0"/>
      <w:numPr>
        <w:numId w:val="49"/>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0B7395"/>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0B7395"/>
    <w:pPr>
      <w:spacing w:line="256" w:lineRule="auto"/>
    </w:pPr>
    <w:rPr>
      <w:rFonts w:eastAsia="Times New Roman"/>
      <w:sz w:val="16"/>
      <w:szCs w:val="20"/>
    </w:rPr>
  </w:style>
  <w:style w:type="paragraph" w:customStyle="1" w:styleId="inside-copy">
    <w:name w:val="inside-copy"/>
    <w:basedOn w:val="Normal"/>
    <w:uiPriority w:val="99"/>
    <w:qFormat/>
    <w:rsid w:val="000B739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B739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B7395"/>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0B7395"/>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0B7395"/>
    <w:pPr>
      <w:spacing w:after="200" w:line="276" w:lineRule="auto"/>
    </w:pPr>
    <w:rPr>
      <w:u w:val="single"/>
    </w:rPr>
  </w:style>
  <w:style w:type="character" w:customStyle="1" w:styleId="StyleUnderline9pt2Char">
    <w:name w:val="Style Underline + 9 pt2 Char"/>
    <w:basedOn w:val="UnderlineChar2"/>
    <w:link w:val="StyleUnderline9pt2"/>
    <w:locked/>
    <w:rsid w:val="000B7395"/>
    <w:rPr>
      <w:rFonts w:ascii="Arial Narrow" w:hAnsi="Arial Narrow" w:hint="default"/>
      <w:sz w:val="18"/>
      <w:szCs w:val="24"/>
      <w:u w:val="single"/>
    </w:rPr>
  </w:style>
  <w:style w:type="paragraph" w:customStyle="1" w:styleId="StyleUnderline9pt2">
    <w:name w:val="Style Underline + 9 pt2"/>
    <w:link w:val="StyleUnderline9pt2Char"/>
    <w:qFormat/>
    <w:rsid w:val="000B7395"/>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B7395"/>
    <w:rPr>
      <w:b/>
      <w:u w:val="single"/>
    </w:rPr>
  </w:style>
  <w:style w:type="paragraph" w:customStyle="1" w:styleId="EmphasisText">
    <w:name w:val="Emphasis Text"/>
    <w:basedOn w:val="UnderlinedText"/>
    <w:link w:val="EmphasisTextChar"/>
    <w:qFormat/>
    <w:rsid w:val="000B7395"/>
    <w:rPr>
      <w:rFonts w:asciiTheme="minorHAnsi" w:eastAsiaTheme="minorHAnsi" w:hAnsiTheme="minorHAnsi"/>
      <w:sz w:val="22"/>
      <w:szCs w:val="22"/>
      <w:u w:val="single"/>
    </w:rPr>
  </w:style>
  <w:style w:type="character" w:customStyle="1" w:styleId="StyleStyle49pt1Char">
    <w:name w:val="Style Style4 + 9 pt1 Char"/>
    <w:basedOn w:val="Style4Char"/>
    <w:link w:val="StyleStyle49pt1"/>
    <w:locked/>
    <w:rsid w:val="000B7395"/>
    <w:rPr>
      <w:rFonts w:ascii="Times New Roman" w:eastAsia="Times New Roman" w:hAnsi="Times New Roman" w:cs="Times New Roman"/>
      <w:sz w:val="20"/>
      <w:szCs w:val="24"/>
      <w:u w:val="single"/>
    </w:rPr>
  </w:style>
  <w:style w:type="paragraph" w:customStyle="1" w:styleId="StyleStyle49pt1">
    <w:name w:val="Style Style4 + 9 pt1"/>
    <w:basedOn w:val="Style4"/>
    <w:link w:val="StyleStyle49pt1Char"/>
    <w:qFormat/>
    <w:rsid w:val="000B7395"/>
    <w:pPr>
      <w:spacing w:line="256" w:lineRule="auto"/>
    </w:pPr>
    <w:rPr>
      <w:sz w:val="20"/>
    </w:rPr>
  </w:style>
  <w:style w:type="character" w:customStyle="1" w:styleId="StyleStyle49ptBold1Char">
    <w:name w:val="Style Style4 + 9 pt Bold1 Char"/>
    <w:link w:val="StyleStyle49ptBold1"/>
    <w:locked/>
    <w:rsid w:val="000B7395"/>
    <w:rPr>
      <w:b/>
      <w:bCs/>
      <w:u w:val="single"/>
    </w:rPr>
  </w:style>
  <w:style w:type="paragraph" w:customStyle="1" w:styleId="StyleStyle49ptBold1">
    <w:name w:val="Style Style4 + 9 pt Bold1"/>
    <w:basedOn w:val="Style4"/>
    <w:link w:val="StyleStyle49ptBold1Char"/>
    <w:qFormat/>
    <w:rsid w:val="000B7395"/>
    <w:pPr>
      <w:spacing w:line="256" w:lineRule="auto"/>
    </w:pPr>
    <w:rPr>
      <w:rFonts w:asciiTheme="minorHAnsi" w:eastAsiaTheme="minorHAnsi" w:hAnsiTheme="minorHAnsi"/>
      <w:b/>
      <w:bCs/>
      <w:szCs w:val="22"/>
    </w:rPr>
  </w:style>
  <w:style w:type="character" w:customStyle="1" w:styleId="StyleStyle49pt2Char">
    <w:name w:val="Style Style4 + 9 pt2 Char"/>
    <w:basedOn w:val="Style4Char"/>
    <w:link w:val="StyleStyle49pt2"/>
    <w:locked/>
    <w:rsid w:val="000B7395"/>
    <w:rPr>
      <w:rFonts w:ascii="Times New Roman" w:eastAsia="Times New Roman" w:hAnsi="Times New Roman" w:cs="Times New Roman"/>
      <w:sz w:val="20"/>
      <w:szCs w:val="24"/>
      <w:u w:val="single"/>
    </w:rPr>
  </w:style>
  <w:style w:type="paragraph" w:customStyle="1" w:styleId="StyleStyle49pt2">
    <w:name w:val="Style Style4 + 9 pt2"/>
    <w:basedOn w:val="Style4"/>
    <w:link w:val="StyleStyle49pt2Char"/>
    <w:qFormat/>
    <w:rsid w:val="000B7395"/>
    <w:pPr>
      <w:spacing w:line="256" w:lineRule="auto"/>
    </w:pPr>
    <w:rPr>
      <w:sz w:val="20"/>
    </w:rPr>
  </w:style>
  <w:style w:type="character" w:customStyle="1" w:styleId="StyleStyle49ptBold2Char">
    <w:name w:val="Style Style4 + 9 pt Bold2 Char"/>
    <w:link w:val="StyleStyle49ptBold2"/>
    <w:locked/>
    <w:rsid w:val="000B7395"/>
    <w:rPr>
      <w:b/>
      <w:bCs/>
      <w:u w:val="single"/>
    </w:rPr>
  </w:style>
  <w:style w:type="paragraph" w:customStyle="1" w:styleId="StyleStyle49ptBold2">
    <w:name w:val="Style Style4 + 9 pt Bold2"/>
    <w:basedOn w:val="Style4"/>
    <w:link w:val="StyleStyle49ptBold2Char"/>
    <w:qFormat/>
    <w:rsid w:val="000B7395"/>
    <w:pPr>
      <w:spacing w:line="256" w:lineRule="auto"/>
    </w:pPr>
    <w:rPr>
      <w:rFonts w:asciiTheme="minorHAnsi" w:eastAsiaTheme="minorHAnsi" w:hAnsiTheme="minorHAnsi"/>
      <w:b/>
      <w:bCs/>
      <w:szCs w:val="22"/>
    </w:rPr>
  </w:style>
  <w:style w:type="character" w:customStyle="1" w:styleId="CiteBodyChar">
    <w:name w:val="Cite Body Char"/>
    <w:link w:val="CiteBody"/>
    <w:locked/>
    <w:rsid w:val="000B7395"/>
    <w:rPr>
      <w:szCs w:val="16"/>
    </w:rPr>
  </w:style>
  <w:style w:type="paragraph" w:customStyle="1" w:styleId="CiteBody">
    <w:name w:val="Cite Body"/>
    <w:basedOn w:val="Normal"/>
    <w:link w:val="CiteBodyChar"/>
    <w:qFormat/>
    <w:rsid w:val="000B7395"/>
    <w:pPr>
      <w:spacing w:line="256" w:lineRule="auto"/>
    </w:pPr>
    <w:rPr>
      <w:rFonts w:asciiTheme="minorHAnsi" w:hAnsiTheme="minorHAnsi"/>
      <w:szCs w:val="16"/>
    </w:rPr>
  </w:style>
  <w:style w:type="character" w:customStyle="1" w:styleId="CiteBoldChar">
    <w:name w:val="Cite Bold Char"/>
    <w:link w:val="CiteBold"/>
    <w:locked/>
    <w:rsid w:val="000B7395"/>
    <w:rPr>
      <w:b/>
      <w:szCs w:val="16"/>
    </w:rPr>
  </w:style>
  <w:style w:type="paragraph" w:customStyle="1" w:styleId="CiteBold">
    <w:name w:val="Cite Bold"/>
    <w:basedOn w:val="CiteBody"/>
    <w:link w:val="CiteBoldChar"/>
    <w:qFormat/>
    <w:rsid w:val="000B7395"/>
    <w:rPr>
      <w:b/>
    </w:rPr>
  </w:style>
  <w:style w:type="character" w:customStyle="1" w:styleId="StyleCardBody11ptUnderlineChar">
    <w:name w:val="Style Card Body + 11 pt Underline Char"/>
    <w:link w:val="StyleCardBody11ptUnderline"/>
    <w:locked/>
    <w:rsid w:val="000B7395"/>
    <w:rPr>
      <w:u w:val="single"/>
    </w:rPr>
  </w:style>
  <w:style w:type="paragraph" w:customStyle="1" w:styleId="StyleCardBody11ptUnderline">
    <w:name w:val="Style Card Body + 11 pt Underline"/>
    <w:basedOn w:val="CardBody"/>
    <w:link w:val="StyleCardBody11ptUnderlineChar"/>
    <w:qFormat/>
    <w:rsid w:val="000B7395"/>
    <w:rPr>
      <w:rFonts w:asciiTheme="minorHAnsi" w:eastAsiaTheme="minorHAnsi" w:hAnsiTheme="minorHAnsi"/>
      <w:sz w:val="22"/>
      <w:u w:val="single"/>
    </w:rPr>
  </w:style>
  <w:style w:type="character" w:customStyle="1" w:styleId="StyleStyle49pt4Char">
    <w:name w:val="Style Style4 + 9 pt4 Char"/>
    <w:basedOn w:val="Style4Char"/>
    <w:link w:val="StyleStyle49pt4"/>
    <w:locked/>
    <w:rsid w:val="000B7395"/>
    <w:rPr>
      <w:rFonts w:ascii="Times New Roman" w:eastAsia="Times New Roman" w:hAnsi="Times New Roman" w:cs="Times New Roman"/>
      <w:sz w:val="20"/>
      <w:szCs w:val="24"/>
      <w:u w:val="single"/>
    </w:rPr>
  </w:style>
  <w:style w:type="paragraph" w:customStyle="1" w:styleId="StyleStyle49pt4">
    <w:name w:val="Style Style4 + 9 pt4"/>
    <w:basedOn w:val="Style4"/>
    <w:link w:val="StyleStyle49pt4Char"/>
    <w:qFormat/>
    <w:rsid w:val="000B7395"/>
    <w:pPr>
      <w:spacing w:line="256" w:lineRule="auto"/>
    </w:pPr>
    <w:rPr>
      <w:sz w:val="20"/>
    </w:rPr>
  </w:style>
  <w:style w:type="character" w:customStyle="1" w:styleId="StyleStyle49ptBold4Char">
    <w:name w:val="Style Style4 + 9 pt Bold4 Char"/>
    <w:link w:val="StyleStyle49ptBold4"/>
    <w:locked/>
    <w:rsid w:val="000B7395"/>
    <w:rPr>
      <w:b/>
      <w:bCs/>
      <w:u w:val="single"/>
    </w:rPr>
  </w:style>
  <w:style w:type="paragraph" w:customStyle="1" w:styleId="StyleStyle49ptBold4">
    <w:name w:val="Style Style4 + 9 pt Bold4"/>
    <w:basedOn w:val="Style4"/>
    <w:link w:val="StyleStyle49ptBold4Char"/>
    <w:qFormat/>
    <w:rsid w:val="000B7395"/>
    <w:pPr>
      <w:spacing w:line="256" w:lineRule="auto"/>
    </w:pPr>
    <w:rPr>
      <w:rFonts w:asciiTheme="minorHAnsi" w:eastAsiaTheme="minorHAnsi" w:hAnsiTheme="minorHAnsi"/>
      <w:b/>
      <w:bCs/>
      <w:szCs w:val="22"/>
    </w:rPr>
  </w:style>
  <w:style w:type="character" w:customStyle="1" w:styleId="StyleStyle49pt5Char">
    <w:name w:val="Style Style4 + 9 pt5 Char"/>
    <w:basedOn w:val="Style4Char"/>
    <w:link w:val="StyleStyle49pt5"/>
    <w:locked/>
    <w:rsid w:val="000B7395"/>
    <w:rPr>
      <w:rFonts w:ascii="Times New Roman" w:eastAsia="Times New Roman" w:hAnsi="Times New Roman" w:cs="Times New Roman"/>
      <w:sz w:val="20"/>
      <w:szCs w:val="24"/>
      <w:u w:val="single"/>
    </w:rPr>
  </w:style>
  <w:style w:type="paragraph" w:customStyle="1" w:styleId="StyleStyle49pt5">
    <w:name w:val="Style Style4 + 9 pt5"/>
    <w:basedOn w:val="Style4"/>
    <w:link w:val="StyleStyle49pt5Char"/>
    <w:qFormat/>
    <w:rsid w:val="000B7395"/>
    <w:pPr>
      <w:spacing w:line="256" w:lineRule="auto"/>
    </w:pPr>
    <w:rPr>
      <w:sz w:val="20"/>
    </w:rPr>
  </w:style>
  <w:style w:type="character" w:customStyle="1" w:styleId="StyleStyle49pt6Char">
    <w:name w:val="Style Style4 + 9 pt6 Char"/>
    <w:basedOn w:val="Style4Char"/>
    <w:link w:val="StyleStyle49pt6"/>
    <w:locked/>
    <w:rsid w:val="000B7395"/>
    <w:rPr>
      <w:rFonts w:ascii="Times New Roman" w:eastAsia="Times New Roman" w:hAnsi="Times New Roman" w:cs="Times New Roman"/>
      <w:sz w:val="20"/>
      <w:szCs w:val="24"/>
      <w:u w:val="single"/>
    </w:rPr>
  </w:style>
  <w:style w:type="paragraph" w:customStyle="1" w:styleId="StyleStyle49pt6">
    <w:name w:val="Style Style4 + 9 pt6"/>
    <w:basedOn w:val="Style4"/>
    <w:link w:val="StyleStyle49pt6Char"/>
    <w:qFormat/>
    <w:rsid w:val="000B7395"/>
    <w:pPr>
      <w:spacing w:line="256" w:lineRule="auto"/>
    </w:pPr>
    <w:rPr>
      <w:sz w:val="20"/>
    </w:rPr>
  </w:style>
  <w:style w:type="character" w:customStyle="1" w:styleId="StyleStyle49ptBold5Char">
    <w:name w:val="Style Style4 + 9 pt Bold5 Char"/>
    <w:link w:val="StyleStyle49ptBold5"/>
    <w:locked/>
    <w:rsid w:val="000B7395"/>
    <w:rPr>
      <w:b/>
      <w:bCs/>
      <w:u w:val="single"/>
    </w:rPr>
  </w:style>
  <w:style w:type="paragraph" w:customStyle="1" w:styleId="StyleStyle49ptBold5">
    <w:name w:val="Style Style4 + 9 pt Bold5"/>
    <w:basedOn w:val="Style4"/>
    <w:link w:val="StyleStyle49ptBold5Char"/>
    <w:qFormat/>
    <w:rsid w:val="000B7395"/>
    <w:pPr>
      <w:spacing w:line="256" w:lineRule="auto"/>
    </w:pPr>
    <w:rPr>
      <w:rFonts w:asciiTheme="minorHAnsi" w:eastAsiaTheme="minorHAnsi" w:hAnsiTheme="minorHAnsi"/>
      <w:b/>
      <w:bCs/>
      <w:szCs w:val="22"/>
    </w:rPr>
  </w:style>
  <w:style w:type="character" w:customStyle="1" w:styleId="StyleStyle49pt7Char">
    <w:name w:val="Style Style4 + 9 pt7 Char"/>
    <w:basedOn w:val="Style4Char"/>
    <w:link w:val="StyleStyle49pt7"/>
    <w:locked/>
    <w:rsid w:val="000B7395"/>
    <w:rPr>
      <w:rFonts w:ascii="Times New Roman" w:eastAsia="Times New Roman" w:hAnsi="Times New Roman" w:cs="Times New Roman"/>
      <w:sz w:val="20"/>
      <w:szCs w:val="24"/>
      <w:u w:val="single"/>
    </w:rPr>
  </w:style>
  <w:style w:type="paragraph" w:customStyle="1" w:styleId="StyleStyle49pt7">
    <w:name w:val="Style Style4 + 9 pt7"/>
    <w:basedOn w:val="Style4"/>
    <w:link w:val="StyleStyle49pt7Char"/>
    <w:qFormat/>
    <w:rsid w:val="000B7395"/>
    <w:pPr>
      <w:spacing w:line="256" w:lineRule="auto"/>
    </w:pPr>
    <w:rPr>
      <w:sz w:val="20"/>
    </w:rPr>
  </w:style>
  <w:style w:type="paragraph" w:customStyle="1" w:styleId="FONT7">
    <w:name w:val="FONT 7"/>
    <w:qFormat/>
    <w:rsid w:val="000B7395"/>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0B739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B7395"/>
    <w:rPr>
      <w:u w:val="single"/>
    </w:rPr>
  </w:style>
  <w:style w:type="paragraph" w:customStyle="1" w:styleId="StyleCardText11ptUnderline">
    <w:name w:val="Style Card Text + 11 pt Underline"/>
    <w:basedOn w:val="Normal"/>
    <w:link w:val="StyleCardText11ptUnderlineChar"/>
    <w:qFormat/>
    <w:rsid w:val="000B7395"/>
    <w:pPr>
      <w:spacing w:line="256" w:lineRule="auto"/>
    </w:pPr>
    <w:rPr>
      <w:rFonts w:asciiTheme="minorHAnsi" w:hAnsiTheme="minorHAnsi"/>
      <w:u w:val="single"/>
    </w:rPr>
  </w:style>
  <w:style w:type="character" w:customStyle="1" w:styleId="StyleCardText11ptBoldUnderlineChar">
    <w:name w:val="Style Card Text + 11 pt Bold Underline Char"/>
    <w:link w:val="StyleCardText11ptBoldUnderline"/>
    <w:locked/>
    <w:rsid w:val="000B7395"/>
    <w:rPr>
      <w:b/>
      <w:bCs/>
      <w:u w:val="single"/>
    </w:rPr>
  </w:style>
  <w:style w:type="paragraph" w:customStyle="1" w:styleId="StyleCardText11ptBoldUnderline">
    <w:name w:val="Style Card Text + 11 pt Bold Underline"/>
    <w:basedOn w:val="Normal"/>
    <w:link w:val="StyleCardText11ptBoldUnderlineChar"/>
    <w:qFormat/>
    <w:rsid w:val="000B7395"/>
    <w:pPr>
      <w:spacing w:line="256" w:lineRule="auto"/>
    </w:pPr>
    <w:rPr>
      <w:rFonts w:asciiTheme="minorHAnsi" w:hAnsiTheme="minorHAnsi"/>
      <w:b/>
      <w:bCs/>
      <w:u w:val="single"/>
    </w:rPr>
  </w:style>
  <w:style w:type="character" w:customStyle="1" w:styleId="StyleMinimizedText11ptChar">
    <w:name w:val="Style Minimized Text + 11 pt Char"/>
    <w:basedOn w:val="MinimizedTextChar"/>
    <w:link w:val="StyleMinimizedText11pt"/>
    <w:locked/>
    <w:rsid w:val="000B7395"/>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0B7395"/>
    <w:pPr>
      <w:spacing w:line="256" w:lineRule="auto"/>
    </w:pPr>
  </w:style>
  <w:style w:type="character" w:customStyle="1" w:styleId="StyleStyle49pt9Char">
    <w:name w:val="Style Style4 + 9 pt9 Char"/>
    <w:basedOn w:val="Style4Char"/>
    <w:link w:val="StyleStyle49pt9"/>
    <w:locked/>
    <w:rsid w:val="000B7395"/>
    <w:rPr>
      <w:rFonts w:ascii="Times New Roman" w:eastAsia="Times New Roman" w:hAnsi="Times New Roman" w:cs="Times New Roman"/>
      <w:sz w:val="20"/>
      <w:szCs w:val="24"/>
      <w:u w:val="single"/>
    </w:rPr>
  </w:style>
  <w:style w:type="paragraph" w:customStyle="1" w:styleId="StyleStyle49pt9">
    <w:name w:val="Style Style4 + 9 pt9"/>
    <w:basedOn w:val="Style4"/>
    <w:link w:val="StyleStyle49pt9Char"/>
    <w:qFormat/>
    <w:rsid w:val="000B7395"/>
    <w:pPr>
      <w:spacing w:line="256" w:lineRule="auto"/>
    </w:pPr>
    <w:rPr>
      <w:sz w:val="20"/>
    </w:rPr>
  </w:style>
  <w:style w:type="character" w:customStyle="1" w:styleId="StyleStyle49ptBold6Char">
    <w:name w:val="Style Style4 + 9 pt Bold6 Char"/>
    <w:link w:val="StyleStyle49ptBold6"/>
    <w:locked/>
    <w:rsid w:val="000B7395"/>
    <w:rPr>
      <w:b/>
      <w:bCs/>
      <w:u w:val="single"/>
    </w:rPr>
  </w:style>
  <w:style w:type="paragraph" w:customStyle="1" w:styleId="StyleStyle49ptBold6">
    <w:name w:val="Style Style4 + 9 pt Bold6"/>
    <w:basedOn w:val="Style4"/>
    <w:link w:val="StyleStyle49ptBold6Char"/>
    <w:qFormat/>
    <w:rsid w:val="000B7395"/>
    <w:pPr>
      <w:spacing w:line="256" w:lineRule="auto"/>
    </w:pPr>
    <w:rPr>
      <w:rFonts w:asciiTheme="minorHAnsi" w:eastAsiaTheme="minorHAnsi" w:hAnsiTheme="minorHAnsi"/>
      <w:b/>
      <w:bCs/>
      <w:szCs w:val="22"/>
    </w:rPr>
  </w:style>
  <w:style w:type="character" w:customStyle="1" w:styleId="StyleCircled11ptBorderSinglesolidlineAuto05ptChar">
    <w:name w:val="Style Circled + 11 pt Border: : (Single solid line Auto  0.5 pt ... Char"/>
    <w:link w:val="StyleCircled11ptBorderSinglesolidlineAuto05pt"/>
    <w:locked/>
    <w:rsid w:val="000B7395"/>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B7395"/>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B7395"/>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0B739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B7395"/>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B7395"/>
    <w:pPr>
      <w:spacing w:line="256" w:lineRule="auto"/>
    </w:pPr>
    <w:rPr>
      <w:rFonts w:ascii="SimSun" w:eastAsia="SimSun" w:hAnsi="SimSun"/>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B739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B7395"/>
    <w:pPr>
      <w:spacing w:line="256" w:lineRule="auto"/>
    </w:pPr>
    <w:rPr>
      <w:rFonts w:asciiTheme="minorHAnsi" w:hAnsiTheme="minorHAns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B739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B7395"/>
    <w:pPr>
      <w:spacing w:line="256" w:lineRule="auto"/>
    </w:pPr>
    <w:rPr>
      <w:rFonts w:asciiTheme="minorHAnsi" w:hAnsiTheme="minorHAnsi"/>
      <w:b/>
      <w:u w:val="single"/>
    </w:rPr>
  </w:style>
  <w:style w:type="character" w:customStyle="1" w:styleId="textboldCharChar">
    <w:name w:val="text bold Char Char"/>
    <w:link w:val="textboldChar"/>
    <w:locked/>
    <w:rsid w:val="000B7395"/>
    <w:rPr>
      <w:b/>
      <w:u w:val="thick"/>
    </w:rPr>
  </w:style>
  <w:style w:type="paragraph" w:customStyle="1" w:styleId="textboldChar">
    <w:name w:val="text bold Char"/>
    <w:basedOn w:val="Normal"/>
    <w:link w:val="textboldCharChar"/>
    <w:qFormat/>
    <w:rsid w:val="000B7395"/>
    <w:pPr>
      <w:spacing w:line="256" w:lineRule="auto"/>
      <w:ind w:left="720"/>
    </w:pPr>
    <w:rPr>
      <w:rFonts w:asciiTheme="minorHAnsi" w:hAnsiTheme="minorHAnsi"/>
      <w:b/>
      <w:u w:val="thick"/>
    </w:rPr>
  </w:style>
  <w:style w:type="character" w:customStyle="1" w:styleId="StyleHeading2UnderlineChar">
    <w:name w:val="Style Heading 2 + Underline Char"/>
    <w:link w:val="StyleHeading2Underline"/>
    <w:locked/>
    <w:rsid w:val="000B739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B7395"/>
    <w:pPr>
      <w:widowControl w:val="0"/>
      <w:spacing w:line="256" w:lineRule="auto"/>
    </w:pPr>
    <w:rPr>
      <w:rFonts w:eastAsia="Times New Roman"/>
      <w:szCs w:val="20"/>
    </w:rPr>
  </w:style>
  <w:style w:type="paragraph" w:customStyle="1" w:styleId="Text0">
    <w:name w:val="Text"/>
    <w:basedOn w:val="Normal"/>
    <w:uiPriority w:val="99"/>
    <w:qFormat/>
    <w:rsid w:val="000B739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B7395"/>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0B7395"/>
    <w:pPr>
      <w:spacing w:line="256" w:lineRule="auto"/>
    </w:pPr>
    <w:rPr>
      <w:rFonts w:eastAsia="Calibri"/>
      <w:szCs w:val="20"/>
    </w:rPr>
  </w:style>
  <w:style w:type="paragraph" w:customStyle="1" w:styleId="StyleStyle1">
    <w:name w:val="Style Style1 +"/>
    <w:basedOn w:val="Normal"/>
    <w:qFormat/>
    <w:rsid w:val="000B7395"/>
    <w:pPr>
      <w:spacing w:line="256" w:lineRule="auto"/>
    </w:pPr>
    <w:rPr>
      <w:rFonts w:eastAsia="Calibri"/>
      <w:szCs w:val="24"/>
    </w:rPr>
  </w:style>
  <w:style w:type="paragraph" w:customStyle="1" w:styleId="StyleLinespacingDouble">
    <w:name w:val="Style Line spacing:  Double"/>
    <w:basedOn w:val="Normal"/>
    <w:qFormat/>
    <w:rsid w:val="000B7395"/>
    <w:pPr>
      <w:spacing w:after="240" w:line="480" w:lineRule="auto"/>
    </w:pPr>
    <w:rPr>
      <w:rFonts w:ascii="Cambria" w:eastAsia="Calibri" w:hAnsi="Cambria"/>
      <w:szCs w:val="20"/>
    </w:rPr>
  </w:style>
  <w:style w:type="paragraph" w:customStyle="1" w:styleId="Normalspacing">
    <w:name w:val="Normal + spacing"/>
    <w:basedOn w:val="StyleLinespacingDouble"/>
    <w:qFormat/>
    <w:rsid w:val="000B7395"/>
  </w:style>
  <w:style w:type="paragraph" w:customStyle="1" w:styleId="Micro">
    <w:name w:val="Micro"/>
    <w:basedOn w:val="Normal"/>
    <w:next w:val="Normal"/>
    <w:qFormat/>
    <w:rsid w:val="000B7395"/>
    <w:pPr>
      <w:spacing w:line="256" w:lineRule="auto"/>
    </w:pPr>
    <w:rPr>
      <w:rFonts w:ascii="Arial" w:eastAsia="Calibri" w:hAnsi="Arial"/>
      <w:sz w:val="12"/>
      <w:szCs w:val="24"/>
    </w:rPr>
  </w:style>
  <w:style w:type="paragraph" w:customStyle="1" w:styleId="CardTag">
    <w:name w:val="Card Tag"/>
    <w:basedOn w:val="Normal"/>
    <w:qFormat/>
    <w:rsid w:val="000B7395"/>
    <w:pPr>
      <w:spacing w:line="256" w:lineRule="auto"/>
    </w:pPr>
    <w:rPr>
      <w:rFonts w:eastAsia="Calibri"/>
      <w:b/>
      <w:szCs w:val="24"/>
    </w:rPr>
  </w:style>
  <w:style w:type="paragraph" w:customStyle="1" w:styleId="CardTextUnderlined">
    <w:name w:val="Card Text Underlined"/>
    <w:basedOn w:val="Normal"/>
    <w:qFormat/>
    <w:rsid w:val="000B7395"/>
    <w:pPr>
      <w:spacing w:line="256" w:lineRule="auto"/>
    </w:pPr>
    <w:rPr>
      <w:rFonts w:eastAsia="Calibri"/>
      <w:szCs w:val="24"/>
      <w:u w:val="single"/>
    </w:rPr>
  </w:style>
  <w:style w:type="paragraph" w:customStyle="1" w:styleId="normalChar">
    <w:name w:val="normal Char"/>
    <w:basedOn w:val="Normal"/>
    <w:qFormat/>
    <w:rsid w:val="000B7395"/>
    <w:pPr>
      <w:spacing w:line="256" w:lineRule="auto"/>
    </w:pPr>
    <w:rPr>
      <w:rFonts w:eastAsia="Calibri"/>
      <w:szCs w:val="24"/>
    </w:rPr>
  </w:style>
  <w:style w:type="paragraph" w:customStyle="1" w:styleId="cardtextsmallChar">
    <w:name w:val="card text small Char"/>
    <w:basedOn w:val="Normal"/>
    <w:uiPriority w:val="99"/>
    <w:qFormat/>
    <w:rsid w:val="000B7395"/>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0B739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B7395"/>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0B739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B7395"/>
    <w:pPr>
      <w:spacing w:line="256" w:lineRule="auto"/>
    </w:pPr>
    <w:rPr>
      <w:rFonts w:eastAsia="Calibri"/>
      <w:sz w:val="8"/>
    </w:rPr>
  </w:style>
  <w:style w:type="paragraph" w:customStyle="1" w:styleId="CaseListNormal">
    <w:name w:val="Case List Normal"/>
    <w:basedOn w:val="Normal"/>
    <w:qFormat/>
    <w:rsid w:val="000B7395"/>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0B7395"/>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B7395"/>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B7395"/>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B7395"/>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B7395"/>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0B7395"/>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0B7395"/>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0B7395"/>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B7395"/>
    <w:rPr>
      <w:rFonts w:ascii="Times New Roman" w:hAnsi="Times New Roman"/>
      <w:sz w:val="20"/>
      <w:szCs w:val="22"/>
      <w:u w:val="thick"/>
    </w:rPr>
  </w:style>
  <w:style w:type="paragraph" w:customStyle="1" w:styleId="article-text">
    <w:name w:val="article-text"/>
    <w:basedOn w:val="Normal"/>
    <w:next w:val="Normal"/>
    <w:autoRedefine/>
    <w:qFormat/>
    <w:rsid w:val="000B739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B7395"/>
    <w:pPr>
      <w:jc w:val="center"/>
    </w:pPr>
    <w:rPr>
      <w:rFonts w:eastAsia="Times New Roman"/>
      <w:b/>
      <w:szCs w:val="20"/>
      <w:u w:val="single"/>
    </w:rPr>
  </w:style>
  <w:style w:type="paragraph" w:customStyle="1" w:styleId="TagStyle">
    <w:name w:val="Tag Style"/>
    <w:basedOn w:val="Normal"/>
    <w:next w:val="Normal"/>
    <w:autoRedefine/>
    <w:uiPriority w:val="99"/>
    <w:qFormat/>
    <w:rsid w:val="000B7395"/>
    <w:rPr>
      <w:rFonts w:eastAsia="Times New Roman"/>
      <w:b/>
      <w:szCs w:val="20"/>
    </w:rPr>
  </w:style>
  <w:style w:type="paragraph" w:customStyle="1" w:styleId="Pa6">
    <w:name w:val="Pa6"/>
    <w:basedOn w:val="Normal"/>
    <w:next w:val="Normal"/>
    <w:autoRedefine/>
    <w:uiPriority w:val="99"/>
    <w:qFormat/>
    <w:rsid w:val="000B739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B739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B739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0B739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0B739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0B739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B7395"/>
    <w:rPr>
      <w:rFonts w:ascii="Arial" w:eastAsia="Times New Roman" w:hAnsi="Arial" w:cs="Times New Roman"/>
      <w:color w:val="auto"/>
    </w:rPr>
  </w:style>
  <w:style w:type="paragraph" w:customStyle="1" w:styleId="maintext">
    <w:name w:val="maintext"/>
    <w:basedOn w:val="Normal"/>
    <w:next w:val="Normal"/>
    <w:autoRedefine/>
    <w:uiPriority w:val="99"/>
    <w:qFormat/>
    <w:rsid w:val="000B7395"/>
    <w:pPr>
      <w:spacing w:before="100" w:beforeAutospacing="1" w:after="100" w:afterAutospacing="1"/>
    </w:pPr>
    <w:rPr>
      <w:rFonts w:eastAsia="Times New Roman"/>
      <w:szCs w:val="24"/>
    </w:rPr>
  </w:style>
  <w:style w:type="paragraph" w:customStyle="1" w:styleId="prnewsp">
    <w:name w:val="prnews_p"/>
    <w:basedOn w:val="Normal"/>
    <w:qFormat/>
    <w:rsid w:val="000B7395"/>
    <w:pPr>
      <w:spacing w:before="100" w:beforeAutospacing="1" w:after="100" w:afterAutospacing="1"/>
    </w:pPr>
    <w:rPr>
      <w:rFonts w:eastAsia="Times New Roman"/>
      <w:szCs w:val="24"/>
    </w:rPr>
  </w:style>
  <w:style w:type="character" w:styleId="FootnoteReference">
    <w:name w:val="footnote reference"/>
    <w:unhideWhenUsed/>
    <w:rsid w:val="000B7395"/>
    <w:rPr>
      <w:vertAlign w:val="superscript"/>
    </w:rPr>
  </w:style>
  <w:style w:type="character" w:styleId="EndnoteReference">
    <w:name w:val="endnote reference"/>
    <w:basedOn w:val="DefaultParagraphFont"/>
    <w:unhideWhenUsed/>
    <w:rsid w:val="000B7395"/>
    <w:rPr>
      <w:vertAlign w:val="superscript"/>
    </w:rPr>
  </w:style>
  <w:style w:type="character" w:customStyle="1" w:styleId="Heading7Char1">
    <w:name w:val="Heading 7 Char1"/>
    <w:basedOn w:val="DefaultParagraphFont"/>
    <w:semiHidden/>
    <w:rsid w:val="000B739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0B739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0B739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B739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B7395"/>
  </w:style>
  <w:style w:type="paragraph" w:styleId="PlainText">
    <w:name w:val="Plain Text"/>
    <w:basedOn w:val="Normal"/>
    <w:link w:val="PlainTextChar"/>
    <w:unhideWhenUsed/>
    <w:rsid w:val="000B7395"/>
    <w:rPr>
      <w:rFonts w:ascii="Courier New" w:eastAsia="Times New Roman" w:hAnsi="Courier New" w:cs="Courier New"/>
      <w:szCs w:val="20"/>
    </w:rPr>
  </w:style>
  <w:style w:type="character" w:customStyle="1" w:styleId="PlainTextChar1">
    <w:name w:val="Plain Text Char1"/>
    <w:basedOn w:val="DefaultParagraphFont"/>
    <w:rsid w:val="000B7395"/>
    <w:rPr>
      <w:rFonts w:ascii="Consolas" w:hAnsi="Consolas" w:cs="Consolas"/>
      <w:sz w:val="21"/>
      <w:szCs w:val="21"/>
    </w:rPr>
  </w:style>
  <w:style w:type="character" w:customStyle="1" w:styleId="byline">
    <w:name w:val="byline"/>
    <w:basedOn w:val="DefaultParagraphFont"/>
    <w:rsid w:val="000B7395"/>
  </w:style>
  <w:style w:type="character" w:customStyle="1" w:styleId="blue">
    <w:name w:val="blue"/>
    <w:basedOn w:val="DefaultParagraphFont"/>
    <w:rsid w:val="000B7395"/>
    <w:rPr>
      <w:rFonts w:ascii="Times New Roman" w:hAnsi="Times New Roman" w:cs="Times New Roman" w:hint="default"/>
    </w:rPr>
  </w:style>
  <w:style w:type="paragraph" w:styleId="DocumentMap">
    <w:name w:val="Document Map"/>
    <w:basedOn w:val="Normal"/>
    <w:link w:val="DocumentMapChar"/>
    <w:uiPriority w:val="99"/>
    <w:unhideWhenUsed/>
    <w:rsid w:val="000B7395"/>
    <w:rPr>
      <w:rFonts w:ascii="Tahoma" w:eastAsia="Times New Roman" w:hAnsi="Tahoma" w:cs="Tahoma"/>
      <w:sz w:val="16"/>
      <w:lang w:bidi="en-US"/>
    </w:rPr>
  </w:style>
  <w:style w:type="character" w:customStyle="1" w:styleId="DocumentMapChar1">
    <w:name w:val="Document Map Char1"/>
    <w:basedOn w:val="DefaultParagraphFont"/>
    <w:uiPriority w:val="99"/>
    <w:rsid w:val="000B7395"/>
    <w:rPr>
      <w:rFonts w:ascii="Helvetica" w:hAnsi="Helvetica" w:cs="Times New Roman"/>
      <w:sz w:val="26"/>
      <w:szCs w:val="26"/>
    </w:rPr>
  </w:style>
  <w:style w:type="character" w:customStyle="1" w:styleId="standardcontent">
    <w:name w:val="standardcontent"/>
    <w:basedOn w:val="DefaultParagraphFont"/>
    <w:rsid w:val="000B7395"/>
  </w:style>
  <w:style w:type="character" w:customStyle="1" w:styleId="storyby">
    <w:name w:val="storyby"/>
    <w:basedOn w:val="DefaultParagraphFont"/>
    <w:rsid w:val="000B7395"/>
  </w:style>
  <w:style w:type="character" w:customStyle="1" w:styleId="CiteCharChar">
    <w:name w:val="Cite Char Char"/>
    <w:basedOn w:val="DefaultParagraphFont"/>
    <w:rsid w:val="000B7395"/>
    <w:rPr>
      <w:rFonts w:ascii="Cambria" w:hAnsi="Cambria" w:cs="Times New Roman" w:hint="default"/>
      <w:b/>
      <w:bCs/>
      <w:sz w:val="26"/>
      <w:szCs w:val="26"/>
    </w:rPr>
  </w:style>
  <w:style w:type="character" w:customStyle="1" w:styleId="CardCharChar1">
    <w:name w:val="Card Char Char1"/>
    <w:basedOn w:val="DefaultParagraphFont"/>
    <w:rsid w:val="000B7395"/>
    <w:rPr>
      <w:rFonts w:ascii="Times New Roman" w:hAnsi="Times New Roman" w:cs="Times New Roman" w:hint="default"/>
      <w:b/>
      <w:bCs/>
      <w:sz w:val="28"/>
      <w:szCs w:val="28"/>
    </w:rPr>
  </w:style>
  <w:style w:type="character" w:customStyle="1" w:styleId="CircleChar1">
    <w:name w:val="Circle Char1"/>
    <w:basedOn w:val="DefaultParagraphFont"/>
    <w:rsid w:val="000B739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B7395"/>
    <w:rPr>
      <w:b/>
      <w:bCs/>
      <w:color w:val="CC0033"/>
    </w:rPr>
  </w:style>
  <w:style w:type="character" w:customStyle="1" w:styleId="upper">
    <w:name w:val="upper"/>
    <w:basedOn w:val="DefaultParagraphFont"/>
    <w:rsid w:val="000B7395"/>
  </w:style>
  <w:style w:type="character" w:customStyle="1" w:styleId="Author0">
    <w:name w:val="Author"/>
    <w:aliases w:val="Style Date"/>
    <w:basedOn w:val="DefaultParagraphFont"/>
    <w:qFormat/>
    <w:rsid w:val="000B7395"/>
    <w:rPr>
      <w:b/>
      <w:bCs w:val="0"/>
      <w:sz w:val="24"/>
    </w:rPr>
  </w:style>
  <w:style w:type="character" w:customStyle="1" w:styleId="SmallFont7pt">
    <w:name w:val="Small Font (7 pt)"/>
    <w:basedOn w:val="DefaultParagraphFont"/>
    <w:qFormat/>
    <w:rsid w:val="000B7395"/>
    <w:rPr>
      <w:sz w:val="14"/>
    </w:rPr>
  </w:style>
  <w:style w:type="character" w:customStyle="1" w:styleId="SmallText-New">
    <w:name w:val="Small Text - New"/>
    <w:basedOn w:val="DefaultParagraphFont"/>
    <w:rsid w:val="000B7395"/>
    <w:rPr>
      <w:rFonts w:ascii="Arial Narrow" w:hAnsi="Arial Narrow" w:hint="default"/>
      <w:sz w:val="14"/>
    </w:rPr>
  </w:style>
  <w:style w:type="character" w:customStyle="1" w:styleId="Underlined-New">
    <w:name w:val="Underlined - New"/>
    <w:basedOn w:val="DefaultParagraphFont"/>
    <w:rsid w:val="000B7395"/>
    <w:rPr>
      <w:rFonts w:ascii="Arial Narrow" w:hAnsi="Arial Narrow" w:hint="default"/>
      <w:sz w:val="16"/>
      <w:u w:val="single"/>
    </w:rPr>
  </w:style>
  <w:style w:type="character" w:customStyle="1" w:styleId="style65">
    <w:name w:val="style65"/>
    <w:basedOn w:val="DefaultParagraphFont"/>
    <w:rsid w:val="000B7395"/>
    <w:rPr>
      <w:rFonts w:ascii="Times New Roman" w:hAnsi="Times New Roman" w:cs="Times New Roman" w:hint="default"/>
    </w:rPr>
  </w:style>
  <w:style w:type="character" w:customStyle="1" w:styleId="BoldandUnderlineCharChar">
    <w:name w:val="Bold and Underline Char Char"/>
    <w:basedOn w:val="DefaultParagraphFont"/>
    <w:rsid w:val="000B7395"/>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0B7395"/>
    <w:rPr>
      <w:u w:val="single"/>
    </w:rPr>
  </w:style>
  <w:style w:type="character" w:customStyle="1" w:styleId="inside-head">
    <w:name w:val="inside-head"/>
    <w:basedOn w:val="DefaultParagraphFont"/>
    <w:rsid w:val="000B7395"/>
  </w:style>
  <w:style w:type="character" w:customStyle="1" w:styleId="QuoteChar1">
    <w:name w:val="Quote Char1"/>
    <w:aliases w:val="quote Char1"/>
    <w:basedOn w:val="DefaultParagraphFont"/>
    <w:uiPriority w:val="29"/>
    <w:rsid w:val="000B7395"/>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0B7395"/>
    <w:pPr>
      <w:spacing w:after="120" w:line="480" w:lineRule="auto"/>
      <w:ind w:left="360"/>
    </w:pPr>
  </w:style>
  <w:style w:type="character" w:customStyle="1" w:styleId="BodyTextIndent2Char1">
    <w:name w:val="Body Text Indent 2 Char1"/>
    <w:basedOn w:val="DefaultParagraphFont"/>
    <w:rsid w:val="000B7395"/>
    <w:rPr>
      <w:rFonts w:ascii="Times New Roman" w:hAnsi="Times New Roman" w:cs="Times New Roman"/>
    </w:rPr>
  </w:style>
  <w:style w:type="paragraph" w:styleId="BodyTextIndent">
    <w:name w:val="Body Text Indent"/>
    <w:aliases w:val="Body Text EJ"/>
    <w:basedOn w:val="Normal"/>
    <w:link w:val="BodyTextIndentChar"/>
    <w:unhideWhenUsed/>
    <w:rsid w:val="000B7395"/>
    <w:pPr>
      <w:spacing w:after="120" w:line="256" w:lineRule="auto"/>
      <w:ind w:left="360"/>
    </w:pPr>
  </w:style>
  <w:style w:type="character" w:customStyle="1" w:styleId="BodyTextIndentChar1">
    <w:name w:val="Body Text Indent Char1"/>
    <w:basedOn w:val="DefaultParagraphFont"/>
    <w:rsid w:val="000B7395"/>
    <w:rPr>
      <w:rFonts w:ascii="Times New Roman" w:hAnsi="Times New Roman" w:cs="Times New Roman"/>
    </w:rPr>
  </w:style>
  <w:style w:type="paragraph" w:styleId="BodyText3">
    <w:name w:val="Body Text 3"/>
    <w:basedOn w:val="Normal"/>
    <w:link w:val="BodyText3Char"/>
    <w:unhideWhenUsed/>
    <w:rsid w:val="000B7395"/>
    <w:pPr>
      <w:spacing w:after="120" w:line="256" w:lineRule="auto"/>
    </w:pPr>
    <w:rPr>
      <w:sz w:val="16"/>
      <w:szCs w:val="16"/>
    </w:rPr>
  </w:style>
  <w:style w:type="character" w:customStyle="1" w:styleId="BodyText3Char1">
    <w:name w:val="Body Text 3 Char1"/>
    <w:basedOn w:val="DefaultParagraphFont"/>
    <w:rsid w:val="000B7395"/>
    <w:rPr>
      <w:rFonts w:ascii="Times New Roman" w:hAnsi="Times New Roman" w:cs="Times New Roman"/>
      <w:sz w:val="16"/>
      <w:szCs w:val="16"/>
    </w:rPr>
  </w:style>
  <w:style w:type="character" w:customStyle="1" w:styleId="addmd">
    <w:name w:val="addmd"/>
    <w:basedOn w:val="DefaultParagraphFont"/>
    <w:rsid w:val="000B7395"/>
  </w:style>
  <w:style w:type="paragraph" w:styleId="FootnoteText">
    <w:name w:val="footnote text"/>
    <w:basedOn w:val="Normal"/>
    <w:link w:val="FootnoteTextChar"/>
    <w:unhideWhenUsed/>
    <w:rsid w:val="000B7395"/>
    <w:rPr>
      <w:rFonts w:ascii="Georgia" w:eastAsia="Calibri" w:hAnsi="Georgia"/>
      <w:szCs w:val="20"/>
      <w:lang w:eastAsia="zh-CN"/>
    </w:rPr>
  </w:style>
  <w:style w:type="character" w:customStyle="1" w:styleId="FootnoteTextChar1">
    <w:name w:val="Footnote Text Char1"/>
    <w:basedOn w:val="DefaultParagraphFont"/>
    <w:uiPriority w:val="99"/>
    <w:rsid w:val="000B7395"/>
    <w:rPr>
      <w:rFonts w:ascii="Times New Roman" w:hAnsi="Times New Roman" w:cs="Times New Roman"/>
      <w:sz w:val="20"/>
      <w:szCs w:val="20"/>
    </w:rPr>
  </w:style>
  <w:style w:type="character" w:customStyle="1" w:styleId="UnderlinedTextCharChar">
    <w:name w:val="Underlined Text Char Char"/>
    <w:basedOn w:val="DefaultParagraphFont"/>
    <w:rsid w:val="000B739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B7395"/>
    <w:rPr>
      <w:b/>
      <w:bCs/>
      <w:sz w:val="24"/>
    </w:rPr>
  </w:style>
  <w:style w:type="character" w:customStyle="1" w:styleId="CardText1Char">
    <w:name w:val="Card Text 1 Char"/>
    <w:rsid w:val="000B7395"/>
    <w:rPr>
      <w:rFonts w:ascii="Georgia" w:hAnsi="Georgia" w:hint="default"/>
      <w:color w:val="000000"/>
      <w:sz w:val="22"/>
      <w:szCs w:val="22"/>
      <w:u w:val="single"/>
    </w:rPr>
  </w:style>
  <w:style w:type="character" w:customStyle="1" w:styleId="BoldUnderlining">
    <w:name w:val="Bold Underlining"/>
    <w:rsid w:val="000B7395"/>
    <w:rPr>
      <w:u w:val="single"/>
    </w:rPr>
  </w:style>
  <w:style w:type="character" w:customStyle="1" w:styleId="Intemphasis">
    <w:name w:val="Intemphasis"/>
    <w:uiPriority w:val="1"/>
    <w:qFormat/>
    <w:rsid w:val="000B739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B739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B7395"/>
    <w:rPr>
      <w:color w:val="3300CC"/>
      <w:u w:val="single"/>
    </w:rPr>
  </w:style>
  <w:style w:type="character" w:customStyle="1" w:styleId="citation">
    <w:name w:val="citation"/>
    <w:basedOn w:val="DefaultParagraphFont"/>
    <w:rsid w:val="000B7395"/>
  </w:style>
  <w:style w:type="character" w:customStyle="1" w:styleId="il">
    <w:name w:val="il"/>
    <w:basedOn w:val="DefaultParagraphFont"/>
    <w:rsid w:val="000B7395"/>
  </w:style>
  <w:style w:type="character" w:customStyle="1" w:styleId="commentstext">
    <w:name w:val="comments_text"/>
    <w:rsid w:val="000B7395"/>
    <w:rPr>
      <w:rFonts w:ascii="Times New Roman" w:hAnsi="Times New Roman" w:cs="Times New Roman" w:hint="default"/>
    </w:rPr>
  </w:style>
  <w:style w:type="character" w:customStyle="1" w:styleId="CardChar1">
    <w:name w:val="Card Char"/>
    <w:basedOn w:val="DefaultParagraphFont"/>
    <w:locked/>
    <w:rsid w:val="000B7395"/>
    <w:rPr>
      <w:rFonts w:ascii="Times New Roman" w:eastAsia="Cambria" w:hAnsi="Times New Roman" w:cs="Times New Roman" w:hint="default"/>
      <w:sz w:val="20"/>
      <w:szCs w:val="22"/>
    </w:rPr>
  </w:style>
  <w:style w:type="character" w:customStyle="1" w:styleId="articletext">
    <w:name w:val="articletext"/>
    <w:basedOn w:val="DefaultParagraphFont"/>
    <w:rsid w:val="000B7395"/>
  </w:style>
  <w:style w:type="character" w:customStyle="1" w:styleId="TagsCharChar">
    <w:name w:val="Tags Char Char"/>
    <w:basedOn w:val="DefaultParagraphFont"/>
    <w:rsid w:val="000B7395"/>
    <w:rPr>
      <w:rFonts w:ascii="SimSun" w:eastAsia="SimSun" w:hAnsi="SimSun" w:hint="eastAsia"/>
      <w:b/>
      <w:bCs w:val="0"/>
      <w:sz w:val="24"/>
      <w:lang w:val="en-US" w:eastAsia="zh-CN" w:bidi="ar-SA"/>
    </w:rPr>
  </w:style>
  <w:style w:type="character" w:customStyle="1" w:styleId="Style11ptThickunderline">
    <w:name w:val="Style 11 pt Thick underline"/>
    <w:rsid w:val="000B7395"/>
    <w:rPr>
      <w:rFonts w:ascii="Times New Roman" w:hAnsi="Times New Roman" w:cs="Times New Roman" w:hint="default"/>
      <w:sz w:val="20"/>
      <w:u w:val="single"/>
    </w:rPr>
  </w:style>
  <w:style w:type="character" w:customStyle="1" w:styleId="Style11ptBoldThickunderline">
    <w:name w:val="Style 11 pt Bold Thick underline"/>
    <w:rsid w:val="000B7395"/>
    <w:rPr>
      <w:rFonts w:ascii="Times New Roman" w:hAnsi="Times New Roman" w:cs="Times New Roman" w:hint="default"/>
      <w:b/>
      <w:bCs/>
      <w:sz w:val="20"/>
      <w:u w:val="single"/>
    </w:rPr>
  </w:style>
  <w:style w:type="character" w:customStyle="1" w:styleId="CharChar5">
    <w:name w:val="Char Char5"/>
    <w:rsid w:val="000B739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B739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B739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B739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B739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B7395"/>
  </w:style>
  <w:style w:type="character" w:customStyle="1" w:styleId="CharChar4">
    <w:name w:val="Char Char4"/>
    <w:basedOn w:val="DefaultParagraphFont"/>
    <w:rsid w:val="000B7395"/>
    <w:rPr>
      <w:rFonts w:ascii="Arial" w:hAnsi="Arial" w:cs="Arial" w:hint="default"/>
      <w:b/>
      <w:bCs/>
      <w:iCs/>
      <w:szCs w:val="28"/>
      <w:lang w:val="en-US" w:eastAsia="en-US" w:bidi="ar-SA"/>
    </w:rPr>
  </w:style>
  <w:style w:type="character" w:customStyle="1" w:styleId="yshortcuts">
    <w:name w:val="yshortcuts"/>
    <w:basedOn w:val="DefaultParagraphFont"/>
    <w:rsid w:val="000B7395"/>
  </w:style>
  <w:style w:type="character" w:customStyle="1" w:styleId="senselabelstart">
    <w:name w:val="sense_label start"/>
    <w:basedOn w:val="DefaultParagraphFont"/>
    <w:rsid w:val="000B7395"/>
  </w:style>
  <w:style w:type="character" w:customStyle="1" w:styleId="sensecontent">
    <w:name w:val="sense_content"/>
    <w:basedOn w:val="DefaultParagraphFont"/>
    <w:rsid w:val="000B7395"/>
  </w:style>
  <w:style w:type="character" w:customStyle="1" w:styleId="vi">
    <w:name w:val="vi"/>
    <w:basedOn w:val="DefaultParagraphFont"/>
    <w:rsid w:val="000B7395"/>
  </w:style>
  <w:style w:type="character" w:customStyle="1" w:styleId="st">
    <w:name w:val="st"/>
    <w:basedOn w:val="DefaultParagraphFont"/>
    <w:rsid w:val="000B7395"/>
  </w:style>
  <w:style w:type="character" w:customStyle="1" w:styleId="caps-label">
    <w:name w:val="caps-label"/>
    <w:basedOn w:val="DefaultParagraphFont"/>
    <w:rsid w:val="000B7395"/>
  </w:style>
  <w:style w:type="character" w:customStyle="1" w:styleId="wikiexternallink">
    <w:name w:val="wikiexternallink"/>
    <w:basedOn w:val="DefaultParagraphFont"/>
    <w:rsid w:val="000B7395"/>
  </w:style>
  <w:style w:type="character" w:customStyle="1" w:styleId="wikigeneratedlinkcontent">
    <w:name w:val="wikigeneratedlinkcontent"/>
    <w:basedOn w:val="DefaultParagraphFont"/>
    <w:rsid w:val="000B7395"/>
  </w:style>
  <w:style w:type="character" w:customStyle="1" w:styleId="aqj">
    <w:name w:val="aqj"/>
    <w:basedOn w:val="DefaultParagraphFont"/>
    <w:rsid w:val="000B7395"/>
  </w:style>
  <w:style w:type="character" w:customStyle="1" w:styleId="StyleStyleBoldUnderlineIntenseEmphasisUnderlineapple-style-s">
    <w:name w:val="Style Style Bold UnderlineIntense EmphasisUnderlineapple-style-s..."/>
    <w:basedOn w:val="DefaultParagraphFont"/>
    <w:rsid w:val="000B7395"/>
    <w:rPr>
      <w:b w:val="0"/>
      <w:bCs w:val="0"/>
      <w:sz w:val="22"/>
      <w:u w:val="single"/>
      <w:bdr w:val="none" w:sz="0" w:space="0" w:color="auto" w:frame="1"/>
    </w:rPr>
  </w:style>
  <w:style w:type="character" w:customStyle="1" w:styleId="Boxed">
    <w:name w:val="Boxed"/>
    <w:qFormat/>
    <w:rsid w:val="000B739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B7395"/>
    <w:rPr>
      <w:rFonts w:ascii="Arial" w:hAnsi="Arial" w:cs="Arial" w:hint="default"/>
      <w:b w:val="0"/>
      <w:bCs/>
      <w:sz w:val="20"/>
      <w:u w:val="single"/>
    </w:rPr>
  </w:style>
  <w:style w:type="character" w:customStyle="1" w:styleId="story-author">
    <w:name w:val="story-author"/>
    <w:basedOn w:val="DefaultParagraphFont"/>
    <w:rsid w:val="000B7395"/>
  </w:style>
  <w:style w:type="character" w:customStyle="1" w:styleId="institution">
    <w:name w:val="institution"/>
    <w:basedOn w:val="DefaultParagraphFont"/>
    <w:rsid w:val="000B7395"/>
  </w:style>
  <w:style w:type="character" w:customStyle="1" w:styleId="abodyblack3">
    <w:name w:val="abodyblack3"/>
    <w:basedOn w:val="DefaultParagraphFont"/>
    <w:rsid w:val="000B7395"/>
  </w:style>
  <w:style w:type="character" w:customStyle="1" w:styleId="CharacterStyle1">
    <w:name w:val="Character Style 1"/>
    <w:rsid w:val="000B7395"/>
    <w:rPr>
      <w:sz w:val="20"/>
      <w:szCs w:val="20"/>
    </w:rPr>
  </w:style>
  <w:style w:type="character" w:customStyle="1" w:styleId="FontStyle177">
    <w:name w:val="Font Style177"/>
    <w:basedOn w:val="DefaultParagraphFont"/>
    <w:uiPriority w:val="99"/>
    <w:rsid w:val="000B7395"/>
    <w:rPr>
      <w:rFonts w:ascii="Times New Roman" w:hAnsi="Times New Roman" w:cs="Times New Roman" w:hint="default"/>
      <w:sz w:val="20"/>
      <w:szCs w:val="20"/>
    </w:rPr>
  </w:style>
  <w:style w:type="character" w:customStyle="1" w:styleId="FontStyle173">
    <w:name w:val="Font Style173"/>
    <w:basedOn w:val="DefaultParagraphFont"/>
    <w:uiPriority w:val="99"/>
    <w:rsid w:val="000B7395"/>
    <w:rPr>
      <w:rFonts w:ascii="Times New Roman" w:hAnsi="Times New Roman" w:cs="Times New Roman" w:hint="default"/>
      <w:sz w:val="14"/>
      <w:szCs w:val="14"/>
    </w:rPr>
  </w:style>
  <w:style w:type="character" w:customStyle="1" w:styleId="FontStyle151">
    <w:name w:val="Font Style151"/>
    <w:basedOn w:val="DefaultParagraphFont"/>
    <w:uiPriority w:val="99"/>
    <w:rsid w:val="000B7395"/>
    <w:rPr>
      <w:rFonts w:ascii="Arial Narrow" w:hAnsi="Arial Narrow" w:cs="Arial Narrow" w:hint="default"/>
      <w:b/>
      <w:bCs/>
      <w:sz w:val="12"/>
      <w:szCs w:val="12"/>
    </w:rPr>
  </w:style>
  <w:style w:type="character" w:customStyle="1" w:styleId="FontStyle156">
    <w:name w:val="Font Style156"/>
    <w:basedOn w:val="DefaultParagraphFont"/>
    <w:uiPriority w:val="99"/>
    <w:rsid w:val="000B7395"/>
    <w:rPr>
      <w:rFonts w:ascii="Arial Narrow" w:hAnsi="Arial Narrow" w:cs="Arial Narrow" w:hint="default"/>
      <w:sz w:val="8"/>
      <w:szCs w:val="8"/>
    </w:rPr>
  </w:style>
  <w:style w:type="character" w:customStyle="1" w:styleId="FontStyle160">
    <w:name w:val="Font Style160"/>
    <w:basedOn w:val="DefaultParagraphFont"/>
    <w:uiPriority w:val="99"/>
    <w:rsid w:val="000B739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B7395"/>
    <w:rPr>
      <w:rFonts w:ascii="Times New Roman" w:hAnsi="Times New Roman" w:cs="Times New Roman" w:hint="default"/>
      <w:sz w:val="18"/>
      <w:szCs w:val="18"/>
    </w:rPr>
  </w:style>
  <w:style w:type="character" w:customStyle="1" w:styleId="FontStyle168">
    <w:name w:val="Font Style168"/>
    <w:basedOn w:val="DefaultParagraphFont"/>
    <w:uiPriority w:val="99"/>
    <w:rsid w:val="000B7395"/>
    <w:rPr>
      <w:rFonts w:ascii="Times New Roman" w:hAnsi="Times New Roman" w:cs="Times New Roman" w:hint="default"/>
      <w:sz w:val="12"/>
      <w:szCs w:val="12"/>
    </w:rPr>
  </w:style>
  <w:style w:type="character" w:customStyle="1" w:styleId="FontStyle176">
    <w:name w:val="Font Style176"/>
    <w:basedOn w:val="DefaultParagraphFont"/>
    <w:uiPriority w:val="99"/>
    <w:rsid w:val="000B7395"/>
    <w:rPr>
      <w:rFonts w:ascii="Times New Roman" w:hAnsi="Times New Roman" w:cs="Times New Roman" w:hint="default"/>
      <w:sz w:val="16"/>
      <w:szCs w:val="16"/>
    </w:rPr>
  </w:style>
  <w:style w:type="character" w:customStyle="1" w:styleId="f">
    <w:name w:val="f"/>
    <w:basedOn w:val="DefaultParagraphFont"/>
    <w:rsid w:val="000B739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0B7395"/>
    <w:rPr>
      <w:b/>
      <w:bCs w:val="0"/>
      <w:sz w:val="24"/>
      <w:lang w:val="en-US" w:eastAsia="en-US" w:bidi="ar-SA"/>
    </w:rPr>
  </w:style>
  <w:style w:type="character" w:customStyle="1" w:styleId="FontStyle172">
    <w:name w:val="Font Style172"/>
    <w:basedOn w:val="DefaultParagraphFont"/>
    <w:uiPriority w:val="99"/>
    <w:rsid w:val="000B739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B739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B739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B7395"/>
    <w:rPr>
      <w:rFonts w:ascii="Times New Roman" w:hAnsi="Times New Roman" w:cs="Times New Roman" w:hint="default"/>
      <w:sz w:val="10"/>
      <w:szCs w:val="10"/>
    </w:rPr>
  </w:style>
  <w:style w:type="character" w:customStyle="1" w:styleId="FontStyle174">
    <w:name w:val="Font Style174"/>
    <w:basedOn w:val="DefaultParagraphFont"/>
    <w:uiPriority w:val="99"/>
    <w:rsid w:val="000B7395"/>
    <w:rPr>
      <w:rFonts w:ascii="Arial Narrow" w:hAnsi="Arial Narrow" w:cs="Arial Narrow" w:hint="default"/>
      <w:b/>
      <w:bCs/>
      <w:sz w:val="18"/>
      <w:szCs w:val="18"/>
    </w:rPr>
  </w:style>
  <w:style w:type="character" w:customStyle="1" w:styleId="FontStyle169">
    <w:name w:val="Font Style169"/>
    <w:basedOn w:val="DefaultParagraphFont"/>
    <w:uiPriority w:val="99"/>
    <w:rsid w:val="000B7395"/>
    <w:rPr>
      <w:rFonts w:ascii="Times New Roman" w:hAnsi="Times New Roman" w:cs="Times New Roman" w:hint="default"/>
      <w:sz w:val="12"/>
      <w:szCs w:val="12"/>
    </w:rPr>
  </w:style>
  <w:style w:type="character" w:customStyle="1" w:styleId="FontStyle139">
    <w:name w:val="Font Style139"/>
    <w:basedOn w:val="DefaultParagraphFont"/>
    <w:uiPriority w:val="99"/>
    <w:rsid w:val="000B7395"/>
    <w:rPr>
      <w:rFonts w:ascii="Times New Roman" w:hAnsi="Times New Roman" w:cs="Times New Roman" w:hint="default"/>
      <w:b/>
      <w:bCs/>
      <w:sz w:val="18"/>
      <w:szCs w:val="18"/>
    </w:rPr>
  </w:style>
  <w:style w:type="character" w:customStyle="1" w:styleId="ssl01">
    <w:name w:val="ss_l01"/>
    <w:rsid w:val="000B7395"/>
    <w:rPr>
      <w:color w:val="000000"/>
      <w:sz w:val="32"/>
      <w:szCs w:val="32"/>
    </w:rPr>
  </w:style>
  <w:style w:type="character" w:customStyle="1" w:styleId="TitleChar2">
    <w:name w:val="Title Char2"/>
    <w:basedOn w:val="DefaultParagraphFont"/>
    <w:uiPriority w:val="99"/>
    <w:qFormat/>
    <w:locked/>
    <w:rsid w:val="000B7395"/>
    <w:rPr>
      <w:b/>
      <w:bCs/>
      <w:u w:val="single"/>
    </w:rPr>
  </w:style>
  <w:style w:type="character" w:customStyle="1" w:styleId="allocatoragentsleft">
    <w:name w:val="al_locatoragentsleft"/>
    <w:basedOn w:val="DefaultParagraphFont"/>
    <w:rsid w:val="000B7395"/>
  </w:style>
  <w:style w:type="character" w:customStyle="1" w:styleId="caps">
    <w:name w:val="caps"/>
    <w:basedOn w:val="DefaultParagraphFont"/>
    <w:rsid w:val="000B7395"/>
  </w:style>
  <w:style w:type="character" w:customStyle="1" w:styleId="UnderlinesCharChar">
    <w:name w:val="Underlines Char Char"/>
    <w:basedOn w:val="DefaultParagraphFont"/>
    <w:rsid w:val="000B739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B739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B7395"/>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0B7395"/>
    <w:rPr>
      <w:b/>
      <w:bCs w:val="0"/>
      <w:noProof w:val="0"/>
      <w:sz w:val="24"/>
      <w:lang w:val="en-US" w:eastAsia="en-US" w:bidi="ar-SA"/>
    </w:rPr>
  </w:style>
  <w:style w:type="character" w:customStyle="1" w:styleId="tagChar2">
    <w:name w:val="tag Char2"/>
    <w:basedOn w:val="DefaultParagraphFont"/>
    <w:qFormat/>
    <w:rsid w:val="000B7395"/>
    <w:rPr>
      <w:b/>
      <w:bCs w:val="0"/>
      <w:noProof w:val="0"/>
      <w:sz w:val="24"/>
      <w:lang w:val="en-US" w:eastAsia="en-US" w:bidi="ar-SA"/>
    </w:rPr>
  </w:style>
  <w:style w:type="character" w:customStyle="1" w:styleId="Taggin-New">
    <w:name w:val="Taggin - New"/>
    <w:basedOn w:val="DefaultParagraphFont"/>
    <w:rsid w:val="000B7395"/>
    <w:rPr>
      <w:rFonts w:ascii="Arial Narrow" w:hAnsi="Arial Narrow" w:hint="default"/>
      <w:b/>
      <w:bCs w:val="0"/>
      <w:sz w:val="22"/>
    </w:rPr>
  </w:style>
  <w:style w:type="character" w:customStyle="1" w:styleId="Boxing-New">
    <w:name w:val="Boxing - New"/>
    <w:basedOn w:val="DefaultParagraphFont"/>
    <w:rsid w:val="000B7395"/>
    <w:rPr>
      <w:rFonts w:ascii="Arial Narrow" w:hAnsi="Arial Narrow" w:hint="default"/>
      <w:strike w:val="0"/>
      <w:dstrike w:val="0"/>
      <w:sz w:val="16"/>
      <w:u w:val="none"/>
      <w:effect w:val="none"/>
      <w:bdr w:val="single" w:sz="4" w:space="0" w:color="auto" w:frame="1"/>
    </w:rPr>
  </w:style>
  <w:style w:type="character" w:customStyle="1" w:styleId="ilad">
    <w:name w:val="il_ad"/>
    <w:rsid w:val="000B7395"/>
  </w:style>
  <w:style w:type="character" w:customStyle="1" w:styleId="CardUnderlined">
    <w:name w:val="Card Underlined"/>
    <w:basedOn w:val="DefaultParagraphFont"/>
    <w:rsid w:val="000B7395"/>
    <w:rPr>
      <w:rFonts w:ascii="Garamond" w:hAnsi="Garamond" w:hint="default"/>
      <w:sz w:val="22"/>
      <w:szCs w:val="24"/>
      <w:u w:val="single"/>
      <w:lang w:val="en-US" w:eastAsia="en-US" w:bidi="ar-SA"/>
    </w:rPr>
  </w:style>
  <w:style w:type="character" w:customStyle="1" w:styleId="pagetitle">
    <w:name w:val="pagetitle"/>
    <w:basedOn w:val="DefaultParagraphFont"/>
    <w:rsid w:val="000B7395"/>
  </w:style>
  <w:style w:type="character" w:customStyle="1" w:styleId="StyleUnderlineCharChar9ptBold1">
    <w:name w:val="Style Underline Char Char + 9 pt Bold1"/>
    <w:rsid w:val="000B739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B739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B7395"/>
    <w:rPr>
      <w:b/>
      <w:bCs/>
      <w:sz w:val="20"/>
      <w:u w:val="single"/>
    </w:rPr>
  </w:style>
  <w:style w:type="character" w:customStyle="1" w:styleId="StyleUnderlineChar1Bold">
    <w:name w:val="Style Underline Char1 + Bold"/>
    <w:rsid w:val="000B739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B739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B7395"/>
    <w:rPr>
      <w:color w:val="000000"/>
      <w:sz w:val="20"/>
      <w:u w:val="single"/>
    </w:rPr>
  </w:style>
  <w:style w:type="character" w:customStyle="1" w:styleId="Style11ptBlack">
    <w:name w:val="Style 11 pt Black"/>
    <w:basedOn w:val="DefaultParagraphFont"/>
    <w:rsid w:val="000B7395"/>
    <w:rPr>
      <w:color w:val="000000"/>
      <w:sz w:val="20"/>
    </w:rPr>
  </w:style>
  <w:style w:type="character" w:customStyle="1" w:styleId="StyleUnderlineCharTimesBold">
    <w:name w:val="Style Underline Char + Times Bold"/>
    <w:basedOn w:val="DefaultParagraphFont"/>
    <w:rsid w:val="000B7395"/>
    <w:rPr>
      <w:rFonts w:ascii="Times" w:hAnsi="Times" w:hint="default"/>
      <w:b w:val="0"/>
      <w:bCs/>
      <w:sz w:val="20"/>
      <w:u w:val="single"/>
    </w:rPr>
  </w:style>
  <w:style w:type="character" w:customStyle="1" w:styleId="blubigktbiz">
    <w:name w:val="blubigktbiz"/>
    <w:rsid w:val="000B7395"/>
  </w:style>
  <w:style w:type="character" w:customStyle="1" w:styleId="Style4CharChar">
    <w:name w:val="Style4 Char Char"/>
    <w:basedOn w:val="DefaultParagraphFont"/>
    <w:rsid w:val="000B739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B7395"/>
    <w:rPr>
      <w:rFonts w:ascii="Arial" w:hAnsi="Arial" w:cs="Arial" w:hint="default"/>
      <w:b/>
      <w:bCs/>
      <w:i/>
      <w:iCs/>
      <w:sz w:val="24"/>
    </w:rPr>
  </w:style>
  <w:style w:type="character" w:customStyle="1" w:styleId="super">
    <w:name w:val="super"/>
    <w:rsid w:val="000B7395"/>
  </w:style>
  <w:style w:type="character" w:customStyle="1" w:styleId="text30">
    <w:name w:val="text30"/>
    <w:rsid w:val="000B7395"/>
  </w:style>
  <w:style w:type="character" w:customStyle="1" w:styleId="uppercase">
    <w:name w:val="uppercase"/>
    <w:rsid w:val="000B7395"/>
  </w:style>
  <w:style w:type="character" w:customStyle="1" w:styleId="bodytext0">
    <w:name w:val="bodytext"/>
    <w:rsid w:val="000B7395"/>
  </w:style>
  <w:style w:type="character" w:customStyle="1" w:styleId="entry-title">
    <w:name w:val="entry-title"/>
    <w:rsid w:val="000B7395"/>
  </w:style>
  <w:style w:type="character" w:customStyle="1" w:styleId="Style6pt">
    <w:name w:val="Style 6 pt"/>
    <w:basedOn w:val="DefaultParagraphFont"/>
    <w:qFormat/>
    <w:rsid w:val="000B7395"/>
    <w:rPr>
      <w:sz w:val="12"/>
    </w:rPr>
  </w:style>
  <w:style w:type="character" w:customStyle="1" w:styleId="CiteCharCharCharCharCharChar">
    <w:name w:val="Cite Char Char Char Char Char Char"/>
    <w:basedOn w:val="DefaultParagraphFont"/>
    <w:link w:val="CiteCharCharCharCharChar"/>
    <w:rsid w:val="000B7395"/>
    <w:rPr>
      <w:b/>
      <w:u w:val="single"/>
    </w:rPr>
  </w:style>
  <w:style w:type="character" w:customStyle="1" w:styleId="mainbody1">
    <w:name w:val="mainbody1"/>
    <w:basedOn w:val="DefaultParagraphFont"/>
    <w:rsid w:val="000B7395"/>
    <w:rPr>
      <w:rFonts w:ascii="Verdana" w:hAnsi="Verdana" w:hint="default"/>
      <w:color w:val="000000"/>
      <w:sz w:val="22"/>
      <w:szCs w:val="22"/>
    </w:rPr>
  </w:style>
  <w:style w:type="character" w:customStyle="1" w:styleId="ssl4">
    <w:name w:val="ss_l4"/>
    <w:basedOn w:val="DefaultParagraphFont"/>
    <w:rsid w:val="000B7395"/>
  </w:style>
  <w:style w:type="character" w:customStyle="1" w:styleId="cit-first-element">
    <w:name w:val="cit-first-element"/>
    <w:basedOn w:val="DefaultParagraphFont"/>
    <w:rsid w:val="000B7395"/>
  </w:style>
  <w:style w:type="character" w:customStyle="1" w:styleId="title1">
    <w:name w:val="title1"/>
    <w:basedOn w:val="DefaultParagraphFont"/>
    <w:rsid w:val="000B7395"/>
  </w:style>
  <w:style w:type="character" w:customStyle="1" w:styleId="StyleThickunderline1">
    <w:name w:val="Style Thick underline1"/>
    <w:basedOn w:val="DefaultParagraphFont"/>
    <w:rsid w:val="000B7395"/>
    <w:rPr>
      <w:u w:val="single"/>
    </w:rPr>
  </w:style>
  <w:style w:type="character" w:customStyle="1" w:styleId="UnderlineBold0">
    <w:name w:val="Underline Bold"/>
    <w:qFormat/>
    <w:rsid w:val="000B7395"/>
    <w:rPr>
      <w:b/>
      <w:bCs w:val="0"/>
      <w:sz w:val="20"/>
      <w:u w:val="single"/>
    </w:rPr>
  </w:style>
  <w:style w:type="character" w:customStyle="1" w:styleId="UnderlineChar5">
    <w:name w:val="UnderlineChar"/>
    <w:rsid w:val="000B7395"/>
    <w:rPr>
      <w:sz w:val="24"/>
      <w:u w:val="single"/>
    </w:rPr>
  </w:style>
  <w:style w:type="character" w:customStyle="1" w:styleId="foreground">
    <w:name w:val="foreground"/>
    <w:basedOn w:val="DefaultParagraphFont"/>
    <w:rsid w:val="000B7395"/>
  </w:style>
  <w:style w:type="character" w:customStyle="1" w:styleId="postby">
    <w:name w:val="post_by"/>
    <w:basedOn w:val="DefaultParagraphFont"/>
    <w:rsid w:val="000B7395"/>
  </w:style>
  <w:style w:type="character" w:customStyle="1" w:styleId="Style11ptBorderSinglesolidlineAuto05ptLinewidth">
    <w:name w:val="Style 11 pt Border: : (Single solid line Auto  0.5 pt Line width)"/>
    <w:rsid w:val="000B7395"/>
    <w:rPr>
      <w:sz w:val="20"/>
      <w:bdr w:val="single" w:sz="4" w:space="0" w:color="auto" w:frame="1"/>
    </w:rPr>
  </w:style>
  <w:style w:type="character" w:customStyle="1" w:styleId="StyleUnderlineChar9ptBorderSinglesolidlineAuto0">
    <w:name w:val="Style Underline Char + 9 pt Border: : (Single solid line Auto  0..."/>
    <w:rsid w:val="000B739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B739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B739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B739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B7395"/>
    <w:rPr>
      <w:sz w:val="20"/>
      <w:szCs w:val="24"/>
      <w:u w:val="single"/>
      <w:bdr w:val="single" w:sz="4" w:space="0" w:color="auto" w:frame="1"/>
      <w:lang w:val="en-US" w:eastAsia="en-US" w:bidi="ar-SA"/>
    </w:rPr>
  </w:style>
  <w:style w:type="character" w:customStyle="1" w:styleId="StyleLatinGaramondUnderline">
    <w:name w:val="Style (Latin) Garamond Underline"/>
    <w:rsid w:val="000B7395"/>
    <w:rPr>
      <w:rFonts w:ascii="Times New Roman" w:hAnsi="Times New Roman" w:cs="Times New Roman" w:hint="default"/>
      <w:sz w:val="20"/>
      <w:u w:val="single"/>
    </w:rPr>
  </w:style>
  <w:style w:type="character" w:customStyle="1" w:styleId="StyleLatinGaramond">
    <w:name w:val="Style (Latin) Garamond"/>
    <w:rsid w:val="000B7395"/>
    <w:rPr>
      <w:rFonts w:ascii="Times New Roman" w:hAnsi="Times New Roman" w:cs="Times New Roman" w:hint="default"/>
      <w:sz w:val="20"/>
    </w:rPr>
  </w:style>
  <w:style w:type="character" w:customStyle="1" w:styleId="styletimesnewroman12ptbold0">
    <w:name w:val="styletimesnewroman12ptbold"/>
    <w:basedOn w:val="DefaultParagraphFont"/>
    <w:rsid w:val="000B7395"/>
  </w:style>
  <w:style w:type="character" w:customStyle="1" w:styleId="mainheading">
    <w:name w:val="mainheading"/>
    <w:basedOn w:val="DefaultParagraphFont"/>
    <w:rsid w:val="000B7395"/>
  </w:style>
  <w:style w:type="character" w:customStyle="1" w:styleId="StyleUnderlineChar9ptChar">
    <w:name w:val="Style Underline Char + 9 pt Char"/>
    <w:basedOn w:val="UnderlineCharChar"/>
    <w:rsid w:val="000B7395"/>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0B7395"/>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0B7395"/>
    <w:rPr>
      <w:rFonts w:ascii="Times New Roman" w:hAnsi="Times New Roman" w:cs="Times New Roman" w:hint="default"/>
      <w:b/>
      <w:bCs w:val="0"/>
      <w:sz w:val="20"/>
    </w:rPr>
  </w:style>
  <w:style w:type="character" w:customStyle="1" w:styleId="stylestylebold12pt">
    <w:name w:val="stylestylebold12pt"/>
    <w:basedOn w:val="DefaultParagraphFont"/>
    <w:rsid w:val="000B7395"/>
  </w:style>
  <w:style w:type="character" w:customStyle="1" w:styleId="styleboldunderline">
    <w:name w:val="styleboldunderline"/>
    <w:basedOn w:val="DefaultParagraphFont"/>
    <w:rsid w:val="000B7395"/>
  </w:style>
  <w:style w:type="character" w:customStyle="1" w:styleId="FontStyle11">
    <w:name w:val="Font Style11"/>
    <w:basedOn w:val="DefaultParagraphFont"/>
    <w:uiPriority w:val="99"/>
    <w:rsid w:val="000B7395"/>
    <w:rPr>
      <w:rFonts w:ascii="Arial Narrow" w:hAnsi="Arial Narrow" w:cs="Arial Narrow" w:hint="default"/>
      <w:sz w:val="18"/>
      <w:szCs w:val="18"/>
    </w:rPr>
  </w:style>
  <w:style w:type="character" w:customStyle="1" w:styleId="FontStyle14">
    <w:name w:val="Font Style14"/>
    <w:basedOn w:val="DefaultParagraphFont"/>
    <w:uiPriority w:val="99"/>
    <w:rsid w:val="000B739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B7395"/>
    <w:rPr>
      <w:rFonts w:ascii="Arial Narrow" w:hAnsi="Arial Narrow" w:cs="Arial Narrow" w:hint="default"/>
      <w:b/>
      <w:bCs/>
      <w:sz w:val="10"/>
      <w:szCs w:val="10"/>
    </w:rPr>
  </w:style>
  <w:style w:type="character" w:customStyle="1" w:styleId="CardTagandCiteChar">
    <w:name w:val="Card Tag and Cite Char"/>
    <w:basedOn w:val="DefaultParagraphFont"/>
    <w:rsid w:val="000B739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B7395"/>
    <w:rPr>
      <w:rFonts w:ascii="Arial Narrow" w:hAnsi="Arial Narrow" w:hint="default"/>
      <w:b/>
      <w:color w:val="000000"/>
      <w:sz w:val="22"/>
      <w:szCs w:val="22"/>
      <w:u w:val="single"/>
    </w:rPr>
  </w:style>
  <w:style w:type="character" w:customStyle="1" w:styleId="SmallText1">
    <w:name w:val="SmallText"/>
    <w:rsid w:val="000B7395"/>
    <w:rPr>
      <w:color w:val="000000"/>
    </w:rPr>
  </w:style>
  <w:style w:type="character" w:customStyle="1" w:styleId="CitesChar1">
    <w:name w:val="Cites Char1"/>
    <w:basedOn w:val="DefaultParagraphFont"/>
    <w:rsid w:val="000B7395"/>
    <w:rPr>
      <w:b/>
      <w:bCs w:val="0"/>
      <w:szCs w:val="24"/>
      <w:u w:val="single"/>
      <w:lang w:val="en-US" w:eastAsia="en-US" w:bidi="ar-SA"/>
    </w:rPr>
  </w:style>
  <w:style w:type="character" w:customStyle="1" w:styleId="CardUnderlinedChar">
    <w:name w:val="Card Underlined Char"/>
    <w:basedOn w:val="DefaultParagraphFont"/>
    <w:rsid w:val="000B7395"/>
    <w:rPr>
      <w:rFonts w:ascii="Arial Narrow" w:hAnsi="Arial Narrow" w:hint="default"/>
      <w:sz w:val="22"/>
      <w:szCs w:val="24"/>
      <w:u w:val="single"/>
      <w:lang w:val="en-US" w:eastAsia="en-US" w:bidi="ar-SA"/>
    </w:rPr>
  </w:style>
  <w:style w:type="character" w:customStyle="1" w:styleId="underline3">
    <w:name w:val="underline3"/>
    <w:basedOn w:val="underline20"/>
    <w:rsid w:val="000B739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B7395"/>
  </w:style>
  <w:style w:type="character" w:customStyle="1" w:styleId="itxtrst">
    <w:name w:val="itxtrst"/>
    <w:rsid w:val="000B7395"/>
  </w:style>
  <w:style w:type="character" w:customStyle="1" w:styleId="A-Underlining">
    <w:name w:val="A-Underlining"/>
    <w:basedOn w:val="DefaultParagraphFont"/>
    <w:rsid w:val="000B7395"/>
    <w:rPr>
      <w:rFonts w:ascii="Garamond" w:hAnsi="Garamond" w:hint="default"/>
      <w:color w:val="auto"/>
      <w:sz w:val="24"/>
      <w:u w:val="single"/>
    </w:rPr>
  </w:style>
  <w:style w:type="character" w:customStyle="1" w:styleId="StyleUnderlineBold0">
    <w:name w:val="Style Underline + Bold"/>
    <w:rsid w:val="000B7395"/>
    <w:rPr>
      <w:b/>
      <w:bCs/>
      <w:u w:val="single"/>
    </w:rPr>
  </w:style>
  <w:style w:type="character" w:customStyle="1" w:styleId="Underline-Highlighted">
    <w:name w:val="Underline-Highlighted"/>
    <w:uiPriority w:val="1"/>
    <w:qFormat/>
    <w:rsid w:val="000B739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B7395"/>
  </w:style>
  <w:style w:type="character" w:customStyle="1" w:styleId="newsmain">
    <w:name w:val="news_main"/>
    <w:basedOn w:val="DefaultParagraphFont"/>
    <w:rsid w:val="000B7395"/>
  </w:style>
  <w:style w:type="character" w:customStyle="1" w:styleId="vitstoryheadline">
    <w:name w:val="vitstoryheadline"/>
    <w:rsid w:val="000B7395"/>
  </w:style>
  <w:style w:type="character" w:customStyle="1" w:styleId="AuthorDate0">
    <w:name w:val="Author Date"/>
    <w:qFormat/>
    <w:rsid w:val="000B7395"/>
    <w:rPr>
      <w:b/>
      <w:bCs w:val="0"/>
      <w:sz w:val="24"/>
      <w:u w:val="thick"/>
    </w:rPr>
  </w:style>
  <w:style w:type="character" w:customStyle="1" w:styleId="red">
    <w:name w:val="red"/>
    <w:basedOn w:val="DefaultParagraphFont"/>
    <w:rsid w:val="000B7395"/>
  </w:style>
  <w:style w:type="character" w:customStyle="1" w:styleId="at">
    <w:name w:val="at"/>
    <w:rsid w:val="000B7395"/>
  </w:style>
  <w:style w:type="character" w:customStyle="1" w:styleId="org">
    <w:name w:val="org"/>
    <w:rsid w:val="000B7395"/>
  </w:style>
  <w:style w:type="character" w:customStyle="1" w:styleId="pnumber">
    <w:name w:val="pnumber"/>
    <w:rsid w:val="000B7395"/>
  </w:style>
  <w:style w:type="character" w:customStyle="1" w:styleId="ital">
    <w:name w:val="ital"/>
    <w:rsid w:val="000B7395"/>
  </w:style>
  <w:style w:type="character" w:customStyle="1" w:styleId="orgdiv">
    <w:name w:val="orgdiv"/>
    <w:rsid w:val="000B7395"/>
  </w:style>
  <w:style w:type="character" w:customStyle="1" w:styleId="orgname">
    <w:name w:val="orgname"/>
    <w:rsid w:val="000B7395"/>
  </w:style>
  <w:style w:type="character" w:customStyle="1" w:styleId="city">
    <w:name w:val="city"/>
    <w:rsid w:val="000B7395"/>
  </w:style>
  <w:style w:type="character" w:customStyle="1" w:styleId="state">
    <w:name w:val="state"/>
    <w:rsid w:val="000B7395"/>
  </w:style>
  <w:style w:type="character" w:customStyle="1" w:styleId="country">
    <w:name w:val="country"/>
    <w:rsid w:val="000B7395"/>
  </w:style>
  <w:style w:type="character" w:customStyle="1" w:styleId="articletitle">
    <w:name w:val="articletitle"/>
    <w:rsid w:val="000B7395"/>
    <w:rPr>
      <w:rFonts w:ascii="Times New Roman" w:hAnsi="Times New Roman" w:cs="Times New Roman" w:hint="default"/>
    </w:rPr>
  </w:style>
  <w:style w:type="character" w:customStyle="1" w:styleId="6pointChar">
    <w:name w:val="6 point Char"/>
    <w:rsid w:val="000B7395"/>
    <w:rPr>
      <w:rFonts w:ascii="Times New Roman" w:hAnsi="Times New Roman" w:cs="Times New Roman" w:hint="default"/>
      <w:sz w:val="12"/>
      <w:lang w:val="en-US" w:eastAsia="en-US"/>
    </w:rPr>
  </w:style>
  <w:style w:type="character" w:customStyle="1" w:styleId="StyleThickunderline">
    <w:name w:val="Style Thick underline"/>
    <w:qFormat/>
    <w:rsid w:val="000B7395"/>
    <w:rPr>
      <w:u w:val="thick"/>
    </w:rPr>
  </w:style>
  <w:style w:type="character" w:customStyle="1" w:styleId="Box0">
    <w:name w:val="Box!"/>
    <w:rsid w:val="000B7395"/>
    <w:rPr>
      <w:rFonts w:ascii="Garamond" w:hAnsi="Garamond" w:hint="default"/>
      <w:sz w:val="24"/>
      <w:u w:val="single"/>
      <w:bdr w:val="single" w:sz="4" w:space="0" w:color="auto" w:frame="1"/>
    </w:rPr>
  </w:style>
  <w:style w:type="character" w:customStyle="1" w:styleId="citechar0">
    <w:name w:val="citechar"/>
    <w:basedOn w:val="DefaultParagraphFont"/>
    <w:rsid w:val="000B7395"/>
  </w:style>
  <w:style w:type="character" w:customStyle="1" w:styleId="underlinechar6">
    <w:name w:val="underlinechar"/>
    <w:basedOn w:val="DefaultParagraphFont"/>
    <w:rsid w:val="000B7395"/>
  </w:style>
  <w:style w:type="character" w:customStyle="1" w:styleId="CardUnderlineChar">
    <w:name w:val="Card Underline Char"/>
    <w:link w:val="CardUnderline"/>
    <w:rsid w:val="000B7395"/>
    <w:rPr>
      <w:u w:val="single"/>
    </w:rPr>
  </w:style>
  <w:style w:type="character" w:customStyle="1" w:styleId="tagciteChar">
    <w:name w:val="tag/cite Char"/>
    <w:basedOn w:val="DefaultParagraphFont"/>
    <w:rsid w:val="000B7395"/>
    <w:rPr>
      <w:b/>
      <w:bCs w:val="0"/>
      <w:sz w:val="24"/>
      <w:lang w:val="en-US" w:eastAsia="en-US" w:bidi="ar-SA"/>
    </w:rPr>
  </w:style>
  <w:style w:type="character" w:customStyle="1" w:styleId="8pointChar">
    <w:name w:val="8 point Char"/>
    <w:basedOn w:val="DefaultParagraphFont"/>
    <w:link w:val="8point"/>
    <w:rsid w:val="000B7395"/>
    <w:rPr>
      <w:sz w:val="16"/>
    </w:rPr>
  </w:style>
  <w:style w:type="character" w:customStyle="1" w:styleId="BoldText12pt">
    <w:name w:val="Bold Text 12 pt"/>
    <w:rsid w:val="000B739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B7395"/>
  </w:style>
  <w:style w:type="character" w:customStyle="1" w:styleId="tagCharChar">
    <w:name w:val="tag Char Char"/>
    <w:rsid w:val="000B7395"/>
    <w:rPr>
      <w:b/>
      <w:bCs w:val="0"/>
      <w:sz w:val="24"/>
      <w:lang w:val="en-US" w:eastAsia="en-US" w:bidi="ar-SA"/>
    </w:rPr>
  </w:style>
  <w:style w:type="character" w:customStyle="1" w:styleId="legacybig">
    <w:name w:val="legacybig"/>
    <w:basedOn w:val="DefaultParagraphFont"/>
    <w:rsid w:val="000B7395"/>
  </w:style>
  <w:style w:type="character" w:customStyle="1" w:styleId="art-author">
    <w:name w:val="art-author"/>
    <w:basedOn w:val="DefaultParagraphFont"/>
    <w:rsid w:val="000B7395"/>
  </w:style>
  <w:style w:type="character" w:customStyle="1" w:styleId="Header1">
    <w:name w:val="Header1"/>
    <w:basedOn w:val="DefaultParagraphFont"/>
    <w:rsid w:val="000B7395"/>
  </w:style>
  <w:style w:type="character" w:customStyle="1" w:styleId="A3">
    <w:name w:val="A3"/>
    <w:rsid w:val="000B7395"/>
    <w:rPr>
      <w:rFonts w:ascii="Perpetua" w:hAnsi="Perpetua" w:cs="Perpetua" w:hint="default"/>
      <w:color w:val="000000"/>
      <w:sz w:val="15"/>
      <w:szCs w:val="15"/>
    </w:rPr>
  </w:style>
  <w:style w:type="character" w:customStyle="1" w:styleId="underlinedCharChar">
    <w:name w:val="underlined Char Char"/>
    <w:rsid w:val="000B739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B7395"/>
  </w:style>
  <w:style w:type="character" w:customStyle="1" w:styleId="fpred">
    <w:name w:val="fp_red"/>
    <w:basedOn w:val="DefaultParagraphFont"/>
    <w:rsid w:val="000B7395"/>
  </w:style>
  <w:style w:type="character" w:customStyle="1" w:styleId="twoce">
    <w:name w:val="twoce"/>
    <w:basedOn w:val="DefaultParagraphFont"/>
    <w:rsid w:val="000B7395"/>
  </w:style>
  <w:style w:type="character" w:customStyle="1" w:styleId="snapnoshots">
    <w:name w:val="snap_noshots"/>
    <w:basedOn w:val="DefaultParagraphFont"/>
    <w:rsid w:val="000B7395"/>
  </w:style>
  <w:style w:type="character" w:customStyle="1" w:styleId="StyleUnderlineCharChar9pt">
    <w:name w:val="Style Underline Char Char + 9 pt"/>
    <w:rsid w:val="000B739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B7395"/>
  </w:style>
  <w:style w:type="character" w:customStyle="1" w:styleId="showipapr">
    <w:name w:val="show_ipapr"/>
    <w:basedOn w:val="DefaultParagraphFont"/>
    <w:rsid w:val="000B7395"/>
  </w:style>
  <w:style w:type="character" w:customStyle="1" w:styleId="prondelim">
    <w:name w:val="prondelim"/>
    <w:basedOn w:val="DefaultParagraphFont"/>
    <w:rsid w:val="000B7395"/>
  </w:style>
  <w:style w:type="character" w:customStyle="1" w:styleId="prontoggle">
    <w:name w:val="pron_toggle"/>
    <w:basedOn w:val="DefaultParagraphFont"/>
    <w:rsid w:val="000B7395"/>
  </w:style>
  <w:style w:type="character" w:customStyle="1" w:styleId="showspellpr">
    <w:name w:val="show_spellpr"/>
    <w:basedOn w:val="DefaultParagraphFont"/>
    <w:rsid w:val="000B7395"/>
  </w:style>
  <w:style w:type="character" w:customStyle="1" w:styleId="pg">
    <w:name w:val="pg"/>
    <w:basedOn w:val="DefaultParagraphFont"/>
    <w:rsid w:val="000B7395"/>
  </w:style>
  <w:style w:type="character" w:customStyle="1" w:styleId="secondary-bf">
    <w:name w:val="secondary-bf"/>
    <w:basedOn w:val="DefaultParagraphFont"/>
    <w:rsid w:val="000B7395"/>
  </w:style>
  <w:style w:type="character" w:customStyle="1" w:styleId="dnindex">
    <w:name w:val="dnindex"/>
    <w:basedOn w:val="DefaultParagraphFont"/>
    <w:rsid w:val="000B7395"/>
  </w:style>
  <w:style w:type="character" w:customStyle="1" w:styleId="A5">
    <w:name w:val="A5"/>
    <w:uiPriority w:val="99"/>
    <w:rsid w:val="000B7395"/>
    <w:rPr>
      <w:color w:val="000000"/>
      <w:sz w:val="14"/>
      <w:szCs w:val="14"/>
    </w:rPr>
  </w:style>
  <w:style w:type="character" w:customStyle="1" w:styleId="klink">
    <w:name w:val="klink"/>
    <w:basedOn w:val="DefaultParagraphFont"/>
    <w:uiPriority w:val="99"/>
    <w:rsid w:val="000B7395"/>
  </w:style>
  <w:style w:type="character" w:customStyle="1" w:styleId="preloadwrap">
    <w:name w:val="preloadwrap"/>
    <w:basedOn w:val="DefaultParagraphFont"/>
    <w:rsid w:val="000B7395"/>
  </w:style>
  <w:style w:type="character" w:customStyle="1" w:styleId="typarticle">
    <w:name w:val="typ_article"/>
    <w:basedOn w:val="DefaultParagraphFont"/>
    <w:rsid w:val="000B7395"/>
  </w:style>
  <w:style w:type="character" w:customStyle="1" w:styleId="author-date0">
    <w:name w:val="author-date"/>
    <w:basedOn w:val="DefaultParagraphFont"/>
    <w:rsid w:val="000B7395"/>
  </w:style>
  <w:style w:type="character" w:customStyle="1" w:styleId="desc">
    <w:name w:val="desc"/>
    <w:basedOn w:val="DefaultParagraphFont"/>
    <w:rsid w:val="000B7395"/>
  </w:style>
  <w:style w:type="character" w:customStyle="1" w:styleId="dispurl">
    <w:name w:val="dispurl"/>
    <w:basedOn w:val="DefaultParagraphFont"/>
    <w:rsid w:val="000B7395"/>
  </w:style>
  <w:style w:type="character" w:customStyle="1" w:styleId="resultbodyblack">
    <w:name w:val="resultbodyblack"/>
    <w:basedOn w:val="DefaultParagraphFont"/>
    <w:rsid w:val="000B7395"/>
  </w:style>
  <w:style w:type="character" w:customStyle="1" w:styleId="resultbodyitalic">
    <w:name w:val="resultbodyitalic"/>
    <w:basedOn w:val="DefaultParagraphFont"/>
    <w:rsid w:val="000B7395"/>
  </w:style>
  <w:style w:type="character" w:customStyle="1" w:styleId="resultbody">
    <w:name w:val="resultbody"/>
    <w:basedOn w:val="DefaultParagraphFont"/>
    <w:rsid w:val="000B7395"/>
  </w:style>
  <w:style w:type="character" w:customStyle="1" w:styleId="lightblue">
    <w:name w:val="lightblue"/>
    <w:basedOn w:val="DefaultParagraphFont"/>
    <w:rsid w:val="000B7395"/>
  </w:style>
  <w:style w:type="character" w:customStyle="1" w:styleId="Header2">
    <w:name w:val="Header2"/>
    <w:basedOn w:val="DefaultParagraphFont"/>
    <w:rsid w:val="000B7395"/>
  </w:style>
  <w:style w:type="character" w:customStyle="1" w:styleId="author-bio-box">
    <w:name w:val="author-bio-box"/>
    <w:basedOn w:val="DefaultParagraphFont"/>
    <w:rsid w:val="000B7395"/>
  </w:style>
  <w:style w:type="character" w:customStyle="1" w:styleId="UnderlineChar1Char">
    <w:name w:val="Underline Char1 Char"/>
    <w:basedOn w:val="DefaultParagraphFont"/>
    <w:rsid w:val="000B739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B7395"/>
    <w:rPr>
      <w:u w:val="single"/>
      <w:lang w:val="en-US" w:eastAsia="en-US" w:bidi="ar-SA"/>
    </w:rPr>
  </w:style>
  <w:style w:type="character" w:customStyle="1" w:styleId="BoldUnderliningChar">
    <w:name w:val="Bold Underlining Char"/>
    <w:basedOn w:val="DefaultParagraphFont"/>
    <w:rsid w:val="000B739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B7395"/>
  </w:style>
  <w:style w:type="character" w:customStyle="1" w:styleId="Heading1CharChar1">
    <w:name w:val="Heading 1 Char Char1"/>
    <w:basedOn w:val="DefaultParagraphFont"/>
    <w:rsid w:val="000B7395"/>
    <w:rPr>
      <w:rFonts w:ascii="Arial" w:hAnsi="Arial" w:cs="Arial" w:hint="default"/>
      <w:b/>
      <w:bCs/>
      <w:szCs w:val="32"/>
      <w:lang w:val="en-US" w:eastAsia="en-US" w:bidi="ar-SA"/>
    </w:rPr>
  </w:style>
  <w:style w:type="character" w:customStyle="1" w:styleId="A7">
    <w:name w:val="A7"/>
    <w:uiPriority w:val="99"/>
    <w:rsid w:val="000B7395"/>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0B7395"/>
    <w:rPr>
      <w:szCs w:val="16"/>
      <w:u w:val="single"/>
      <w:lang w:val="en-US" w:eastAsia="en-US" w:bidi="ar-SA"/>
    </w:rPr>
  </w:style>
  <w:style w:type="character" w:customStyle="1" w:styleId="underlinecardChar">
    <w:name w:val="underline card Char"/>
    <w:basedOn w:val="DefaultParagraphFont"/>
    <w:rsid w:val="000B7395"/>
    <w:rPr>
      <w:rFonts w:ascii="Arial" w:hAnsi="Arial" w:cs="Arial" w:hint="default"/>
      <w:sz w:val="18"/>
      <w:szCs w:val="24"/>
      <w:u w:val="single"/>
      <w:lang w:val="en-US" w:eastAsia="en-US" w:bidi="ar-SA"/>
    </w:rPr>
  </w:style>
  <w:style w:type="character" w:customStyle="1" w:styleId="ft1">
    <w:name w:val="ft1"/>
    <w:basedOn w:val="DefaultParagraphFont"/>
    <w:rsid w:val="000B7395"/>
  </w:style>
  <w:style w:type="character" w:customStyle="1" w:styleId="CharChar32">
    <w:name w:val="Char Char32"/>
    <w:basedOn w:val="DefaultParagraphFont"/>
    <w:rsid w:val="000B7395"/>
    <w:rPr>
      <w:rFonts w:ascii="Arial" w:hAnsi="Arial" w:cs="Arial" w:hint="default"/>
      <w:b/>
      <w:bCs/>
      <w:iCs/>
      <w:lang w:val="en-US" w:eastAsia="en-US" w:bidi="ar-SA"/>
    </w:rPr>
  </w:style>
  <w:style w:type="character" w:customStyle="1" w:styleId="CharChar13">
    <w:name w:val="Char Char13"/>
    <w:rsid w:val="000B7395"/>
    <w:rPr>
      <w:rFonts w:ascii="Arial" w:hAnsi="Arial" w:cs="Arial" w:hint="default"/>
      <w:b/>
      <w:bCs/>
      <w:iCs/>
      <w:sz w:val="22"/>
      <w:szCs w:val="28"/>
      <w:lang w:val="en-US" w:eastAsia="en-US" w:bidi="ar-SA"/>
    </w:rPr>
  </w:style>
  <w:style w:type="character" w:customStyle="1" w:styleId="CharChar116">
    <w:name w:val="Char Char116"/>
    <w:rsid w:val="000B7395"/>
    <w:rPr>
      <w:rFonts w:ascii="Arial" w:hAnsi="Arial" w:cs="Arial" w:hint="default"/>
      <w:bCs/>
      <w:szCs w:val="26"/>
      <w:u w:val="single"/>
      <w:lang w:val="en-US" w:eastAsia="en-US" w:bidi="ar-SA"/>
    </w:rPr>
  </w:style>
  <w:style w:type="character" w:customStyle="1" w:styleId="CharChar31">
    <w:name w:val="Char Char31"/>
    <w:rsid w:val="000B7395"/>
    <w:rPr>
      <w:rFonts w:ascii="Arial" w:hAnsi="Arial" w:cs="Arial" w:hint="default"/>
      <w:b/>
      <w:bCs/>
      <w:szCs w:val="32"/>
      <w:lang w:val="en-US" w:eastAsia="en-US" w:bidi="ar-SA"/>
    </w:rPr>
  </w:style>
  <w:style w:type="character" w:customStyle="1" w:styleId="CharChar12">
    <w:name w:val="Char Char12"/>
    <w:rsid w:val="000B7395"/>
    <w:rPr>
      <w:rFonts w:ascii="Arial" w:hAnsi="Arial" w:cs="Arial" w:hint="default"/>
      <w:bCs/>
      <w:szCs w:val="26"/>
      <w:u w:val="single"/>
      <w:lang w:val="en-US" w:eastAsia="en-US" w:bidi="ar-SA"/>
    </w:rPr>
  </w:style>
  <w:style w:type="character" w:customStyle="1" w:styleId="CharChar115">
    <w:name w:val="Char Char115"/>
    <w:rsid w:val="000B7395"/>
    <w:rPr>
      <w:rFonts w:ascii="Arial" w:hAnsi="Arial" w:cs="Arial" w:hint="default"/>
      <w:bCs/>
      <w:szCs w:val="26"/>
      <w:u w:val="single"/>
      <w:lang w:val="en-US" w:eastAsia="en-US" w:bidi="ar-SA"/>
    </w:rPr>
  </w:style>
  <w:style w:type="character" w:customStyle="1" w:styleId="SmallerReal">
    <w:name w:val="SmallerReal"/>
    <w:uiPriority w:val="1"/>
    <w:qFormat/>
    <w:rsid w:val="000B7395"/>
    <w:rPr>
      <w:rFonts w:ascii="Garamond" w:hAnsi="Garamond" w:hint="default"/>
      <w:sz w:val="16"/>
    </w:rPr>
  </w:style>
  <w:style w:type="character" w:customStyle="1" w:styleId="StyleDebateUnderline10pt">
    <w:name w:val="Style Debate Underline + 10 pt"/>
    <w:basedOn w:val="DefaultParagraphFont"/>
    <w:rsid w:val="000B7395"/>
    <w:rPr>
      <w:rFonts w:ascii="Times New Roman" w:hAnsi="Times New Roman" w:cs="Times New Roman" w:hint="default"/>
      <w:sz w:val="20"/>
      <w:szCs w:val="20"/>
      <w:u w:val="single"/>
    </w:rPr>
  </w:style>
  <w:style w:type="character" w:customStyle="1" w:styleId="StylePalatinoLinotype6pt">
    <w:name w:val="Style Palatino Linotype 6 pt"/>
    <w:rsid w:val="000B7395"/>
    <w:rPr>
      <w:rFonts w:ascii="Times New Roman" w:hAnsi="Times New Roman" w:cs="Times New Roman" w:hint="default"/>
      <w:sz w:val="20"/>
    </w:rPr>
  </w:style>
  <w:style w:type="character" w:customStyle="1" w:styleId="UnderlineChar2">
    <w:name w:val="Underline Char2"/>
    <w:rsid w:val="000B7395"/>
    <w:rPr>
      <w:rFonts w:ascii="Arial Narrow" w:hAnsi="Arial Narrow" w:hint="default"/>
      <w:sz w:val="18"/>
      <w:szCs w:val="24"/>
      <w:u w:val="single"/>
    </w:rPr>
  </w:style>
  <w:style w:type="character" w:customStyle="1" w:styleId="Highighted-New">
    <w:name w:val="Highighted - New"/>
    <w:rsid w:val="000B739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B7395"/>
    <w:rPr>
      <w:b/>
      <w:bCs w:val="0"/>
      <w:sz w:val="24"/>
    </w:rPr>
  </w:style>
  <w:style w:type="character" w:customStyle="1" w:styleId="CiteCharCharCharChar">
    <w:name w:val="Cite Char Char Char Char"/>
    <w:aliases w:val="Cite Char Char Char Char Char Char Char,Cite Char Char Char Char Char Char Char Char"/>
    <w:rsid w:val="000B7395"/>
    <w:rPr>
      <w:rFonts w:ascii="Arial" w:hAnsi="Arial" w:cs="Arial" w:hint="default"/>
      <w:b/>
      <w:bCs/>
      <w:sz w:val="24"/>
      <w:szCs w:val="26"/>
      <w:lang w:val="en-US" w:eastAsia="en-US" w:bidi="ar-SA"/>
    </w:rPr>
  </w:style>
  <w:style w:type="character" w:customStyle="1" w:styleId="FontStyle12">
    <w:name w:val="Font Style12"/>
    <w:uiPriority w:val="99"/>
    <w:rsid w:val="000B7395"/>
    <w:rPr>
      <w:rFonts w:ascii="Times New Roman" w:hAnsi="Times New Roman" w:cs="Times New Roman" w:hint="default"/>
      <w:spacing w:val="10"/>
      <w:sz w:val="30"/>
      <w:szCs w:val="30"/>
    </w:rPr>
  </w:style>
  <w:style w:type="character" w:customStyle="1" w:styleId="cardCharChar10">
    <w:name w:val="card Char Char1"/>
    <w:rsid w:val="000B7395"/>
    <w:rPr>
      <w:lang w:val="en-US" w:eastAsia="en-US" w:bidi="ar-SA"/>
    </w:rPr>
  </w:style>
  <w:style w:type="character" w:customStyle="1" w:styleId="BlockTitleCharChar1Char">
    <w:name w:val="Block Title Char Char1 Char"/>
    <w:rsid w:val="000B7395"/>
    <w:rPr>
      <w:b/>
      <w:bCs w:val="0"/>
      <w:sz w:val="32"/>
      <w:u w:val="single"/>
    </w:rPr>
  </w:style>
  <w:style w:type="character" w:customStyle="1" w:styleId="Header1Char">
    <w:name w:val="Header1 Char"/>
    <w:rsid w:val="000B7395"/>
    <w:rPr>
      <w:rFonts w:ascii="Arial" w:hAnsi="Arial" w:cs="Arial" w:hint="default"/>
      <w:b/>
      <w:bCs/>
      <w:caps/>
      <w:kern w:val="32"/>
      <w:sz w:val="28"/>
      <w:szCs w:val="28"/>
    </w:rPr>
  </w:style>
  <w:style w:type="character" w:customStyle="1" w:styleId="StyleArial12ptBoldItalic">
    <w:name w:val="Style Arial 12 pt Bold Italic"/>
    <w:rsid w:val="000B7395"/>
    <w:rPr>
      <w:rFonts w:ascii="Times New Roman" w:hAnsi="Times New Roman" w:cs="Times New Roman" w:hint="default"/>
      <w:b/>
      <w:bCs/>
      <w:iCs/>
      <w:sz w:val="24"/>
    </w:rPr>
  </w:style>
  <w:style w:type="character" w:customStyle="1" w:styleId="Styleunderline12pt">
    <w:name w:val="Style underline + 12 pt"/>
    <w:rsid w:val="000B7395"/>
    <w:rPr>
      <w:rFonts w:ascii="Times New Roman" w:hAnsi="Times New Roman" w:cs="Times New Roman" w:hint="default"/>
      <w:bCs/>
      <w:sz w:val="20"/>
      <w:u w:val="single"/>
    </w:rPr>
  </w:style>
  <w:style w:type="character" w:customStyle="1" w:styleId="StyleUnderlineChar19pt">
    <w:name w:val="Style Underline Char1 + 9 pt"/>
    <w:basedOn w:val="UnderlineChar1"/>
    <w:rsid w:val="000B739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B739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B739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B7395"/>
    <w:rPr>
      <w:rFonts w:ascii="Times New Roman" w:hAnsi="Times New Roman" w:cs="Times New Roman" w:hint="default"/>
      <w:sz w:val="20"/>
      <w:u w:val="single"/>
      <w:lang w:val="en-US" w:eastAsia="en-US" w:bidi="ar-SA"/>
    </w:rPr>
  </w:style>
  <w:style w:type="character" w:customStyle="1" w:styleId="Style9ptUnderline1">
    <w:name w:val="Style 9 pt Underline1"/>
    <w:rsid w:val="000B7395"/>
    <w:rPr>
      <w:sz w:val="20"/>
      <w:u w:val="single"/>
    </w:rPr>
  </w:style>
  <w:style w:type="character" w:customStyle="1" w:styleId="StyleUnderlineChar19pt2">
    <w:name w:val="Style Underline Char1 + 9 pt2"/>
    <w:basedOn w:val="UnderlineChar1"/>
    <w:rsid w:val="000B739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B739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B739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B7395"/>
    <w:rPr>
      <w:rFonts w:ascii="Times New Roman" w:hAnsi="Times New Roman" w:cs="Times New Roman" w:hint="default"/>
      <w:b/>
      <w:bCs/>
      <w:sz w:val="20"/>
      <w:szCs w:val="24"/>
      <w:u w:val="single"/>
      <w:lang w:val="en-US" w:eastAsia="en-US" w:bidi="ar-SA"/>
    </w:rPr>
  </w:style>
  <w:style w:type="character" w:customStyle="1" w:styleId="10">
    <w:name w:val="1"/>
    <w:rsid w:val="000B7395"/>
    <w:rPr>
      <w:rFonts w:ascii="Arial" w:hAnsi="Arial" w:cs="Arial" w:hint="default"/>
      <w:bCs/>
      <w:sz w:val="20"/>
      <w:u w:val="single"/>
      <w:lang w:val="en-US" w:eastAsia="en-US" w:bidi="ar-SA"/>
    </w:rPr>
  </w:style>
  <w:style w:type="character" w:customStyle="1" w:styleId="articlecontent">
    <w:name w:val="articlecontent"/>
    <w:basedOn w:val="DefaultParagraphFont"/>
    <w:rsid w:val="000B7395"/>
  </w:style>
  <w:style w:type="character" w:customStyle="1" w:styleId="content">
    <w:name w:val="content"/>
    <w:basedOn w:val="DefaultParagraphFont"/>
    <w:rsid w:val="000B7395"/>
  </w:style>
  <w:style w:type="character" w:customStyle="1" w:styleId="3">
    <w:name w:val="3"/>
    <w:rsid w:val="000B7395"/>
    <w:rPr>
      <w:rFonts w:ascii="Arial" w:hAnsi="Arial" w:cs="Arial" w:hint="default"/>
      <w:bCs/>
      <w:sz w:val="20"/>
      <w:u w:val="single"/>
      <w:lang w:val="en-US" w:eastAsia="en-US" w:bidi="ar-SA"/>
    </w:rPr>
  </w:style>
  <w:style w:type="character" w:customStyle="1" w:styleId="4">
    <w:name w:val="4"/>
    <w:rsid w:val="000B739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0B7395"/>
    <w:rPr>
      <w:rFonts w:ascii="Arial" w:hAnsi="Arial" w:cs="Arial" w:hint="default"/>
      <w:b/>
      <w:bCs/>
      <w:iCs/>
      <w:szCs w:val="28"/>
      <w:lang w:val="en-US" w:eastAsia="en-US" w:bidi="ar-SA"/>
    </w:rPr>
  </w:style>
  <w:style w:type="character" w:customStyle="1" w:styleId="featuretitle">
    <w:name w:val="feature_title"/>
    <w:basedOn w:val="DefaultParagraphFont"/>
    <w:rsid w:val="000B7395"/>
  </w:style>
  <w:style w:type="character" w:customStyle="1" w:styleId="6">
    <w:name w:val="6"/>
    <w:rsid w:val="000B7395"/>
    <w:rPr>
      <w:rFonts w:ascii="Arial" w:hAnsi="Arial" w:cs="Arial" w:hint="default"/>
      <w:bCs/>
      <w:sz w:val="20"/>
      <w:u w:val="single"/>
      <w:lang w:val="en-US" w:eastAsia="en-US" w:bidi="ar-SA"/>
    </w:rPr>
  </w:style>
  <w:style w:type="character" w:customStyle="1" w:styleId="7">
    <w:name w:val="7"/>
    <w:rsid w:val="000B739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B739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B739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B739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B7395"/>
    <w:rPr>
      <w:sz w:val="20"/>
      <w:u w:val="single"/>
    </w:rPr>
  </w:style>
  <w:style w:type="character" w:customStyle="1" w:styleId="StyleUnderlineChar9ptBold1">
    <w:name w:val="Style Underline Char + 9 pt Bold1"/>
    <w:rsid w:val="000B739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B7395"/>
    <w:rPr>
      <w:sz w:val="20"/>
      <w:u w:val="single"/>
    </w:rPr>
  </w:style>
  <w:style w:type="character" w:customStyle="1" w:styleId="55">
    <w:name w:val="55"/>
    <w:rsid w:val="000B7395"/>
    <w:rPr>
      <w:rFonts w:ascii="Arial" w:hAnsi="Arial" w:cs="Arial" w:hint="default"/>
      <w:bCs/>
      <w:sz w:val="20"/>
      <w:u w:val="single"/>
      <w:lang w:val="en-US" w:eastAsia="en-US" w:bidi="ar-SA"/>
    </w:rPr>
  </w:style>
  <w:style w:type="character" w:customStyle="1" w:styleId="Styleunderline9ptBold">
    <w:name w:val="Style underline + 9 pt Bold"/>
    <w:rsid w:val="000B7395"/>
    <w:rPr>
      <w:b/>
      <w:bCs/>
      <w:sz w:val="20"/>
      <w:u w:val="single"/>
    </w:rPr>
  </w:style>
  <w:style w:type="character" w:customStyle="1" w:styleId="newsstorytitle">
    <w:name w:val="news_story_title"/>
    <w:basedOn w:val="DefaultParagraphFont"/>
    <w:rsid w:val="000B7395"/>
  </w:style>
  <w:style w:type="character" w:customStyle="1" w:styleId="StyleUnderliningChar9ptBold">
    <w:name w:val="Style Underlining Char + 9 pt Bold"/>
    <w:rsid w:val="000B739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B7395"/>
    <w:rPr>
      <w:rFonts w:ascii="Times New Roman" w:hAnsi="Times New Roman" w:cs="Times New Roman" w:hint="default"/>
      <w:sz w:val="20"/>
      <w:szCs w:val="24"/>
      <w:u w:val="single"/>
      <w:lang w:val="en-US" w:eastAsia="en-US" w:bidi="ar-SA"/>
    </w:rPr>
  </w:style>
  <w:style w:type="character" w:customStyle="1" w:styleId="34">
    <w:name w:val="34"/>
    <w:rsid w:val="000B7395"/>
    <w:rPr>
      <w:rFonts w:ascii="Times New Roman" w:hAnsi="Times New Roman" w:cs="Arial" w:hint="default"/>
      <w:bCs/>
      <w:sz w:val="20"/>
      <w:u w:val="single"/>
      <w:lang w:val="en-US" w:eastAsia="en-US" w:bidi="ar-SA"/>
    </w:rPr>
  </w:style>
  <w:style w:type="character" w:customStyle="1" w:styleId="45">
    <w:name w:val="45"/>
    <w:rsid w:val="000B7395"/>
    <w:rPr>
      <w:rFonts w:ascii="Times New Roman" w:hAnsi="Times New Roman" w:cs="Arial" w:hint="default"/>
      <w:b/>
      <w:bCs/>
      <w:sz w:val="20"/>
      <w:u w:val="single"/>
      <w:lang w:val="en-US" w:eastAsia="en-US" w:bidi="ar-SA"/>
    </w:rPr>
  </w:style>
  <w:style w:type="character" w:customStyle="1" w:styleId="Style9ptUnderline5">
    <w:name w:val="Style 9 pt Underline5"/>
    <w:rsid w:val="000B7395"/>
    <w:rPr>
      <w:rFonts w:ascii="Times New Roman" w:hAnsi="Times New Roman" w:cs="Times New Roman" w:hint="default"/>
      <w:sz w:val="20"/>
      <w:u w:val="single"/>
    </w:rPr>
  </w:style>
  <w:style w:type="character" w:customStyle="1" w:styleId="Style9ptBoldUnderline2">
    <w:name w:val="Style 9 pt Bold Underline2"/>
    <w:rsid w:val="000B739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B7395"/>
    <w:rPr>
      <w:rFonts w:ascii="Times New Roman" w:hAnsi="Times New Roman" w:cs="Times New Roman" w:hint="default"/>
      <w:b/>
      <w:bCs/>
      <w:i/>
      <w:iCs/>
      <w:sz w:val="20"/>
      <w:u w:val="single"/>
      <w:bdr w:val="single" w:sz="4" w:space="0" w:color="auto" w:frame="1"/>
    </w:rPr>
  </w:style>
  <w:style w:type="character" w:customStyle="1" w:styleId="23">
    <w:name w:val="23"/>
    <w:rsid w:val="000B7395"/>
    <w:rPr>
      <w:rFonts w:ascii="Times New Roman" w:hAnsi="Times New Roman" w:cs="Arial" w:hint="default"/>
      <w:bCs/>
      <w:sz w:val="20"/>
      <w:u w:val="single"/>
      <w:lang w:val="en-US" w:eastAsia="en-US" w:bidi="ar-SA"/>
    </w:rPr>
  </w:style>
  <w:style w:type="character" w:customStyle="1" w:styleId="33">
    <w:name w:val="33"/>
    <w:rsid w:val="000B7395"/>
    <w:rPr>
      <w:rFonts w:ascii="Times New Roman" w:hAnsi="Times New Roman" w:cs="Arial" w:hint="default"/>
      <w:b/>
      <w:bCs/>
      <w:sz w:val="20"/>
      <w:u w:val="single"/>
      <w:lang w:val="en-US" w:eastAsia="en-US" w:bidi="ar-SA"/>
    </w:rPr>
  </w:style>
  <w:style w:type="character" w:customStyle="1" w:styleId="StyleArialNarrow9pt">
    <w:name w:val="Style Arial Narrow 9 pt"/>
    <w:rsid w:val="000B7395"/>
    <w:rPr>
      <w:rFonts w:ascii="Times New Roman" w:hAnsi="Times New Roman" w:cs="Times New Roman" w:hint="default"/>
      <w:sz w:val="20"/>
    </w:rPr>
  </w:style>
  <w:style w:type="character" w:customStyle="1" w:styleId="StyleUnderlineCharChar9pt2">
    <w:name w:val="Style Underline Char Char + 9 pt2"/>
    <w:basedOn w:val="UnderlineCharChar"/>
    <w:rsid w:val="000B7395"/>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0B739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B7395"/>
    <w:rPr>
      <w:b/>
      <w:bCs/>
      <w:sz w:val="20"/>
      <w:u w:val="single"/>
      <w:bdr w:val="single" w:sz="4" w:space="0" w:color="auto" w:frame="1"/>
    </w:rPr>
  </w:style>
  <w:style w:type="character" w:customStyle="1" w:styleId="Style9ptUnderline7">
    <w:name w:val="Style 9 pt Underline7"/>
    <w:rsid w:val="000B7395"/>
    <w:rPr>
      <w:sz w:val="20"/>
      <w:u w:val="single"/>
    </w:rPr>
  </w:style>
  <w:style w:type="character" w:customStyle="1" w:styleId="Style9ptBoldUnderline3">
    <w:name w:val="Style 9 pt Bold Underline3"/>
    <w:rsid w:val="000B7395"/>
    <w:rPr>
      <w:b/>
      <w:bCs/>
      <w:sz w:val="20"/>
      <w:u w:val="single"/>
    </w:rPr>
  </w:style>
  <w:style w:type="character" w:customStyle="1" w:styleId="Style9ptUnderline8">
    <w:name w:val="Style 9 pt Underline8"/>
    <w:rsid w:val="000B7395"/>
    <w:rPr>
      <w:sz w:val="20"/>
      <w:u w:val="single"/>
    </w:rPr>
  </w:style>
  <w:style w:type="character" w:customStyle="1" w:styleId="66">
    <w:name w:val="66"/>
    <w:rsid w:val="000B7395"/>
    <w:rPr>
      <w:rFonts w:ascii="Arial" w:hAnsi="Arial" w:cs="Arial" w:hint="default"/>
      <w:bCs/>
      <w:sz w:val="20"/>
      <w:u w:val="single"/>
      <w:lang w:val="en-US" w:eastAsia="en-US" w:bidi="ar-SA"/>
    </w:rPr>
  </w:style>
  <w:style w:type="character" w:customStyle="1" w:styleId="Style9ptUnderline9">
    <w:name w:val="Style 9 pt Underline9"/>
    <w:rsid w:val="000B7395"/>
    <w:rPr>
      <w:sz w:val="20"/>
      <w:u w:val="single"/>
    </w:rPr>
  </w:style>
  <w:style w:type="character" w:customStyle="1" w:styleId="Style9ptBoldUnderline4">
    <w:name w:val="Style 9 pt Bold Underline4"/>
    <w:rsid w:val="000B7395"/>
    <w:rPr>
      <w:b/>
      <w:bCs/>
      <w:sz w:val="20"/>
      <w:u w:val="single"/>
    </w:rPr>
  </w:style>
  <w:style w:type="character" w:customStyle="1" w:styleId="titleblue14">
    <w:name w:val="titleblue14"/>
    <w:basedOn w:val="DefaultParagraphFont"/>
    <w:rsid w:val="000B7395"/>
  </w:style>
  <w:style w:type="character" w:customStyle="1" w:styleId="Style11ptBoldUnderline1">
    <w:name w:val="Style 11 pt Bold Underline1"/>
    <w:rsid w:val="000B7395"/>
    <w:rPr>
      <w:b/>
      <w:bCs/>
      <w:sz w:val="20"/>
      <w:u w:val="single"/>
    </w:rPr>
  </w:style>
  <w:style w:type="character" w:customStyle="1" w:styleId="b">
    <w:name w:val="b"/>
    <w:basedOn w:val="DefaultParagraphFont"/>
    <w:rsid w:val="000B7395"/>
  </w:style>
  <w:style w:type="character" w:customStyle="1" w:styleId="medium-normal">
    <w:name w:val="medium-normal"/>
    <w:basedOn w:val="DefaultParagraphFont"/>
    <w:rsid w:val="000B7395"/>
  </w:style>
  <w:style w:type="character" w:customStyle="1" w:styleId="Style11ptUnderline2">
    <w:name w:val="Style 11 pt Underline2"/>
    <w:rsid w:val="000B7395"/>
    <w:rPr>
      <w:sz w:val="20"/>
      <w:u w:val="single"/>
    </w:rPr>
  </w:style>
  <w:style w:type="character" w:customStyle="1" w:styleId="Style11ptBoldUnderline2">
    <w:name w:val="Style 11 pt Bold Underline2"/>
    <w:rsid w:val="000B7395"/>
    <w:rPr>
      <w:b/>
      <w:bCs/>
      <w:sz w:val="20"/>
      <w:u w:val="single"/>
    </w:rPr>
  </w:style>
  <w:style w:type="character" w:customStyle="1" w:styleId="StyleUnderlineCharChar9pt3">
    <w:name w:val="Style Underline Char Char + 9 pt3"/>
    <w:basedOn w:val="UnderlineCharChar"/>
    <w:rsid w:val="000B7395"/>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0B7395"/>
    <w:rPr>
      <w:sz w:val="20"/>
      <w:u w:val="single"/>
    </w:rPr>
  </w:style>
  <w:style w:type="character" w:customStyle="1" w:styleId="medium-normal1">
    <w:name w:val="medium-normal1"/>
    <w:rsid w:val="000B7395"/>
    <w:rPr>
      <w:rFonts w:ascii="Arial" w:hAnsi="Arial" w:cs="Arial" w:hint="default"/>
      <w:b w:val="0"/>
      <w:bCs w:val="0"/>
      <w:i w:val="0"/>
      <w:iCs w:val="0"/>
      <w:sz w:val="20"/>
      <w:szCs w:val="20"/>
    </w:rPr>
  </w:style>
  <w:style w:type="character" w:customStyle="1" w:styleId="manchettebig2">
    <w:name w:val="manchettebig2"/>
    <w:basedOn w:val="DefaultParagraphFont"/>
    <w:rsid w:val="000B7395"/>
  </w:style>
  <w:style w:type="paragraph" w:styleId="EndnoteText">
    <w:name w:val="endnote text"/>
    <w:basedOn w:val="Normal"/>
    <w:link w:val="EndnoteTextChar"/>
    <w:uiPriority w:val="99"/>
    <w:unhideWhenUsed/>
    <w:rsid w:val="000B7395"/>
    <w:rPr>
      <w:rFonts w:ascii="Cambria" w:hAnsi="Cambria"/>
      <w:sz w:val="20"/>
      <w:szCs w:val="20"/>
    </w:rPr>
  </w:style>
  <w:style w:type="character" w:customStyle="1" w:styleId="EndnoteTextChar1">
    <w:name w:val="Endnote Text Char1"/>
    <w:basedOn w:val="DefaultParagraphFont"/>
    <w:uiPriority w:val="99"/>
    <w:rsid w:val="000B7395"/>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0B739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0B7395"/>
    <w:rPr>
      <w:iCs/>
      <w:sz w:val="16"/>
      <w:szCs w:val="22"/>
    </w:rPr>
  </w:style>
  <w:style w:type="character" w:customStyle="1" w:styleId="Style9ptItalicUnderline">
    <w:name w:val="Style 9 pt Italic Underline"/>
    <w:rsid w:val="000B7395"/>
    <w:rPr>
      <w:i/>
      <w:iCs/>
      <w:sz w:val="20"/>
      <w:u w:val="single"/>
    </w:rPr>
  </w:style>
  <w:style w:type="character" w:customStyle="1" w:styleId="ln2">
    <w:name w:val="ln2"/>
    <w:basedOn w:val="DefaultParagraphFont"/>
    <w:rsid w:val="000B7395"/>
  </w:style>
  <w:style w:type="character" w:customStyle="1" w:styleId="Aunderline0">
    <w:name w:val="Aunderline"/>
    <w:basedOn w:val="DefaultParagraphFont"/>
    <w:uiPriority w:val="1"/>
    <w:qFormat/>
    <w:rsid w:val="000B7395"/>
    <w:rPr>
      <w:rFonts w:ascii="Times New Roman" w:hAnsi="Times New Roman" w:cs="Times New Roman" w:hint="default"/>
      <w:w w:val="106"/>
      <w:sz w:val="20"/>
      <w:szCs w:val="20"/>
      <w:u w:val="single"/>
    </w:rPr>
  </w:style>
  <w:style w:type="character" w:customStyle="1" w:styleId="StyleStyle1Char">
    <w:name w:val="Style Style1 + Char"/>
    <w:basedOn w:val="Style1Char"/>
    <w:rsid w:val="000B739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B7395"/>
  </w:style>
  <w:style w:type="character" w:customStyle="1" w:styleId="Card10f2Char">
    <w:name w:val="Card.10.f2 Char"/>
    <w:basedOn w:val="DefaultParagraphFont"/>
    <w:rsid w:val="000B739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B7395"/>
    <w:rPr>
      <w:rFonts w:ascii="Cambria" w:hAnsi="Cambria" w:cs="Times New Roman" w:hint="default"/>
      <w:sz w:val="20"/>
      <w:szCs w:val="20"/>
    </w:rPr>
  </w:style>
  <w:style w:type="character" w:customStyle="1" w:styleId="NormalspacingChar">
    <w:name w:val="Normal + spacing Char"/>
    <w:basedOn w:val="StyleLinespacingDoubleChar"/>
    <w:rsid w:val="000B7395"/>
    <w:rPr>
      <w:rFonts w:ascii="Cambria" w:hAnsi="Cambria" w:cs="Times New Roman" w:hint="default"/>
      <w:sz w:val="20"/>
      <w:szCs w:val="20"/>
    </w:rPr>
  </w:style>
  <w:style w:type="character" w:customStyle="1" w:styleId="textbold0">
    <w:name w:val="textbold"/>
    <w:basedOn w:val="DefaultParagraphFont"/>
    <w:rsid w:val="000B7395"/>
  </w:style>
  <w:style w:type="character" w:customStyle="1" w:styleId="textitalics">
    <w:name w:val="textitalics"/>
    <w:basedOn w:val="DefaultParagraphFont"/>
    <w:rsid w:val="000B7395"/>
  </w:style>
  <w:style w:type="character" w:customStyle="1" w:styleId="MicroChar">
    <w:name w:val="Micro Char"/>
    <w:basedOn w:val="DefaultParagraphFont"/>
    <w:rsid w:val="000B7395"/>
    <w:rPr>
      <w:rFonts w:ascii="Arial" w:hAnsi="Arial" w:cs="Times New Roman" w:hint="default"/>
      <w:sz w:val="12"/>
    </w:rPr>
  </w:style>
  <w:style w:type="character" w:customStyle="1" w:styleId="CardTagChar">
    <w:name w:val="Card Tag Char"/>
    <w:basedOn w:val="DefaultParagraphFont"/>
    <w:rsid w:val="000B7395"/>
    <w:rPr>
      <w:rFonts w:ascii="Times New Roman" w:hAnsi="Times New Roman" w:cs="Times New Roman" w:hint="default"/>
      <w:b/>
      <w:bCs w:val="0"/>
      <w:sz w:val="20"/>
    </w:rPr>
  </w:style>
  <w:style w:type="character" w:customStyle="1" w:styleId="cardtextsmallCharChar">
    <w:name w:val="card text small Char Char"/>
    <w:basedOn w:val="DefaultParagraphFont"/>
    <w:rsid w:val="000B7395"/>
    <w:rPr>
      <w:rFonts w:ascii="Arial Narrow" w:hAnsi="Arial Narrow" w:cs="Times New Roman" w:hint="default"/>
      <w:sz w:val="16"/>
    </w:rPr>
  </w:style>
  <w:style w:type="character" w:customStyle="1" w:styleId="reportbody1">
    <w:name w:val="reportbody1"/>
    <w:basedOn w:val="DefaultParagraphFont"/>
    <w:rsid w:val="000B7395"/>
    <w:rPr>
      <w:rFonts w:ascii="Tahoma" w:hAnsi="Tahoma" w:cs="Tahoma" w:hint="default"/>
      <w:color w:val="000000"/>
      <w:sz w:val="14"/>
      <w:szCs w:val="14"/>
    </w:rPr>
  </w:style>
  <w:style w:type="character" w:customStyle="1" w:styleId="articleheadline">
    <w:name w:val="articleheadline"/>
    <w:basedOn w:val="DefaultParagraphFont"/>
    <w:rsid w:val="000B7395"/>
  </w:style>
  <w:style w:type="character" w:customStyle="1" w:styleId="CardsFont12ptCharCharCharChar">
    <w:name w:val="Cards + Font: 12 pt Char Char Char Char"/>
    <w:basedOn w:val="DefaultParagraphFont"/>
    <w:rsid w:val="000B7395"/>
    <w:rPr>
      <w:sz w:val="24"/>
      <w:szCs w:val="24"/>
      <w:u w:val="thick"/>
      <w:lang w:val="en-US" w:eastAsia="en-US" w:bidi="ar-SA"/>
    </w:rPr>
  </w:style>
  <w:style w:type="character" w:customStyle="1" w:styleId="dd">
    <w:name w:val="dd"/>
    <w:rsid w:val="000B7395"/>
  </w:style>
  <w:style w:type="character" w:customStyle="1" w:styleId="F7-SmallFont">
    <w:name w:val="F7 - Small Font"/>
    <w:rsid w:val="000B7395"/>
    <w:rPr>
      <w:rFonts w:ascii="Times New Roman" w:hAnsi="Times New Roman" w:cs="Times New Roman" w:hint="default"/>
      <w:sz w:val="14"/>
    </w:rPr>
  </w:style>
  <w:style w:type="character" w:customStyle="1" w:styleId="UNDERLINECharChar0">
    <w:name w:val="UNDERLINE Char Char"/>
    <w:rsid w:val="000B7395"/>
    <w:rPr>
      <w:bCs/>
      <w:kern w:val="28"/>
      <w:szCs w:val="32"/>
      <w:u w:val="single"/>
    </w:rPr>
  </w:style>
  <w:style w:type="character" w:customStyle="1" w:styleId="Bold12">
    <w:name w:val="Bold12"/>
    <w:aliases w:val="Body text + 10.5 pt16"/>
    <w:uiPriority w:val="1"/>
    <w:qFormat/>
    <w:rsid w:val="000B7395"/>
    <w:rPr>
      <w:rFonts w:ascii="Times New Roman" w:hAnsi="Times New Roman" w:cs="Times New Roman" w:hint="default"/>
      <w:b/>
      <w:bCs w:val="0"/>
      <w:sz w:val="24"/>
    </w:rPr>
  </w:style>
  <w:style w:type="character" w:customStyle="1" w:styleId="NotBold10Final">
    <w:name w:val="NotBold10Final"/>
    <w:uiPriority w:val="1"/>
    <w:qFormat/>
    <w:rsid w:val="000B7395"/>
    <w:rPr>
      <w:rFonts w:ascii="Times New Roman" w:hAnsi="Times New Roman" w:cs="Times New Roman" w:hint="default"/>
      <w:b w:val="0"/>
      <w:bCs w:val="0"/>
      <w:i w:val="0"/>
      <w:iCs w:val="0"/>
      <w:sz w:val="20"/>
    </w:rPr>
  </w:style>
  <w:style w:type="character" w:customStyle="1" w:styleId="HIGHLIGHT">
    <w:name w:val="HIGHLIGHT"/>
    <w:uiPriority w:val="1"/>
    <w:qFormat/>
    <w:rsid w:val="000B739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B7395"/>
    <w:rPr>
      <w:rFonts w:ascii="Garamond" w:eastAsia="Calibri" w:hAnsi="Garamond" w:cs="Times New Roman"/>
      <w:u w:val="single"/>
    </w:rPr>
  </w:style>
  <w:style w:type="character" w:customStyle="1" w:styleId="gsstx">
    <w:name w:val="gsstx"/>
    <w:rsid w:val="000B7395"/>
  </w:style>
  <w:style w:type="character" w:customStyle="1" w:styleId="StyleBox12ptBold">
    <w:name w:val="Style Box + 12 pt Bold"/>
    <w:basedOn w:val="DefaultParagraphFont"/>
    <w:rsid w:val="000B7395"/>
    <w:rPr>
      <w:rFonts w:ascii="Georgia" w:hAnsi="Georgia" w:hint="default"/>
      <w:b/>
      <w:bCs/>
      <w:sz w:val="22"/>
      <w:u w:val="single"/>
      <w:bdr w:val="none" w:sz="0" w:space="0" w:color="auto" w:frame="1"/>
    </w:rPr>
  </w:style>
  <w:style w:type="character" w:customStyle="1" w:styleId="StyleBox12pt">
    <w:name w:val="Style Box + 12 pt"/>
    <w:basedOn w:val="DefaultParagraphFont"/>
    <w:rsid w:val="000B739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B7395"/>
    <w:rPr>
      <w:rFonts w:ascii="Georgia" w:hAnsi="Georgia" w:cs="Calibri"/>
      <w:b w:val="0"/>
      <w:bCs/>
      <w:i w:val="0"/>
      <w:iCs/>
      <w:sz w:val="22"/>
      <w:u w:val="single"/>
      <w:bdr w:val="none" w:sz="0" w:space="0" w:color="auto" w:frame="1"/>
    </w:rPr>
  </w:style>
  <w:style w:type="character" w:customStyle="1" w:styleId="bcktital">
    <w:name w:val="bckt_ital"/>
    <w:rsid w:val="000B7395"/>
  </w:style>
  <w:style w:type="character" w:customStyle="1" w:styleId="Style8pt1">
    <w:name w:val="Style 8 pt1"/>
    <w:basedOn w:val="DefaultParagraphFont"/>
    <w:rsid w:val="000B7395"/>
    <w:rPr>
      <w:rFonts w:ascii="Georgia" w:hAnsi="Georgia" w:hint="default"/>
      <w:sz w:val="16"/>
    </w:rPr>
  </w:style>
  <w:style w:type="character" w:customStyle="1" w:styleId="StyleGaramondText1">
    <w:name w:val="Style Garamond Text 1"/>
    <w:basedOn w:val="DefaultParagraphFont"/>
    <w:rsid w:val="000B739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B7395"/>
    <w:rPr>
      <w:rFonts w:ascii="Georgia" w:hAnsi="Georgia" w:hint="default"/>
      <w:color w:val="0D0D0D" w:themeColor="text1" w:themeTint="F2"/>
      <w:sz w:val="22"/>
      <w:u w:val="single"/>
    </w:rPr>
  </w:style>
  <w:style w:type="character" w:customStyle="1" w:styleId="CardChar2">
    <w:name w:val="Card Char2"/>
    <w:basedOn w:val="DefaultParagraphFont"/>
    <w:rsid w:val="000B739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B739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B7395"/>
    <w:rPr>
      <w:b/>
      <w:bCs/>
      <w:sz w:val="20"/>
      <w:u w:val="single"/>
    </w:rPr>
  </w:style>
  <w:style w:type="character" w:customStyle="1" w:styleId="postbody">
    <w:name w:val="postbody"/>
    <w:basedOn w:val="DefaultParagraphFont"/>
    <w:rsid w:val="000B7395"/>
  </w:style>
  <w:style w:type="character" w:customStyle="1" w:styleId="A13">
    <w:name w:val="A13"/>
    <w:uiPriority w:val="99"/>
    <w:rsid w:val="000B7395"/>
    <w:rPr>
      <w:rFonts w:ascii="Baskerville" w:hAnsi="Baskerville" w:cs="Baskerville" w:hint="default"/>
      <w:color w:val="000000"/>
      <w:sz w:val="106"/>
      <w:szCs w:val="106"/>
    </w:rPr>
  </w:style>
  <w:style w:type="character" w:customStyle="1" w:styleId="A17">
    <w:name w:val="A17"/>
    <w:rsid w:val="000B7395"/>
    <w:rPr>
      <w:rFonts w:ascii="Baskerville" w:hAnsi="Baskerville" w:cs="Baskerville" w:hint="default"/>
      <w:color w:val="000000"/>
      <w:sz w:val="12"/>
      <w:szCs w:val="12"/>
    </w:rPr>
  </w:style>
  <w:style w:type="character" w:customStyle="1" w:styleId="A14">
    <w:name w:val="A14"/>
    <w:uiPriority w:val="99"/>
    <w:rsid w:val="000B7395"/>
    <w:rPr>
      <w:rFonts w:ascii="Frutiger 45 Light" w:hAnsi="Frutiger 45 Light" w:cs="Frutiger 45 Light" w:hint="default"/>
      <w:b/>
      <w:bCs/>
      <w:i/>
      <w:iCs/>
      <w:color w:val="000000"/>
      <w:sz w:val="36"/>
      <w:szCs w:val="36"/>
    </w:rPr>
  </w:style>
  <w:style w:type="character" w:customStyle="1" w:styleId="A10">
    <w:name w:val="A10"/>
    <w:rsid w:val="000B7395"/>
    <w:rPr>
      <w:rFonts w:ascii="Wingdings" w:hAnsi="Wingdings" w:cs="Wingdings" w:hint="default"/>
      <w:color w:val="000000"/>
      <w:sz w:val="22"/>
      <w:szCs w:val="22"/>
    </w:rPr>
  </w:style>
  <w:style w:type="character" w:customStyle="1" w:styleId="A20">
    <w:name w:val="A20"/>
    <w:rsid w:val="000B739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B739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B739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B739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B739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0B7395"/>
    <w:rPr>
      <w:rFonts w:ascii="Arial" w:hAnsi="Arial" w:cs="Arial" w:hint="default"/>
      <w:b/>
      <w:bCs/>
      <w:sz w:val="24"/>
      <w:szCs w:val="26"/>
      <w:lang w:val="en-US" w:eastAsia="en-US" w:bidi="ar-SA"/>
    </w:rPr>
  </w:style>
  <w:style w:type="character" w:customStyle="1" w:styleId="brief-smalltext">
    <w:name w:val="brief-smalltext"/>
    <w:basedOn w:val="DefaultParagraphFont"/>
    <w:rsid w:val="000B7395"/>
  </w:style>
  <w:style w:type="character" w:customStyle="1" w:styleId="style51">
    <w:name w:val="style5"/>
    <w:basedOn w:val="DefaultParagraphFont"/>
    <w:rsid w:val="000B7395"/>
  </w:style>
  <w:style w:type="character" w:customStyle="1" w:styleId="TagCharCharCharCharCharChar">
    <w:name w:val="Tag Char Char Char Char Char Char"/>
    <w:rsid w:val="000B7395"/>
    <w:rPr>
      <w:rFonts w:ascii="Arial" w:hAnsi="Arial" w:cs="Arial" w:hint="default"/>
      <w:b/>
      <w:bCs/>
      <w:sz w:val="24"/>
      <w:szCs w:val="26"/>
      <w:lang w:val="en-US" w:eastAsia="en-US" w:bidi="ar-SA"/>
    </w:rPr>
  </w:style>
  <w:style w:type="character" w:customStyle="1" w:styleId="pmterms2">
    <w:name w:val="pmterms2"/>
    <w:basedOn w:val="DefaultParagraphFont"/>
    <w:rsid w:val="000B7395"/>
  </w:style>
  <w:style w:type="character" w:customStyle="1" w:styleId="pmterms3">
    <w:name w:val="pmterms3"/>
    <w:basedOn w:val="DefaultParagraphFont"/>
    <w:rsid w:val="000B7395"/>
  </w:style>
  <w:style w:type="character" w:customStyle="1" w:styleId="pmtermsel">
    <w:name w:val="pmtermsel"/>
    <w:basedOn w:val="DefaultParagraphFont"/>
    <w:rsid w:val="000B7395"/>
  </w:style>
  <w:style w:type="character" w:customStyle="1" w:styleId="interiorheadline">
    <w:name w:val="interiorheadline"/>
    <w:basedOn w:val="DefaultParagraphFont"/>
    <w:rsid w:val="000B7395"/>
  </w:style>
  <w:style w:type="character" w:customStyle="1" w:styleId="Heading31CharCharCharChar1">
    <w:name w:val="Heading 31 Char Char Char Char1"/>
    <w:rsid w:val="000B7395"/>
    <w:rPr>
      <w:rFonts w:ascii="Arial" w:hAnsi="Arial" w:cs="Arial" w:hint="default"/>
      <w:b/>
      <w:bCs/>
      <w:sz w:val="24"/>
      <w:szCs w:val="26"/>
      <w:lang w:val="en-US" w:eastAsia="en-US" w:bidi="ar-SA"/>
    </w:rPr>
  </w:style>
  <w:style w:type="character" w:customStyle="1" w:styleId="Heading31CharCharChar">
    <w:name w:val="Heading 31 Char Char Char"/>
    <w:rsid w:val="000B7395"/>
    <w:rPr>
      <w:rFonts w:ascii="Arial" w:hAnsi="Arial" w:cs="Arial" w:hint="default"/>
      <w:b/>
      <w:bCs/>
      <w:sz w:val="24"/>
      <w:szCs w:val="26"/>
      <w:lang w:val="en-US" w:eastAsia="en-US" w:bidi="ar-SA"/>
    </w:rPr>
  </w:style>
  <w:style w:type="character" w:customStyle="1" w:styleId="maintitle">
    <w:name w:val="maintitle"/>
    <w:basedOn w:val="DefaultParagraphFont"/>
    <w:rsid w:val="000B7395"/>
  </w:style>
  <w:style w:type="character" w:customStyle="1" w:styleId="Citation-AuthorDate">
    <w:name w:val="Citation - Author/Date"/>
    <w:rsid w:val="000B7395"/>
    <w:rPr>
      <w:b/>
      <w:bCs w:val="0"/>
      <w:smallCaps/>
      <w:sz w:val="24"/>
      <w:u w:val="single"/>
    </w:rPr>
  </w:style>
  <w:style w:type="character" w:customStyle="1" w:styleId="tChar">
    <w:name w:val="t Char"/>
    <w:rsid w:val="000B7395"/>
    <w:rPr>
      <w:b/>
      <w:bCs w:val="0"/>
      <w:sz w:val="24"/>
    </w:rPr>
  </w:style>
  <w:style w:type="character" w:customStyle="1" w:styleId="cardChar10">
    <w:name w:val="card Char1"/>
    <w:rsid w:val="000B7395"/>
  </w:style>
  <w:style w:type="character" w:customStyle="1" w:styleId="CharChar33">
    <w:name w:val="Char Char33"/>
    <w:rsid w:val="000B7395"/>
    <w:rPr>
      <w:rFonts w:ascii="Arial" w:hAnsi="Arial" w:cs="Arial" w:hint="default"/>
      <w:b/>
      <w:bCs/>
      <w:szCs w:val="32"/>
      <w:lang w:val="en-US" w:eastAsia="en-US" w:bidi="ar-SA"/>
    </w:rPr>
  </w:style>
  <w:style w:type="character" w:customStyle="1" w:styleId="CharChar117">
    <w:name w:val="Char Char117"/>
    <w:rsid w:val="000B7395"/>
    <w:rPr>
      <w:rFonts w:ascii="Arial" w:hAnsi="Arial" w:cs="Arial" w:hint="default"/>
      <w:bCs/>
      <w:szCs w:val="26"/>
      <w:u w:val="single"/>
      <w:lang w:val="en-US" w:eastAsia="en-US" w:bidi="ar-SA"/>
    </w:rPr>
  </w:style>
  <w:style w:type="character" w:customStyle="1" w:styleId="Cites-AuthorDate">
    <w:name w:val="Cites-Author/Date"/>
    <w:qFormat/>
    <w:rsid w:val="000B7395"/>
    <w:rPr>
      <w:rFonts w:ascii="Times New Roman" w:hAnsi="Times New Roman" w:cs="Times New Roman" w:hint="default"/>
      <w:sz w:val="24"/>
      <w:szCs w:val="24"/>
    </w:rPr>
  </w:style>
  <w:style w:type="character" w:customStyle="1" w:styleId="FontStyle212">
    <w:name w:val="Font Style212"/>
    <w:basedOn w:val="DefaultParagraphFont"/>
    <w:uiPriority w:val="99"/>
    <w:rsid w:val="000B7395"/>
    <w:rPr>
      <w:rFonts w:ascii="Times New Roman" w:hAnsi="Times New Roman" w:cs="Times New Roman" w:hint="default"/>
      <w:b/>
      <w:bCs/>
      <w:sz w:val="18"/>
      <w:szCs w:val="18"/>
    </w:rPr>
  </w:style>
  <w:style w:type="character" w:customStyle="1" w:styleId="prnewsspan">
    <w:name w:val="prnews_span"/>
    <w:basedOn w:val="DefaultParagraphFont"/>
    <w:rsid w:val="000B7395"/>
  </w:style>
  <w:style w:type="table" w:customStyle="1" w:styleId="ColorfulGrid-Accent11">
    <w:name w:val="Colorful Grid - Accent 11"/>
    <w:basedOn w:val="TableNormal"/>
    <w:uiPriority w:val="29"/>
    <w:rsid w:val="000B739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B73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B739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B739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B73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B739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B73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B739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B73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B739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B73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B739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B73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B739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B739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0B739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B7395"/>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0B7395"/>
    <w:rPr>
      <w:rFonts w:eastAsia="Times New Roman"/>
      <w:b/>
      <w:u w:val="single"/>
    </w:rPr>
  </w:style>
  <w:style w:type="character" w:customStyle="1" w:styleId="LanguageEditingChar">
    <w:name w:val="Language Editing Char"/>
    <w:link w:val="LanguageEditing"/>
    <w:locked/>
    <w:rsid w:val="000B739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B7395"/>
    <w:pPr>
      <w:spacing w:line="256" w:lineRule="auto"/>
    </w:pPr>
    <w:rPr>
      <w:rFonts w:eastAsia="Times New Roman"/>
      <w:strike/>
      <w:sz w:val="20"/>
    </w:rPr>
  </w:style>
  <w:style w:type="character" w:customStyle="1" w:styleId="CardT1Char">
    <w:name w:val="CardT1 Char"/>
    <w:link w:val="CardT1"/>
    <w:locked/>
    <w:rsid w:val="000B7395"/>
    <w:rPr>
      <w:rFonts w:ascii="Arial" w:eastAsia="Calibri" w:hAnsi="Arial" w:cs="Arial"/>
      <w:sz w:val="14"/>
      <w:szCs w:val="14"/>
      <w:lang w:eastAsia="zh-TW"/>
    </w:rPr>
  </w:style>
  <w:style w:type="paragraph" w:customStyle="1" w:styleId="CardT1">
    <w:name w:val="CardT1"/>
    <w:basedOn w:val="Normal"/>
    <w:link w:val="CardT1Char"/>
    <w:qFormat/>
    <w:rsid w:val="000B7395"/>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0B739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B7395"/>
    <w:rPr>
      <w:rFonts w:ascii="Times New Roman" w:hAnsi="Times New Roman" w:cs="Times New Roman" w:hint="default"/>
      <w:sz w:val="18"/>
      <w:szCs w:val="18"/>
    </w:rPr>
  </w:style>
  <w:style w:type="character" w:customStyle="1" w:styleId="FontStyle505">
    <w:name w:val="Font Style505"/>
    <w:basedOn w:val="DefaultParagraphFont"/>
    <w:uiPriority w:val="99"/>
    <w:rsid w:val="000B7395"/>
    <w:rPr>
      <w:rFonts w:ascii="Times New Roman" w:hAnsi="Times New Roman" w:cs="Times New Roman" w:hint="default"/>
      <w:sz w:val="18"/>
      <w:szCs w:val="18"/>
    </w:rPr>
  </w:style>
  <w:style w:type="character" w:customStyle="1" w:styleId="FontStyle514">
    <w:name w:val="Font Style514"/>
    <w:basedOn w:val="DefaultParagraphFont"/>
    <w:uiPriority w:val="99"/>
    <w:rsid w:val="000B7395"/>
    <w:rPr>
      <w:rFonts w:ascii="Times New Roman" w:hAnsi="Times New Roman" w:cs="Times New Roman" w:hint="default"/>
      <w:sz w:val="14"/>
      <w:szCs w:val="14"/>
    </w:rPr>
  </w:style>
  <w:style w:type="character" w:customStyle="1" w:styleId="FontStyle500">
    <w:name w:val="Font Style500"/>
    <w:basedOn w:val="DefaultParagraphFont"/>
    <w:uiPriority w:val="99"/>
    <w:rsid w:val="000B7395"/>
    <w:rPr>
      <w:rFonts w:ascii="Times New Roman" w:hAnsi="Times New Roman" w:cs="Times New Roman" w:hint="default"/>
      <w:b/>
      <w:bCs/>
      <w:sz w:val="16"/>
      <w:szCs w:val="16"/>
    </w:rPr>
  </w:style>
  <w:style w:type="character" w:customStyle="1" w:styleId="CardCite1">
    <w:name w:val="CardCite1"/>
    <w:qFormat/>
    <w:rsid w:val="000B739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B7395"/>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0B7395"/>
  </w:style>
  <w:style w:type="paragraph" w:styleId="TOC3">
    <w:name w:val="toc 3"/>
    <w:basedOn w:val="Normal"/>
    <w:next w:val="Normal"/>
    <w:autoRedefine/>
    <w:qFormat/>
    <w:rsid w:val="000B7395"/>
    <w:pPr>
      <w:ind w:left="400"/>
    </w:pPr>
    <w:rPr>
      <w:rFonts w:eastAsia="Times New Roman"/>
      <w:szCs w:val="20"/>
    </w:rPr>
  </w:style>
  <w:style w:type="paragraph" w:styleId="TOC4">
    <w:name w:val="toc 4"/>
    <w:basedOn w:val="Normal"/>
    <w:next w:val="Normal"/>
    <w:autoRedefine/>
    <w:uiPriority w:val="39"/>
    <w:rsid w:val="000B7395"/>
    <w:pPr>
      <w:ind w:left="600"/>
    </w:pPr>
    <w:rPr>
      <w:rFonts w:eastAsia="Times New Roman"/>
      <w:szCs w:val="20"/>
    </w:rPr>
  </w:style>
  <w:style w:type="paragraph" w:styleId="TOC5">
    <w:name w:val="toc 5"/>
    <w:basedOn w:val="Normal"/>
    <w:next w:val="Normal"/>
    <w:autoRedefine/>
    <w:rsid w:val="000B7395"/>
    <w:pPr>
      <w:ind w:left="800"/>
    </w:pPr>
    <w:rPr>
      <w:rFonts w:eastAsia="Times New Roman"/>
      <w:szCs w:val="20"/>
    </w:rPr>
  </w:style>
  <w:style w:type="paragraph" w:styleId="TOC6">
    <w:name w:val="toc 6"/>
    <w:basedOn w:val="Normal"/>
    <w:next w:val="Normal"/>
    <w:autoRedefine/>
    <w:rsid w:val="000B7395"/>
    <w:pPr>
      <w:ind w:left="1000"/>
    </w:pPr>
    <w:rPr>
      <w:rFonts w:eastAsia="Times New Roman"/>
      <w:szCs w:val="20"/>
    </w:rPr>
  </w:style>
  <w:style w:type="paragraph" w:styleId="TOC7">
    <w:name w:val="toc 7"/>
    <w:basedOn w:val="Normal"/>
    <w:next w:val="Normal"/>
    <w:autoRedefine/>
    <w:rsid w:val="000B7395"/>
    <w:pPr>
      <w:ind w:left="1200"/>
    </w:pPr>
    <w:rPr>
      <w:rFonts w:eastAsia="Times New Roman"/>
      <w:szCs w:val="20"/>
    </w:rPr>
  </w:style>
  <w:style w:type="paragraph" w:styleId="TOC8">
    <w:name w:val="toc 8"/>
    <w:basedOn w:val="Normal"/>
    <w:next w:val="Normal"/>
    <w:autoRedefine/>
    <w:rsid w:val="000B7395"/>
    <w:pPr>
      <w:ind w:left="1400"/>
    </w:pPr>
    <w:rPr>
      <w:rFonts w:eastAsia="Times New Roman"/>
      <w:szCs w:val="20"/>
    </w:rPr>
  </w:style>
  <w:style w:type="paragraph" w:styleId="TOC9">
    <w:name w:val="toc 9"/>
    <w:basedOn w:val="Normal"/>
    <w:next w:val="Normal"/>
    <w:autoRedefine/>
    <w:rsid w:val="000B7395"/>
    <w:pPr>
      <w:ind w:left="1600"/>
    </w:pPr>
    <w:rPr>
      <w:rFonts w:eastAsia="Times New Roman"/>
      <w:szCs w:val="20"/>
    </w:rPr>
  </w:style>
  <w:style w:type="paragraph" w:styleId="Caption">
    <w:name w:val="caption"/>
    <w:aliases w:val="caption"/>
    <w:basedOn w:val="Normal"/>
    <w:next w:val="Normal"/>
    <w:qFormat/>
    <w:rsid w:val="000B7395"/>
    <w:rPr>
      <w:rFonts w:eastAsia="Times New Roman"/>
      <w:b/>
      <w:bCs/>
      <w:sz w:val="18"/>
      <w:szCs w:val="18"/>
      <w:lang w:bidi="en-US"/>
    </w:rPr>
  </w:style>
  <w:style w:type="paragraph" w:styleId="TOCHeading">
    <w:name w:val="TOC Heading"/>
    <w:basedOn w:val="Heading1"/>
    <w:next w:val="Normal"/>
    <w:qFormat/>
    <w:rsid w:val="000B7395"/>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0B7395"/>
    <w:pPr>
      <w:contextualSpacing/>
    </w:pPr>
    <w:rPr>
      <w:rFonts w:eastAsia="Calibri"/>
    </w:rPr>
  </w:style>
  <w:style w:type="character" w:customStyle="1" w:styleId="Emph">
    <w:name w:val="Emph"/>
    <w:basedOn w:val="DefaultParagraphFont"/>
    <w:uiPriority w:val="1"/>
    <w:qFormat/>
    <w:rsid w:val="000B7395"/>
    <w:rPr>
      <w:rFonts w:ascii="Arial" w:hAnsi="Arial"/>
      <w:b/>
      <w:sz w:val="20"/>
      <w:u w:val="single"/>
      <w:bdr w:val="single" w:sz="8" w:space="0" w:color="auto"/>
    </w:rPr>
  </w:style>
  <w:style w:type="paragraph" w:customStyle="1" w:styleId="Emphasize">
    <w:name w:val="Emphasize"/>
    <w:basedOn w:val="Normal"/>
    <w:uiPriority w:val="20"/>
    <w:qFormat/>
    <w:rsid w:val="000B739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B7395"/>
    <w:rPr>
      <w:b/>
      <w:bCs/>
      <w:color w:val="000000"/>
      <w:sz w:val="20"/>
      <w:u w:val="single"/>
    </w:rPr>
  </w:style>
  <w:style w:type="paragraph" w:customStyle="1" w:styleId="StyleUnderlineChar11ptBold2">
    <w:name w:val="Style Underline Char + 11 pt Bold2"/>
    <w:link w:val="StyleUnderlineChar11ptBold2Char"/>
    <w:qFormat/>
    <w:rsid w:val="000B739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B739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B739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B7395"/>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0B739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B7395"/>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0B7395"/>
  </w:style>
  <w:style w:type="paragraph" w:customStyle="1" w:styleId="Subtitle1">
    <w:name w:val="Subtitle1"/>
    <w:basedOn w:val="Normal"/>
    <w:next w:val="Normal"/>
    <w:qFormat/>
    <w:rsid w:val="000B7395"/>
    <w:pPr>
      <w:spacing w:after="60"/>
      <w:outlineLvl w:val="1"/>
    </w:pPr>
    <w:rPr>
      <w:bCs/>
      <w:szCs w:val="26"/>
      <w:u w:val="single"/>
    </w:rPr>
  </w:style>
  <w:style w:type="character" w:customStyle="1" w:styleId="SubtitleChar2">
    <w:name w:val="Subtitle Char2"/>
    <w:basedOn w:val="DefaultParagraphFont"/>
    <w:uiPriority w:val="11"/>
    <w:rsid w:val="000B739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B7395"/>
  </w:style>
  <w:style w:type="character" w:customStyle="1" w:styleId="m1575249786560259391gmail-style13ptbold">
    <w:name w:val="m_1575249786560259391gmail-style13ptbold"/>
    <w:basedOn w:val="DefaultParagraphFont"/>
    <w:rsid w:val="000B7395"/>
  </w:style>
  <w:style w:type="paragraph" w:customStyle="1" w:styleId="m-8120030040935583278gmail-msonospacing">
    <w:name w:val="m_-8120030040935583278gmail-msonospacing"/>
    <w:basedOn w:val="Normal"/>
    <w:qFormat/>
    <w:rsid w:val="000B739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B7395"/>
  </w:style>
  <w:style w:type="character" w:customStyle="1" w:styleId="m-8120030040935583278gmail-styleunderline">
    <w:name w:val="m_-8120030040935583278gmail-styleunderline"/>
    <w:basedOn w:val="DefaultParagraphFont"/>
    <w:rsid w:val="000B7395"/>
  </w:style>
  <w:style w:type="paragraph" w:customStyle="1" w:styleId="msonormal0">
    <w:name w:val="msonormal"/>
    <w:basedOn w:val="Normal"/>
    <w:qFormat/>
    <w:rsid w:val="000B739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B7395"/>
  </w:style>
  <w:style w:type="character" w:customStyle="1" w:styleId="m3640724044946509868gmail-m-753298044461936151gmail-styleunderline">
    <w:name w:val="m_3640724044946509868gmail-m_-753298044461936151gmail-styleunderline"/>
    <w:basedOn w:val="DefaultParagraphFont"/>
    <w:rsid w:val="000B7395"/>
  </w:style>
  <w:style w:type="character" w:customStyle="1" w:styleId="m6193703118997007224gmail-style13ptbold">
    <w:name w:val="m_6193703118997007224gmail-style13ptbold"/>
    <w:basedOn w:val="DefaultParagraphFont"/>
    <w:rsid w:val="000B7395"/>
  </w:style>
  <w:style w:type="character" w:customStyle="1" w:styleId="m6193703118997007224gmail-styleunderline">
    <w:name w:val="m_6193703118997007224gmail-styleunderline"/>
    <w:basedOn w:val="DefaultParagraphFont"/>
    <w:rsid w:val="000B7395"/>
  </w:style>
  <w:style w:type="character" w:customStyle="1" w:styleId="m-1239616313416637319gmail-style13ptbold">
    <w:name w:val="m_-1239616313416637319gmail-style13ptbold"/>
    <w:basedOn w:val="DefaultParagraphFont"/>
    <w:rsid w:val="000B7395"/>
  </w:style>
  <w:style w:type="character" w:customStyle="1" w:styleId="m-1239616313416637319gmail-styleunderline">
    <w:name w:val="m_-1239616313416637319gmail-styleunderline"/>
    <w:basedOn w:val="DefaultParagraphFont"/>
    <w:rsid w:val="000B7395"/>
  </w:style>
  <w:style w:type="character" w:customStyle="1" w:styleId="UnresolvedMention1">
    <w:name w:val="Unresolved Mention1"/>
    <w:basedOn w:val="DefaultParagraphFont"/>
    <w:uiPriority w:val="99"/>
    <w:rsid w:val="000B7395"/>
    <w:rPr>
      <w:color w:val="808080"/>
      <w:shd w:val="clear" w:color="auto" w:fill="E6E6E6"/>
    </w:rPr>
  </w:style>
  <w:style w:type="paragraph" w:customStyle="1" w:styleId="m-5451374272084387600gmail-msonormal">
    <w:name w:val="m_-5451374272084387600gmail-msonormal"/>
    <w:basedOn w:val="Normal"/>
    <w:qFormat/>
    <w:rsid w:val="000B739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B7395"/>
  </w:style>
  <w:style w:type="character" w:customStyle="1" w:styleId="m-5451374272084387600gmail-styleunderline">
    <w:name w:val="m_-5451374272084387600gmail-styleunderline"/>
    <w:basedOn w:val="DefaultParagraphFont"/>
    <w:rsid w:val="000B7395"/>
  </w:style>
  <w:style w:type="character" w:customStyle="1" w:styleId="standardtext1b">
    <w:name w:val="standardtext1b"/>
    <w:basedOn w:val="DefaultParagraphFont"/>
    <w:rsid w:val="000B7395"/>
  </w:style>
  <w:style w:type="character" w:customStyle="1" w:styleId="postsubtitle">
    <w:name w:val="post_subtitle"/>
    <w:basedOn w:val="DefaultParagraphFont"/>
    <w:rsid w:val="000B7395"/>
  </w:style>
  <w:style w:type="character" w:customStyle="1" w:styleId="m8349405746915611004gmail-styleunderline">
    <w:name w:val="m_8349405746915611004gmail-styleunderline"/>
    <w:basedOn w:val="DefaultParagraphFont"/>
    <w:rsid w:val="000B7395"/>
  </w:style>
  <w:style w:type="character" w:customStyle="1" w:styleId="Mention1">
    <w:name w:val="Mention1"/>
    <w:basedOn w:val="DefaultParagraphFont"/>
    <w:uiPriority w:val="99"/>
    <w:semiHidden/>
    <w:unhideWhenUsed/>
    <w:rsid w:val="000B7395"/>
    <w:rPr>
      <w:color w:val="2B579A"/>
      <w:shd w:val="clear" w:color="auto" w:fill="E6E6E6"/>
    </w:rPr>
  </w:style>
  <w:style w:type="character" w:customStyle="1" w:styleId="m-8890476860932431250gmail-styleunderline">
    <w:name w:val="m_-8890476860932431250gmail-styleunderline"/>
    <w:basedOn w:val="DefaultParagraphFont"/>
    <w:rsid w:val="000B7395"/>
  </w:style>
  <w:style w:type="character" w:customStyle="1" w:styleId="bylines">
    <w:name w:val="bylines"/>
    <w:basedOn w:val="DefaultParagraphFont"/>
    <w:rsid w:val="000B7395"/>
  </w:style>
  <w:style w:type="character" w:customStyle="1" w:styleId="m-7985672042231231606gmail-style13ptbold">
    <w:name w:val="m_-7985672042231231606gmail-style13ptbold"/>
    <w:basedOn w:val="DefaultParagraphFont"/>
    <w:rsid w:val="000B7395"/>
  </w:style>
  <w:style w:type="character" w:customStyle="1" w:styleId="m-7985672042231231606gmail-styleunderline">
    <w:name w:val="m_-7985672042231231606gmail-styleunderline"/>
    <w:basedOn w:val="DefaultParagraphFont"/>
    <w:rsid w:val="000B7395"/>
  </w:style>
  <w:style w:type="paragraph" w:customStyle="1" w:styleId="StylecardArialNarrow9pt">
    <w:name w:val="Style card + Arial Narrow 9 pt"/>
    <w:basedOn w:val="Normal"/>
    <w:link w:val="StylecardArialNarrow9ptChar"/>
    <w:qFormat/>
    <w:rsid w:val="000B7395"/>
    <w:pPr>
      <w:ind w:left="288" w:right="288"/>
    </w:pPr>
    <w:rPr>
      <w:rFonts w:eastAsia="Times New Roman"/>
      <w:sz w:val="16"/>
      <w:szCs w:val="24"/>
    </w:rPr>
  </w:style>
  <w:style w:type="character" w:customStyle="1" w:styleId="StylecardArialNarrow9ptChar">
    <w:name w:val="Style card + Arial Narrow 9 pt Char"/>
    <w:link w:val="StylecardArialNarrow9pt"/>
    <w:rsid w:val="000B7395"/>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0B7395"/>
    <w:rPr>
      <w:rFonts w:ascii="Calibri" w:hAnsi="Calibri"/>
      <w:b/>
      <w:iCs/>
      <w:sz w:val="20"/>
      <w:u w:val="single"/>
    </w:rPr>
  </w:style>
  <w:style w:type="character" w:customStyle="1" w:styleId="StyleMinimizeCharArialNarrow9pt">
    <w:name w:val="Style Minimize Char + Arial Narrow 9 pt"/>
    <w:basedOn w:val="MinimizeChar"/>
    <w:rsid w:val="000B739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B7395"/>
    <w:pPr>
      <w:spacing w:before="120"/>
    </w:pPr>
    <w:rPr>
      <w:rFonts w:ascii="Arial" w:hAnsi="Arial"/>
      <w:b/>
      <w:sz w:val="20"/>
    </w:rPr>
  </w:style>
  <w:style w:type="character" w:customStyle="1" w:styleId="analyticChar0">
    <w:name w:val="analytic Char"/>
    <w:basedOn w:val="DefaultParagraphFont"/>
    <w:link w:val="analytic0"/>
    <w:uiPriority w:val="4"/>
    <w:rsid w:val="000B7395"/>
    <w:rPr>
      <w:rFonts w:ascii="Arial" w:hAnsi="Arial" w:cs="Times New Roman"/>
      <w:b/>
      <w:sz w:val="20"/>
    </w:rPr>
  </w:style>
  <w:style w:type="character" w:customStyle="1" w:styleId="Bodytext1">
    <w:name w:val="Body text_"/>
    <w:basedOn w:val="DefaultParagraphFont"/>
    <w:link w:val="BodyText10"/>
    <w:rsid w:val="000B739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B7395"/>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0B7395"/>
    <w:rPr>
      <w:b w:val="0"/>
      <w:i/>
      <w:color w:val="262626" w:themeColor="text1" w:themeTint="D9"/>
    </w:rPr>
  </w:style>
  <w:style w:type="character" w:customStyle="1" w:styleId="AnalyticsChar">
    <w:name w:val="Analytics Char"/>
    <w:basedOn w:val="DefaultParagraphFont"/>
    <w:link w:val="Analytics"/>
    <w:uiPriority w:val="4"/>
    <w:rsid w:val="000B7395"/>
    <w:rPr>
      <w:rFonts w:ascii="Times New Roman" w:eastAsiaTheme="majorEastAsia" w:hAnsi="Times New Roman" w:cstheme="majorBidi"/>
      <w:i/>
      <w:iCs/>
      <w:color w:val="262626" w:themeColor="text1" w:themeTint="D9"/>
      <w:sz w:val="26"/>
    </w:rPr>
  </w:style>
  <w:style w:type="paragraph" w:customStyle="1" w:styleId="slate-paragraph">
    <w:name w:val="slate-paragraph"/>
    <w:basedOn w:val="Normal"/>
    <w:uiPriority w:val="99"/>
    <w:qFormat/>
    <w:rsid w:val="000B7395"/>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B7395"/>
    <w:pPr>
      <w:ind w:left="288" w:right="288"/>
    </w:pPr>
    <w:rPr>
      <w:rFonts w:cs="Arial"/>
      <w:sz w:val="16"/>
    </w:rPr>
  </w:style>
  <w:style w:type="character" w:customStyle="1" w:styleId="StyletinyBoldChar">
    <w:name w:val="Style tiny + Bold Char"/>
    <w:basedOn w:val="tinyChar"/>
    <w:link w:val="StyletinyBold"/>
    <w:locked/>
    <w:rsid w:val="000B7395"/>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0B7395"/>
    <w:rPr>
      <w:rFonts w:ascii="Georgia" w:hAnsi="Georgia"/>
      <w:bCs/>
      <w:sz w:val="12"/>
    </w:rPr>
  </w:style>
  <w:style w:type="character" w:customStyle="1" w:styleId="date10">
    <w:name w:val="date1"/>
    <w:basedOn w:val="DefaultParagraphFont"/>
    <w:rsid w:val="000B7395"/>
  </w:style>
  <w:style w:type="character" w:customStyle="1" w:styleId="m-7723935538954412833gmail-styleunderline">
    <w:name w:val="m_-7723935538954412833gmail-styleunderline"/>
    <w:basedOn w:val="DefaultParagraphFont"/>
    <w:rsid w:val="000B7395"/>
  </w:style>
  <w:style w:type="character" w:customStyle="1" w:styleId="m8315103747088905037gmail-style13ptbold">
    <w:name w:val="m_8315103747088905037gmail-style13ptbold"/>
    <w:basedOn w:val="DefaultParagraphFont"/>
    <w:rsid w:val="000B7395"/>
  </w:style>
  <w:style w:type="character" w:customStyle="1" w:styleId="m8315103747088905037gmail-styleunderline">
    <w:name w:val="m_8315103747088905037gmail-styleunderline"/>
    <w:basedOn w:val="DefaultParagraphFont"/>
    <w:rsid w:val="000B7395"/>
  </w:style>
  <w:style w:type="character" w:customStyle="1" w:styleId="m-5918764401038664981gmail-heading4char">
    <w:name w:val="m_-5918764401038664981gmail-heading4char"/>
    <w:basedOn w:val="DefaultParagraphFont"/>
    <w:rsid w:val="000B7395"/>
  </w:style>
  <w:style w:type="character" w:customStyle="1" w:styleId="m-5918764401038664981gmail-styleunderline">
    <w:name w:val="m_-5918764401038664981gmail-styleunderline"/>
    <w:basedOn w:val="DefaultParagraphFont"/>
    <w:rsid w:val="000B7395"/>
  </w:style>
  <w:style w:type="character" w:customStyle="1" w:styleId="SmallFont5pt">
    <w:name w:val="Small Font (5 pt)"/>
    <w:rsid w:val="000B7395"/>
    <w:rPr>
      <w:sz w:val="10"/>
    </w:rPr>
  </w:style>
  <w:style w:type="character" w:customStyle="1" w:styleId="m8134770803914199681gmail-styleunderline">
    <w:name w:val="m_8134770803914199681gmail-styleunderline"/>
    <w:basedOn w:val="DefaultParagraphFont"/>
    <w:rsid w:val="000B7395"/>
  </w:style>
  <w:style w:type="character" w:customStyle="1" w:styleId="CharCharChar1">
    <w:name w:val="Char Char Char1"/>
    <w:basedOn w:val="DefaultParagraphFont"/>
    <w:rsid w:val="000B7395"/>
    <w:rPr>
      <w:rFonts w:ascii="Arial" w:hAnsi="Arial" w:cs="Arial" w:hint="default"/>
      <w:bCs/>
      <w:szCs w:val="26"/>
      <w:u w:val="single"/>
      <w:lang w:val="en-US" w:eastAsia="en-US" w:bidi="ar-SA"/>
    </w:rPr>
  </w:style>
  <w:style w:type="character" w:customStyle="1" w:styleId="11">
    <w:name w:val="11"/>
    <w:rsid w:val="000B7395"/>
    <w:rPr>
      <w:rFonts w:ascii="Arial" w:hAnsi="Arial" w:cs="Arial" w:hint="default"/>
      <w:bCs/>
      <w:sz w:val="20"/>
      <w:u w:val="single"/>
      <w:lang w:val="en-US" w:eastAsia="en-US" w:bidi="ar-SA"/>
    </w:rPr>
  </w:style>
  <w:style w:type="paragraph" w:customStyle="1" w:styleId="Second">
    <w:name w:val="Second"/>
    <w:basedOn w:val="Normal"/>
    <w:rsid w:val="000B7395"/>
    <w:rPr>
      <w:rFonts w:ascii="Arial" w:eastAsia="Calibri" w:hAnsi="Arial"/>
      <w:b/>
      <w:caps/>
      <w:szCs w:val="20"/>
    </w:rPr>
  </w:style>
  <w:style w:type="character" w:customStyle="1" w:styleId="DateChar">
    <w:name w:val="Date Char"/>
    <w:aliases w:val="date Char"/>
    <w:basedOn w:val="DefaultParagraphFont"/>
    <w:link w:val="Date"/>
    <w:locked/>
    <w:rsid w:val="000B7395"/>
    <w:rPr>
      <w:rFonts w:ascii="Georgia" w:eastAsia="Times New Roman" w:hAnsi="Georgia"/>
    </w:rPr>
  </w:style>
  <w:style w:type="paragraph" w:styleId="Date">
    <w:name w:val="Date"/>
    <w:aliases w:val="date"/>
    <w:basedOn w:val="Normal"/>
    <w:next w:val="Normal"/>
    <w:link w:val="DateChar"/>
    <w:unhideWhenUsed/>
    <w:qFormat/>
    <w:rsid w:val="000B7395"/>
    <w:rPr>
      <w:rFonts w:ascii="Georgia" w:eastAsia="Times New Roman" w:hAnsi="Georgia"/>
    </w:rPr>
  </w:style>
  <w:style w:type="character" w:customStyle="1" w:styleId="DateChar1">
    <w:name w:val="Date Char1"/>
    <w:aliases w:val="date Char1"/>
    <w:basedOn w:val="DefaultParagraphFont"/>
    <w:uiPriority w:val="99"/>
    <w:rsid w:val="000B7395"/>
    <w:rPr>
      <w:rFonts w:ascii="Times New Roman" w:hAnsi="Times New Roman" w:cs="Times New Roman"/>
    </w:rPr>
  </w:style>
  <w:style w:type="character" w:customStyle="1" w:styleId="BodyTextFirstIndentChar">
    <w:name w:val="Body Text First Indent Char"/>
    <w:basedOn w:val="BodyTextChar"/>
    <w:link w:val="BodyTextFirstIndent"/>
    <w:locked/>
    <w:rsid w:val="000B7395"/>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0B7395"/>
    <w:pPr>
      <w:spacing w:after="0"/>
      <w:ind w:firstLine="360"/>
    </w:pPr>
    <w:rPr>
      <w:rFonts w:eastAsia="Times New Roman"/>
    </w:rPr>
  </w:style>
  <w:style w:type="character" w:customStyle="1" w:styleId="BodyTextFirstIndentChar1">
    <w:name w:val="Body Text First Indent Char1"/>
    <w:basedOn w:val="BodyTextChar"/>
    <w:rsid w:val="000B7395"/>
    <w:rPr>
      <w:rFonts w:ascii="Times New Roman" w:hAnsi="Times New Roman" w:cs="Times New Roman"/>
    </w:rPr>
  </w:style>
  <w:style w:type="character" w:customStyle="1" w:styleId="PageHeaderLine2Char">
    <w:name w:val="PageHeaderLine2 Char"/>
    <w:link w:val="PageHeaderLine2"/>
    <w:uiPriority w:val="99"/>
    <w:locked/>
    <w:rsid w:val="000B7395"/>
    <w:rPr>
      <w:rFonts w:ascii="Times New Roman" w:eastAsia="Calibri" w:hAnsi="Times New Roman" w:cs="Times New Roman"/>
      <w:b/>
    </w:rPr>
  </w:style>
  <w:style w:type="character" w:customStyle="1" w:styleId="Style2Char">
    <w:name w:val="Style 2 Char"/>
    <w:link w:val="Style20"/>
    <w:uiPriority w:val="99"/>
    <w:locked/>
    <w:rsid w:val="000B7395"/>
    <w:rPr>
      <w:rFonts w:ascii="Times New Roman" w:eastAsia="Times New Roman" w:hAnsi="Times New Roman" w:cs="Times New Roman"/>
      <w:sz w:val="24"/>
      <w:szCs w:val="24"/>
    </w:rPr>
  </w:style>
  <w:style w:type="character" w:customStyle="1" w:styleId="GAUnderlineChar">
    <w:name w:val="GA Underline Char"/>
    <w:link w:val="GAUnderline"/>
    <w:locked/>
    <w:rsid w:val="000B739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B7395"/>
    <w:rPr>
      <w:rFonts w:ascii="Garamond" w:eastAsia="Times New Roman" w:hAnsi="Garamond"/>
      <w:szCs w:val="20"/>
      <w:u w:val="single"/>
      <w:lang w:val="x-none" w:eastAsia="x-none"/>
    </w:rPr>
  </w:style>
  <w:style w:type="character" w:customStyle="1" w:styleId="textsmallChar0">
    <w:name w:val="textsmall Char"/>
    <w:link w:val="textsmall0"/>
    <w:uiPriority w:val="99"/>
    <w:locked/>
    <w:rsid w:val="000B7395"/>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0B7395"/>
    <w:rPr>
      <w:rFonts w:ascii="Georgia" w:eastAsia="Times New Roman" w:hAnsi="Georgia"/>
      <w:sz w:val="18"/>
      <w:szCs w:val="20"/>
      <w:lang w:val="x-none" w:eastAsia="x-none"/>
    </w:rPr>
  </w:style>
  <w:style w:type="paragraph" w:customStyle="1" w:styleId="cardtextemphasis">
    <w:name w:val="card text emphasis"/>
    <w:basedOn w:val="Normal"/>
    <w:link w:val="cardtextemphasisChar"/>
    <w:qFormat/>
    <w:rsid w:val="000B7395"/>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0B7395"/>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0B7395"/>
    <w:rPr>
      <w:rFonts w:ascii="Bell MT" w:eastAsia="Calibri" w:hAnsi="Bell MT"/>
      <w:szCs w:val="20"/>
    </w:rPr>
  </w:style>
  <w:style w:type="character" w:customStyle="1" w:styleId="StyleHeading2TagHEADING2TagCite11ptChar">
    <w:name w:val="Style Heading 2TagHEADING 2Tag&amp;Cite + 11 pt Char"/>
    <w:link w:val="StyleHeading2TagHEADING2TagCite11pt"/>
    <w:locked/>
    <w:rsid w:val="000B739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B7395"/>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B7395"/>
    <w:rPr>
      <w:rFonts w:ascii="Georgia" w:eastAsia="Times New Roman" w:hAnsi="Georgia"/>
      <w:b/>
      <w:u w:val="single"/>
    </w:rPr>
  </w:style>
  <w:style w:type="paragraph" w:customStyle="1" w:styleId="UnderlineStyle0">
    <w:name w:val="Underline Style"/>
    <w:basedOn w:val="Normal"/>
    <w:link w:val="UnderlineStyleChar"/>
    <w:qFormat/>
    <w:rsid w:val="000B7395"/>
    <w:rPr>
      <w:rFonts w:ascii="Georgia" w:eastAsia="Times New Roman" w:hAnsi="Georgia"/>
      <w:b/>
      <w:u w:val="single"/>
    </w:rPr>
  </w:style>
  <w:style w:type="character" w:customStyle="1" w:styleId="CiteCorrectedChar">
    <w:name w:val="Cite Corrected Char"/>
    <w:link w:val="CiteCorrected"/>
    <w:locked/>
    <w:rsid w:val="000B7395"/>
    <w:rPr>
      <w:rFonts w:ascii="Georgia" w:eastAsia="Times New Roman" w:hAnsi="Georgia"/>
      <w:b/>
      <w:bCs/>
      <w:szCs w:val="16"/>
      <w:u w:val="single"/>
    </w:rPr>
  </w:style>
  <w:style w:type="paragraph" w:customStyle="1" w:styleId="CiteCorrected">
    <w:name w:val="Cite Corrected"/>
    <w:basedOn w:val="Normal"/>
    <w:link w:val="CiteCorrectedChar"/>
    <w:qFormat/>
    <w:rsid w:val="000B7395"/>
    <w:rPr>
      <w:rFonts w:ascii="Georgia" w:eastAsia="Times New Roman" w:hAnsi="Georgia"/>
      <w:b/>
      <w:bCs/>
      <w:szCs w:val="16"/>
      <w:u w:val="single"/>
    </w:rPr>
  </w:style>
  <w:style w:type="paragraph" w:customStyle="1" w:styleId="CardText2">
    <w:name w:val="Card Text 2"/>
    <w:basedOn w:val="CardText10"/>
    <w:link w:val="CardText2Char"/>
    <w:qFormat/>
    <w:rsid w:val="000B739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b/>
      <w:sz w:val="22"/>
    </w:rPr>
  </w:style>
  <w:style w:type="paragraph" w:customStyle="1" w:styleId="CardText10">
    <w:name w:val="Card Text 1"/>
    <w:basedOn w:val="Normal"/>
    <w:qFormat/>
    <w:rsid w:val="000B73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B7395"/>
    <w:rPr>
      <w:rFonts w:ascii="Arial Narrow" w:hAnsi="Arial Narrow"/>
      <w:sz w:val="16"/>
    </w:rPr>
  </w:style>
  <w:style w:type="paragraph" w:customStyle="1" w:styleId="Debate-CardSmalltextF2">
    <w:name w:val="Debate- Card Small text F2"/>
    <w:basedOn w:val="Normal"/>
    <w:next w:val="Normal"/>
    <w:link w:val="Debate-CardSmalltextF2Char"/>
    <w:qFormat/>
    <w:rsid w:val="000B7395"/>
    <w:pPr>
      <w:spacing w:line="252" w:lineRule="auto"/>
    </w:pPr>
    <w:rPr>
      <w:rFonts w:ascii="Arial Narrow" w:hAnsi="Arial Narrow"/>
      <w:sz w:val="16"/>
    </w:rPr>
  </w:style>
  <w:style w:type="character" w:customStyle="1" w:styleId="Debate-EmphasizedText-F5Char">
    <w:name w:val="Debate- Emphasized Text- F5 Char"/>
    <w:link w:val="Debate-EmphasizedText-F5"/>
    <w:locked/>
    <w:rsid w:val="000B7395"/>
    <w:rPr>
      <w:rFonts w:ascii="Arial Narrow" w:hAnsi="Arial Narrow"/>
      <w:b/>
      <w:sz w:val="18"/>
      <w:u w:val="single"/>
    </w:rPr>
  </w:style>
  <w:style w:type="paragraph" w:customStyle="1" w:styleId="Debate-EmphasizedText-F5">
    <w:name w:val="Debate- Emphasized Text- F5"/>
    <w:basedOn w:val="Normal"/>
    <w:link w:val="Debate-EmphasizedText-F5Char"/>
    <w:qFormat/>
    <w:rsid w:val="000B7395"/>
    <w:pPr>
      <w:spacing w:line="252"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0B739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B7395"/>
    <w:pPr>
      <w:spacing w:line="252"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0B739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B7395"/>
    <w:rPr>
      <w:rFonts w:eastAsia="Times New Roman" w:cs="Calibri"/>
      <w:sz w:val="16"/>
    </w:rPr>
  </w:style>
  <w:style w:type="character" w:customStyle="1" w:styleId="CardStyleChar">
    <w:name w:val="Card Style Char"/>
    <w:link w:val="CardStyle"/>
    <w:uiPriority w:val="99"/>
    <w:locked/>
    <w:rsid w:val="000B7395"/>
    <w:rPr>
      <w:rFonts w:ascii="Times New Roman" w:eastAsia="Times New Roman" w:hAnsi="Times New Roman" w:cs="Times New Roman"/>
      <w:szCs w:val="24"/>
    </w:rPr>
  </w:style>
  <w:style w:type="character" w:customStyle="1" w:styleId="CardHighlightChar">
    <w:name w:val="Card Highlight Char"/>
    <w:link w:val="CardHighlight"/>
    <w:locked/>
    <w:rsid w:val="000B739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B7395"/>
    <w:pPr>
      <w:shd w:val="clear" w:color="auto" w:fill="66FFFF"/>
    </w:pPr>
    <w:rPr>
      <w:rFonts w:eastAsia="Calibri" w:cs="Calibri"/>
      <w:u w:val="single"/>
    </w:rPr>
  </w:style>
  <w:style w:type="character" w:customStyle="1" w:styleId="BlockHeaderHiddenChar">
    <w:name w:val="Block Header Hidden Char"/>
    <w:link w:val="BlockHeaderHidden"/>
    <w:locked/>
    <w:rsid w:val="000B739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B739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B7395"/>
    <w:rPr>
      <w:rFonts w:ascii="Georgia" w:eastAsia="Calibri" w:hAnsi="Georgia"/>
      <w:sz w:val="16"/>
      <w:szCs w:val="16"/>
    </w:rPr>
  </w:style>
  <w:style w:type="paragraph" w:customStyle="1" w:styleId="SmallSizeParagraph">
    <w:name w:val="Small Size Paragraph"/>
    <w:basedOn w:val="Normal"/>
    <w:link w:val="SmallSizeParagraphChar"/>
    <w:qFormat/>
    <w:rsid w:val="000B7395"/>
    <w:rPr>
      <w:rFonts w:ascii="Georgia" w:eastAsia="Calibri" w:hAnsi="Georgia"/>
      <w:sz w:val="16"/>
      <w:szCs w:val="16"/>
    </w:rPr>
  </w:style>
  <w:style w:type="character" w:customStyle="1" w:styleId="UnderlineSChar">
    <w:name w:val="Underline S Char"/>
    <w:link w:val="UnderlineS"/>
    <w:locked/>
    <w:rsid w:val="000B7395"/>
    <w:rPr>
      <w:rFonts w:ascii="Georgia" w:eastAsia="Calibri" w:hAnsi="Georgia"/>
      <w:u w:val="single"/>
      <w:lang w:val="x-none" w:eastAsia="zh-CN"/>
    </w:rPr>
  </w:style>
  <w:style w:type="paragraph" w:customStyle="1" w:styleId="UnderlineS">
    <w:name w:val="Underline S"/>
    <w:basedOn w:val="Normal"/>
    <w:link w:val="UnderlineSChar"/>
    <w:qFormat/>
    <w:rsid w:val="000B7395"/>
    <w:pPr>
      <w:spacing w:after="200"/>
    </w:pPr>
    <w:rPr>
      <w:rFonts w:ascii="Georgia" w:eastAsia="Calibri" w:hAnsi="Georgia"/>
      <w:u w:val="single"/>
      <w:lang w:val="x-none" w:eastAsia="zh-CN"/>
    </w:rPr>
  </w:style>
  <w:style w:type="character" w:customStyle="1" w:styleId="UnunderlinedChar">
    <w:name w:val="Ununderlined Char"/>
    <w:link w:val="Ununderlined"/>
    <w:locked/>
    <w:rsid w:val="000B7395"/>
    <w:rPr>
      <w:rFonts w:ascii="Georgia" w:eastAsia="SimSun" w:hAnsi="Georgia"/>
      <w:sz w:val="12"/>
    </w:rPr>
  </w:style>
  <w:style w:type="paragraph" w:customStyle="1" w:styleId="Ununderlined">
    <w:name w:val="Ununderlined"/>
    <w:basedOn w:val="Normal"/>
    <w:link w:val="UnunderlinedChar"/>
    <w:qFormat/>
    <w:rsid w:val="000B7395"/>
    <w:rPr>
      <w:rFonts w:ascii="Georgia" w:eastAsia="SimSun" w:hAnsi="Georgia"/>
      <w:sz w:val="12"/>
    </w:rPr>
  </w:style>
  <w:style w:type="character" w:customStyle="1" w:styleId="HighlightingChar">
    <w:name w:val="Highlighting Char"/>
    <w:link w:val="Highlighting"/>
    <w:locked/>
    <w:rsid w:val="000B7395"/>
    <w:rPr>
      <w:rFonts w:ascii="Georgia" w:eastAsia="SimSun" w:hAnsi="Georgia"/>
      <w:u w:val="thick"/>
    </w:rPr>
  </w:style>
  <w:style w:type="paragraph" w:customStyle="1" w:styleId="Highlighting">
    <w:name w:val="Highlighting"/>
    <w:basedOn w:val="Normal"/>
    <w:link w:val="HighlightingChar"/>
    <w:autoRedefine/>
    <w:qFormat/>
    <w:rsid w:val="000B7395"/>
    <w:rPr>
      <w:rFonts w:ascii="Georgia" w:eastAsia="SimSun" w:hAnsi="Georgia"/>
      <w:u w:val="thick"/>
    </w:rPr>
  </w:style>
  <w:style w:type="character" w:customStyle="1" w:styleId="CITEChar1">
    <w:name w:val="CITE Char"/>
    <w:link w:val="CITE"/>
    <w:locked/>
    <w:rsid w:val="000B7395"/>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B7395"/>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0B739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B7395"/>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0B739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B7395"/>
    <w:rPr>
      <w:b/>
      <w:sz w:val="28"/>
    </w:rPr>
  </w:style>
  <w:style w:type="character" w:customStyle="1" w:styleId="SourcenameChar">
    <w:name w:val="Source name Char"/>
    <w:link w:val="Sourcename"/>
    <w:locked/>
    <w:rsid w:val="000B739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B7395"/>
    <w:rPr>
      <w:b/>
      <w:bCs/>
      <w:sz w:val="20"/>
    </w:rPr>
  </w:style>
  <w:style w:type="character" w:customStyle="1" w:styleId="underlinedcardChar">
    <w:name w:val="underlined card Char"/>
    <w:link w:val="underlinedcard"/>
    <w:locked/>
    <w:rsid w:val="000B739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B7395"/>
    <w:rPr>
      <w:sz w:val="22"/>
      <w:u w:val="single"/>
    </w:rPr>
  </w:style>
  <w:style w:type="character" w:customStyle="1" w:styleId="TextUnderlineChar">
    <w:name w:val="Text Underline Char"/>
    <w:link w:val="TextUnderline"/>
    <w:locked/>
    <w:rsid w:val="000B739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B7395"/>
    <w:rPr>
      <w:rFonts w:ascii="Garamond" w:eastAsia="Times New Roman" w:hAnsi="Garamond"/>
      <w:bCs/>
      <w:kern w:val="20"/>
      <w:szCs w:val="32"/>
      <w:u w:val="single"/>
      <w:lang w:val="x-none" w:eastAsia="x-none"/>
    </w:rPr>
  </w:style>
  <w:style w:type="character" w:customStyle="1" w:styleId="citeunreadChar">
    <w:name w:val="cite unread Char"/>
    <w:link w:val="citeunread"/>
    <w:locked/>
    <w:rsid w:val="000B739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B7395"/>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0B739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B7395"/>
    <w:rPr>
      <w:rFonts w:ascii="Georgia" w:eastAsia="Times New Roman" w:hAnsi="Georgia"/>
      <w:b/>
      <w:szCs w:val="20"/>
      <w:u w:val="single"/>
      <w:lang w:val="x-none" w:eastAsia="x-none"/>
    </w:rPr>
  </w:style>
  <w:style w:type="character" w:customStyle="1" w:styleId="CiteCardChar">
    <w:name w:val="Cite_Card Char"/>
    <w:link w:val="CiteCard0"/>
    <w:locked/>
    <w:rsid w:val="000B7395"/>
    <w:rPr>
      <w:rFonts w:ascii="Times New Roman" w:eastAsia="Times New Roman" w:hAnsi="Times New Roman" w:cs="Arial"/>
      <w:bCs/>
      <w:sz w:val="20"/>
      <w:szCs w:val="20"/>
    </w:rPr>
  </w:style>
  <w:style w:type="paragraph" w:customStyle="1" w:styleId="CiteCard0">
    <w:name w:val="Cite_Card"/>
    <w:link w:val="CiteCardChar"/>
    <w:qFormat/>
    <w:rsid w:val="000B739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B7395"/>
    <w:rPr>
      <w:rFonts w:ascii="Times New Roman" w:hAnsi="Times New Roman" w:cs="Times New Roman"/>
    </w:rPr>
  </w:style>
  <w:style w:type="paragraph" w:customStyle="1" w:styleId="Debatenoraml">
    <w:name w:val="Debatenoraml"/>
    <w:basedOn w:val="NoSpacing"/>
    <w:link w:val="DebatenoramlChar"/>
    <w:qFormat/>
    <w:rsid w:val="000B7395"/>
    <w:rPr>
      <w:rFonts w:ascii="Times New Roman" w:hAnsi="Times New Roman" w:cs="Times New Roman"/>
    </w:rPr>
  </w:style>
  <w:style w:type="character" w:customStyle="1" w:styleId="QualsChar">
    <w:name w:val="Quals Char"/>
    <w:link w:val="Quals"/>
    <w:locked/>
    <w:rsid w:val="000B7395"/>
    <w:rPr>
      <w:rFonts w:ascii="Georgia" w:eastAsia="Calibri" w:hAnsi="Georgia"/>
      <w:sz w:val="18"/>
    </w:rPr>
  </w:style>
  <w:style w:type="paragraph" w:customStyle="1" w:styleId="Quals">
    <w:name w:val="Quals"/>
    <w:basedOn w:val="Normal"/>
    <w:link w:val="QualsChar"/>
    <w:qFormat/>
    <w:rsid w:val="000B7395"/>
    <w:rPr>
      <w:rFonts w:ascii="Georgia" w:eastAsia="Calibri" w:hAnsi="Georgia"/>
      <w:sz w:val="18"/>
    </w:rPr>
  </w:style>
  <w:style w:type="character" w:customStyle="1" w:styleId="StarredChar">
    <w:name w:val="Starred Char"/>
    <w:link w:val="Starred"/>
    <w:locked/>
    <w:rsid w:val="000B7395"/>
    <w:rPr>
      <w:rFonts w:ascii="Georgia" w:eastAsia="Times New Roman" w:hAnsi="Georgia"/>
      <w:b/>
      <w:caps/>
      <w:szCs w:val="28"/>
      <w:u w:val="single"/>
    </w:rPr>
  </w:style>
  <w:style w:type="paragraph" w:customStyle="1" w:styleId="Starred">
    <w:name w:val="Starred"/>
    <w:basedOn w:val="Normal"/>
    <w:link w:val="StarredChar"/>
    <w:qFormat/>
    <w:rsid w:val="000B7395"/>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0B7395"/>
    <w:rPr>
      <w:rFonts w:ascii="Georgia" w:eastAsia="Times New Roman" w:hAnsi="Georgia"/>
      <w:b/>
      <w:caps/>
      <w:szCs w:val="28"/>
      <w:u w:val="single"/>
    </w:rPr>
  </w:style>
  <w:style w:type="paragraph" w:customStyle="1" w:styleId="NotStarred">
    <w:name w:val="NotStarred"/>
    <w:basedOn w:val="Normal"/>
    <w:link w:val="NotStarredChar"/>
    <w:qFormat/>
    <w:rsid w:val="000B7395"/>
    <w:pPr>
      <w:keepNext/>
      <w:keepLines/>
      <w:pageBreakBefore/>
      <w:spacing w:before="240" w:after="60"/>
      <w:jc w:val="center"/>
      <w:outlineLvl w:val="1"/>
    </w:pPr>
    <w:rPr>
      <w:rFonts w:ascii="Georgia" w:eastAsia="Times New Roman" w:hAnsi="Georgia"/>
      <w:b/>
      <w:caps/>
      <w:szCs w:val="28"/>
      <w:u w:val="single"/>
    </w:rPr>
  </w:style>
  <w:style w:type="character" w:customStyle="1" w:styleId="H4TagChar1">
    <w:name w:val="H4 (Tag) Char1"/>
    <w:link w:val="H4Tag"/>
    <w:locked/>
    <w:rsid w:val="000B7395"/>
    <w:rPr>
      <w:rFonts w:ascii="Georgia" w:eastAsia="Calibri" w:hAnsi="Georgia"/>
      <w:b/>
    </w:rPr>
  </w:style>
  <w:style w:type="paragraph" w:customStyle="1" w:styleId="H4Tag">
    <w:name w:val="H4 (Tag)"/>
    <w:basedOn w:val="Normal"/>
    <w:link w:val="H4TagChar1"/>
    <w:qFormat/>
    <w:rsid w:val="000B7395"/>
    <w:rPr>
      <w:rFonts w:ascii="Georgia" w:eastAsia="Calibri" w:hAnsi="Georgia"/>
      <w:b/>
    </w:rPr>
  </w:style>
  <w:style w:type="character" w:customStyle="1" w:styleId="Debate-CardTagandCite-F6Char">
    <w:name w:val="Debate- Card Tag and Cite- F6 Char"/>
    <w:link w:val="Debate-CardTagandCite-F6"/>
    <w:locked/>
    <w:rsid w:val="000B7395"/>
    <w:rPr>
      <w:rFonts w:ascii="Georgia" w:hAnsi="Georgia"/>
      <w:b/>
    </w:rPr>
  </w:style>
  <w:style w:type="paragraph" w:customStyle="1" w:styleId="Debate-CardTagandCite-F6">
    <w:name w:val="Debate- Card Tag and Cite- F6"/>
    <w:basedOn w:val="Normal"/>
    <w:link w:val="Debate-CardTagandCite-F6Char"/>
    <w:qFormat/>
    <w:rsid w:val="000B7395"/>
    <w:pPr>
      <w:contextualSpacing/>
    </w:pPr>
    <w:rPr>
      <w:rFonts w:ascii="Georgia" w:hAnsi="Georgia"/>
      <w:b/>
    </w:rPr>
  </w:style>
  <w:style w:type="character" w:customStyle="1" w:styleId="CardtextChar4">
    <w:name w:val="Card text Char"/>
    <w:link w:val="Cardtext3"/>
    <w:uiPriority w:val="99"/>
    <w:locked/>
    <w:rsid w:val="000B7395"/>
    <w:rPr>
      <w:rFonts w:ascii="Arial Narrow" w:hAnsi="Arial Narrow"/>
      <w:u w:val="single"/>
    </w:rPr>
  </w:style>
  <w:style w:type="paragraph" w:customStyle="1" w:styleId="Cardtext3">
    <w:name w:val="Card text"/>
    <w:link w:val="CardtextChar4"/>
    <w:uiPriority w:val="99"/>
    <w:qFormat/>
    <w:rsid w:val="000B739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B7395"/>
    <w:rPr>
      <w:rFonts w:ascii="Georgia" w:eastAsia="Times New Roman" w:hAnsi="Georgia"/>
      <w:b/>
      <w:szCs w:val="28"/>
      <w:u w:val="single"/>
    </w:rPr>
  </w:style>
  <w:style w:type="paragraph" w:customStyle="1" w:styleId="NewHeading2">
    <w:name w:val="NewHeading2"/>
    <w:basedOn w:val="Normal"/>
    <w:link w:val="NewHeading2Char"/>
    <w:qFormat/>
    <w:rsid w:val="000B7395"/>
    <w:pPr>
      <w:spacing w:before="240" w:after="60"/>
    </w:pPr>
    <w:rPr>
      <w:rFonts w:ascii="Georgia" w:eastAsia="Times New Roman" w:hAnsi="Georgia"/>
      <w:b/>
      <w:szCs w:val="28"/>
      <w:u w:val="single"/>
    </w:rPr>
  </w:style>
  <w:style w:type="character" w:customStyle="1" w:styleId="FullCiteChar">
    <w:name w:val="Full Cite Char"/>
    <w:link w:val="FullCite"/>
    <w:locked/>
    <w:rsid w:val="000B7395"/>
    <w:rPr>
      <w:rFonts w:ascii="Garamond" w:eastAsia="Calibri" w:hAnsi="Garamond"/>
    </w:rPr>
  </w:style>
  <w:style w:type="paragraph" w:customStyle="1" w:styleId="FullCite">
    <w:name w:val="Full Cite"/>
    <w:basedOn w:val="Normal"/>
    <w:next w:val="Normal"/>
    <w:link w:val="FullCiteChar"/>
    <w:qFormat/>
    <w:rsid w:val="000B7395"/>
    <w:rPr>
      <w:rFonts w:ascii="Garamond" w:eastAsia="Calibri" w:hAnsi="Garamond"/>
    </w:rPr>
  </w:style>
  <w:style w:type="character" w:customStyle="1" w:styleId="StyleCardStyleBlackUnderlineChar">
    <w:name w:val="Style Card Style + Black Underline Char"/>
    <w:link w:val="StyleCardStyleBlackUnderline"/>
    <w:locked/>
    <w:rsid w:val="000B739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B7395"/>
    <w:rPr>
      <w:rFonts w:ascii="Georgia" w:eastAsia="Times New Roman" w:hAnsi="Georgia"/>
      <w:color w:val="000000"/>
      <w:u w:val="single"/>
    </w:rPr>
  </w:style>
  <w:style w:type="character" w:customStyle="1" w:styleId="StylecardThickunderlineChar">
    <w:name w:val="Style card + Thick underline Char"/>
    <w:link w:val="StylecardThickunderline"/>
    <w:locked/>
    <w:rsid w:val="000B739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B7395"/>
    <w:pPr>
      <w:ind w:left="288" w:right="288"/>
    </w:pPr>
    <w:rPr>
      <w:rFonts w:ascii="Georgia" w:eastAsia="SimSun" w:hAnsi="Georgia"/>
      <w:u w:val="single"/>
      <w:lang w:eastAsia="zh-CN"/>
    </w:rPr>
  </w:style>
  <w:style w:type="character" w:customStyle="1" w:styleId="StylecardBoldThickunderlineChar">
    <w:name w:val="Style card + Bold Thick underline Char"/>
    <w:link w:val="StylecardBoldThickunderline"/>
    <w:locked/>
    <w:rsid w:val="000B739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B7395"/>
    <w:pPr>
      <w:ind w:left="288" w:right="288"/>
    </w:pPr>
    <w:rPr>
      <w:rFonts w:ascii="Georgia" w:eastAsia="SimSun" w:hAnsi="Georgia"/>
      <w:b/>
      <w:bCs/>
      <w:u w:val="single"/>
      <w:lang w:eastAsia="zh-CN"/>
    </w:rPr>
  </w:style>
  <w:style w:type="character" w:customStyle="1" w:styleId="blocktitleChar0">
    <w:name w:val="block title Char"/>
    <w:link w:val="blocktitle0"/>
    <w:locked/>
    <w:rsid w:val="000B7395"/>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0B739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B7395"/>
    <w:pPr>
      <w:tabs>
        <w:tab w:val="center" w:pos="5120"/>
        <w:tab w:val="right" w:pos="10220"/>
      </w:tabs>
    </w:pPr>
    <w:rPr>
      <w:rFonts w:ascii="Georgia" w:eastAsia="Times New Roman" w:hAnsi="Georgia"/>
      <w:bCs/>
      <w:lang w:bidi="he-IL"/>
    </w:rPr>
  </w:style>
  <w:style w:type="character" w:customStyle="1" w:styleId="StyleBoldUnderlineTimesNewRomanChar">
    <w:name w:val="Style Bold Underline + Times New Roman Char"/>
    <w:link w:val="StyleBoldUnderlineTimesNewRoman"/>
    <w:locked/>
    <w:rsid w:val="000B739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B739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B739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B739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B739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B7395"/>
    <w:rPr>
      <w:rFonts w:eastAsia="Times New Roman"/>
      <w:sz w:val="10"/>
    </w:rPr>
  </w:style>
  <w:style w:type="character" w:customStyle="1" w:styleId="StylecardCharCharChar11ptChar">
    <w:name w:val="Style card Char Char Char + 11 pt Char"/>
    <w:link w:val="StylecardCharCharChar11pt"/>
    <w:locked/>
    <w:rsid w:val="000B739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B739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B739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B7395"/>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B739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B7395"/>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B739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B7395"/>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B739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B739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B739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B7395"/>
    <w:rPr>
      <w:rFonts w:ascii="Georgia" w:hAnsi="Georgia"/>
      <w:lang w:val="x-none" w:eastAsia="x-none"/>
    </w:rPr>
  </w:style>
  <w:style w:type="character" w:customStyle="1" w:styleId="NormalFontChar">
    <w:name w:val="Normal Font Char"/>
    <w:link w:val="NormalFont"/>
    <w:locked/>
    <w:rsid w:val="000B7395"/>
    <w:rPr>
      <w:rFonts w:ascii="Times New Roman" w:eastAsia="Times New Roman" w:hAnsi="Times New Roman" w:cs="Times New Roman"/>
      <w:sz w:val="20"/>
      <w:szCs w:val="20"/>
    </w:rPr>
  </w:style>
  <w:style w:type="paragraph" w:customStyle="1" w:styleId="NormalFont">
    <w:name w:val="Normal Font"/>
    <w:link w:val="NormalFontChar"/>
    <w:qFormat/>
    <w:rsid w:val="000B739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B739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B7395"/>
    <w:rPr>
      <w:u w:val="single"/>
      <w:lang w:val="x-none" w:eastAsia="x-none"/>
    </w:rPr>
  </w:style>
  <w:style w:type="character" w:customStyle="1" w:styleId="StyleNormalFont11ptBoldUnderlineChar">
    <w:name w:val="Style Normal Font + 11 pt Bold Underline Char"/>
    <w:link w:val="StyleNormalFont11ptBoldUnderline"/>
    <w:locked/>
    <w:rsid w:val="000B739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B7395"/>
    <w:rPr>
      <w:b/>
      <w:bCs/>
      <w:u w:val="single"/>
      <w:lang w:val="x-none" w:eastAsia="x-none"/>
    </w:rPr>
  </w:style>
  <w:style w:type="character" w:customStyle="1" w:styleId="StyleTitle11ptNotBoldChar">
    <w:name w:val="Style Title + 11 pt Not Bold Char"/>
    <w:link w:val="StyleTitle11ptNotBold"/>
    <w:locked/>
    <w:rsid w:val="000B739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B7395"/>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0B739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B7395"/>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0B739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B7395"/>
    <w:pPr>
      <w:ind w:left="144"/>
    </w:pPr>
    <w:rPr>
      <w:rFonts w:ascii="Georgia" w:eastAsia="Times New Roman" w:hAnsi="Georgia"/>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B7395"/>
  </w:style>
  <w:style w:type="character" w:customStyle="1" w:styleId="StyleHeading4UnderlinedsmalltextGaramondChar">
    <w:name w:val="Style Heading 4Underlinedsmall text + Garamond Char"/>
    <w:link w:val="StyleHeading4UnderlinedsmalltextGaramond"/>
    <w:locked/>
    <w:rsid w:val="000B7395"/>
    <w:rPr>
      <w:rFonts w:ascii="Times New Roman" w:hAnsi="Times New Roman" w:cs="Times New Roman"/>
    </w:rPr>
  </w:style>
  <w:style w:type="character" w:customStyle="1" w:styleId="z-TopofFormChar1">
    <w:name w:val="z-Top of Form Char1"/>
    <w:basedOn w:val="DefaultParagraphFont"/>
    <w:uiPriority w:val="99"/>
    <w:rsid w:val="000B7395"/>
    <w:rPr>
      <w:rFonts w:ascii="Arial" w:hAnsi="Arial" w:cs="Arial"/>
      <w:vanish/>
      <w:sz w:val="16"/>
      <w:szCs w:val="16"/>
    </w:rPr>
  </w:style>
  <w:style w:type="character" w:customStyle="1" w:styleId="z-BottomofFormChar">
    <w:name w:val="z-Bottom of Form Char"/>
    <w:basedOn w:val="DefaultParagraphFont"/>
    <w:link w:val="z-BottomofForm"/>
    <w:rsid w:val="000B7395"/>
    <w:rPr>
      <w:rFonts w:ascii="Arial" w:hAnsi="Arial" w:cs="Arial"/>
      <w:vanish/>
      <w:sz w:val="16"/>
      <w:szCs w:val="16"/>
    </w:rPr>
  </w:style>
  <w:style w:type="paragraph" w:styleId="z-BottomofForm">
    <w:name w:val="HTML Bottom of Form"/>
    <w:basedOn w:val="Normal"/>
    <w:next w:val="Normal"/>
    <w:link w:val="z-BottomofFormChar"/>
    <w:hidden/>
    <w:unhideWhenUsed/>
    <w:rsid w:val="000B739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B7395"/>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B7395"/>
    <w:pPr>
      <w:tabs>
        <w:tab w:val="center" w:pos="4680"/>
        <w:tab w:val="right" w:pos="9360"/>
      </w:tabs>
    </w:pPr>
  </w:style>
  <w:style w:type="paragraph" w:customStyle="1" w:styleId="msolistparagraphcxspfirst">
    <w:name w:val="msolistparagraphcxspfirst"/>
    <w:basedOn w:val="Normal"/>
    <w:uiPriority w:val="99"/>
    <w:qFormat/>
    <w:rsid w:val="000B739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B7395"/>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B7395"/>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0B7395"/>
    <w:rPr>
      <w:rFonts w:ascii="Garamond" w:eastAsia="Calibri" w:hAnsi="Garamond"/>
      <w:b/>
    </w:rPr>
  </w:style>
  <w:style w:type="paragraph" w:customStyle="1" w:styleId="tag">
    <w:name w:val="%tag"/>
    <w:basedOn w:val="Normal"/>
    <w:next w:val="Normal"/>
    <w:link w:val="tagChar3"/>
    <w:qFormat/>
    <w:rsid w:val="000B7395"/>
    <w:rPr>
      <w:rFonts w:ascii="Garamond" w:eastAsia="Calibri" w:hAnsi="Garamond"/>
      <w:bCs/>
      <w:sz w:val="18"/>
    </w:rPr>
  </w:style>
  <w:style w:type="paragraph" w:customStyle="1" w:styleId="h-lead">
    <w:name w:val="h-lead"/>
    <w:basedOn w:val="Normal"/>
    <w:uiPriority w:val="99"/>
    <w:qFormat/>
    <w:rsid w:val="000B7395"/>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0B7395"/>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0B7395"/>
    <w:rPr>
      <w:rFonts w:eastAsia="Calibri"/>
    </w:rPr>
  </w:style>
  <w:style w:type="paragraph" w:customStyle="1" w:styleId="F3-TagAuthor">
    <w:name w:val="F3 - Tag/Author"/>
    <w:basedOn w:val="Normal"/>
    <w:uiPriority w:val="99"/>
    <w:qFormat/>
    <w:rsid w:val="000B7395"/>
    <w:rPr>
      <w:rFonts w:eastAsia="Times New Roman"/>
      <w:b/>
      <w:szCs w:val="24"/>
    </w:rPr>
  </w:style>
  <w:style w:type="paragraph" w:customStyle="1" w:styleId="F5-UnderlineNormal">
    <w:name w:val="F5 - Underline Normal"/>
    <w:basedOn w:val="Normal"/>
    <w:uiPriority w:val="99"/>
    <w:qFormat/>
    <w:rsid w:val="000B7395"/>
    <w:rPr>
      <w:rFonts w:eastAsia="Calibri"/>
      <w:u w:val="single"/>
    </w:rPr>
  </w:style>
  <w:style w:type="paragraph" w:customStyle="1" w:styleId="Brief-PrimarySource">
    <w:name w:val="Brief - Primary Source"/>
    <w:basedOn w:val="Normal"/>
    <w:qFormat/>
    <w:rsid w:val="000B7395"/>
    <w:rPr>
      <w:rFonts w:eastAsia="Times New Roman"/>
      <w:b/>
      <w:sz w:val="24"/>
      <w:szCs w:val="24"/>
      <w:u w:val="single"/>
    </w:rPr>
  </w:style>
  <w:style w:type="paragraph" w:customStyle="1" w:styleId="Brief-Underline">
    <w:name w:val="Brief - Underline"/>
    <w:basedOn w:val="Normal"/>
    <w:qFormat/>
    <w:rsid w:val="000B7395"/>
    <w:rPr>
      <w:rFonts w:eastAsia="Times New Roman"/>
      <w:szCs w:val="24"/>
      <w:u w:val="single"/>
    </w:rPr>
  </w:style>
  <w:style w:type="paragraph" w:customStyle="1" w:styleId="Brief">
    <w:name w:val="Brief"/>
    <w:basedOn w:val="Brief-PrimarySource"/>
    <w:qFormat/>
    <w:rsid w:val="000B7395"/>
    <w:rPr>
      <w:b w:val="0"/>
    </w:rPr>
  </w:style>
  <w:style w:type="paragraph" w:customStyle="1" w:styleId="CM2">
    <w:name w:val="CM2"/>
    <w:basedOn w:val="Normal"/>
    <w:next w:val="Normal"/>
    <w:uiPriority w:val="99"/>
    <w:qFormat/>
    <w:rsid w:val="000B739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B739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B739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B739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B739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B739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B7395"/>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B7395"/>
    <w:pPr>
      <w:widowControl w:val="0"/>
    </w:pPr>
    <w:rPr>
      <w:rFonts w:ascii="Times New Roman" w:hAnsi="Times New Roman" w:cs="Times New Roman"/>
      <w:color w:val="auto"/>
    </w:rPr>
  </w:style>
  <w:style w:type="paragraph" w:customStyle="1" w:styleId="CM58">
    <w:name w:val="CM58"/>
    <w:basedOn w:val="Default"/>
    <w:next w:val="Default"/>
    <w:uiPriority w:val="99"/>
    <w:qFormat/>
    <w:rsid w:val="000B7395"/>
    <w:pPr>
      <w:widowControl w:val="0"/>
    </w:pPr>
    <w:rPr>
      <w:rFonts w:ascii="Times New Roman" w:hAnsi="Times New Roman" w:cs="Times New Roman"/>
      <w:color w:val="auto"/>
    </w:rPr>
  </w:style>
  <w:style w:type="paragraph" w:customStyle="1" w:styleId="CM57">
    <w:name w:val="CM57"/>
    <w:basedOn w:val="Default"/>
    <w:next w:val="Default"/>
    <w:uiPriority w:val="99"/>
    <w:qFormat/>
    <w:rsid w:val="000B7395"/>
    <w:pPr>
      <w:widowControl w:val="0"/>
    </w:pPr>
    <w:rPr>
      <w:rFonts w:ascii="Times New Roman" w:hAnsi="Times New Roman" w:cs="Times New Roman"/>
      <w:color w:val="auto"/>
    </w:rPr>
  </w:style>
  <w:style w:type="paragraph" w:customStyle="1" w:styleId="CM1">
    <w:name w:val="CM1"/>
    <w:basedOn w:val="Default"/>
    <w:next w:val="Default"/>
    <w:uiPriority w:val="99"/>
    <w:qFormat/>
    <w:rsid w:val="000B7395"/>
    <w:pPr>
      <w:widowControl w:val="0"/>
    </w:pPr>
    <w:rPr>
      <w:rFonts w:ascii="Times New Roman" w:hAnsi="Times New Roman" w:cs="Times New Roman"/>
      <w:color w:val="auto"/>
    </w:rPr>
  </w:style>
  <w:style w:type="paragraph" w:customStyle="1" w:styleId="CM49">
    <w:name w:val="CM49"/>
    <w:basedOn w:val="Default"/>
    <w:next w:val="Default"/>
    <w:uiPriority w:val="99"/>
    <w:qFormat/>
    <w:rsid w:val="000B7395"/>
    <w:pPr>
      <w:widowControl w:val="0"/>
    </w:pPr>
    <w:rPr>
      <w:rFonts w:ascii="Times New Roman" w:hAnsi="Times New Roman" w:cs="Times New Roman"/>
      <w:color w:val="auto"/>
    </w:rPr>
  </w:style>
  <w:style w:type="paragraph" w:customStyle="1" w:styleId="CM41">
    <w:name w:val="CM41"/>
    <w:basedOn w:val="Default"/>
    <w:next w:val="Default"/>
    <w:uiPriority w:val="99"/>
    <w:qFormat/>
    <w:rsid w:val="000B7395"/>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B7395"/>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B7395"/>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B7395"/>
    <w:pPr>
      <w:widowControl w:val="0"/>
    </w:pPr>
    <w:rPr>
      <w:rFonts w:ascii="Times New Roman" w:hAnsi="Times New Roman" w:cs="Times New Roman"/>
      <w:color w:val="auto"/>
    </w:rPr>
  </w:style>
  <w:style w:type="paragraph" w:customStyle="1" w:styleId="CM3">
    <w:name w:val="CM3"/>
    <w:basedOn w:val="Default"/>
    <w:next w:val="Default"/>
    <w:uiPriority w:val="99"/>
    <w:qFormat/>
    <w:rsid w:val="000B7395"/>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B7395"/>
    <w:pPr>
      <w:widowControl w:val="0"/>
    </w:pPr>
    <w:rPr>
      <w:rFonts w:ascii="Times New Roman" w:hAnsi="Times New Roman" w:cs="Times New Roman"/>
      <w:color w:val="auto"/>
    </w:rPr>
  </w:style>
  <w:style w:type="paragraph" w:customStyle="1" w:styleId="CM37">
    <w:name w:val="CM37"/>
    <w:basedOn w:val="Default"/>
    <w:next w:val="Default"/>
    <w:uiPriority w:val="99"/>
    <w:qFormat/>
    <w:rsid w:val="000B7395"/>
    <w:pPr>
      <w:widowControl w:val="0"/>
    </w:pPr>
    <w:rPr>
      <w:rFonts w:ascii="Times New Roman" w:hAnsi="Times New Roman" w:cs="Times New Roman"/>
      <w:color w:val="auto"/>
    </w:rPr>
  </w:style>
  <w:style w:type="paragraph" w:customStyle="1" w:styleId="CM7">
    <w:name w:val="CM7"/>
    <w:basedOn w:val="Default"/>
    <w:next w:val="Default"/>
    <w:uiPriority w:val="99"/>
    <w:qFormat/>
    <w:rsid w:val="000B739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B7395"/>
    <w:rPr>
      <w:rFonts w:eastAsia="Times New Roman"/>
      <w:sz w:val="14"/>
      <w:szCs w:val="20"/>
    </w:rPr>
  </w:style>
  <w:style w:type="paragraph" w:customStyle="1" w:styleId="Brief-Card">
    <w:name w:val="Brief - Card"/>
    <w:basedOn w:val="Normal"/>
    <w:uiPriority w:val="99"/>
    <w:qFormat/>
    <w:rsid w:val="000B7395"/>
    <w:rPr>
      <w:rFonts w:eastAsia="Times New Roman"/>
      <w:szCs w:val="24"/>
    </w:rPr>
  </w:style>
  <w:style w:type="paragraph" w:customStyle="1" w:styleId="Pa2">
    <w:name w:val="Pa2"/>
    <w:basedOn w:val="Default"/>
    <w:next w:val="Default"/>
    <w:uiPriority w:val="99"/>
    <w:qFormat/>
    <w:rsid w:val="000B739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B7395"/>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B7395"/>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B7395"/>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B7395"/>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B7395"/>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0B7395"/>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0B7395"/>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B739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0B739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B7395"/>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0B7395"/>
    <w:pPr>
      <w:widowControl w:val="0"/>
    </w:pPr>
    <w:rPr>
      <w:rFonts w:ascii="Times New Roman" w:hAnsi="Times New Roman" w:cs="Times New Roman"/>
      <w:color w:val="auto"/>
    </w:rPr>
  </w:style>
  <w:style w:type="paragraph" w:customStyle="1" w:styleId="CM5">
    <w:name w:val="CM5"/>
    <w:basedOn w:val="Default"/>
    <w:next w:val="Default"/>
    <w:uiPriority w:val="99"/>
    <w:qFormat/>
    <w:rsid w:val="000B7395"/>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B7395"/>
    <w:pPr>
      <w:widowControl w:val="0"/>
    </w:pPr>
    <w:rPr>
      <w:rFonts w:ascii="Times New Roman" w:hAnsi="Times New Roman" w:cs="Times New Roman"/>
      <w:color w:val="auto"/>
    </w:rPr>
  </w:style>
  <w:style w:type="paragraph" w:customStyle="1" w:styleId="CM8">
    <w:name w:val="CM8"/>
    <w:basedOn w:val="Default"/>
    <w:next w:val="Default"/>
    <w:uiPriority w:val="99"/>
    <w:qFormat/>
    <w:rsid w:val="000B7395"/>
    <w:pPr>
      <w:widowControl w:val="0"/>
    </w:pPr>
    <w:rPr>
      <w:rFonts w:ascii="Times New Roman" w:hAnsi="Times New Roman" w:cs="Times New Roman"/>
      <w:color w:val="auto"/>
    </w:rPr>
  </w:style>
  <w:style w:type="paragraph" w:customStyle="1" w:styleId="CM6">
    <w:name w:val="CM6"/>
    <w:basedOn w:val="Default"/>
    <w:next w:val="Default"/>
    <w:uiPriority w:val="99"/>
    <w:qFormat/>
    <w:rsid w:val="000B7395"/>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B7395"/>
    <w:pPr>
      <w:widowControl w:val="0"/>
    </w:pPr>
    <w:rPr>
      <w:rFonts w:ascii="Times New Roman" w:hAnsi="Times New Roman" w:cs="Times New Roman"/>
      <w:color w:val="auto"/>
    </w:rPr>
  </w:style>
  <w:style w:type="paragraph" w:customStyle="1" w:styleId="IndexFixer">
    <w:name w:val="Index Fixer"/>
    <w:basedOn w:val="Heading1"/>
    <w:uiPriority w:val="99"/>
    <w:qFormat/>
    <w:rsid w:val="000B7395"/>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0B739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0B739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B739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B739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B7395"/>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0B739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B7395"/>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0B7395"/>
  </w:style>
  <w:style w:type="paragraph" w:customStyle="1" w:styleId="StyleUnderliningTimesNewRomanBoldNounderlineKernat16">
    <w:name w:val="Style Underlining + Times New Roman Bold No underline Kern at 16..."/>
    <w:basedOn w:val="Normal"/>
    <w:qFormat/>
    <w:rsid w:val="000B739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B7395"/>
    <w:rPr>
      <w:rFonts w:eastAsia="Times New Roman"/>
      <w:b/>
      <w:bCs/>
      <w:kern w:val="32"/>
      <w:sz w:val="32"/>
      <w:szCs w:val="32"/>
    </w:rPr>
  </w:style>
  <w:style w:type="paragraph" w:customStyle="1" w:styleId="StyleBoldUnderliningKernat16pt">
    <w:name w:val="Style Bold Underlining + Kern at 16 pt"/>
    <w:qFormat/>
    <w:rsid w:val="000B7395"/>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B7395"/>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0B7395"/>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B739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B7395"/>
    <w:pPr>
      <w:ind w:left="400"/>
    </w:pPr>
    <w:rPr>
      <w:rFonts w:eastAsia="Times New Roman"/>
      <w:szCs w:val="20"/>
    </w:rPr>
  </w:style>
  <w:style w:type="paragraph" w:customStyle="1" w:styleId="Normalization">
    <w:name w:val="Normalization"/>
    <w:basedOn w:val="Normal"/>
    <w:qFormat/>
    <w:rsid w:val="000B7395"/>
    <w:rPr>
      <w:rFonts w:eastAsia="Times New Roman"/>
      <w:sz w:val="18"/>
      <w:szCs w:val="24"/>
    </w:rPr>
  </w:style>
  <w:style w:type="paragraph" w:customStyle="1" w:styleId="BreifTitle">
    <w:name w:val="Breif Title"/>
    <w:basedOn w:val="Normal"/>
    <w:autoRedefine/>
    <w:uiPriority w:val="99"/>
    <w:qFormat/>
    <w:rsid w:val="000B739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B739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0B7395"/>
    <w:pPr>
      <w:widowControl/>
      <w:jc w:val="center"/>
      <w:outlineLvl w:val="0"/>
    </w:pPr>
    <w:rPr>
      <w:b/>
      <w:sz w:val="32"/>
      <w:szCs w:val="32"/>
      <w:u w:val="single"/>
    </w:rPr>
  </w:style>
  <w:style w:type="paragraph" w:customStyle="1" w:styleId="Tagandcite">
    <w:name w:val="Tag and cite"/>
    <w:basedOn w:val="Normal"/>
    <w:autoRedefine/>
    <w:uiPriority w:val="99"/>
    <w:qFormat/>
    <w:rsid w:val="000B7395"/>
    <w:rPr>
      <w:rFonts w:eastAsia="Times New Roman"/>
      <w:color w:val="333333"/>
    </w:rPr>
  </w:style>
  <w:style w:type="paragraph" w:customStyle="1" w:styleId="StyleTagandCiteFranklinGothicDemi">
    <w:name w:val="Style Tag and Cite + Franklin Gothic Demi"/>
    <w:basedOn w:val="Normal"/>
    <w:autoRedefine/>
    <w:uiPriority w:val="99"/>
    <w:qFormat/>
    <w:rsid w:val="000B739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B7395"/>
    <w:rPr>
      <w:bCs/>
    </w:rPr>
  </w:style>
  <w:style w:type="paragraph" w:customStyle="1" w:styleId="tagCharCharCharCharCharCharChar">
    <w:name w:val="tag Char Char Char Char Char Char Char"/>
    <w:basedOn w:val="Normal"/>
    <w:uiPriority w:val="99"/>
    <w:qFormat/>
    <w:rsid w:val="000B7395"/>
    <w:rPr>
      <w:rFonts w:eastAsia="Times New Roman"/>
      <w:b/>
      <w:sz w:val="24"/>
      <w:szCs w:val="20"/>
    </w:rPr>
  </w:style>
  <w:style w:type="paragraph" w:customStyle="1" w:styleId="title-bold-medium">
    <w:name w:val="title-bold-medium"/>
    <w:basedOn w:val="Normal"/>
    <w:uiPriority w:val="99"/>
    <w:qFormat/>
    <w:rsid w:val="000B7395"/>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0B7395"/>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0B7395"/>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0B7395"/>
    <w:pPr>
      <w:widowControl w:val="0"/>
      <w:autoSpaceDE w:val="0"/>
      <w:autoSpaceDN w:val="0"/>
      <w:adjustRightInd w:val="0"/>
    </w:pPr>
    <w:rPr>
      <w:sz w:val="24"/>
      <w:szCs w:val="20"/>
    </w:rPr>
  </w:style>
  <w:style w:type="paragraph" w:customStyle="1" w:styleId="BriefTitle1">
    <w:name w:val="Brief Title 1"/>
    <w:basedOn w:val="Normal"/>
    <w:uiPriority w:val="99"/>
    <w:qFormat/>
    <w:rsid w:val="000B739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B739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B7395"/>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B7395"/>
    <w:pPr>
      <w:spacing w:before="100" w:beforeAutospacing="1" w:after="100" w:afterAutospacing="1"/>
    </w:pPr>
    <w:rPr>
      <w:rFonts w:eastAsia="Times New Roman"/>
      <w:szCs w:val="24"/>
    </w:rPr>
  </w:style>
  <w:style w:type="paragraph" w:customStyle="1" w:styleId="ToRead">
    <w:name w:val="To Read"/>
    <w:basedOn w:val="Normal"/>
    <w:uiPriority w:val="99"/>
    <w:qFormat/>
    <w:rsid w:val="000B7395"/>
    <w:pPr>
      <w:ind w:left="720"/>
    </w:pPr>
    <w:rPr>
      <w:rFonts w:ascii="Verdana" w:eastAsia="Times New Roman" w:hAnsi="Verdana"/>
      <w:b/>
      <w:szCs w:val="24"/>
      <w:u w:val="single"/>
    </w:rPr>
  </w:style>
  <w:style w:type="paragraph" w:customStyle="1" w:styleId="listlevel1">
    <w:name w:val="list level 1"/>
    <w:basedOn w:val="Normal"/>
    <w:uiPriority w:val="99"/>
    <w:qFormat/>
    <w:rsid w:val="000B739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B739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B7395"/>
    <w:pPr>
      <w:ind w:left="1660"/>
    </w:pPr>
  </w:style>
  <w:style w:type="paragraph" w:customStyle="1" w:styleId="PageNumber1">
    <w:name w:val="Page Number1"/>
    <w:basedOn w:val="Normal"/>
    <w:next w:val="Normal"/>
    <w:uiPriority w:val="99"/>
    <w:qFormat/>
    <w:rsid w:val="000B7395"/>
    <w:rPr>
      <w:rFonts w:eastAsia="Times New Roman"/>
      <w:szCs w:val="24"/>
    </w:rPr>
  </w:style>
  <w:style w:type="paragraph" w:customStyle="1" w:styleId="Card1">
    <w:name w:val="Card1"/>
    <w:uiPriority w:val="99"/>
    <w:qFormat/>
    <w:rsid w:val="000B739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B739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B7395"/>
    <w:pPr>
      <w:ind w:left="288" w:right="288"/>
    </w:pPr>
    <w:rPr>
      <w:rFonts w:eastAsia="Times New Roman"/>
      <w:szCs w:val="24"/>
    </w:rPr>
  </w:style>
  <w:style w:type="paragraph" w:customStyle="1" w:styleId="Body">
    <w:name w:val="Body"/>
    <w:basedOn w:val="Normal"/>
    <w:uiPriority w:val="99"/>
    <w:qFormat/>
    <w:rsid w:val="000B7395"/>
    <w:pPr>
      <w:outlineLvl w:val="3"/>
    </w:pPr>
    <w:rPr>
      <w:rFonts w:eastAsia="Times New Roman"/>
      <w:szCs w:val="20"/>
    </w:rPr>
  </w:style>
  <w:style w:type="paragraph" w:customStyle="1" w:styleId="3text">
    <w:name w:val="3text"/>
    <w:basedOn w:val="Normal"/>
    <w:link w:val="3textChar"/>
    <w:qFormat/>
    <w:rsid w:val="000B7395"/>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0B739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B7395"/>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B7395"/>
    <w:rPr>
      <w:rFonts w:eastAsia="Times New Roman"/>
      <w:color w:val="000000"/>
      <w:sz w:val="18"/>
      <w:szCs w:val="24"/>
    </w:rPr>
  </w:style>
  <w:style w:type="paragraph" w:customStyle="1" w:styleId="text1">
    <w:name w:val="text1"/>
    <w:basedOn w:val="Normal"/>
    <w:autoRedefine/>
    <w:uiPriority w:val="99"/>
    <w:qFormat/>
    <w:rsid w:val="000B7395"/>
    <w:rPr>
      <w:rFonts w:eastAsia="Times New Roman"/>
      <w:szCs w:val="20"/>
    </w:rPr>
  </w:style>
  <w:style w:type="paragraph" w:customStyle="1" w:styleId="RepeatBlockHeading">
    <w:name w:val="Repeat Block Heading"/>
    <w:basedOn w:val="Normal"/>
    <w:autoRedefine/>
    <w:uiPriority w:val="99"/>
    <w:qFormat/>
    <w:rsid w:val="000B7395"/>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B7395"/>
    <w:pPr>
      <w:spacing w:before="72" w:after="72"/>
    </w:pPr>
    <w:rPr>
      <w:rFonts w:ascii="Arial" w:eastAsia="Times New Roman" w:hAnsi="Arial"/>
      <w:b/>
      <w:bCs/>
      <w:sz w:val="26"/>
      <w:szCs w:val="26"/>
    </w:rPr>
  </w:style>
  <w:style w:type="paragraph" w:customStyle="1" w:styleId="story-body">
    <w:name w:val="story-body"/>
    <w:basedOn w:val="Normal"/>
    <w:uiPriority w:val="99"/>
    <w:qFormat/>
    <w:rsid w:val="000B7395"/>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0B7395"/>
    <w:rPr>
      <w:rFonts w:ascii="Arial" w:eastAsia="Times New Roman" w:hAnsi="Arial"/>
      <w:b/>
      <w:bCs/>
    </w:rPr>
  </w:style>
  <w:style w:type="paragraph" w:customStyle="1" w:styleId="TextofCards">
    <w:name w:val="Text of Cards"/>
    <w:basedOn w:val="Normal"/>
    <w:uiPriority w:val="99"/>
    <w:qFormat/>
    <w:rsid w:val="000B7395"/>
    <w:rPr>
      <w:rFonts w:eastAsia="Times New Roman"/>
      <w:color w:val="000000"/>
      <w:spacing w:val="6"/>
      <w:szCs w:val="23"/>
    </w:rPr>
  </w:style>
  <w:style w:type="paragraph" w:customStyle="1" w:styleId="Corpotesto">
    <w:name w:val="Corpo testo"/>
    <w:basedOn w:val="Normal"/>
    <w:uiPriority w:val="99"/>
    <w:qFormat/>
    <w:rsid w:val="000B7395"/>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0B7395"/>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0B7395"/>
    <w:rPr>
      <w:rFonts w:eastAsia="Times New Roman"/>
      <w:b/>
      <w:bCs/>
      <w:sz w:val="24"/>
      <w:szCs w:val="24"/>
    </w:rPr>
  </w:style>
  <w:style w:type="paragraph" w:customStyle="1" w:styleId="OmniPage1">
    <w:name w:val="OmniPage #1"/>
    <w:basedOn w:val="Normal"/>
    <w:qFormat/>
    <w:rsid w:val="000B739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B739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B7395"/>
    <w:rPr>
      <w:rFonts w:ascii="Arial" w:hAnsi="Arial"/>
      <w:b w:val="0"/>
      <w:caps w:val="0"/>
      <w:sz w:val="20"/>
    </w:rPr>
  </w:style>
  <w:style w:type="paragraph" w:customStyle="1" w:styleId="ProjectTitleLine">
    <w:name w:val="Project Title Line"/>
    <w:basedOn w:val="Normal"/>
    <w:next w:val="Normal"/>
    <w:autoRedefine/>
    <w:uiPriority w:val="99"/>
    <w:qFormat/>
    <w:rsid w:val="000B7395"/>
    <w:pPr>
      <w:jc w:val="center"/>
    </w:pPr>
    <w:rPr>
      <w:rFonts w:ascii="Arial" w:eastAsia="Times New Roman" w:hAnsi="Arial"/>
      <w:caps/>
      <w:szCs w:val="20"/>
    </w:rPr>
  </w:style>
  <w:style w:type="paragraph" w:customStyle="1" w:styleId="LanguageStrike">
    <w:name w:val="Language Strike"/>
    <w:basedOn w:val="Normal"/>
    <w:next w:val="Normal"/>
    <w:qFormat/>
    <w:rsid w:val="000B7395"/>
    <w:rPr>
      <w:rFonts w:eastAsia="Times New Roman"/>
      <w:strike/>
      <w:szCs w:val="24"/>
    </w:rPr>
  </w:style>
  <w:style w:type="paragraph" w:customStyle="1" w:styleId="NormalVerdana">
    <w:name w:val="Normal + Verdana"/>
    <w:aliases w:val="10 pt,White,Normal + Arial"/>
    <w:basedOn w:val="Normal"/>
    <w:uiPriority w:val="99"/>
    <w:qFormat/>
    <w:rsid w:val="000B7395"/>
    <w:rPr>
      <w:rFonts w:ascii="Arial" w:eastAsia="Times New Roman" w:hAnsi="Arial"/>
      <w:szCs w:val="20"/>
      <w:u w:val="single"/>
    </w:rPr>
  </w:style>
  <w:style w:type="paragraph" w:customStyle="1" w:styleId="Normal10pt">
    <w:name w:val="Normal + 10 pt"/>
    <w:basedOn w:val="Normal"/>
    <w:uiPriority w:val="99"/>
    <w:qFormat/>
    <w:rsid w:val="000B7395"/>
    <w:rPr>
      <w:rFonts w:eastAsia="Times New Roman"/>
      <w:szCs w:val="20"/>
    </w:rPr>
  </w:style>
  <w:style w:type="paragraph" w:customStyle="1" w:styleId="cardChar1Char">
    <w:name w:val="card Char1 Char"/>
    <w:basedOn w:val="Normal"/>
    <w:uiPriority w:val="99"/>
    <w:qFormat/>
    <w:rsid w:val="000B7395"/>
    <w:pPr>
      <w:ind w:left="288" w:right="288"/>
    </w:pPr>
    <w:rPr>
      <w:rFonts w:eastAsia="Times New Roman"/>
      <w:szCs w:val="20"/>
    </w:rPr>
  </w:style>
  <w:style w:type="paragraph" w:customStyle="1" w:styleId="CM12">
    <w:name w:val="CM12"/>
    <w:basedOn w:val="Default"/>
    <w:next w:val="Default"/>
    <w:uiPriority w:val="99"/>
    <w:qFormat/>
    <w:rsid w:val="000B739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B739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B7395"/>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B739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0B7395"/>
    <w:rPr>
      <w:rFonts w:eastAsia="Times New Roman"/>
      <w:strike/>
      <w:szCs w:val="20"/>
    </w:rPr>
  </w:style>
  <w:style w:type="paragraph" w:customStyle="1" w:styleId="textbodyblack">
    <w:name w:val="textbodyblack"/>
    <w:basedOn w:val="Normal"/>
    <w:qFormat/>
    <w:rsid w:val="000B7395"/>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0B739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B73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0B7395"/>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0B7395"/>
    <w:pPr>
      <w:ind w:left="288"/>
    </w:pPr>
    <w:rPr>
      <w:rFonts w:eastAsia="SimSun"/>
      <w:szCs w:val="20"/>
      <w:lang w:eastAsia="zh-CN"/>
    </w:rPr>
  </w:style>
  <w:style w:type="paragraph" w:customStyle="1" w:styleId="story-body-text">
    <w:name w:val="story-body-text"/>
    <w:basedOn w:val="Normal"/>
    <w:uiPriority w:val="99"/>
    <w:qFormat/>
    <w:rsid w:val="000B7395"/>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B7395"/>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0B739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B739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B7395"/>
    <w:rPr>
      <w:rFonts w:eastAsia="MS Gothic" w:cs="Arial"/>
      <w:b w:val="0"/>
      <w:sz w:val="24"/>
    </w:rPr>
  </w:style>
  <w:style w:type="paragraph" w:customStyle="1" w:styleId="nromal">
    <w:name w:val="nromal"/>
    <w:basedOn w:val="Normal"/>
    <w:uiPriority w:val="99"/>
    <w:qFormat/>
    <w:rsid w:val="000B7395"/>
    <w:pPr>
      <w:keepNext/>
      <w:keepLines/>
      <w:spacing w:before="200"/>
      <w:outlineLvl w:val="3"/>
    </w:pPr>
    <w:rPr>
      <w:rFonts w:eastAsia="Times New Roman" w:cs="Cambria"/>
      <w:b/>
      <w:iCs/>
    </w:rPr>
  </w:style>
  <w:style w:type="paragraph" w:customStyle="1" w:styleId="natural">
    <w:name w:val="natural"/>
    <w:basedOn w:val="Normal"/>
    <w:uiPriority w:val="99"/>
    <w:qFormat/>
    <w:rsid w:val="000B7395"/>
    <w:pPr>
      <w:keepNext/>
      <w:keepLines/>
      <w:spacing w:before="200"/>
      <w:outlineLvl w:val="3"/>
    </w:pPr>
    <w:rPr>
      <w:rFonts w:eastAsia="Times New Roman"/>
      <w:b/>
      <w:iCs/>
    </w:rPr>
  </w:style>
  <w:style w:type="paragraph" w:customStyle="1" w:styleId="nroaml">
    <w:name w:val="nroaml"/>
    <w:basedOn w:val="Normal"/>
    <w:uiPriority w:val="99"/>
    <w:qFormat/>
    <w:rsid w:val="000B7395"/>
    <w:pPr>
      <w:keepNext/>
      <w:keepLines/>
      <w:spacing w:before="200"/>
      <w:outlineLvl w:val="3"/>
    </w:pPr>
    <w:rPr>
      <w:rFonts w:eastAsia="Times New Roman"/>
      <w:b/>
      <w:iCs/>
    </w:rPr>
  </w:style>
  <w:style w:type="paragraph" w:customStyle="1" w:styleId="noraml">
    <w:name w:val="noraml"/>
    <w:basedOn w:val="Normal"/>
    <w:uiPriority w:val="99"/>
    <w:qFormat/>
    <w:rsid w:val="000B7395"/>
    <w:pPr>
      <w:keepNext/>
      <w:keepLines/>
      <w:spacing w:before="200"/>
      <w:outlineLvl w:val="3"/>
    </w:pPr>
    <w:rPr>
      <w:rFonts w:eastAsia="Times New Roman"/>
      <w:b/>
      <w:iCs/>
      <w:sz w:val="24"/>
    </w:rPr>
  </w:style>
  <w:style w:type="paragraph" w:customStyle="1" w:styleId="p0">
    <w:name w:val="p0"/>
    <w:basedOn w:val="Normal"/>
    <w:qFormat/>
    <w:rsid w:val="000B7395"/>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0B7395"/>
    <w:rPr>
      <w:rFonts w:ascii="Arial" w:eastAsia="MS Mincho" w:hAnsi="Arial"/>
      <w:b/>
      <w:sz w:val="24"/>
      <w:szCs w:val="24"/>
      <w:u w:val="single"/>
    </w:rPr>
  </w:style>
  <w:style w:type="paragraph" w:customStyle="1" w:styleId="2909F619802848F09E01365C32F34654">
    <w:name w:val="2909F619802848F09E01365C32F34654"/>
    <w:uiPriority w:val="99"/>
    <w:qFormat/>
    <w:rsid w:val="000B7395"/>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0B7395"/>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0B7395"/>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0B7395"/>
    <w:rPr>
      <w:rFonts w:eastAsia="Times New Roman"/>
      <w:sz w:val="16"/>
      <w:szCs w:val="24"/>
    </w:rPr>
  </w:style>
  <w:style w:type="paragraph" w:customStyle="1" w:styleId="2ndLevel-TAG">
    <w:name w:val="2nd Level - TAG"/>
    <w:basedOn w:val="Normal"/>
    <w:next w:val="Normal"/>
    <w:qFormat/>
    <w:rsid w:val="000B7395"/>
    <w:pPr>
      <w:spacing w:before="240"/>
      <w:outlineLvl w:val="2"/>
    </w:pPr>
    <w:rPr>
      <w:rFonts w:eastAsia="Times New Roman"/>
      <w:b/>
      <w:szCs w:val="24"/>
    </w:rPr>
  </w:style>
  <w:style w:type="paragraph" w:customStyle="1" w:styleId="CM14">
    <w:name w:val="CM14"/>
    <w:basedOn w:val="Default"/>
    <w:next w:val="Default"/>
    <w:uiPriority w:val="99"/>
    <w:qFormat/>
    <w:rsid w:val="000B7395"/>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B7395"/>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B7395"/>
    <w:rPr>
      <w:rFonts w:eastAsia="Calibri"/>
      <w:b/>
    </w:rPr>
  </w:style>
  <w:style w:type="paragraph" w:customStyle="1" w:styleId="times">
    <w:name w:val="times"/>
    <w:basedOn w:val="Normal"/>
    <w:uiPriority w:val="99"/>
    <w:qFormat/>
    <w:rsid w:val="000B7395"/>
    <w:pPr>
      <w:spacing w:before="100" w:beforeAutospacing="1" w:after="100" w:afterAutospacing="1"/>
    </w:pPr>
    <w:rPr>
      <w:rFonts w:eastAsia="Times New Roman"/>
      <w:sz w:val="24"/>
      <w:szCs w:val="24"/>
    </w:rPr>
  </w:style>
  <w:style w:type="paragraph" w:customStyle="1" w:styleId="BodyA">
    <w:name w:val="Body A"/>
    <w:qFormat/>
    <w:rsid w:val="000B739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B739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B739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B7395"/>
    <w:rPr>
      <w:rFonts w:eastAsia="Calibri"/>
    </w:rPr>
  </w:style>
  <w:style w:type="paragraph" w:customStyle="1" w:styleId="TagLine">
    <w:name w:val="Tag Line"/>
    <w:basedOn w:val="Normal"/>
    <w:next w:val="FullText"/>
    <w:uiPriority w:val="99"/>
    <w:qFormat/>
    <w:rsid w:val="000B7395"/>
    <w:rPr>
      <w:rFonts w:eastAsia="Times New Roman"/>
      <w:b/>
      <w:sz w:val="28"/>
    </w:rPr>
  </w:style>
  <w:style w:type="paragraph" w:customStyle="1" w:styleId="Card6pt">
    <w:name w:val="Card 6pt"/>
    <w:basedOn w:val="Normal"/>
    <w:qFormat/>
    <w:rsid w:val="000B7395"/>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0B7395"/>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0B7395"/>
    <w:rPr>
      <w:rFonts w:ascii="Century Gothic" w:eastAsia="Times New Roman" w:hAnsi="Century Gothic"/>
      <w:sz w:val="16"/>
    </w:rPr>
  </w:style>
  <w:style w:type="paragraph" w:customStyle="1" w:styleId="CM27">
    <w:name w:val="CM27"/>
    <w:basedOn w:val="Default"/>
    <w:next w:val="Default"/>
    <w:uiPriority w:val="99"/>
    <w:qFormat/>
    <w:rsid w:val="000B739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B739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B7395"/>
    <w:pPr>
      <w:spacing w:before="100" w:beforeAutospacing="1" w:after="100" w:afterAutospacing="1"/>
    </w:pPr>
    <w:rPr>
      <w:rFonts w:eastAsia="Times New Roman"/>
      <w:sz w:val="24"/>
      <w:szCs w:val="24"/>
    </w:rPr>
  </w:style>
  <w:style w:type="paragraph" w:customStyle="1" w:styleId="introduction">
    <w:name w:val="introduction"/>
    <w:basedOn w:val="Normal"/>
    <w:qFormat/>
    <w:rsid w:val="000B739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B739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B7395"/>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B7395"/>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0B739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B739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0B739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0B7395"/>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0B7395"/>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0B739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B7395"/>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B7395"/>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0B7395"/>
    <w:pPr>
      <w:keepNext/>
      <w:ind w:left="288" w:right="288"/>
    </w:pPr>
    <w:rPr>
      <w:rFonts w:eastAsia="MS Gothic"/>
      <w:szCs w:val="20"/>
    </w:rPr>
  </w:style>
  <w:style w:type="paragraph" w:customStyle="1" w:styleId="Little">
    <w:name w:val="Little"/>
    <w:basedOn w:val="Normal"/>
    <w:next w:val="Normal"/>
    <w:link w:val="LittleChar"/>
    <w:qFormat/>
    <w:rsid w:val="000B7395"/>
    <w:pPr>
      <w:ind w:left="288"/>
    </w:pPr>
    <w:rPr>
      <w:rFonts w:ascii="Garamond" w:eastAsia="Times New Roman" w:hAnsi="Garamond"/>
      <w:sz w:val="16"/>
      <w:szCs w:val="24"/>
    </w:rPr>
  </w:style>
  <w:style w:type="paragraph" w:customStyle="1" w:styleId="AAAcard">
    <w:name w:val="AAAcard"/>
    <w:basedOn w:val="Normal"/>
    <w:link w:val="AAAcardChar"/>
    <w:qFormat/>
    <w:rsid w:val="000B7395"/>
    <w:pPr>
      <w:ind w:left="288" w:right="288"/>
    </w:pPr>
    <w:rPr>
      <w:rFonts w:eastAsia="Times New Roman"/>
    </w:rPr>
  </w:style>
  <w:style w:type="paragraph" w:customStyle="1" w:styleId="Caption3">
    <w:name w:val="Caption3"/>
    <w:basedOn w:val="Normal"/>
    <w:uiPriority w:val="99"/>
    <w:qFormat/>
    <w:rsid w:val="000B7395"/>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B7395"/>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B739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B7395"/>
    <w:pPr>
      <w:spacing w:before="100" w:beforeAutospacing="1" w:after="100" w:afterAutospacing="1"/>
    </w:pPr>
    <w:rPr>
      <w:rFonts w:eastAsia="Times New Roman"/>
      <w:sz w:val="24"/>
      <w:szCs w:val="24"/>
    </w:rPr>
  </w:style>
  <w:style w:type="paragraph" w:customStyle="1" w:styleId="CITEF3">
    <w:name w:val="CITE F3"/>
    <w:uiPriority w:val="99"/>
    <w:qFormat/>
    <w:rsid w:val="000B7395"/>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0B739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B7395"/>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B7395"/>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0B7395"/>
    <w:pPr>
      <w:spacing w:before="100" w:beforeAutospacing="1" w:after="100" w:afterAutospacing="1"/>
    </w:pPr>
    <w:rPr>
      <w:rFonts w:eastAsia="Times New Roman"/>
      <w:sz w:val="24"/>
      <w:szCs w:val="24"/>
    </w:rPr>
  </w:style>
  <w:style w:type="paragraph" w:customStyle="1" w:styleId="more">
    <w:name w:val="more"/>
    <w:basedOn w:val="Normal"/>
    <w:uiPriority w:val="99"/>
    <w:qFormat/>
    <w:rsid w:val="000B7395"/>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B7395"/>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0B739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0B7395"/>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0B7395"/>
    <w:pPr>
      <w:spacing w:before="100" w:beforeAutospacing="1" w:after="100" w:afterAutospacing="1"/>
    </w:pPr>
    <w:rPr>
      <w:rFonts w:eastAsia="Times New Roman"/>
      <w:sz w:val="24"/>
      <w:szCs w:val="24"/>
    </w:rPr>
  </w:style>
  <w:style w:type="paragraph" w:customStyle="1" w:styleId="image-caption">
    <w:name w:val="image-caption"/>
    <w:basedOn w:val="Normal"/>
    <w:qFormat/>
    <w:rsid w:val="000B7395"/>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0B7395"/>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0B739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B739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B7395"/>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B739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B739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B7395"/>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0B7395"/>
    <w:pPr>
      <w:spacing w:before="100" w:beforeAutospacing="1" w:after="100" w:afterAutospacing="1"/>
    </w:pPr>
    <w:rPr>
      <w:rFonts w:eastAsia="Calibri"/>
      <w:sz w:val="24"/>
    </w:rPr>
  </w:style>
  <w:style w:type="paragraph" w:customStyle="1" w:styleId="deck">
    <w:name w:val="deck"/>
    <w:basedOn w:val="Normal"/>
    <w:qFormat/>
    <w:rsid w:val="000B7395"/>
    <w:pPr>
      <w:spacing w:before="100" w:beforeAutospacing="1" w:after="100" w:afterAutospacing="1"/>
    </w:pPr>
    <w:rPr>
      <w:rFonts w:eastAsia="Times New Roman"/>
      <w:sz w:val="24"/>
      <w:szCs w:val="24"/>
    </w:rPr>
  </w:style>
  <w:style w:type="paragraph" w:customStyle="1" w:styleId="i1">
    <w:name w:val="i1"/>
    <w:basedOn w:val="Normal"/>
    <w:uiPriority w:val="99"/>
    <w:qFormat/>
    <w:rsid w:val="000B739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B739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B7395"/>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0B7395"/>
    <w:rPr>
      <w:rFonts w:ascii="Arial" w:eastAsia="Calibri" w:hAnsi="Arial"/>
    </w:rPr>
  </w:style>
  <w:style w:type="paragraph" w:customStyle="1" w:styleId="NoteLevel22">
    <w:name w:val="Note Level 22"/>
    <w:basedOn w:val="Normal"/>
    <w:next w:val="Normal"/>
    <w:uiPriority w:val="99"/>
    <w:qFormat/>
    <w:rsid w:val="000B7395"/>
    <w:pPr>
      <w:keepNext/>
      <w:ind w:left="288" w:right="288"/>
    </w:pPr>
    <w:rPr>
      <w:rFonts w:eastAsia="MS Gothic"/>
      <w:szCs w:val="20"/>
    </w:rPr>
  </w:style>
  <w:style w:type="paragraph" w:customStyle="1" w:styleId="wp-caption-text">
    <w:name w:val="wp-caption-text"/>
    <w:basedOn w:val="Normal"/>
    <w:qFormat/>
    <w:rsid w:val="000B7395"/>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B7395"/>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B7395"/>
    <w:pPr>
      <w:spacing w:before="100" w:beforeAutospacing="1" w:after="100" w:afterAutospacing="1"/>
    </w:pPr>
    <w:rPr>
      <w:sz w:val="24"/>
    </w:rPr>
  </w:style>
  <w:style w:type="paragraph" w:customStyle="1" w:styleId="tweet-text">
    <w:name w:val="tweet-text"/>
    <w:basedOn w:val="Normal"/>
    <w:uiPriority w:val="99"/>
    <w:qFormat/>
    <w:rsid w:val="000B7395"/>
    <w:pPr>
      <w:spacing w:before="100" w:beforeAutospacing="1" w:after="100" w:afterAutospacing="1"/>
    </w:pPr>
  </w:style>
  <w:style w:type="paragraph" w:customStyle="1" w:styleId="description">
    <w:name w:val="description"/>
    <w:basedOn w:val="Normal"/>
    <w:uiPriority w:val="99"/>
    <w:qFormat/>
    <w:rsid w:val="000B7395"/>
    <w:pPr>
      <w:spacing w:before="100" w:beforeAutospacing="1" w:after="100" w:afterAutospacing="1"/>
    </w:pPr>
  </w:style>
  <w:style w:type="paragraph" w:customStyle="1" w:styleId="graf">
    <w:name w:val="graf"/>
    <w:basedOn w:val="Normal"/>
    <w:uiPriority w:val="99"/>
    <w:qFormat/>
    <w:rsid w:val="000B7395"/>
    <w:pPr>
      <w:spacing w:before="100" w:beforeAutospacing="1" w:after="100" w:afterAutospacing="1"/>
    </w:pPr>
  </w:style>
  <w:style w:type="paragraph" w:customStyle="1" w:styleId="column">
    <w:name w:val="column"/>
    <w:basedOn w:val="Normal"/>
    <w:qFormat/>
    <w:rsid w:val="000B7395"/>
    <w:pPr>
      <w:spacing w:before="100" w:beforeAutospacing="1" w:after="100" w:afterAutospacing="1"/>
    </w:pPr>
  </w:style>
  <w:style w:type="paragraph" w:customStyle="1" w:styleId="recirc-container">
    <w:name w:val="recirc-container"/>
    <w:basedOn w:val="Normal"/>
    <w:uiPriority w:val="99"/>
    <w:qFormat/>
    <w:rsid w:val="000B7395"/>
    <w:pPr>
      <w:spacing w:before="100" w:beforeAutospacing="1" w:after="100" w:afterAutospacing="1"/>
    </w:pPr>
    <w:rPr>
      <w:sz w:val="24"/>
    </w:rPr>
  </w:style>
  <w:style w:type="paragraph" w:customStyle="1" w:styleId="selectionshareable">
    <w:name w:val="selectionshareable"/>
    <w:basedOn w:val="Normal"/>
    <w:qFormat/>
    <w:rsid w:val="000B7395"/>
    <w:pPr>
      <w:spacing w:before="100" w:beforeAutospacing="1" w:after="100" w:afterAutospacing="1"/>
    </w:pPr>
    <w:rPr>
      <w:sz w:val="24"/>
    </w:rPr>
  </w:style>
  <w:style w:type="paragraph" w:customStyle="1" w:styleId="interstitial-link">
    <w:name w:val="interstitial-link"/>
    <w:basedOn w:val="Normal"/>
    <w:uiPriority w:val="99"/>
    <w:qFormat/>
    <w:rsid w:val="000B7395"/>
    <w:pPr>
      <w:spacing w:before="100" w:beforeAutospacing="1" w:after="100" w:afterAutospacing="1"/>
    </w:pPr>
    <w:rPr>
      <w:sz w:val="24"/>
    </w:rPr>
  </w:style>
  <w:style w:type="paragraph" w:customStyle="1" w:styleId="see-also">
    <w:name w:val="see-also"/>
    <w:basedOn w:val="Normal"/>
    <w:uiPriority w:val="99"/>
    <w:qFormat/>
    <w:rsid w:val="000B7395"/>
    <w:pPr>
      <w:spacing w:before="100" w:beforeAutospacing="1" w:after="100" w:afterAutospacing="1"/>
    </w:pPr>
    <w:rPr>
      <w:sz w:val="24"/>
    </w:rPr>
  </w:style>
  <w:style w:type="character" w:styleId="SubtleEmphasis">
    <w:name w:val="Subtle Emphasis"/>
    <w:aliases w:val="Key phrase"/>
    <w:uiPriority w:val="19"/>
    <w:qFormat/>
    <w:rsid w:val="000B7395"/>
    <w:rPr>
      <w:rFonts w:ascii="Georgia" w:hAnsi="Georgia" w:hint="default"/>
      <w:i/>
      <w:iCs/>
      <w:color w:val="808080"/>
    </w:rPr>
  </w:style>
  <w:style w:type="character" w:customStyle="1" w:styleId="cardchar00">
    <w:name w:val="cardchar0"/>
    <w:basedOn w:val="DefaultParagraphFont"/>
    <w:rsid w:val="000B7395"/>
  </w:style>
  <w:style w:type="character" w:customStyle="1" w:styleId="UnderlineNon-bold">
    <w:name w:val="Underline Non - bold"/>
    <w:rsid w:val="000B7395"/>
    <w:rPr>
      <w:rFonts w:ascii="Times New Roman" w:hAnsi="Times New Roman" w:cs="Times New Roman" w:hint="default"/>
      <w:iCs/>
      <w:sz w:val="22"/>
      <w:u w:val="single"/>
    </w:rPr>
  </w:style>
  <w:style w:type="character" w:customStyle="1" w:styleId="Heading5Char2">
    <w:name w:val="Heading 5 Char2"/>
    <w:aliases w:val="Blocks Char2,Text Char1"/>
    <w:rsid w:val="000B7395"/>
    <w:rPr>
      <w:rFonts w:ascii="Bell MT" w:eastAsia="Times New Roman" w:hAnsi="Bell MT" w:hint="default"/>
      <w:bCs/>
      <w:iCs/>
      <w:sz w:val="10"/>
      <w:szCs w:val="26"/>
    </w:rPr>
  </w:style>
  <w:style w:type="character" w:customStyle="1" w:styleId="Style2CharChar">
    <w:name w:val="Style2 Char Char"/>
    <w:rsid w:val="000B7395"/>
    <w:rPr>
      <w:u w:val="thick"/>
      <w:lang w:val="en-US" w:eastAsia="en-US" w:bidi="ar-SA"/>
    </w:rPr>
  </w:style>
  <w:style w:type="character" w:customStyle="1" w:styleId="authordate1">
    <w:name w:val="authordate"/>
    <w:rsid w:val="000B7395"/>
  </w:style>
  <w:style w:type="character" w:customStyle="1" w:styleId="underline0">
    <w:name w:val="%underline"/>
    <w:qFormat/>
    <w:rsid w:val="000B7395"/>
    <w:rPr>
      <w:rFonts w:ascii="Times New Roman" w:hAnsi="Times New Roman" w:cs="Times New Roman" w:hint="default"/>
      <w:strike w:val="0"/>
      <w:dstrike w:val="0"/>
      <w:sz w:val="16"/>
      <w:u w:val="none"/>
      <w:effect w:val="none"/>
    </w:rPr>
  </w:style>
  <w:style w:type="character" w:customStyle="1" w:styleId="AUNDERLINE1">
    <w:name w:val="AUNDERLINE"/>
    <w:qFormat/>
    <w:rsid w:val="000B7395"/>
    <w:rPr>
      <w:rFonts w:ascii="Times New Roman" w:hAnsi="Times New Roman" w:cs="Times New Roman" w:hint="default"/>
      <w:sz w:val="20"/>
      <w:u w:val="single"/>
    </w:rPr>
  </w:style>
  <w:style w:type="character" w:customStyle="1" w:styleId="UnderlinedCharChar0">
    <w:name w:val="Underlined Char Char"/>
    <w:rsid w:val="000B7395"/>
    <w:rPr>
      <w:rFonts w:ascii="Garamond" w:hAnsi="Garamond" w:hint="default"/>
      <w:szCs w:val="28"/>
      <w:u w:val="single"/>
      <w:lang w:val="en-US" w:eastAsia="en-US" w:bidi="ar-SA"/>
    </w:rPr>
  </w:style>
  <w:style w:type="character" w:customStyle="1" w:styleId="slug-doi">
    <w:name w:val="slug-doi"/>
    <w:basedOn w:val="DefaultParagraphFont"/>
    <w:rsid w:val="000B7395"/>
  </w:style>
  <w:style w:type="character" w:customStyle="1" w:styleId="af">
    <w:name w:val="af"/>
    <w:basedOn w:val="DefaultParagraphFont"/>
    <w:rsid w:val="000B7395"/>
  </w:style>
  <w:style w:type="character" w:customStyle="1" w:styleId="ab">
    <w:name w:val="ab"/>
    <w:basedOn w:val="DefaultParagraphFont"/>
    <w:rsid w:val="000B7395"/>
  </w:style>
  <w:style w:type="character" w:customStyle="1" w:styleId="em">
    <w:name w:val="em"/>
    <w:basedOn w:val="DefaultParagraphFont"/>
    <w:rsid w:val="000B7395"/>
  </w:style>
  <w:style w:type="character" w:customStyle="1" w:styleId="au">
    <w:name w:val="au"/>
    <w:basedOn w:val="DefaultParagraphFont"/>
    <w:rsid w:val="000B7395"/>
  </w:style>
  <w:style w:type="character" w:customStyle="1" w:styleId="ti">
    <w:name w:val="ti"/>
    <w:basedOn w:val="DefaultParagraphFont"/>
    <w:rsid w:val="000B7395"/>
  </w:style>
  <w:style w:type="character" w:customStyle="1" w:styleId="subheadblue">
    <w:name w:val="subhead_blue"/>
    <w:basedOn w:val="DefaultParagraphFont"/>
    <w:rsid w:val="000B7395"/>
  </w:style>
  <w:style w:type="character" w:customStyle="1" w:styleId="affiliation">
    <w:name w:val="affiliation"/>
    <w:basedOn w:val="DefaultParagraphFont"/>
    <w:rsid w:val="000B7395"/>
  </w:style>
  <w:style w:type="character" w:customStyle="1" w:styleId="slug-doi-wrapper">
    <w:name w:val="slug-doi-wrapper"/>
    <w:basedOn w:val="DefaultParagraphFont"/>
    <w:rsid w:val="000B7395"/>
  </w:style>
  <w:style w:type="character" w:customStyle="1" w:styleId="slug-metadata-noteahead-of-print">
    <w:name w:val="slug-metadata-note ahead-of-print"/>
    <w:basedOn w:val="DefaultParagraphFont"/>
    <w:rsid w:val="000B7395"/>
  </w:style>
  <w:style w:type="character" w:customStyle="1" w:styleId="slug-ahead-of-print-date">
    <w:name w:val="slug-ahead-of-print-date"/>
    <w:basedOn w:val="DefaultParagraphFont"/>
    <w:rsid w:val="000B7395"/>
  </w:style>
  <w:style w:type="character" w:customStyle="1" w:styleId="goohl0">
    <w:name w:val="goohl0"/>
    <w:basedOn w:val="DefaultParagraphFont"/>
    <w:rsid w:val="000B7395"/>
  </w:style>
  <w:style w:type="character" w:customStyle="1" w:styleId="CharChar6">
    <w:name w:val="Char Char6"/>
    <w:rsid w:val="000B739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0B7395"/>
    <w:rPr>
      <w:b/>
      <w:bCs w:val="0"/>
      <w:sz w:val="24"/>
      <w:szCs w:val="24"/>
      <w:lang w:val="en-US" w:eastAsia="en-US" w:bidi="ar-SA"/>
    </w:rPr>
  </w:style>
  <w:style w:type="character" w:customStyle="1" w:styleId="12TimesNewRoman">
    <w:name w:val="12 Times New Roman"/>
    <w:rsid w:val="000B739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B739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B7395"/>
    <w:rPr>
      <w:rFonts w:ascii="Times New Roman" w:hAnsi="Times New Roman" w:cs="Times New Roman" w:hint="default"/>
      <w:strike w:val="0"/>
      <w:dstrike w:val="0"/>
      <w:sz w:val="14"/>
      <w:u w:val="none"/>
      <w:effect w:val="none"/>
    </w:rPr>
  </w:style>
  <w:style w:type="character" w:customStyle="1" w:styleId="F8-UnderlineBold">
    <w:name w:val="F8 - Underline/Bold"/>
    <w:rsid w:val="000B7395"/>
    <w:rPr>
      <w:rFonts w:ascii="Times New Roman" w:hAnsi="Times New Roman" w:cs="Times New Roman" w:hint="default"/>
      <w:b/>
      <w:bCs w:val="0"/>
      <w:sz w:val="20"/>
      <w:u w:val="single"/>
    </w:rPr>
  </w:style>
  <w:style w:type="character" w:customStyle="1" w:styleId="Brief-Bold">
    <w:name w:val="Brief - Bold"/>
    <w:rsid w:val="000B7395"/>
    <w:rPr>
      <w:rFonts w:ascii="Times New Roman" w:hAnsi="Times New Roman" w:cs="Times New Roman" w:hint="default"/>
      <w:b/>
      <w:bCs w:val="0"/>
    </w:rPr>
  </w:style>
  <w:style w:type="character" w:customStyle="1" w:styleId="Card-Underline">
    <w:name w:val="Card - Underline"/>
    <w:rsid w:val="000B7395"/>
    <w:rPr>
      <w:rFonts w:ascii="Times New Roman" w:hAnsi="Times New Roman" w:cs="Times New Roman" w:hint="default"/>
      <w:u w:val="single"/>
    </w:rPr>
  </w:style>
  <w:style w:type="character" w:customStyle="1" w:styleId="beriefunderline">
    <w:name w:val="berief = underline"/>
    <w:rsid w:val="000B7395"/>
    <w:rPr>
      <w:rFonts w:ascii="Times New Roman" w:eastAsia="Times New Roman" w:hAnsi="Times New Roman" w:cs="Times New Roman" w:hint="default"/>
      <w:sz w:val="20"/>
      <w:u w:val="single"/>
    </w:rPr>
  </w:style>
  <w:style w:type="character" w:customStyle="1" w:styleId="BoldText10pt">
    <w:name w:val="Bold Text 10 pt"/>
    <w:rsid w:val="000B739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B7395"/>
  </w:style>
  <w:style w:type="character" w:customStyle="1" w:styleId="SC4208902">
    <w:name w:val="SC.4.208902"/>
    <w:rsid w:val="000B7395"/>
    <w:rPr>
      <w:rFonts w:ascii="Century" w:hAnsi="Century" w:cs="Century" w:hint="default"/>
      <w:color w:val="000000"/>
      <w:sz w:val="22"/>
      <w:szCs w:val="22"/>
    </w:rPr>
  </w:style>
  <w:style w:type="character" w:customStyle="1" w:styleId="SC4208915">
    <w:name w:val="SC.4.208915"/>
    <w:rsid w:val="000B7395"/>
    <w:rPr>
      <w:rFonts w:ascii="Century" w:hAnsi="Century" w:cs="Century" w:hint="default"/>
      <w:color w:val="000000"/>
      <w:sz w:val="13"/>
      <w:szCs w:val="13"/>
    </w:rPr>
  </w:style>
  <w:style w:type="character" w:customStyle="1" w:styleId="SC273764">
    <w:name w:val="SC.2.73764"/>
    <w:rsid w:val="000B7395"/>
    <w:rPr>
      <w:rFonts w:ascii="Century" w:hAnsi="Century" w:cs="Century" w:hint="default"/>
      <w:color w:val="000000"/>
      <w:sz w:val="72"/>
      <w:szCs w:val="72"/>
    </w:rPr>
  </w:style>
  <w:style w:type="character" w:customStyle="1" w:styleId="SC273779">
    <w:name w:val="SC.2.73779"/>
    <w:rsid w:val="000B7395"/>
    <w:rPr>
      <w:rFonts w:ascii="Century" w:hAnsi="Century" w:cs="Century" w:hint="default"/>
      <w:color w:val="000000"/>
      <w:sz w:val="40"/>
      <w:szCs w:val="40"/>
    </w:rPr>
  </w:style>
  <w:style w:type="character" w:customStyle="1" w:styleId="SC273763">
    <w:name w:val="SC.2.73763"/>
    <w:rsid w:val="000B7395"/>
    <w:rPr>
      <w:rFonts w:ascii="Century" w:hAnsi="Century" w:cs="Century" w:hint="default"/>
      <w:b/>
      <w:bCs/>
      <w:color w:val="000000"/>
    </w:rPr>
  </w:style>
  <w:style w:type="character" w:customStyle="1" w:styleId="SC4208910">
    <w:name w:val="SC.4.208910"/>
    <w:rsid w:val="000B7395"/>
    <w:rPr>
      <w:rFonts w:ascii="Century" w:hAnsi="Century" w:cs="Century" w:hint="default"/>
      <w:color w:val="000000"/>
      <w:sz w:val="28"/>
      <w:szCs w:val="28"/>
    </w:rPr>
  </w:style>
  <w:style w:type="character" w:customStyle="1" w:styleId="SC4208911">
    <w:name w:val="SC.4.208911"/>
    <w:rsid w:val="000B7395"/>
    <w:rPr>
      <w:rFonts w:ascii="Century" w:hAnsi="Century" w:cs="Century" w:hint="default"/>
      <w:color w:val="000000"/>
    </w:rPr>
  </w:style>
  <w:style w:type="character" w:customStyle="1" w:styleId="articlesubtitle">
    <w:name w:val="article_sub_title"/>
    <w:basedOn w:val="DefaultParagraphFont"/>
    <w:rsid w:val="000B7395"/>
  </w:style>
  <w:style w:type="character" w:customStyle="1" w:styleId="newsdate2">
    <w:name w:val="news_date2"/>
    <w:basedOn w:val="DefaultParagraphFont"/>
    <w:rsid w:val="000B7395"/>
  </w:style>
  <w:style w:type="character" w:customStyle="1" w:styleId="readarticleheader">
    <w:name w:val="readarticleheader"/>
    <w:basedOn w:val="DefaultParagraphFont"/>
    <w:rsid w:val="000B7395"/>
  </w:style>
  <w:style w:type="character" w:customStyle="1" w:styleId="UnderlinedCardChar0">
    <w:name w:val="Underlined Card Char"/>
    <w:rsid w:val="000B7395"/>
    <w:rPr>
      <w:rFonts w:ascii="Palatino Linotype" w:hAnsi="Palatino Linotype" w:hint="default"/>
      <w:u w:val="single"/>
      <w:lang w:val="en-US" w:eastAsia="en-US" w:bidi="ar-SA"/>
    </w:rPr>
  </w:style>
  <w:style w:type="character" w:customStyle="1" w:styleId="char">
    <w:name w:val="char"/>
    <w:basedOn w:val="DefaultParagraphFont"/>
    <w:rsid w:val="000B7395"/>
  </w:style>
  <w:style w:type="character" w:customStyle="1" w:styleId="UnderlineCharCharCharCharCharChar">
    <w:name w:val="Underline Char Char Char Char Char Char"/>
    <w:rsid w:val="000B7395"/>
    <w:rPr>
      <w:rFonts w:ascii="Arial Narrow" w:hAnsi="Arial Narrow" w:hint="default"/>
      <w:szCs w:val="24"/>
      <w:u w:val="single"/>
      <w:lang w:val="en-US" w:eastAsia="en-US" w:bidi="ar-SA"/>
    </w:rPr>
  </w:style>
  <w:style w:type="character" w:customStyle="1" w:styleId="bolding1">
    <w:name w:val="bolding1"/>
    <w:rsid w:val="000B7395"/>
    <w:rPr>
      <w:b/>
      <w:bCs/>
    </w:rPr>
  </w:style>
  <w:style w:type="character" w:customStyle="1" w:styleId="bookoptions1">
    <w:name w:val="book_options1"/>
    <w:rsid w:val="000B7395"/>
    <w:rPr>
      <w:b/>
      <w:bCs/>
      <w:color w:val="333366"/>
    </w:rPr>
  </w:style>
  <w:style w:type="character" w:customStyle="1" w:styleId="descriptionblock">
    <w:name w:val="description block"/>
    <w:basedOn w:val="DefaultParagraphFont"/>
    <w:rsid w:val="000B7395"/>
  </w:style>
  <w:style w:type="character" w:customStyle="1" w:styleId="detailsboxblock">
    <w:name w:val="detailsbox block"/>
    <w:basedOn w:val="DefaultParagraphFont"/>
    <w:rsid w:val="000B7395"/>
  </w:style>
  <w:style w:type="character" w:customStyle="1" w:styleId="Char3">
    <w:name w:val="Char3"/>
    <w:rsid w:val="000B7395"/>
    <w:rPr>
      <w:rFonts w:ascii="Arial" w:hAnsi="Arial" w:cs="Arial" w:hint="default"/>
      <w:bCs/>
      <w:u w:val="thick"/>
      <w:lang w:val="en-US" w:eastAsia="en-US" w:bidi="ar-SA"/>
    </w:rPr>
  </w:style>
  <w:style w:type="character" w:customStyle="1" w:styleId="texto11">
    <w:name w:val="texto11"/>
    <w:rsid w:val="000B739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B7395"/>
    <w:rPr>
      <w:b/>
      <w:bCs w:val="0"/>
      <w:sz w:val="32"/>
      <w:szCs w:val="32"/>
      <w:lang w:val="en-US" w:eastAsia="en-US" w:bidi="ar-SA"/>
    </w:rPr>
  </w:style>
  <w:style w:type="character" w:customStyle="1" w:styleId="TagChar30">
    <w:name w:val="Tag Char3"/>
    <w:rsid w:val="000B7395"/>
    <w:rPr>
      <w:rFonts w:ascii="Palatino Linotype" w:hAnsi="Palatino Linotype" w:hint="default"/>
      <w:b/>
      <w:bCs w:val="0"/>
      <w:sz w:val="24"/>
      <w:szCs w:val="24"/>
      <w:lang w:val="en-US" w:eastAsia="en-US" w:bidi="ar-SA"/>
    </w:rPr>
  </w:style>
  <w:style w:type="character" w:customStyle="1" w:styleId="Style10ptBold">
    <w:name w:val="Style 10 pt Bold"/>
    <w:rsid w:val="000B7395"/>
    <w:rPr>
      <w:b/>
      <w:bCs/>
      <w:sz w:val="20"/>
    </w:rPr>
  </w:style>
  <w:style w:type="character" w:customStyle="1" w:styleId="text9">
    <w:name w:val="text9"/>
    <w:basedOn w:val="DefaultParagraphFont"/>
    <w:rsid w:val="000B7395"/>
  </w:style>
  <w:style w:type="character" w:customStyle="1" w:styleId="text21">
    <w:name w:val="text21"/>
    <w:basedOn w:val="DefaultParagraphFont"/>
    <w:rsid w:val="000B7395"/>
  </w:style>
  <w:style w:type="character" w:customStyle="1" w:styleId="text19">
    <w:name w:val="text19"/>
    <w:basedOn w:val="DefaultParagraphFont"/>
    <w:rsid w:val="000B7395"/>
  </w:style>
  <w:style w:type="character" w:customStyle="1" w:styleId="term2">
    <w:name w:val="term2"/>
    <w:rsid w:val="000B7395"/>
    <w:rPr>
      <w:b/>
      <w:bCs/>
    </w:rPr>
  </w:style>
  <w:style w:type="character" w:customStyle="1" w:styleId="pmterms12">
    <w:name w:val="pmterms12"/>
    <w:rsid w:val="000B7395"/>
    <w:rPr>
      <w:b/>
      <w:bCs/>
      <w:i w:val="0"/>
      <w:iCs w:val="0"/>
      <w:color w:val="000000"/>
    </w:rPr>
  </w:style>
  <w:style w:type="character" w:customStyle="1" w:styleId="ToReadChar">
    <w:name w:val="To Read Char"/>
    <w:rsid w:val="000B7395"/>
    <w:rPr>
      <w:rFonts w:ascii="Verdana" w:hAnsi="Verdana" w:hint="default"/>
      <w:b/>
      <w:bCs w:val="0"/>
      <w:szCs w:val="24"/>
      <w:u w:val="single"/>
      <w:lang w:val="en-US" w:eastAsia="en-US" w:bidi="ar-SA"/>
    </w:rPr>
  </w:style>
  <w:style w:type="character" w:customStyle="1" w:styleId="ToReadCharChar">
    <w:name w:val="To Read Char Char"/>
    <w:rsid w:val="000B7395"/>
    <w:rPr>
      <w:rFonts w:ascii="Verdana" w:hAnsi="Verdana" w:hint="default"/>
      <w:b/>
      <w:bCs w:val="0"/>
      <w:szCs w:val="24"/>
      <w:u w:val="single"/>
      <w:lang w:val="en-US" w:eastAsia="en-US" w:bidi="ar-SA"/>
    </w:rPr>
  </w:style>
  <w:style w:type="character" w:customStyle="1" w:styleId="bio">
    <w:name w:val="bio"/>
    <w:basedOn w:val="DefaultParagraphFont"/>
    <w:rsid w:val="000B7395"/>
  </w:style>
  <w:style w:type="character" w:customStyle="1" w:styleId="storytextstyle">
    <w:name w:val="storytextstyle"/>
    <w:basedOn w:val="DefaultParagraphFont"/>
    <w:rsid w:val="000B7395"/>
  </w:style>
  <w:style w:type="character" w:customStyle="1" w:styleId="cardunderlinedCharChar">
    <w:name w:val="card underlined Char Char"/>
    <w:rsid w:val="000B7395"/>
    <w:rPr>
      <w:rFonts w:ascii="Arial" w:hAnsi="Arial" w:cs="Arial" w:hint="default"/>
      <w:sz w:val="22"/>
      <w:szCs w:val="24"/>
      <w:u w:val="single"/>
      <w:lang w:val="en-US" w:eastAsia="en-US" w:bidi="ar-SA"/>
    </w:rPr>
  </w:style>
  <w:style w:type="character" w:customStyle="1" w:styleId="Style2Char0">
    <w:name w:val="Style2 Char"/>
    <w:rsid w:val="000B7395"/>
    <w:rPr>
      <w:rFonts w:ascii="Book Antiqua" w:hAnsi="Book Antiqua" w:hint="default"/>
      <w:u w:val="thick"/>
      <w:lang w:val="en-US" w:eastAsia="en-US" w:bidi="ar-SA"/>
    </w:rPr>
  </w:style>
  <w:style w:type="character" w:customStyle="1" w:styleId="Style2Char1">
    <w:name w:val="Style2 Char1"/>
    <w:rsid w:val="000B7395"/>
    <w:rPr>
      <w:rFonts w:ascii="Book Antiqua" w:hAnsi="Book Antiqua" w:hint="default"/>
      <w:szCs w:val="24"/>
      <w:u w:val="thick"/>
      <w:lang w:val="en-US" w:eastAsia="en-US" w:bidi="ar-SA"/>
    </w:rPr>
  </w:style>
  <w:style w:type="character" w:customStyle="1" w:styleId="articlehead21">
    <w:name w:val="articlehead21"/>
    <w:rsid w:val="000B7395"/>
    <w:rPr>
      <w:rFonts w:ascii="Arial" w:hAnsi="Arial" w:cs="Arial" w:hint="default"/>
      <w:b/>
      <w:bCs/>
      <w:color w:val="660000"/>
      <w:sz w:val="20"/>
      <w:szCs w:val="20"/>
    </w:rPr>
  </w:style>
  <w:style w:type="character" w:customStyle="1" w:styleId="TagCiteChar1">
    <w:name w:val="Tag/Cite Char1"/>
    <w:rsid w:val="000B7395"/>
    <w:rPr>
      <w:b/>
      <w:bCs w:val="0"/>
      <w:lang w:val="en-US" w:eastAsia="en-US" w:bidi="ar-SA"/>
    </w:rPr>
  </w:style>
  <w:style w:type="character" w:customStyle="1" w:styleId="goohl2">
    <w:name w:val="goohl2"/>
    <w:basedOn w:val="DefaultParagraphFont"/>
    <w:rsid w:val="000B7395"/>
  </w:style>
  <w:style w:type="character" w:customStyle="1" w:styleId="CardCharChar0">
    <w:name w:val="Card Char Char"/>
    <w:rsid w:val="000B7395"/>
    <w:rPr>
      <w:lang w:val="en-US" w:eastAsia="en-US" w:bidi="ar-SA"/>
    </w:rPr>
  </w:style>
  <w:style w:type="character" w:customStyle="1" w:styleId="BriefTitle1Char">
    <w:name w:val="Brief Title 1 Char"/>
    <w:rsid w:val="000B7395"/>
    <w:rPr>
      <w:b/>
      <w:bCs w:val="0"/>
      <w:u w:val="single"/>
      <w:lang w:val="en-US" w:eastAsia="en-US" w:bidi="ar-SA"/>
    </w:rPr>
  </w:style>
  <w:style w:type="character" w:customStyle="1" w:styleId="TagCiteCharChar">
    <w:name w:val="Tag/Cite Char Char"/>
    <w:rsid w:val="000B7395"/>
    <w:rPr>
      <w:b/>
      <w:bCs w:val="0"/>
      <w:lang w:val="en-US" w:eastAsia="en-US" w:bidi="ar-SA"/>
    </w:rPr>
  </w:style>
  <w:style w:type="character" w:customStyle="1" w:styleId="btx">
    <w:name w:val="btx"/>
    <w:basedOn w:val="DefaultParagraphFont"/>
    <w:rsid w:val="000B7395"/>
  </w:style>
  <w:style w:type="character" w:customStyle="1" w:styleId="prodgeneral1">
    <w:name w:val="prodgeneral1"/>
    <w:rsid w:val="000B7395"/>
    <w:rPr>
      <w:rFonts w:ascii="Verdana" w:hAnsi="Verdana" w:hint="default"/>
      <w:b w:val="0"/>
      <w:bCs w:val="0"/>
      <w:caps w:val="0"/>
      <w:color w:val="000000"/>
      <w:spacing w:val="0"/>
      <w:sz w:val="16"/>
      <w:szCs w:val="16"/>
    </w:rPr>
  </w:style>
  <w:style w:type="character" w:customStyle="1" w:styleId="summary1">
    <w:name w:val="summary1"/>
    <w:rsid w:val="000B7395"/>
    <w:rPr>
      <w:rFonts w:ascii="Arial" w:hAnsi="Arial" w:cs="Arial" w:hint="default"/>
      <w:sz w:val="18"/>
      <w:szCs w:val="18"/>
    </w:rPr>
  </w:style>
  <w:style w:type="character" w:customStyle="1" w:styleId="text3">
    <w:name w:val="text3"/>
    <w:basedOn w:val="DefaultParagraphFont"/>
    <w:rsid w:val="000B7395"/>
  </w:style>
  <w:style w:type="character" w:customStyle="1" w:styleId="countrytitle1">
    <w:name w:val="countrytitle1"/>
    <w:rsid w:val="000B7395"/>
    <w:rPr>
      <w:rFonts w:ascii="Verdana" w:hAnsi="Verdana" w:hint="default"/>
      <w:b/>
      <w:bCs/>
      <w:color w:val="293643"/>
      <w:sz w:val="24"/>
      <w:szCs w:val="24"/>
    </w:rPr>
  </w:style>
  <w:style w:type="character" w:customStyle="1" w:styleId="storyheader1">
    <w:name w:val="storyheader1"/>
    <w:rsid w:val="000B7395"/>
    <w:rPr>
      <w:rFonts w:ascii="Verdana" w:hAnsi="Verdana" w:hint="default"/>
      <w:b/>
      <w:bCs/>
      <w:color w:val="000000"/>
      <w:sz w:val="21"/>
      <w:szCs w:val="21"/>
    </w:rPr>
  </w:style>
  <w:style w:type="character" w:customStyle="1" w:styleId="cardunderlinedChar0">
    <w:name w:val="card underlined Char"/>
    <w:rsid w:val="000B7395"/>
    <w:rPr>
      <w:rFonts w:ascii="Arial" w:hAnsi="Arial" w:cs="Arial" w:hint="default"/>
      <w:sz w:val="22"/>
      <w:szCs w:val="24"/>
      <w:u w:val="single"/>
      <w:lang w:val="en-US" w:eastAsia="en-US" w:bidi="ar-SA"/>
    </w:rPr>
  </w:style>
  <w:style w:type="character" w:customStyle="1" w:styleId="article1">
    <w:name w:val="article1"/>
    <w:rsid w:val="000B7395"/>
    <w:rPr>
      <w:rFonts w:ascii="Verdana" w:hAnsi="Verdana" w:hint="default"/>
      <w:color w:val="333333"/>
      <w:sz w:val="16"/>
      <w:szCs w:val="16"/>
    </w:rPr>
  </w:style>
  <w:style w:type="character" w:customStyle="1" w:styleId="story-posted-date1">
    <w:name w:val="story-posted-date1"/>
    <w:rsid w:val="000B739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B7395"/>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B7395"/>
  </w:style>
  <w:style w:type="character" w:customStyle="1" w:styleId="citation1">
    <w:name w:val="citation1"/>
    <w:rsid w:val="000B7395"/>
    <w:rPr>
      <w:rFonts w:ascii="Verdana" w:hAnsi="Verdana" w:hint="default"/>
      <w:sz w:val="17"/>
      <w:szCs w:val="17"/>
    </w:rPr>
  </w:style>
  <w:style w:type="character" w:customStyle="1" w:styleId="hithighlite">
    <w:name w:val="hithighlite"/>
    <w:basedOn w:val="DefaultParagraphFont"/>
    <w:rsid w:val="000B7395"/>
  </w:style>
  <w:style w:type="character" w:customStyle="1" w:styleId="fource1">
    <w:name w:val="fource1"/>
    <w:rsid w:val="000B7395"/>
    <w:rPr>
      <w:sz w:val="34"/>
      <w:szCs w:val="34"/>
    </w:rPr>
  </w:style>
  <w:style w:type="character" w:customStyle="1" w:styleId="LanguageStrikeChar">
    <w:name w:val="Language Strike Char"/>
    <w:rsid w:val="000B7395"/>
    <w:rPr>
      <w:rFonts w:ascii="Arial Narrow" w:hAnsi="Arial Narrow" w:hint="default"/>
      <w:strike/>
      <w:szCs w:val="24"/>
      <w:lang w:val="en-US" w:eastAsia="en-US" w:bidi="ar-SA"/>
    </w:rPr>
  </w:style>
  <w:style w:type="character" w:customStyle="1" w:styleId="normal11">
    <w:name w:val="normal1"/>
    <w:basedOn w:val="DefaultParagraphFont"/>
    <w:rsid w:val="000B7395"/>
  </w:style>
  <w:style w:type="character" w:customStyle="1" w:styleId="ds">
    <w:name w:val="ds"/>
    <w:basedOn w:val="DefaultParagraphFont"/>
    <w:rsid w:val="000B7395"/>
  </w:style>
  <w:style w:type="character" w:customStyle="1" w:styleId="UnderliningChar1">
    <w:name w:val="Underlining Char1"/>
    <w:rsid w:val="000B7395"/>
    <w:rPr>
      <w:rFonts w:ascii="Arial Narrow" w:hAnsi="Arial Narrow" w:hint="default"/>
      <w:szCs w:val="24"/>
      <w:u w:val="single"/>
      <w:lang w:val="en-US" w:eastAsia="en-US" w:bidi="ar-SA"/>
    </w:rPr>
  </w:style>
  <w:style w:type="character" w:customStyle="1" w:styleId="UnderliningChar2">
    <w:name w:val="Underlining Char2"/>
    <w:rsid w:val="000B7395"/>
    <w:rPr>
      <w:rFonts w:ascii="Arial Narrow" w:hAnsi="Arial Narrow" w:hint="default"/>
      <w:szCs w:val="24"/>
      <w:u w:val="single"/>
      <w:lang w:val="en-US" w:eastAsia="en-US" w:bidi="ar-SA"/>
    </w:rPr>
  </w:style>
  <w:style w:type="character" w:customStyle="1" w:styleId="MicroTextChar1">
    <w:name w:val="MicroText Char1"/>
    <w:rsid w:val="000B7395"/>
    <w:rPr>
      <w:rFonts w:ascii="Arial Narrow" w:hAnsi="Arial Narrow" w:hint="default"/>
      <w:sz w:val="12"/>
      <w:szCs w:val="24"/>
      <w:lang w:val="en-US" w:eastAsia="en-US" w:bidi="ar-SA"/>
    </w:rPr>
  </w:style>
  <w:style w:type="character" w:customStyle="1" w:styleId="DefaultPara">
    <w:name w:val="Default Para"/>
    <w:rsid w:val="000B7395"/>
    <w:rPr>
      <w:sz w:val="20"/>
    </w:rPr>
  </w:style>
  <w:style w:type="character" w:customStyle="1" w:styleId="SYSHYPERTEXT">
    <w:name w:val="SYS_HYPERTEXT"/>
    <w:rsid w:val="000B7395"/>
    <w:rPr>
      <w:color w:val="0000FF"/>
      <w:u w:val="single"/>
    </w:rPr>
  </w:style>
  <w:style w:type="character" w:customStyle="1" w:styleId="Hyperlink1">
    <w:name w:val="Hyperlink1"/>
    <w:rsid w:val="000B739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B739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B7395"/>
    <w:rPr>
      <w:rFonts w:ascii="Arial Narrow" w:hAnsi="Arial Narrow" w:hint="default"/>
      <w:noProof w:val="0"/>
      <w:szCs w:val="24"/>
      <w:u w:val="single"/>
      <w:lang w:val="en-US" w:eastAsia="en-US" w:bidi="ar-SA"/>
    </w:rPr>
  </w:style>
  <w:style w:type="character" w:customStyle="1" w:styleId="BlockHeading1Char">
    <w:name w:val="Block Heading 1 Char"/>
    <w:rsid w:val="000B739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B7395"/>
    <w:rPr>
      <w:b/>
      <w:u w:val="single"/>
    </w:rPr>
  </w:style>
  <w:style w:type="character" w:customStyle="1" w:styleId="StyleTagTimesNewRomanChar">
    <w:name w:val="Style Tag + Times New Roman Char"/>
    <w:rsid w:val="000B739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B7395"/>
    <w:rPr>
      <w:rFonts w:ascii="Arial Narrow" w:hAnsi="Arial Narrow" w:cs="Arial" w:hint="default"/>
      <w:b/>
      <w:bCs/>
      <w:iCs/>
      <w:sz w:val="24"/>
      <w:szCs w:val="28"/>
      <w:lang w:val="en-US" w:eastAsia="en-US" w:bidi="ar-SA"/>
    </w:rPr>
  </w:style>
  <w:style w:type="character" w:customStyle="1" w:styleId="UnderliningCharChar">
    <w:name w:val="Underlining Char Char"/>
    <w:rsid w:val="000B7395"/>
    <w:rPr>
      <w:rFonts w:ascii="Arial Narrow" w:hAnsi="Arial Narrow" w:hint="default"/>
      <w:szCs w:val="24"/>
      <w:u w:val="single"/>
      <w:lang w:val="en-US" w:eastAsia="en-US" w:bidi="ar-SA"/>
    </w:rPr>
  </w:style>
  <w:style w:type="character" w:customStyle="1" w:styleId="StyleArialNarrow12ptBold">
    <w:name w:val="Style Arial Narrow 12 pt Bold"/>
    <w:rsid w:val="000B7395"/>
    <w:rPr>
      <w:rFonts w:ascii="Arial Narrow" w:hAnsi="Arial Narrow" w:hint="default"/>
      <w:b/>
      <w:bCs/>
      <w:sz w:val="24"/>
    </w:rPr>
  </w:style>
  <w:style w:type="character" w:customStyle="1" w:styleId="Style1CharChar">
    <w:name w:val="Style1 Char Char"/>
    <w:rsid w:val="000B7395"/>
    <w:rPr>
      <w:sz w:val="16"/>
      <w:szCs w:val="16"/>
      <w:lang w:val="en-US" w:eastAsia="en-US" w:bidi="ar-SA"/>
    </w:rPr>
  </w:style>
  <w:style w:type="character" w:customStyle="1" w:styleId="UnderlinedCharChar1">
    <w:name w:val="Underlined Char Char1"/>
    <w:rsid w:val="000B739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0B7395"/>
    <w:rPr>
      <w:rFonts w:ascii="Arial" w:hAnsi="Arial" w:cs="Arial" w:hint="default"/>
      <w:b/>
      <w:bCs/>
      <w:iCs/>
      <w:sz w:val="22"/>
      <w:szCs w:val="28"/>
      <w:lang w:val="en-US" w:eastAsia="en-US" w:bidi="ar-SA"/>
    </w:rPr>
  </w:style>
  <w:style w:type="character" w:customStyle="1" w:styleId="doctitle">
    <w:name w:val="doctitle"/>
    <w:uiPriority w:val="99"/>
    <w:rsid w:val="000B7395"/>
  </w:style>
  <w:style w:type="character" w:customStyle="1" w:styleId="cardtext-underlined0">
    <w:name w:val="card text- underlined"/>
    <w:rsid w:val="000B7395"/>
    <w:rPr>
      <w:rFonts w:ascii="Garamond" w:hAnsi="Garamond" w:hint="default"/>
      <w:u w:val="single"/>
    </w:rPr>
  </w:style>
  <w:style w:type="character" w:customStyle="1" w:styleId="-newsgate-macro-cci-bullet-">
    <w:name w:val="-newsgate-macro-cci-bullet-"/>
    <w:basedOn w:val="DefaultParagraphFont"/>
    <w:rsid w:val="000B7395"/>
  </w:style>
  <w:style w:type="character" w:customStyle="1" w:styleId="BriefTitleChar">
    <w:name w:val="Brief Title Char"/>
    <w:basedOn w:val="DefaultParagraphFont"/>
    <w:rsid w:val="000B7395"/>
    <w:rPr>
      <w:b/>
      <w:bCs w:val="0"/>
      <w:sz w:val="24"/>
      <w:szCs w:val="24"/>
      <w:u w:val="single"/>
      <w:lang w:val="en-US" w:eastAsia="en-US" w:bidi="ar-SA"/>
    </w:rPr>
  </w:style>
  <w:style w:type="character" w:customStyle="1" w:styleId="BriefTitle2Char">
    <w:name w:val="Brief Title 2 Char"/>
    <w:basedOn w:val="BriefTitleChar"/>
    <w:rsid w:val="000B739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B739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B7395"/>
    <w:rPr>
      <w:rFonts w:ascii="Georgia" w:hAnsi="Georgia" w:hint="default"/>
      <w:b/>
      <w:bCs w:val="0"/>
      <w:sz w:val="24"/>
    </w:rPr>
  </w:style>
  <w:style w:type="character" w:customStyle="1" w:styleId="Emphasis20">
    <w:name w:val="Emphasis 2"/>
    <w:uiPriority w:val="1"/>
    <w:qFormat/>
    <w:rsid w:val="000B7395"/>
    <w:rPr>
      <w:rFonts w:ascii="Times New Roman" w:hAnsi="Times New Roman" w:cs="Times New Roman" w:hint="default"/>
      <w:b/>
      <w:bCs w:val="0"/>
      <w:i w:val="0"/>
      <w:iCs/>
      <w:sz w:val="22"/>
      <w:u w:val="single"/>
      <w:bdr w:val="single" w:sz="2" w:space="0" w:color="auto" w:frame="1"/>
    </w:rPr>
  </w:style>
  <w:style w:type="character" w:customStyle="1" w:styleId="A6">
    <w:name w:val="A6"/>
    <w:rsid w:val="000B7395"/>
    <w:rPr>
      <w:rFonts w:ascii="AGaramond" w:hAnsi="AGaramond" w:cs="AGaramond" w:hint="default"/>
      <w:color w:val="211D1E"/>
      <w:sz w:val="14"/>
      <w:szCs w:val="14"/>
    </w:rPr>
  </w:style>
  <w:style w:type="character" w:customStyle="1" w:styleId="CharacterStyle2">
    <w:name w:val="Character Style 2"/>
    <w:rsid w:val="000B7395"/>
    <w:rPr>
      <w:sz w:val="20"/>
      <w:szCs w:val="20"/>
    </w:rPr>
  </w:style>
  <w:style w:type="character" w:customStyle="1" w:styleId="cross-head">
    <w:name w:val="cross-head"/>
    <w:rsid w:val="000B7395"/>
  </w:style>
  <w:style w:type="character" w:customStyle="1" w:styleId="dateline">
    <w:name w:val="dateline"/>
    <w:rsid w:val="000B7395"/>
  </w:style>
  <w:style w:type="character" w:customStyle="1" w:styleId="metaorigin">
    <w:name w:val="meta_origin"/>
    <w:rsid w:val="000B7395"/>
  </w:style>
  <w:style w:type="character" w:customStyle="1" w:styleId="mandelbrotrefrag">
    <w:name w:val="mandelbrot_refrag"/>
    <w:rsid w:val="000B7395"/>
  </w:style>
  <w:style w:type="character" w:customStyle="1" w:styleId="eminfo">
    <w:name w:val="eminfo"/>
    <w:rsid w:val="000B7395"/>
  </w:style>
  <w:style w:type="character" w:customStyle="1" w:styleId="emhighlight">
    <w:name w:val="emhighlight"/>
    <w:rsid w:val="000B7395"/>
  </w:style>
  <w:style w:type="character" w:customStyle="1" w:styleId="tkrname">
    <w:name w:val="tkrname"/>
    <w:rsid w:val="000B7395"/>
  </w:style>
  <w:style w:type="character" w:customStyle="1" w:styleId="tkrchange">
    <w:name w:val="tkrchange"/>
    <w:rsid w:val="000B7395"/>
  </w:style>
  <w:style w:type="character" w:customStyle="1" w:styleId="source-org">
    <w:name w:val="source-org"/>
    <w:rsid w:val="000B7395"/>
  </w:style>
  <w:style w:type="character" w:customStyle="1" w:styleId="updated">
    <w:name w:val="updated"/>
    <w:rsid w:val="000B7395"/>
  </w:style>
  <w:style w:type="character" w:customStyle="1" w:styleId="last">
    <w:name w:val="last"/>
    <w:rsid w:val="000B7395"/>
  </w:style>
  <w:style w:type="character" w:customStyle="1" w:styleId="StyleStyleunderlineBold11pt">
    <w:name w:val="Style Style underline + Bold + 11 pt"/>
    <w:rsid w:val="000B7395"/>
    <w:rPr>
      <w:bCs/>
      <w:sz w:val="20"/>
      <w:u w:val="single"/>
    </w:rPr>
  </w:style>
  <w:style w:type="character" w:customStyle="1" w:styleId="StyleunderlineAsianTimesNewRomanBold">
    <w:name w:val="Style underline + (Asian) Times New Roman Bold"/>
    <w:rsid w:val="000B739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B7395"/>
    <w:rPr>
      <w:b/>
      <w:bCs/>
      <w:sz w:val="20"/>
      <w:u w:val="single"/>
      <w:bdr w:val="single" w:sz="4" w:space="0" w:color="auto" w:frame="1"/>
    </w:rPr>
  </w:style>
  <w:style w:type="character" w:customStyle="1" w:styleId="quotepeekbase">
    <w:name w:val="quotepeekbase"/>
    <w:rsid w:val="000B7395"/>
  </w:style>
  <w:style w:type="character" w:customStyle="1" w:styleId="NormalCard">
    <w:name w:val="Normal Card"/>
    <w:uiPriority w:val="1"/>
    <w:qFormat/>
    <w:rsid w:val="000B7395"/>
    <w:rPr>
      <w:rFonts w:ascii="Times New Roman" w:hAnsi="Times New Roman" w:cs="Times New Roman" w:hint="default"/>
      <w:sz w:val="24"/>
    </w:rPr>
  </w:style>
  <w:style w:type="character" w:customStyle="1" w:styleId="HighlightedUnderline0">
    <w:name w:val="Highlighted Underline"/>
    <w:uiPriority w:val="1"/>
    <w:qFormat/>
    <w:rsid w:val="000B739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B7395"/>
  </w:style>
  <w:style w:type="character" w:customStyle="1" w:styleId="Heading2Subtext">
    <w:name w:val="Heading 2 Subtext"/>
    <w:rsid w:val="000B7395"/>
    <w:rPr>
      <w:rFonts w:ascii="Times New Roman" w:hAnsi="Times New Roman" w:cs="Times New Roman" w:hint="default"/>
      <w:sz w:val="16"/>
    </w:rPr>
  </w:style>
  <w:style w:type="character" w:customStyle="1" w:styleId="-SmallText-">
    <w:name w:val="-Small Text-"/>
    <w:rsid w:val="000B7395"/>
    <w:rPr>
      <w:rFonts w:ascii="Garamond" w:hAnsi="Garamond" w:hint="default"/>
      <w:sz w:val="16"/>
    </w:rPr>
  </w:style>
  <w:style w:type="character" w:customStyle="1" w:styleId="label">
    <w:name w:val="label"/>
    <w:rsid w:val="000B7395"/>
  </w:style>
  <w:style w:type="character" w:customStyle="1" w:styleId="BoldUnderlineCharChar">
    <w:name w:val="BoldUnderline Char Char"/>
    <w:rsid w:val="000B739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B7395"/>
  </w:style>
  <w:style w:type="character" w:customStyle="1" w:styleId="CharacterStyle3">
    <w:name w:val="Character Style 3"/>
    <w:rsid w:val="000B7395"/>
    <w:rPr>
      <w:rFonts w:ascii="Bookman Old Style" w:hAnsi="Bookman Old Style" w:cs="Bookman Old Style" w:hint="default"/>
      <w:spacing w:val="-5"/>
      <w:sz w:val="18"/>
      <w:szCs w:val="18"/>
    </w:rPr>
  </w:style>
  <w:style w:type="character" w:customStyle="1" w:styleId="UnderlineStyleChar7">
    <w:name w:val="Underline Style Char7"/>
    <w:rsid w:val="000B7395"/>
    <w:rPr>
      <w:rFonts w:ascii="Garamond" w:hAnsi="Garamond" w:hint="default"/>
      <w:sz w:val="22"/>
      <w:szCs w:val="24"/>
      <w:u w:val="single"/>
      <w:lang w:val="en-US" w:eastAsia="en-US" w:bidi="ar-SA"/>
    </w:rPr>
  </w:style>
  <w:style w:type="character" w:customStyle="1" w:styleId="StyleArial6ptBold">
    <w:name w:val="Style Arial 6 pt Bold"/>
    <w:rsid w:val="000B7395"/>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0B7395"/>
    <w:rPr>
      <w:rFonts w:ascii="Garamond" w:hAnsi="Garamond" w:cs="Arial" w:hint="default"/>
      <w:b/>
      <w:bCs/>
      <w:iCs/>
      <w:sz w:val="24"/>
      <w:szCs w:val="28"/>
      <w:lang w:val="en-US" w:eastAsia="en-US" w:bidi="ar-SA"/>
    </w:rPr>
  </w:style>
  <w:style w:type="character" w:customStyle="1" w:styleId="TagGreg">
    <w:name w:val="TagGreg"/>
    <w:uiPriority w:val="1"/>
    <w:qFormat/>
    <w:rsid w:val="000B7395"/>
    <w:rPr>
      <w:b/>
      <w:bCs w:val="0"/>
      <w:sz w:val="24"/>
    </w:rPr>
  </w:style>
  <w:style w:type="character" w:customStyle="1" w:styleId="SourceBold">
    <w:name w:val="Source Bold"/>
    <w:rsid w:val="000B7395"/>
    <w:rPr>
      <w:rFonts w:ascii="Arial Narrow" w:hAnsi="Arial Narrow" w:hint="default"/>
      <w:b/>
      <w:bCs w:val="0"/>
      <w:strike w:val="0"/>
      <w:dstrike w:val="0"/>
      <w:sz w:val="24"/>
      <w:u w:val="none"/>
      <w:effect w:val="none"/>
    </w:rPr>
  </w:style>
  <w:style w:type="character" w:customStyle="1" w:styleId="2xBoldUnderline">
    <w:name w:val="2x_Bold_Underline"/>
    <w:rsid w:val="000B7395"/>
    <w:rPr>
      <w:b/>
      <w:bCs/>
      <w:sz w:val="24"/>
      <w:u w:val="thick"/>
    </w:rPr>
  </w:style>
  <w:style w:type="character" w:customStyle="1" w:styleId="Dottedunderline">
    <w:name w:val="Dotted underline"/>
    <w:rsid w:val="000B7395"/>
    <w:rPr>
      <w:u w:val="dotted"/>
    </w:rPr>
  </w:style>
  <w:style w:type="character" w:customStyle="1" w:styleId="readChar">
    <w:name w:val="read Char"/>
    <w:rsid w:val="000B7395"/>
    <w:rPr>
      <w:szCs w:val="22"/>
      <w:u w:val="single"/>
      <w:lang w:val="en-US" w:eastAsia="en-US" w:bidi="ar-SA"/>
    </w:rPr>
  </w:style>
  <w:style w:type="character" w:customStyle="1" w:styleId="underlining0">
    <w:name w:val="underlining"/>
    <w:rsid w:val="000B7395"/>
    <w:rPr>
      <w:u w:val="single"/>
    </w:rPr>
  </w:style>
  <w:style w:type="character" w:customStyle="1" w:styleId="btitle">
    <w:name w:val="btitle"/>
    <w:rsid w:val="000B7395"/>
  </w:style>
  <w:style w:type="character" w:customStyle="1" w:styleId="green">
    <w:name w:val="green"/>
    <w:rsid w:val="000B7395"/>
  </w:style>
  <w:style w:type="character" w:customStyle="1" w:styleId="BodyText20">
    <w:name w:val="Body Text2"/>
    <w:rsid w:val="000B73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0B739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B73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B739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B739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B739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B73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0B739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B7395"/>
  </w:style>
  <w:style w:type="character" w:customStyle="1" w:styleId="drop">
    <w:name w:val="drop"/>
    <w:rsid w:val="000B7395"/>
  </w:style>
  <w:style w:type="character" w:customStyle="1" w:styleId="bioline">
    <w:name w:val="bioline"/>
    <w:rsid w:val="000B7395"/>
  </w:style>
  <w:style w:type="character" w:customStyle="1" w:styleId="articletitle0">
    <w:name w:val="article_title"/>
    <w:rsid w:val="000B7395"/>
  </w:style>
  <w:style w:type="character" w:customStyle="1" w:styleId="A4">
    <w:name w:val="A4"/>
    <w:uiPriority w:val="99"/>
    <w:rsid w:val="000B7395"/>
    <w:rPr>
      <w:color w:val="000000"/>
    </w:rPr>
  </w:style>
  <w:style w:type="character" w:customStyle="1" w:styleId="s2">
    <w:name w:val="s2"/>
    <w:rsid w:val="000B7395"/>
  </w:style>
  <w:style w:type="character" w:customStyle="1" w:styleId="s4">
    <w:name w:val="s4"/>
    <w:rsid w:val="000B7395"/>
  </w:style>
  <w:style w:type="character" w:customStyle="1" w:styleId="s5">
    <w:name w:val="s5"/>
    <w:rsid w:val="000B7395"/>
  </w:style>
  <w:style w:type="character" w:customStyle="1" w:styleId="cap">
    <w:name w:val="cap"/>
    <w:rsid w:val="000B7395"/>
  </w:style>
  <w:style w:type="character" w:customStyle="1" w:styleId="rightsnotice">
    <w:name w:val="rightsnotice"/>
    <w:rsid w:val="000B7395"/>
  </w:style>
  <w:style w:type="character" w:customStyle="1" w:styleId="Caption1">
    <w:name w:val="Caption1"/>
    <w:rsid w:val="000B7395"/>
  </w:style>
  <w:style w:type="character" w:customStyle="1" w:styleId="credit">
    <w:name w:val="credit"/>
    <w:rsid w:val="000B7395"/>
  </w:style>
  <w:style w:type="character" w:customStyle="1" w:styleId="scaps">
    <w:name w:val="scaps"/>
    <w:rsid w:val="000B7395"/>
  </w:style>
  <w:style w:type="character" w:customStyle="1" w:styleId="current-article">
    <w:name w:val="current-article"/>
    <w:rsid w:val="000B7395"/>
  </w:style>
  <w:style w:type="character" w:customStyle="1" w:styleId="related-current-indicator">
    <w:name w:val="related-current-indicator"/>
    <w:rsid w:val="000B7395"/>
  </w:style>
  <w:style w:type="character" w:customStyle="1" w:styleId="bylclear">
    <w:name w:val="bylclear"/>
    <w:rsid w:val="000B7395"/>
  </w:style>
  <w:style w:type="character" w:customStyle="1" w:styleId="timestamp">
    <w:name w:val="timestamp"/>
    <w:rsid w:val="000B7395"/>
  </w:style>
  <w:style w:type="character" w:customStyle="1" w:styleId="comments">
    <w:name w:val="comments"/>
    <w:rsid w:val="000B7395"/>
  </w:style>
  <w:style w:type="character" w:customStyle="1" w:styleId="essaytext">
    <w:name w:val="essaytext"/>
    <w:rsid w:val="000B7395"/>
  </w:style>
  <w:style w:type="character" w:customStyle="1" w:styleId="username">
    <w:name w:val="username"/>
    <w:rsid w:val="000B7395"/>
  </w:style>
  <w:style w:type="character" w:customStyle="1" w:styleId="toplinks">
    <w:name w:val="toplinks"/>
    <w:rsid w:val="000B7395"/>
  </w:style>
  <w:style w:type="character" w:customStyle="1" w:styleId="see">
    <w:name w:val="see"/>
    <w:rsid w:val="000B7395"/>
  </w:style>
  <w:style w:type="character" w:customStyle="1" w:styleId="first-letter">
    <w:name w:val="first-letter"/>
    <w:rsid w:val="000B7395"/>
  </w:style>
  <w:style w:type="character" w:customStyle="1" w:styleId="focusparagraph">
    <w:name w:val="focusparagraph"/>
    <w:rsid w:val="000B7395"/>
  </w:style>
  <w:style w:type="character" w:customStyle="1" w:styleId="citationgenerated">
    <w:name w:val="citation generated"/>
    <w:rsid w:val="000B7395"/>
  </w:style>
  <w:style w:type="character" w:customStyle="1" w:styleId="Title10">
    <w:name w:val="Title1"/>
    <w:rsid w:val="000B7395"/>
  </w:style>
  <w:style w:type="character" w:customStyle="1" w:styleId="BoldandUnderlineCharCharCharChar">
    <w:name w:val="Bold and Underline Char Char Char Char"/>
    <w:rsid w:val="000B7395"/>
    <w:rPr>
      <w:b/>
      <w:bCs w:val="0"/>
      <w:noProof w:val="0"/>
      <w:u w:val="single"/>
      <w:lang w:val="en-US" w:eastAsia="en-US" w:bidi="ar-SA"/>
    </w:rPr>
  </w:style>
  <w:style w:type="character" w:customStyle="1" w:styleId="FontStyle29">
    <w:name w:val="Font Style29"/>
    <w:uiPriority w:val="99"/>
    <w:rsid w:val="000B7395"/>
    <w:rPr>
      <w:rFonts w:ascii="Arial" w:hAnsi="Arial" w:cs="Arial" w:hint="default"/>
      <w:sz w:val="14"/>
      <w:szCs w:val="14"/>
    </w:rPr>
  </w:style>
  <w:style w:type="character" w:customStyle="1" w:styleId="CardsUnderlined">
    <w:name w:val="Cards Underlined"/>
    <w:qFormat/>
    <w:rsid w:val="000B7395"/>
    <w:rPr>
      <w:rFonts w:ascii="Helvetica" w:hAnsi="Helvetica" w:cs="Helvetica" w:hint="default"/>
      <w:sz w:val="22"/>
      <w:szCs w:val="24"/>
      <w:u w:val="thick"/>
    </w:rPr>
  </w:style>
  <w:style w:type="character" w:customStyle="1" w:styleId="titles">
    <w:name w:val="titles"/>
    <w:rsid w:val="000B7395"/>
  </w:style>
  <w:style w:type="character" w:customStyle="1" w:styleId="articletext0">
    <w:name w:val="article_text"/>
    <w:rsid w:val="000B7395"/>
  </w:style>
  <w:style w:type="character" w:customStyle="1" w:styleId="contentauthor">
    <w:name w:val="contentauthor"/>
    <w:rsid w:val="000B7395"/>
  </w:style>
  <w:style w:type="character" w:customStyle="1" w:styleId="subarticleheader">
    <w:name w:val="subarticleheader"/>
    <w:rsid w:val="000B7395"/>
  </w:style>
  <w:style w:type="character" w:customStyle="1" w:styleId="spelle">
    <w:name w:val="spelle"/>
    <w:rsid w:val="000B7395"/>
  </w:style>
  <w:style w:type="character" w:customStyle="1" w:styleId="grame">
    <w:name w:val="grame"/>
    <w:rsid w:val="000B7395"/>
  </w:style>
  <w:style w:type="character" w:customStyle="1" w:styleId="newstitle1">
    <w:name w:val="newstitle1"/>
    <w:rsid w:val="000B7395"/>
  </w:style>
  <w:style w:type="character" w:customStyle="1" w:styleId="copy">
    <w:name w:val="copy"/>
    <w:rsid w:val="000B7395"/>
  </w:style>
  <w:style w:type="character" w:customStyle="1" w:styleId="topheadline">
    <w:name w:val="topheadline"/>
    <w:rsid w:val="000B7395"/>
  </w:style>
  <w:style w:type="character" w:customStyle="1" w:styleId="Stylereduce27pt">
    <w:name w:val="Style reduce2 + 7 pt"/>
    <w:rsid w:val="000B7395"/>
    <w:rPr>
      <w:rFonts w:ascii="Times New Roman" w:hAnsi="Times New Roman" w:cs="Arial" w:hint="default"/>
      <w:color w:val="000000"/>
      <w:sz w:val="14"/>
      <w:szCs w:val="22"/>
    </w:rPr>
  </w:style>
  <w:style w:type="character" w:customStyle="1" w:styleId="srtitle">
    <w:name w:val="srtitle"/>
    <w:rsid w:val="000B7395"/>
  </w:style>
  <w:style w:type="character" w:customStyle="1" w:styleId="st1">
    <w:name w:val="st1"/>
    <w:rsid w:val="000B7395"/>
  </w:style>
  <w:style w:type="character" w:customStyle="1" w:styleId="StyleStyleGaramond">
    <w:name w:val="Style Style Garamond +"/>
    <w:rsid w:val="000B7395"/>
    <w:rPr>
      <w:rFonts w:ascii="Garamond" w:hAnsi="Garamond" w:cs="Times New Roman" w:hint="default"/>
      <w:sz w:val="20"/>
    </w:rPr>
  </w:style>
  <w:style w:type="character" w:customStyle="1" w:styleId="quotechar0">
    <w:name w:val="quotechar"/>
    <w:rsid w:val="000B7395"/>
  </w:style>
  <w:style w:type="character" w:customStyle="1" w:styleId="boldunderline0">
    <w:name w:val="boldunderline"/>
    <w:rsid w:val="000B7395"/>
  </w:style>
  <w:style w:type="character" w:customStyle="1" w:styleId="A8">
    <w:name w:val="A8"/>
    <w:uiPriority w:val="99"/>
    <w:rsid w:val="000B7395"/>
    <w:rPr>
      <w:rFonts w:ascii="Scala" w:hAnsi="Scala" w:cs="Scala" w:hint="default"/>
      <w:color w:val="000000"/>
      <w:sz w:val="15"/>
      <w:szCs w:val="15"/>
    </w:rPr>
  </w:style>
  <w:style w:type="character" w:customStyle="1" w:styleId="A00">
    <w:name w:val="A0"/>
    <w:uiPriority w:val="99"/>
    <w:rsid w:val="000B7395"/>
    <w:rPr>
      <w:rFonts w:ascii="Scala" w:hAnsi="Scala" w:cs="Scala" w:hint="default"/>
      <w:color w:val="000000"/>
      <w:sz w:val="16"/>
      <w:szCs w:val="16"/>
    </w:rPr>
  </w:style>
  <w:style w:type="character" w:customStyle="1" w:styleId="Date11">
    <w:name w:val="Date11"/>
    <w:rsid w:val="000B7395"/>
  </w:style>
  <w:style w:type="character" w:customStyle="1" w:styleId="Boxout">
    <w:name w:val="Box out"/>
    <w:uiPriority w:val="1"/>
    <w:qFormat/>
    <w:rsid w:val="000B7395"/>
    <w:rPr>
      <w:rFonts w:ascii="Tahoma" w:hAnsi="Tahoma" w:cs="Tahoma" w:hint="default"/>
      <w:b/>
      <w:bCs w:val="0"/>
      <w:sz w:val="20"/>
      <w:u w:val="single"/>
      <w:bdr w:val="none" w:sz="0" w:space="0" w:color="auto" w:frame="1"/>
      <w:shd w:val="clear" w:color="auto" w:fill="A9E8F5"/>
    </w:rPr>
  </w:style>
  <w:style w:type="character" w:customStyle="1" w:styleId="metad">
    <w:name w:val="metad"/>
    <w:rsid w:val="000B7395"/>
  </w:style>
  <w:style w:type="character" w:customStyle="1" w:styleId="sifr-alternate">
    <w:name w:val="sifr-alternate"/>
    <w:rsid w:val="000B7395"/>
  </w:style>
  <w:style w:type="character" w:customStyle="1" w:styleId="justify1">
    <w:name w:val="justify1"/>
    <w:rsid w:val="000B7395"/>
  </w:style>
  <w:style w:type="character" w:customStyle="1" w:styleId="artbody1">
    <w:name w:val="art_body1"/>
    <w:rsid w:val="000B7395"/>
    <w:rPr>
      <w:rFonts w:ascii="Arial" w:hAnsi="Arial" w:cs="Arial" w:hint="default"/>
    </w:rPr>
  </w:style>
  <w:style w:type="character" w:customStyle="1" w:styleId="A11">
    <w:name w:val="A1"/>
    <w:uiPriority w:val="99"/>
    <w:rsid w:val="000B7395"/>
    <w:rPr>
      <w:rFonts w:ascii="Book Antiqua" w:hAnsi="Book Antiqua" w:cs="Book Antiqua" w:hint="default"/>
      <w:color w:val="221E1F"/>
      <w:sz w:val="22"/>
      <w:szCs w:val="22"/>
    </w:rPr>
  </w:style>
  <w:style w:type="character" w:customStyle="1" w:styleId="reality">
    <w:name w:val="reality"/>
    <w:rsid w:val="000B7395"/>
  </w:style>
  <w:style w:type="character" w:customStyle="1" w:styleId="text2">
    <w:name w:val="text2"/>
    <w:rsid w:val="000B7395"/>
  </w:style>
  <w:style w:type="character" w:customStyle="1" w:styleId="articlehead2">
    <w:name w:val="articlehead2"/>
    <w:rsid w:val="000B7395"/>
  </w:style>
  <w:style w:type="character" w:customStyle="1" w:styleId="boldface">
    <w:name w:val="boldface"/>
    <w:rsid w:val="000B7395"/>
  </w:style>
  <w:style w:type="character" w:customStyle="1" w:styleId="Boxout0">
    <w:name w:val="Boxout"/>
    <w:uiPriority w:val="1"/>
    <w:qFormat/>
    <w:rsid w:val="000B739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B7395"/>
  </w:style>
  <w:style w:type="character" w:customStyle="1" w:styleId="storydate">
    <w:name w:val="storydate"/>
    <w:rsid w:val="000B7395"/>
  </w:style>
  <w:style w:type="character" w:customStyle="1" w:styleId="creditwrap">
    <w:name w:val="creditwrap"/>
    <w:rsid w:val="000B7395"/>
  </w:style>
  <w:style w:type="character" w:customStyle="1" w:styleId="DefaultChar1">
    <w:name w:val="Default Char1"/>
    <w:rsid w:val="000B7395"/>
    <w:rPr>
      <w:noProof w:val="0"/>
      <w:color w:val="000000"/>
      <w:lang w:val="en-US" w:eastAsia="en-US" w:bidi="ar-SA"/>
    </w:rPr>
  </w:style>
  <w:style w:type="character" w:customStyle="1" w:styleId="textunderlineChar0">
    <w:name w:val="text underline Char"/>
    <w:uiPriority w:val="99"/>
    <w:rsid w:val="000B7395"/>
    <w:rPr>
      <w:sz w:val="24"/>
      <w:szCs w:val="22"/>
      <w:u w:val="thick"/>
      <w:lang w:val="en-US" w:eastAsia="en-US" w:bidi="ar-SA"/>
    </w:rPr>
  </w:style>
  <w:style w:type="character" w:customStyle="1" w:styleId="BoldChar">
    <w:name w:val="Bold Char"/>
    <w:rsid w:val="000B7395"/>
    <w:rPr>
      <w:rFonts w:ascii="Times New Roman" w:eastAsia="Times New Roman" w:hAnsi="Times New Roman" w:cs="Times New Roman" w:hint="default"/>
      <w:b/>
      <w:bCs w:val="0"/>
      <w:szCs w:val="24"/>
    </w:rPr>
  </w:style>
  <w:style w:type="character" w:customStyle="1" w:styleId="pmterms31">
    <w:name w:val="pmterms31"/>
    <w:rsid w:val="000B7395"/>
    <w:rPr>
      <w:b/>
      <w:bCs/>
      <w:i w:val="0"/>
      <w:iCs w:val="0"/>
      <w:color w:val="000000"/>
    </w:rPr>
  </w:style>
  <w:style w:type="character" w:customStyle="1" w:styleId="copyrightdescription">
    <w:name w:val="copyrightdescription"/>
    <w:rsid w:val="000B7395"/>
  </w:style>
  <w:style w:type="character" w:customStyle="1" w:styleId="ft01">
    <w:name w:val="ft01"/>
    <w:rsid w:val="000B7395"/>
    <w:rPr>
      <w:rFonts w:ascii="Times" w:hAnsi="Times" w:cs="Times" w:hint="default"/>
      <w:color w:val="000000"/>
      <w:sz w:val="14"/>
      <w:szCs w:val="14"/>
    </w:rPr>
  </w:style>
  <w:style w:type="character" w:customStyle="1" w:styleId="ft11">
    <w:name w:val="ft11"/>
    <w:rsid w:val="000B7395"/>
    <w:rPr>
      <w:rFonts w:ascii="Times" w:hAnsi="Times" w:cs="Times" w:hint="default"/>
      <w:color w:val="000000"/>
      <w:sz w:val="17"/>
      <w:szCs w:val="17"/>
    </w:rPr>
  </w:style>
  <w:style w:type="character" w:customStyle="1" w:styleId="ft21">
    <w:name w:val="ft21"/>
    <w:rsid w:val="000B7395"/>
    <w:rPr>
      <w:rFonts w:ascii="Times" w:hAnsi="Times" w:cs="Times" w:hint="default"/>
      <w:color w:val="000000"/>
      <w:sz w:val="15"/>
      <w:szCs w:val="15"/>
    </w:rPr>
  </w:style>
  <w:style w:type="character" w:customStyle="1" w:styleId="ft31">
    <w:name w:val="ft31"/>
    <w:rsid w:val="000B7395"/>
    <w:rPr>
      <w:rFonts w:ascii="Times" w:hAnsi="Times" w:cs="Times" w:hint="default"/>
      <w:color w:val="000000"/>
      <w:sz w:val="15"/>
      <w:szCs w:val="15"/>
    </w:rPr>
  </w:style>
  <w:style w:type="character" w:customStyle="1" w:styleId="dquo">
    <w:name w:val="dquo"/>
    <w:rsid w:val="000B7395"/>
  </w:style>
  <w:style w:type="character" w:customStyle="1" w:styleId="caps2">
    <w:name w:val="caps2"/>
    <w:rsid w:val="000B7395"/>
  </w:style>
  <w:style w:type="character" w:customStyle="1" w:styleId="ccs">
    <w:name w:val="c cs"/>
    <w:rsid w:val="000B7395"/>
  </w:style>
  <w:style w:type="character" w:customStyle="1" w:styleId="UnderlinedEvChar">
    <w:name w:val="Underlined Ev Char"/>
    <w:rsid w:val="000B7395"/>
    <w:rPr>
      <w:rFonts w:ascii="Times New Roman" w:eastAsia="Times New Roman" w:hAnsi="Times New Roman" w:cs="Times New Roman" w:hint="default"/>
      <w:szCs w:val="24"/>
      <w:u w:val="single"/>
    </w:rPr>
  </w:style>
  <w:style w:type="character" w:customStyle="1" w:styleId="dropshadow">
    <w:name w:val="dropshadow"/>
    <w:rsid w:val="000B7395"/>
  </w:style>
  <w:style w:type="character" w:customStyle="1" w:styleId="d05ws">
    <w:name w:val="d05ws"/>
    <w:rsid w:val="000B7395"/>
  </w:style>
  <w:style w:type="character" w:customStyle="1" w:styleId="rzibod">
    <w:name w:val="rzibod"/>
    <w:rsid w:val="000B7395"/>
  </w:style>
  <w:style w:type="character" w:customStyle="1" w:styleId="StyleBold1">
    <w:name w:val="Style Bold1"/>
    <w:rsid w:val="000B7395"/>
    <w:rPr>
      <w:rFonts w:ascii="Georgia" w:hAnsi="Georgia" w:hint="default"/>
      <w:b/>
      <w:bCs/>
      <w:sz w:val="22"/>
    </w:rPr>
  </w:style>
  <w:style w:type="character" w:customStyle="1" w:styleId="headertext">
    <w:name w:val="headertext"/>
    <w:rsid w:val="000B7395"/>
  </w:style>
  <w:style w:type="character" w:customStyle="1" w:styleId="endnote-reference">
    <w:name w:val="endnote-reference"/>
    <w:rsid w:val="000B7395"/>
  </w:style>
  <w:style w:type="character" w:customStyle="1" w:styleId="officialsname">
    <w:name w:val="official_s_name"/>
    <w:rsid w:val="000B7395"/>
  </w:style>
  <w:style w:type="character" w:customStyle="1" w:styleId="audience">
    <w:name w:val="audience"/>
    <w:rsid w:val="000B7395"/>
  </w:style>
  <w:style w:type="character" w:customStyle="1" w:styleId="normalchar0">
    <w:name w:val="normal__char"/>
    <w:rsid w:val="000B7395"/>
  </w:style>
  <w:style w:type="character" w:customStyle="1" w:styleId="hyperlink002cheading0020100200028block0020title0029char">
    <w:name w:val="hyperlink_002cheading_00201_0020_0028block_0020title_0029__char"/>
    <w:rsid w:val="000B7395"/>
  </w:style>
  <w:style w:type="character" w:customStyle="1" w:styleId="underline002cstyle0020bold0020underlinechar">
    <w:name w:val="underline_002cstyle_0020bold_0020underline__char"/>
    <w:rsid w:val="000B7395"/>
  </w:style>
  <w:style w:type="character" w:customStyle="1" w:styleId="copyboldblack">
    <w:name w:val="copyboldblack"/>
    <w:rsid w:val="000B7395"/>
  </w:style>
  <w:style w:type="character" w:customStyle="1" w:styleId="copybold">
    <w:name w:val="copybold"/>
    <w:rsid w:val="000B7395"/>
  </w:style>
  <w:style w:type="character" w:customStyle="1" w:styleId="hidden">
    <w:name w:val="hidden"/>
    <w:rsid w:val="000B7395"/>
  </w:style>
  <w:style w:type="character" w:customStyle="1" w:styleId="articlebegin">
    <w:name w:val="articlebegin"/>
    <w:rsid w:val="000B7395"/>
  </w:style>
  <w:style w:type="character" w:customStyle="1" w:styleId="mediaoverlay">
    <w:name w:val="mediaoverlay"/>
    <w:rsid w:val="000B7395"/>
  </w:style>
  <w:style w:type="character" w:customStyle="1" w:styleId="blogcaption">
    <w:name w:val="blog_caption"/>
    <w:rsid w:val="000B7395"/>
  </w:style>
  <w:style w:type="character" w:customStyle="1" w:styleId="commnet-abuzz">
    <w:name w:val="commnet-abuzz"/>
    <w:rsid w:val="000B7395"/>
  </w:style>
  <w:style w:type="character" w:customStyle="1" w:styleId="fbconnectbuttontext">
    <w:name w:val="fbconnectbutton_text"/>
    <w:rsid w:val="000B7395"/>
  </w:style>
  <w:style w:type="character" w:customStyle="1" w:styleId="fbsharecountinner">
    <w:name w:val="fb_share_count_inner"/>
    <w:rsid w:val="000B7395"/>
  </w:style>
  <w:style w:type="character" w:customStyle="1" w:styleId="stbuttontext">
    <w:name w:val="stbuttontext"/>
    <w:rsid w:val="000B7395"/>
  </w:style>
  <w:style w:type="character" w:customStyle="1" w:styleId="source">
    <w:name w:val="source"/>
    <w:rsid w:val="000B7395"/>
  </w:style>
  <w:style w:type="character" w:customStyle="1" w:styleId="pubdate">
    <w:name w:val="pubdate"/>
    <w:rsid w:val="000B7395"/>
  </w:style>
  <w:style w:type="character" w:customStyle="1" w:styleId="grey">
    <w:name w:val="grey"/>
    <w:rsid w:val="000B7395"/>
  </w:style>
  <w:style w:type="character" w:customStyle="1" w:styleId="postdate">
    <w:name w:val="post_date"/>
    <w:rsid w:val="000B7395"/>
  </w:style>
  <w:style w:type="character" w:customStyle="1" w:styleId="bdx">
    <w:name w:val="bdx"/>
    <w:rsid w:val="000B7395"/>
  </w:style>
  <w:style w:type="character" w:customStyle="1" w:styleId="bdl">
    <w:name w:val="bdl"/>
    <w:rsid w:val="000B7395"/>
  </w:style>
  <w:style w:type="character" w:customStyle="1" w:styleId="breadcrumbitemcurrent">
    <w:name w:val="breadcrumbitemcurrent"/>
    <w:rsid w:val="000B7395"/>
  </w:style>
  <w:style w:type="character" w:customStyle="1" w:styleId="bbl">
    <w:name w:val="bbl"/>
    <w:rsid w:val="000B7395"/>
  </w:style>
  <w:style w:type="character" w:customStyle="1" w:styleId="Date2">
    <w:name w:val="Date2"/>
    <w:rsid w:val="000B7395"/>
  </w:style>
  <w:style w:type="character" w:customStyle="1" w:styleId="company">
    <w:name w:val="company"/>
    <w:rsid w:val="000B7395"/>
  </w:style>
  <w:style w:type="character" w:customStyle="1" w:styleId="itxtnewhookspan">
    <w:name w:val="itxtnewhookspan"/>
    <w:rsid w:val="000B7395"/>
  </w:style>
  <w:style w:type="character" w:customStyle="1" w:styleId="gstxthlt">
    <w:name w:val="gstxt_hlt"/>
    <w:rsid w:val="000B7395"/>
  </w:style>
  <w:style w:type="character" w:customStyle="1" w:styleId="SubtleEmphasis1">
    <w:name w:val="Subtle Emphasis1"/>
    <w:uiPriority w:val="19"/>
    <w:qFormat/>
    <w:rsid w:val="000B7395"/>
    <w:rPr>
      <w:rFonts w:ascii="Times New Roman" w:hAnsi="Times New Roman" w:cs="Times New Roman" w:hint="default"/>
      <w:b/>
      <w:bCs w:val="0"/>
      <w:iCs/>
      <w:color w:val="auto"/>
      <w:sz w:val="22"/>
    </w:rPr>
  </w:style>
  <w:style w:type="character" w:customStyle="1" w:styleId="StyleBoldRed">
    <w:name w:val="Style Bold Red"/>
    <w:rsid w:val="000B7395"/>
    <w:rPr>
      <w:b/>
      <w:bCs/>
      <w:color w:val="auto"/>
    </w:rPr>
  </w:style>
  <w:style w:type="character" w:customStyle="1" w:styleId="StyleTimesNewRoman8pt">
    <w:name w:val="Style Times New Roman 8 pt"/>
    <w:rsid w:val="000B7395"/>
    <w:rPr>
      <w:rFonts w:ascii="Georgia" w:hAnsi="Georgia" w:hint="default"/>
      <w:sz w:val="16"/>
    </w:rPr>
  </w:style>
  <w:style w:type="character" w:customStyle="1" w:styleId="StyleStyle7pt8pt">
    <w:name w:val="Style Style 7 pt + 8 pt"/>
    <w:rsid w:val="000B7395"/>
    <w:rPr>
      <w:sz w:val="16"/>
    </w:rPr>
  </w:style>
  <w:style w:type="character" w:customStyle="1" w:styleId="StyleStyleThickunderlineBold1">
    <w:name w:val="Style Style Thick underline + Bold1"/>
    <w:rsid w:val="000B7395"/>
    <w:rPr>
      <w:b/>
      <w:bCs/>
      <w:u w:val="thick"/>
    </w:rPr>
  </w:style>
  <w:style w:type="character" w:customStyle="1" w:styleId="StyleUnderline2">
    <w:name w:val="Style Underline2"/>
    <w:rsid w:val="000B7395"/>
    <w:rPr>
      <w:u w:val="single"/>
    </w:rPr>
  </w:style>
  <w:style w:type="character" w:customStyle="1" w:styleId="ShrinkText">
    <w:name w:val="Shrink Text"/>
    <w:rsid w:val="000B7395"/>
    <w:rPr>
      <w:sz w:val="16"/>
    </w:rPr>
  </w:style>
  <w:style w:type="character" w:customStyle="1" w:styleId="smallcaps">
    <w:name w:val="smallcaps"/>
    <w:rsid w:val="000B7395"/>
  </w:style>
  <w:style w:type="character" w:customStyle="1" w:styleId="goldbldtext">
    <w:name w:val="goldbldtext"/>
    <w:rsid w:val="000B7395"/>
  </w:style>
  <w:style w:type="character" w:customStyle="1" w:styleId="cardshighlight0">
    <w:name w:val="cardshighlight"/>
    <w:rsid w:val="000B7395"/>
  </w:style>
  <w:style w:type="character" w:customStyle="1" w:styleId="cardsfont12pt1">
    <w:name w:val="cardsfont12pt"/>
    <w:rsid w:val="000B7395"/>
  </w:style>
  <w:style w:type="character" w:customStyle="1" w:styleId="ft6">
    <w:name w:val="ft6"/>
    <w:rsid w:val="000B7395"/>
  </w:style>
  <w:style w:type="character" w:customStyle="1" w:styleId="kicker">
    <w:name w:val="kicker"/>
    <w:rsid w:val="000B7395"/>
  </w:style>
  <w:style w:type="character" w:customStyle="1" w:styleId="backcontent">
    <w:name w:val="backcontent"/>
    <w:rsid w:val="000B7395"/>
  </w:style>
  <w:style w:type="character" w:customStyle="1" w:styleId="daystmp">
    <w:name w:val="daystmp"/>
    <w:rsid w:val="000B7395"/>
  </w:style>
  <w:style w:type="character" w:customStyle="1" w:styleId="cardsfont12ptchar">
    <w:name w:val="cardsfont12ptchar"/>
    <w:rsid w:val="000B7395"/>
  </w:style>
  <w:style w:type="character" w:customStyle="1" w:styleId="gal">
    <w:name w:val="gal"/>
    <w:rsid w:val="000B7395"/>
  </w:style>
  <w:style w:type="character" w:customStyle="1" w:styleId="submitted">
    <w:name w:val="submitted"/>
    <w:rsid w:val="000B7395"/>
  </w:style>
  <w:style w:type="character" w:customStyle="1" w:styleId="imagedateline">
    <w:name w:val="image_dateline"/>
    <w:rsid w:val="000B7395"/>
  </w:style>
  <w:style w:type="character" w:customStyle="1" w:styleId="authordatecharchar">
    <w:name w:val="authordatecharchar"/>
    <w:rsid w:val="000B7395"/>
  </w:style>
  <w:style w:type="character" w:customStyle="1" w:styleId="style1char0">
    <w:name w:val="style1char"/>
    <w:rsid w:val="000B7395"/>
  </w:style>
  <w:style w:type="character" w:customStyle="1" w:styleId="tagcharchar0">
    <w:name w:val="tagcharchar"/>
    <w:rsid w:val="000B7395"/>
  </w:style>
  <w:style w:type="character" w:customStyle="1" w:styleId="underlinedcharchar2">
    <w:name w:val="underlinedcharchar"/>
    <w:rsid w:val="000B7395"/>
  </w:style>
  <w:style w:type="character" w:customStyle="1" w:styleId="BoxedChar">
    <w:name w:val="Boxed Char"/>
    <w:rsid w:val="000B7395"/>
    <w:rPr>
      <w:rFonts w:ascii="Arial Narrow" w:hAnsi="Arial Narrow" w:hint="default"/>
      <w:b/>
      <w:bCs w:val="0"/>
      <w:sz w:val="18"/>
      <w:bdr w:val="single" w:sz="6" w:space="0" w:color="auto" w:frame="1"/>
    </w:rPr>
  </w:style>
  <w:style w:type="character" w:customStyle="1" w:styleId="nw">
    <w:name w:val="nw"/>
    <w:rsid w:val="000B7395"/>
  </w:style>
  <w:style w:type="character" w:customStyle="1" w:styleId="Styleunderline11ptBoldBorderSinglesolidlineAuto">
    <w:name w:val="Style underline + 11 pt Bold Border: : (Single solid line Auto ..."/>
    <w:rsid w:val="000B7395"/>
    <w:rPr>
      <w:b/>
      <w:bCs/>
      <w:sz w:val="20"/>
      <w:u w:val="single"/>
      <w:bdr w:val="single" w:sz="4" w:space="0" w:color="auto" w:frame="1"/>
    </w:rPr>
  </w:style>
  <w:style w:type="character" w:customStyle="1" w:styleId="cardCharCharChar1">
    <w:name w:val="card Char Char Char1"/>
    <w:rsid w:val="000B7395"/>
    <w:rPr>
      <w:lang w:val="en-US" w:eastAsia="en-US" w:bidi="ar-SA"/>
    </w:rPr>
  </w:style>
  <w:style w:type="character" w:customStyle="1" w:styleId="authors1">
    <w:name w:val="authors1"/>
    <w:rsid w:val="000B7395"/>
    <w:rPr>
      <w:rFonts w:ascii="Verdana" w:hAnsi="Verdana" w:hint="default"/>
      <w:b/>
      <w:bCs/>
      <w:color w:val="006699"/>
      <w:sz w:val="20"/>
      <w:szCs w:val="20"/>
    </w:rPr>
  </w:style>
  <w:style w:type="character" w:customStyle="1" w:styleId="headlinesectionlarge">
    <w:name w:val="headline_section_large"/>
    <w:rsid w:val="000B7395"/>
  </w:style>
  <w:style w:type="character" w:customStyle="1" w:styleId="Styleunderline11ptBlack">
    <w:name w:val="Style underline + 11 pt Black"/>
    <w:rsid w:val="000B7395"/>
    <w:rPr>
      <w:color w:val="000000"/>
      <w:sz w:val="20"/>
      <w:u w:val="single"/>
    </w:rPr>
  </w:style>
  <w:style w:type="character" w:customStyle="1" w:styleId="Styleunderline11ptBoldBlack">
    <w:name w:val="Style underline + 11 pt Bold Black"/>
    <w:rsid w:val="000B7395"/>
    <w:rPr>
      <w:b/>
      <w:bCs/>
      <w:color w:val="000000"/>
      <w:sz w:val="20"/>
      <w:u w:val="single"/>
    </w:rPr>
  </w:style>
  <w:style w:type="character" w:customStyle="1" w:styleId="Style11ptBoldBlackUnderlineBorderSinglesolidline">
    <w:name w:val="Style 11 pt Bold Black Underline Border: : (Single solid line ..."/>
    <w:rsid w:val="000B7395"/>
    <w:rPr>
      <w:b/>
      <w:bCs/>
      <w:color w:val="000000"/>
      <w:sz w:val="20"/>
      <w:u w:val="single"/>
      <w:bdr w:val="single" w:sz="4" w:space="0" w:color="auto" w:frame="1"/>
    </w:rPr>
  </w:style>
  <w:style w:type="character" w:customStyle="1" w:styleId="StyleLatinMeridien-Italic11ptItalicUnderline">
    <w:name w:val="Style (Latin) Meridien-Italic 11 pt Italic Underline"/>
    <w:rsid w:val="000B7395"/>
    <w:rPr>
      <w:rFonts w:ascii="Meridien-Italic" w:hAnsi="Meridien-Italic" w:hint="default"/>
      <w:i/>
      <w:iCs/>
      <w:sz w:val="20"/>
      <w:u w:val="single"/>
    </w:rPr>
  </w:style>
  <w:style w:type="character" w:customStyle="1" w:styleId="underlinestylechar0">
    <w:name w:val="underlinestylechar"/>
    <w:rsid w:val="000B7395"/>
  </w:style>
  <w:style w:type="character" w:customStyle="1" w:styleId="highlight0">
    <w:name w:val="highlight"/>
    <w:rsid w:val="000B7395"/>
  </w:style>
  <w:style w:type="character" w:customStyle="1" w:styleId="DottedUnderline0">
    <w:name w:val="Dotted Underline"/>
    <w:rsid w:val="000B7395"/>
    <w:rPr>
      <w:rFonts w:ascii="Times New Roman" w:hAnsi="Times New Roman" w:cs="Times New Roman" w:hint="default"/>
      <w:sz w:val="20"/>
      <w:u w:val="dottedHeavy"/>
    </w:rPr>
  </w:style>
  <w:style w:type="character" w:customStyle="1" w:styleId="titleauthoretc">
    <w:name w:val="titleauthoretc"/>
    <w:rsid w:val="000B7395"/>
  </w:style>
  <w:style w:type="character" w:customStyle="1" w:styleId="labeltext">
    <w:name w:val="labeltext"/>
    <w:rsid w:val="000B7395"/>
  </w:style>
  <w:style w:type="character" w:customStyle="1" w:styleId="viewlink">
    <w:name w:val="viewlink"/>
    <w:rsid w:val="000B7395"/>
  </w:style>
  <w:style w:type="character" w:customStyle="1" w:styleId="share">
    <w:name w:val="share"/>
    <w:rsid w:val="000B7395"/>
  </w:style>
  <w:style w:type="character" w:customStyle="1" w:styleId="inlinkchart">
    <w:name w:val="inlink_chart"/>
    <w:rsid w:val="000B7395"/>
  </w:style>
  <w:style w:type="character" w:customStyle="1" w:styleId="underLight">
    <w:name w:val="underLight"/>
    <w:uiPriority w:val="1"/>
    <w:qFormat/>
    <w:rsid w:val="000B739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B7395"/>
  </w:style>
  <w:style w:type="character" w:customStyle="1" w:styleId="fbsharecountwrapper">
    <w:name w:val="fb_share_count_wrapper"/>
    <w:rsid w:val="000B7395"/>
  </w:style>
  <w:style w:type="character" w:customStyle="1" w:styleId="fbbuttontext">
    <w:name w:val="fb_button_text"/>
    <w:rsid w:val="000B7395"/>
  </w:style>
  <w:style w:type="character" w:customStyle="1" w:styleId="hw">
    <w:name w:val="hw"/>
    <w:rsid w:val="000B7395"/>
  </w:style>
  <w:style w:type="character" w:customStyle="1" w:styleId="linktotop">
    <w:name w:val="linktotop"/>
    <w:rsid w:val="000B7395"/>
  </w:style>
  <w:style w:type="character" w:customStyle="1" w:styleId="maintextbldleft">
    <w:name w:val="maintextbldleft"/>
    <w:rsid w:val="000B7395"/>
  </w:style>
  <w:style w:type="character" w:customStyle="1" w:styleId="maintextleft">
    <w:name w:val="maintextleft"/>
    <w:rsid w:val="000B7395"/>
  </w:style>
  <w:style w:type="character" w:customStyle="1" w:styleId="descriptionstyle1block">
    <w:name w:val="description style1 block"/>
    <w:rsid w:val="000B7395"/>
  </w:style>
  <w:style w:type="character" w:customStyle="1" w:styleId="gutter-right-1">
    <w:name w:val="gutter-right-1"/>
    <w:basedOn w:val="DefaultParagraphFont"/>
    <w:rsid w:val="000B7395"/>
  </w:style>
  <w:style w:type="character" w:customStyle="1" w:styleId="ssl3">
    <w:name w:val="ss_l3"/>
    <w:rsid w:val="000B7395"/>
  </w:style>
  <w:style w:type="character" w:customStyle="1" w:styleId="FontStyle39">
    <w:name w:val="Font Style39"/>
    <w:uiPriority w:val="99"/>
    <w:rsid w:val="000B7395"/>
    <w:rPr>
      <w:rFonts w:ascii="Constantia" w:hAnsi="Constantia" w:cs="Constantia" w:hint="default"/>
      <w:b/>
      <w:bCs/>
      <w:sz w:val="18"/>
      <w:szCs w:val="18"/>
    </w:rPr>
  </w:style>
  <w:style w:type="character" w:customStyle="1" w:styleId="Header11">
    <w:name w:val="Header11"/>
    <w:rsid w:val="000B7395"/>
  </w:style>
  <w:style w:type="character" w:customStyle="1" w:styleId="posa">
    <w:name w:val="pos(a)"/>
    <w:basedOn w:val="DefaultParagraphFont"/>
    <w:rsid w:val="000B7395"/>
  </w:style>
  <w:style w:type="character" w:customStyle="1" w:styleId="u-hiddeninnarrowenv">
    <w:name w:val="u-hiddeninnarrowenv"/>
    <w:basedOn w:val="DefaultParagraphFont"/>
    <w:rsid w:val="000B7395"/>
  </w:style>
  <w:style w:type="character" w:customStyle="1" w:styleId="followbutton-bird">
    <w:name w:val="followbutton-bird"/>
    <w:basedOn w:val="DefaultParagraphFont"/>
    <w:rsid w:val="000B7395"/>
  </w:style>
  <w:style w:type="character" w:customStyle="1" w:styleId="tweetauthor-name">
    <w:name w:val="tweetauthor-name"/>
    <w:basedOn w:val="DefaultParagraphFont"/>
    <w:rsid w:val="000B7395"/>
  </w:style>
  <w:style w:type="character" w:customStyle="1" w:styleId="tweetauthor-verifiedbadge">
    <w:name w:val="tweetauthor-verifiedbadge"/>
    <w:basedOn w:val="DefaultParagraphFont"/>
    <w:rsid w:val="000B7395"/>
  </w:style>
  <w:style w:type="character" w:customStyle="1" w:styleId="tweetauthor-screenname">
    <w:name w:val="tweetauthor-screenname"/>
    <w:basedOn w:val="DefaultParagraphFont"/>
    <w:rsid w:val="000B7395"/>
  </w:style>
  <w:style w:type="character" w:customStyle="1" w:styleId="u-hiddenvisually">
    <w:name w:val="u-hiddenvisually"/>
    <w:basedOn w:val="DefaultParagraphFont"/>
    <w:rsid w:val="000B7395"/>
  </w:style>
  <w:style w:type="character" w:customStyle="1" w:styleId="tweetaction-stat">
    <w:name w:val="tweetaction-stat"/>
    <w:basedOn w:val="DefaultParagraphFont"/>
    <w:rsid w:val="000B7395"/>
  </w:style>
  <w:style w:type="character" w:customStyle="1" w:styleId="related">
    <w:name w:val="related"/>
    <w:basedOn w:val="DefaultParagraphFont"/>
    <w:rsid w:val="000B7395"/>
  </w:style>
  <w:style w:type="character" w:customStyle="1" w:styleId="related-content">
    <w:name w:val="related-content"/>
    <w:basedOn w:val="DefaultParagraphFont"/>
    <w:rsid w:val="000B7395"/>
  </w:style>
  <w:style w:type="character" w:customStyle="1" w:styleId="name-of-author">
    <w:name w:val="name-of-author"/>
    <w:basedOn w:val="DefaultParagraphFont"/>
    <w:rsid w:val="000B7395"/>
  </w:style>
  <w:style w:type="character" w:customStyle="1" w:styleId="first-name">
    <w:name w:val="first-name"/>
    <w:basedOn w:val="DefaultParagraphFont"/>
    <w:rsid w:val="000B7395"/>
  </w:style>
  <w:style w:type="character" w:customStyle="1" w:styleId="last-name">
    <w:name w:val="last-name"/>
    <w:basedOn w:val="DefaultParagraphFont"/>
    <w:rsid w:val="000B7395"/>
  </w:style>
  <w:style w:type="character" w:customStyle="1" w:styleId="caption10">
    <w:name w:val="caption1"/>
    <w:basedOn w:val="DefaultParagraphFont"/>
    <w:rsid w:val="000B7395"/>
  </w:style>
  <w:style w:type="character" w:customStyle="1" w:styleId="recirc-text">
    <w:name w:val="&quot;recirc-text”"/>
    <w:basedOn w:val="DefaultParagraphFont"/>
    <w:rsid w:val="000B7395"/>
  </w:style>
  <w:style w:type="character" w:customStyle="1" w:styleId="video-icon">
    <w:name w:val="video-icon"/>
    <w:basedOn w:val="DefaultParagraphFont"/>
    <w:rsid w:val="000B7395"/>
  </w:style>
  <w:style w:type="character" w:customStyle="1" w:styleId="powa-shot-play-btn-text">
    <w:name w:val="powa-shot-play-btn-text"/>
    <w:basedOn w:val="DefaultParagraphFont"/>
    <w:rsid w:val="000B7395"/>
  </w:style>
  <w:style w:type="character" w:customStyle="1" w:styleId="powa-shot-click">
    <w:name w:val="powa-shot-click"/>
    <w:basedOn w:val="DefaultParagraphFont"/>
    <w:rsid w:val="000B7395"/>
  </w:style>
  <w:style w:type="character" w:customStyle="1" w:styleId="wpv-blurb">
    <w:name w:val="wpv-blurb"/>
    <w:basedOn w:val="DefaultParagraphFont"/>
    <w:rsid w:val="000B7395"/>
  </w:style>
  <w:style w:type="character" w:customStyle="1" w:styleId="pb-caption">
    <w:name w:val="pb-caption"/>
    <w:basedOn w:val="DefaultParagraphFont"/>
    <w:rsid w:val="000B7395"/>
  </w:style>
  <w:style w:type="character" w:customStyle="1" w:styleId="m-8082899869479211226gmail-styleunderline">
    <w:name w:val="m_-8082899869479211226gmail-styleunderline"/>
    <w:basedOn w:val="DefaultParagraphFont"/>
    <w:rsid w:val="000B7395"/>
  </w:style>
  <w:style w:type="character" w:customStyle="1" w:styleId="StyleUnderlineChar">
    <w:name w:val="Style Underline Char"/>
    <w:basedOn w:val="DefaultParagraphFont"/>
    <w:locked/>
    <w:rsid w:val="000B7395"/>
    <w:rPr>
      <w:u w:val="single"/>
    </w:rPr>
  </w:style>
  <w:style w:type="paragraph" w:customStyle="1" w:styleId="NoteLevel23">
    <w:name w:val="Note Level 23"/>
    <w:basedOn w:val="Normal"/>
    <w:next w:val="Normal"/>
    <w:uiPriority w:val="99"/>
    <w:qFormat/>
    <w:rsid w:val="000B7395"/>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0B7395"/>
  </w:style>
  <w:style w:type="character" w:customStyle="1" w:styleId="m-2745674872889869693gmail-styleunderline">
    <w:name w:val="m_-2745674872889869693gmail-styleunderline"/>
    <w:basedOn w:val="DefaultParagraphFont"/>
    <w:rsid w:val="000B7395"/>
  </w:style>
  <w:style w:type="paragraph" w:customStyle="1" w:styleId="NoteLevel24">
    <w:name w:val="Note Level 24"/>
    <w:basedOn w:val="Normal"/>
    <w:next w:val="Normal"/>
    <w:uiPriority w:val="99"/>
    <w:qFormat/>
    <w:rsid w:val="000B7395"/>
    <w:pPr>
      <w:keepNext/>
      <w:ind w:left="288" w:right="288"/>
    </w:pPr>
    <w:rPr>
      <w:rFonts w:eastAsia="MS Gothic"/>
      <w:sz w:val="24"/>
      <w:szCs w:val="20"/>
    </w:rPr>
  </w:style>
  <w:style w:type="paragraph" w:customStyle="1" w:styleId="NoteLevel25">
    <w:name w:val="Note Level 25"/>
    <w:basedOn w:val="Normal"/>
    <w:next w:val="Normal"/>
    <w:uiPriority w:val="99"/>
    <w:qFormat/>
    <w:rsid w:val="000B7395"/>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0B7395"/>
  </w:style>
  <w:style w:type="character" w:customStyle="1" w:styleId="tl8wme">
    <w:name w:val="tl8wme"/>
    <w:basedOn w:val="DefaultParagraphFont"/>
    <w:rsid w:val="000B7395"/>
  </w:style>
  <w:style w:type="character" w:customStyle="1" w:styleId="m-3536111510621174465gmail-style13ptbold">
    <w:name w:val="m_-3536111510621174465gmail-style13ptbold"/>
    <w:basedOn w:val="DefaultParagraphFont"/>
    <w:rsid w:val="000B7395"/>
  </w:style>
  <w:style w:type="character" w:customStyle="1" w:styleId="m-3536111510621174465gmail-styleunderline">
    <w:name w:val="m_-3536111510621174465gmail-styleunderline"/>
    <w:basedOn w:val="DefaultParagraphFont"/>
    <w:rsid w:val="000B7395"/>
  </w:style>
  <w:style w:type="character" w:customStyle="1" w:styleId="truncate">
    <w:name w:val="truncate"/>
    <w:basedOn w:val="DefaultParagraphFont"/>
    <w:rsid w:val="000B7395"/>
  </w:style>
  <w:style w:type="paragraph" w:customStyle="1" w:styleId="DateTime">
    <w:name w:val="DateTime"/>
    <w:basedOn w:val="Normal"/>
    <w:link w:val="DateTimeChar"/>
    <w:autoRedefine/>
    <w:uiPriority w:val="4"/>
    <w:qFormat/>
    <w:rsid w:val="000B7395"/>
  </w:style>
  <w:style w:type="character" w:customStyle="1" w:styleId="DateTimeChar">
    <w:name w:val="DateTime Char"/>
    <w:basedOn w:val="DefaultParagraphFont"/>
    <w:link w:val="DateTime"/>
    <w:uiPriority w:val="4"/>
    <w:rsid w:val="000B7395"/>
    <w:rPr>
      <w:rFonts w:ascii="Times New Roman" w:hAnsi="Times New Roman" w:cs="Times New Roman"/>
    </w:rPr>
  </w:style>
  <w:style w:type="paragraph" w:customStyle="1" w:styleId="Lecture">
    <w:name w:val="Lecture"/>
    <w:next w:val="BodyText"/>
    <w:link w:val="LectureChar"/>
    <w:autoRedefine/>
    <w:uiPriority w:val="4"/>
    <w:qFormat/>
    <w:rsid w:val="000B7395"/>
    <w:pPr>
      <w:spacing w:after="0"/>
      <w:outlineLvl w:val="5"/>
    </w:pPr>
    <w:rPr>
      <w:rFonts w:ascii="Arial" w:hAnsi="Arial" w:cs="Arial"/>
      <w:spacing w:val="-10"/>
    </w:rPr>
  </w:style>
  <w:style w:type="character" w:customStyle="1" w:styleId="LectureChar">
    <w:name w:val="Lecture Char"/>
    <w:basedOn w:val="DateTimeChar"/>
    <w:link w:val="Lecture"/>
    <w:uiPriority w:val="4"/>
    <w:rsid w:val="000B7395"/>
    <w:rPr>
      <w:rFonts w:ascii="Arial" w:hAnsi="Arial" w:cs="Arial"/>
      <w:spacing w:val="-10"/>
    </w:rPr>
  </w:style>
  <w:style w:type="paragraph" w:customStyle="1" w:styleId="css-exrw3m">
    <w:name w:val="css-exrw3m"/>
    <w:basedOn w:val="Normal"/>
    <w:rsid w:val="000B7395"/>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B7395"/>
  </w:style>
  <w:style w:type="character" w:customStyle="1" w:styleId="UnresolvedMention2">
    <w:name w:val="Unresolved Mention2"/>
    <w:basedOn w:val="DefaultParagraphFont"/>
    <w:uiPriority w:val="99"/>
    <w:unhideWhenUsed/>
    <w:rsid w:val="000B7395"/>
    <w:rPr>
      <w:color w:val="605E5C"/>
      <w:shd w:val="clear" w:color="auto" w:fill="E1DFDD"/>
    </w:rPr>
  </w:style>
  <w:style w:type="character" w:customStyle="1" w:styleId="volumeissue">
    <w:name w:val="volume_issue"/>
    <w:basedOn w:val="DefaultParagraphFont"/>
    <w:rsid w:val="000B7395"/>
  </w:style>
  <w:style w:type="character" w:customStyle="1" w:styleId="pagerange">
    <w:name w:val="page_range"/>
    <w:basedOn w:val="DefaultParagraphFont"/>
    <w:rsid w:val="000B7395"/>
  </w:style>
  <w:style w:type="character" w:customStyle="1" w:styleId="doilink">
    <w:name w:val="doi_link"/>
    <w:basedOn w:val="DefaultParagraphFont"/>
    <w:rsid w:val="000B7395"/>
  </w:style>
  <w:style w:type="character" w:customStyle="1" w:styleId="letter">
    <w:name w:val="letter"/>
    <w:basedOn w:val="DefaultParagraphFont"/>
    <w:rsid w:val="000B7395"/>
  </w:style>
  <w:style w:type="character" w:customStyle="1" w:styleId="mdash">
    <w:name w:val="mdash"/>
    <w:basedOn w:val="DefaultParagraphFont"/>
    <w:rsid w:val="000B7395"/>
  </w:style>
  <w:style w:type="character" w:customStyle="1" w:styleId="untext">
    <w:name w:val="untext"/>
    <w:basedOn w:val="DefaultParagraphFont"/>
    <w:rsid w:val="000B7395"/>
  </w:style>
  <w:style w:type="character" w:customStyle="1" w:styleId="vis">
    <w:name w:val="vis"/>
    <w:basedOn w:val="DefaultParagraphFont"/>
    <w:rsid w:val="000B7395"/>
  </w:style>
  <w:style w:type="character" w:customStyle="1" w:styleId="ex-sent">
    <w:name w:val="ex-sent"/>
    <w:basedOn w:val="DefaultParagraphFont"/>
    <w:rsid w:val="000B7395"/>
  </w:style>
  <w:style w:type="character" w:customStyle="1" w:styleId="mwtwi">
    <w:name w:val="mw_t_wi"/>
    <w:basedOn w:val="DefaultParagraphFont"/>
    <w:rsid w:val="000B7395"/>
  </w:style>
  <w:style w:type="paragraph" w:styleId="Revision">
    <w:name w:val="Revision"/>
    <w:hidden/>
    <w:uiPriority w:val="99"/>
    <w:semiHidden/>
    <w:rsid w:val="000B7395"/>
    <w:pPr>
      <w:spacing w:after="0" w:line="240" w:lineRule="auto"/>
    </w:pPr>
    <w:rPr>
      <w:rFonts w:ascii="Georgia" w:hAnsi="Georgia" w:cs="Times New Roman"/>
    </w:rPr>
  </w:style>
  <w:style w:type="character" w:customStyle="1" w:styleId="l7">
    <w:name w:val="l7"/>
    <w:basedOn w:val="DefaultParagraphFont"/>
    <w:rsid w:val="000B7395"/>
  </w:style>
  <w:style w:type="character" w:customStyle="1" w:styleId="l6">
    <w:name w:val="l6"/>
    <w:basedOn w:val="DefaultParagraphFont"/>
    <w:rsid w:val="000B7395"/>
  </w:style>
  <w:style w:type="character" w:customStyle="1" w:styleId="l8">
    <w:name w:val="l8"/>
    <w:basedOn w:val="DefaultParagraphFont"/>
    <w:rsid w:val="000B7395"/>
  </w:style>
  <w:style w:type="character" w:customStyle="1" w:styleId="l9">
    <w:name w:val="l9"/>
    <w:basedOn w:val="DefaultParagraphFont"/>
    <w:rsid w:val="000B7395"/>
  </w:style>
  <w:style w:type="character" w:customStyle="1" w:styleId="m-134349766280542120gmail-style13ptbold">
    <w:name w:val="m_-134349766280542120gmail-style13ptbold"/>
    <w:basedOn w:val="DefaultParagraphFont"/>
    <w:rsid w:val="000B7395"/>
  </w:style>
  <w:style w:type="character" w:customStyle="1" w:styleId="m-134349766280542120gmail-msohyperlink">
    <w:name w:val="m_-134349766280542120gmail-msohyperlink"/>
    <w:basedOn w:val="DefaultParagraphFont"/>
    <w:rsid w:val="000B7395"/>
  </w:style>
  <w:style w:type="character" w:customStyle="1" w:styleId="m-134349766280542120gmail-styleunderline">
    <w:name w:val="m_-134349766280542120gmail-styleunderline"/>
    <w:basedOn w:val="DefaultParagraphFont"/>
    <w:rsid w:val="000B7395"/>
  </w:style>
  <w:style w:type="character" w:customStyle="1" w:styleId="m-134349766280542120gmail-cite">
    <w:name w:val="m_-134349766280542120gmail-cite"/>
    <w:basedOn w:val="DefaultParagraphFont"/>
    <w:rsid w:val="000B7395"/>
  </w:style>
  <w:style w:type="character" w:customStyle="1" w:styleId="m-134349766280542120gmail-underline">
    <w:name w:val="m_-134349766280542120gmail-underline"/>
    <w:basedOn w:val="DefaultParagraphFont"/>
    <w:rsid w:val="000B7395"/>
  </w:style>
  <w:style w:type="character" w:customStyle="1" w:styleId="m-134349766280542120gmail-underline0">
    <w:name w:val="m_-134349766280542120gmail-underline0"/>
    <w:basedOn w:val="DefaultParagraphFont"/>
    <w:rsid w:val="000B7395"/>
  </w:style>
  <w:style w:type="paragraph" w:customStyle="1" w:styleId="element">
    <w:name w:val="element"/>
    <w:basedOn w:val="Normal"/>
    <w:uiPriority w:val="99"/>
    <w:qFormat/>
    <w:rsid w:val="000B7395"/>
    <w:pPr>
      <w:spacing w:before="100" w:beforeAutospacing="1" w:after="100" w:afterAutospacing="1"/>
    </w:pPr>
    <w:rPr>
      <w:rFonts w:eastAsia="Times New Roman"/>
      <w:sz w:val="24"/>
      <w:szCs w:val="24"/>
      <w:lang w:eastAsia="zh-CN"/>
    </w:rPr>
  </w:style>
  <w:style w:type="paragraph" w:customStyle="1" w:styleId="p1">
    <w:name w:val="p1"/>
    <w:basedOn w:val="Normal"/>
    <w:qFormat/>
    <w:rsid w:val="000B7395"/>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0B7395"/>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0B7395"/>
    <w:pPr>
      <w:spacing w:before="100" w:beforeAutospacing="1" w:after="100" w:afterAutospacing="1"/>
    </w:pPr>
    <w:rPr>
      <w:rFonts w:eastAsia="Times New Roman"/>
      <w:sz w:val="24"/>
      <w:szCs w:val="24"/>
      <w:lang w:eastAsia="zh-CN"/>
    </w:rPr>
  </w:style>
  <w:style w:type="paragraph" w:customStyle="1" w:styleId="p7">
    <w:name w:val="p7"/>
    <w:basedOn w:val="Normal"/>
    <w:qFormat/>
    <w:rsid w:val="000B7395"/>
    <w:pPr>
      <w:spacing w:before="100" w:beforeAutospacing="1" w:after="100" w:afterAutospacing="1"/>
    </w:pPr>
    <w:rPr>
      <w:rFonts w:eastAsia="Times New Roman"/>
      <w:sz w:val="24"/>
      <w:szCs w:val="24"/>
      <w:lang w:eastAsia="zh-CN"/>
    </w:rPr>
  </w:style>
  <w:style w:type="paragraph" w:customStyle="1" w:styleId="p9">
    <w:name w:val="p9"/>
    <w:basedOn w:val="Normal"/>
    <w:qFormat/>
    <w:rsid w:val="000B7395"/>
    <w:pPr>
      <w:spacing w:before="100" w:beforeAutospacing="1" w:after="100" w:afterAutospacing="1"/>
    </w:pPr>
    <w:rPr>
      <w:rFonts w:eastAsia="Times New Roman"/>
      <w:sz w:val="24"/>
      <w:szCs w:val="24"/>
      <w:lang w:eastAsia="zh-CN"/>
    </w:rPr>
  </w:style>
  <w:style w:type="paragraph" w:customStyle="1" w:styleId="p11">
    <w:name w:val="p11"/>
    <w:basedOn w:val="Normal"/>
    <w:rsid w:val="000B7395"/>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0B7395"/>
    <w:pPr>
      <w:spacing w:before="100" w:beforeAutospacing="1" w:after="100" w:afterAutospacing="1"/>
    </w:pPr>
    <w:rPr>
      <w:rFonts w:eastAsia="Times New Roman"/>
      <w:sz w:val="24"/>
      <w:szCs w:val="24"/>
      <w:lang w:eastAsia="zh-CN"/>
    </w:rPr>
  </w:style>
  <w:style w:type="paragraph" w:customStyle="1" w:styleId="p4">
    <w:name w:val="p4"/>
    <w:basedOn w:val="Normal"/>
    <w:qFormat/>
    <w:rsid w:val="000B7395"/>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0B7395"/>
    <w:pPr>
      <w:spacing w:before="100" w:beforeAutospacing="1" w:after="100" w:afterAutospacing="1"/>
    </w:pPr>
    <w:rPr>
      <w:rFonts w:eastAsia="Times New Roman"/>
      <w:sz w:val="24"/>
      <w:szCs w:val="24"/>
      <w:lang w:eastAsia="zh-CN"/>
    </w:rPr>
  </w:style>
  <w:style w:type="paragraph" w:customStyle="1" w:styleId="p8">
    <w:name w:val="p8"/>
    <w:basedOn w:val="Normal"/>
    <w:qFormat/>
    <w:rsid w:val="000B7395"/>
    <w:pPr>
      <w:spacing w:before="100" w:beforeAutospacing="1" w:after="100" w:afterAutospacing="1"/>
    </w:pPr>
    <w:rPr>
      <w:rFonts w:eastAsia="Times New Roman"/>
      <w:sz w:val="24"/>
      <w:szCs w:val="24"/>
      <w:lang w:eastAsia="zh-CN"/>
    </w:rPr>
  </w:style>
  <w:style w:type="paragraph" w:customStyle="1" w:styleId="p10">
    <w:name w:val="p10"/>
    <w:basedOn w:val="Normal"/>
    <w:qFormat/>
    <w:rsid w:val="000B7395"/>
    <w:pPr>
      <w:spacing w:before="100" w:beforeAutospacing="1" w:after="100" w:afterAutospacing="1"/>
    </w:pPr>
    <w:rPr>
      <w:rFonts w:eastAsia="Times New Roman"/>
      <w:sz w:val="24"/>
      <w:szCs w:val="24"/>
      <w:lang w:eastAsia="zh-CN"/>
    </w:rPr>
  </w:style>
  <w:style w:type="paragraph" w:customStyle="1" w:styleId="p12">
    <w:name w:val="p12"/>
    <w:basedOn w:val="Normal"/>
    <w:rsid w:val="000B7395"/>
    <w:pPr>
      <w:spacing w:before="100" w:beforeAutospacing="1" w:after="100" w:afterAutospacing="1"/>
    </w:pPr>
    <w:rPr>
      <w:rFonts w:eastAsia="Times New Roman"/>
      <w:sz w:val="24"/>
      <w:szCs w:val="24"/>
      <w:lang w:eastAsia="zh-CN"/>
    </w:rPr>
  </w:style>
  <w:style w:type="paragraph" w:customStyle="1" w:styleId="p14">
    <w:name w:val="p14"/>
    <w:basedOn w:val="Normal"/>
    <w:rsid w:val="000B7395"/>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B7395"/>
  </w:style>
  <w:style w:type="character" w:customStyle="1" w:styleId="wsj-article-credit">
    <w:name w:val="wsj-article-credit"/>
    <w:basedOn w:val="DefaultParagraphFont"/>
    <w:rsid w:val="000B7395"/>
  </w:style>
  <w:style w:type="character" w:customStyle="1" w:styleId="wsj-article-credit-tag">
    <w:name w:val="wsj-article-credit-tag"/>
    <w:basedOn w:val="DefaultParagraphFont"/>
    <w:rsid w:val="000B7395"/>
  </w:style>
  <w:style w:type="paragraph" w:customStyle="1" w:styleId="initial">
    <w:name w:val="initial"/>
    <w:basedOn w:val="Normal"/>
    <w:rsid w:val="000B7395"/>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0B7395"/>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B7395"/>
    <w:rPr>
      <w:rFonts w:ascii="Arial Narrow" w:hAnsi="Arial Narrow"/>
      <w:sz w:val="22"/>
      <w:szCs w:val="24"/>
      <w:u w:val="single"/>
      <w:lang w:val="en-US" w:eastAsia="en-US" w:bidi="ar-SA"/>
    </w:rPr>
  </w:style>
  <w:style w:type="paragraph" w:customStyle="1" w:styleId="detailsub">
    <w:name w:val="detail__sub"/>
    <w:basedOn w:val="Normal"/>
    <w:uiPriority w:val="99"/>
    <w:qFormat/>
    <w:rsid w:val="000B7395"/>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0B7395"/>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B7395"/>
  </w:style>
  <w:style w:type="character" w:customStyle="1" w:styleId="m-299895914748161361gmail-styleunderline">
    <w:name w:val="m_-299895914748161361gmail-styleunderline"/>
    <w:basedOn w:val="DefaultParagraphFont"/>
    <w:rsid w:val="000B7395"/>
  </w:style>
  <w:style w:type="paragraph" w:customStyle="1" w:styleId="counter-paragraph">
    <w:name w:val="counter-paragraph"/>
    <w:basedOn w:val="Normal"/>
    <w:rsid w:val="000B7395"/>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0B7395"/>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B7395"/>
  </w:style>
  <w:style w:type="paragraph" w:customStyle="1" w:styleId="m-266642551691440061gmail-cards">
    <w:name w:val="m_-266642551691440061gmail-cards"/>
    <w:basedOn w:val="Normal"/>
    <w:rsid w:val="000B7395"/>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B7395"/>
  </w:style>
  <w:style w:type="paragraph" w:customStyle="1" w:styleId="listingexcerpt">
    <w:name w:val="listing__excerpt"/>
    <w:basedOn w:val="Normal"/>
    <w:rsid w:val="000B739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B7395"/>
  </w:style>
  <w:style w:type="paragraph" w:customStyle="1" w:styleId="specialbutton">
    <w:name w:val="special__button"/>
    <w:basedOn w:val="Normal"/>
    <w:rsid w:val="000B7395"/>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B7395"/>
  </w:style>
  <w:style w:type="paragraph" w:customStyle="1" w:styleId="suggested-readssubheading">
    <w:name w:val="suggested-reads__subheading"/>
    <w:basedOn w:val="Normal"/>
    <w:rsid w:val="000B7395"/>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B7395"/>
  </w:style>
  <w:style w:type="paragraph" w:customStyle="1" w:styleId="suggested-readslist-itemsubheading">
    <w:name w:val="suggested-reads__list-item__subheading"/>
    <w:basedOn w:val="Normal"/>
    <w:rsid w:val="000B7395"/>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B7395"/>
    <w:rPr>
      <w:b w:val="0"/>
      <w:i/>
    </w:rPr>
  </w:style>
  <w:style w:type="character" w:customStyle="1" w:styleId="AnalyticTagChar">
    <w:name w:val="Analytic Tag Char"/>
    <w:basedOn w:val="DefaultParagraphFont"/>
    <w:link w:val="AnalyticTag"/>
    <w:uiPriority w:val="4"/>
    <w:rsid w:val="000B7395"/>
    <w:rPr>
      <w:rFonts w:ascii="Times New Roman" w:eastAsiaTheme="majorEastAsia" w:hAnsi="Times New Roman" w:cstheme="majorBidi"/>
      <w:i/>
      <w:iCs/>
      <w:sz w:val="26"/>
    </w:rPr>
  </w:style>
  <w:style w:type="character" w:customStyle="1" w:styleId="DebateUnderlined">
    <w:name w:val="Debate Underlined"/>
    <w:basedOn w:val="DefaultParagraphFont"/>
    <w:rsid w:val="000B7395"/>
    <w:rPr>
      <w:rFonts w:ascii="Tahoma" w:hAnsi="Tahoma"/>
      <w:b/>
      <w:sz w:val="22"/>
      <w:u w:val="single"/>
    </w:rPr>
  </w:style>
  <w:style w:type="paragraph" w:customStyle="1" w:styleId="StyleJustifiedCharChar">
    <w:name w:val="Style Justified Char Char"/>
    <w:basedOn w:val="Normal"/>
    <w:link w:val="StyleJustifiedCharCharChar"/>
    <w:qFormat/>
    <w:rsid w:val="000B7395"/>
    <w:pPr>
      <w:ind w:left="432"/>
      <w:jc w:val="both"/>
    </w:pPr>
    <w:rPr>
      <w:rFonts w:eastAsia="Batang"/>
      <w:szCs w:val="20"/>
    </w:rPr>
  </w:style>
  <w:style w:type="character" w:customStyle="1" w:styleId="StyleJustifiedCharCharChar">
    <w:name w:val="Style Justified Char Char Char"/>
    <w:link w:val="StyleJustifiedCharChar"/>
    <w:rsid w:val="000B7395"/>
    <w:rPr>
      <w:rFonts w:ascii="Times New Roman" w:eastAsia="Batang" w:hAnsi="Times New Roman" w:cs="Times New Roman"/>
      <w:szCs w:val="20"/>
    </w:rPr>
  </w:style>
  <w:style w:type="paragraph" w:customStyle="1" w:styleId="Heading3New">
    <w:name w:val="Heading 3 New"/>
    <w:basedOn w:val="Heading3"/>
    <w:next w:val="Normal"/>
    <w:uiPriority w:val="99"/>
    <w:qFormat/>
    <w:rsid w:val="000B7395"/>
    <w:rPr>
      <w:rFonts w:eastAsia="Times New Roman" w:cs="Times New Roman"/>
      <w:b w:val="0"/>
    </w:rPr>
  </w:style>
  <w:style w:type="character" w:customStyle="1" w:styleId="m8370952637483410863gmail-styleunderline">
    <w:name w:val="m_8370952637483410863gmail-styleunderline"/>
    <w:basedOn w:val="DefaultParagraphFont"/>
    <w:rsid w:val="000B7395"/>
  </w:style>
  <w:style w:type="character" w:customStyle="1" w:styleId="m400377485754071043gmail-style13ptbold">
    <w:name w:val="m_400377485754071043gmail-style13ptbold"/>
    <w:basedOn w:val="DefaultParagraphFont"/>
    <w:rsid w:val="000B7395"/>
  </w:style>
  <w:style w:type="character" w:customStyle="1" w:styleId="SmallCharChar">
    <w:name w:val="Small Char Char"/>
    <w:basedOn w:val="DefaultParagraphFont"/>
    <w:rsid w:val="000B7395"/>
    <w:rPr>
      <w:sz w:val="17"/>
      <w:szCs w:val="24"/>
      <w:lang w:val="en-US" w:eastAsia="en-US" w:bidi="ar-SA"/>
    </w:rPr>
  </w:style>
  <w:style w:type="paragraph" w:customStyle="1" w:styleId="ThickUnderline">
    <w:name w:val="ThickUnderline"/>
    <w:qFormat/>
    <w:rsid w:val="000B73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B7395"/>
    <w:rPr>
      <w:rFonts w:ascii="Futura" w:eastAsia="Times" w:hAnsi="Futura"/>
      <w:b/>
      <w:caps/>
      <w:sz w:val="18"/>
      <w:szCs w:val="20"/>
    </w:rPr>
  </w:style>
  <w:style w:type="paragraph" w:customStyle="1" w:styleId="DebateTag">
    <w:name w:val="DebateTag"/>
    <w:basedOn w:val="Normal"/>
    <w:qFormat/>
    <w:rsid w:val="000B7395"/>
    <w:rPr>
      <w:rFonts w:eastAsia="Calibri"/>
      <w:b/>
      <w:szCs w:val="24"/>
    </w:rPr>
  </w:style>
  <w:style w:type="character" w:customStyle="1" w:styleId="m-4799866747027741266gmail-style13ptbold">
    <w:name w:val="m_-4799866747027741266gmail-style13ptbold"/>
    <w:basedOn w:val="DefaultParagraphFont"/>
    <w:rsid w:val="000B7395"/>
  </w:style>
  <w:style w:type="character" w:customStyle="1" w:styleId="m-4799866747027741266gmail-apple-converted-space">
    <w:name w:val="m_-4799866747027741266gmail-apple-converted-space"/>
    <w:basedOn w:val="DefaultParagraphFont"/>
    <w:rsid w:val="000B7395"/>
  </w:style>
  <w:style w:type="character" w:customStyle="1" w:styleId="m-4799866747027741266gmail-m3965771245576658108gmail-styleunderline">
    <w:name w:val="m_-4799866747027741266gmail-m3965771245576658108gmail-styleunderline"/>
    <w:basedOn w:val="DefaultParagraphFont"/>
    <w:rsid w:val="000B7395"/>
  </w:style>
  <w:style w:type="character" w:customStyle="1" w:styleId="StyleStyleUnderlineUnderlineStyleBoldUnderlineIntenseEmphas">
    <w:name w:val="Style Style UnderlineUnderlineStyle Bold UnderlineIntense Emphas..."/>
    <w:basedOn w:val="DefaultParagraphFont"/>
    <w:rsid w:val="000B739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B739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0B7395"/>
    <w:rPr>
      <w:b w:val="0"/>
      <w:bCs/>
      <w:i/>
      <w:iCs w:val="0"/>
    </w:rPr>
  </w:style>
  <w:style w:type="character" w:customStyle="1" w:styleId="created">
    <w:name w:val="created"/>
    <w:basedOn w:val="DefaultParagraphFont"/>
    <w:rsid w:val="000B7395"/>
  </w:style>
  <w:style w:type="paragraph" w:customStyle="1" w:styleId="Cite8">
    <w:name w:val="Cite8"/>
    <w:basedOn w:val="Normal"/>
    <w:autoRedefine/>
    <w:uiPriority w:val="99"/>
    <w:qFormat/>
    <w:rsid w:val="000B7395"/>
    <w:rPr>
      <w:rFonts w:eastAsia="Calibri"/>
    </w:rPr>
  </w:style>
  <w:style w:type="paragraph" w:customStyle="1" w:styleId="8font">
    <w:name w:val="8font"/>
    <w:basedOn w:val="Normal"/>
    <w:next w:val="Normal"/>
    <w:autoRedefine/>
    <w:uiPriority w:val="99"/>
    <w:qFormat/>
    <w:rsid w:val="000B7395"/>
    <w:rPr>
      <w:rFonts w:eastAsia="Cambria"/>
      <w:szCs w:val="16"/>
    </w:rPr>
  </w:style>
  <w:style w:type="character" w:customStyle="1" w:styleId="referencediv">
    <w:name w:val="referencediv"/>
    <w:rsid w:val="000B7395"/>
  </w:style>
  <w:style w:type="paragraph" w:customStyle="1" w:styleId="CiteLittle">
    <w:name w:val="Cite Little"/>
    <w:next w:val="Normal"/>
    <w:qFormat/>
    <w:rsid w:val="000B7395"/>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B7395"/>
    <w:pPr>
      <w:ind w:left="-1080" w:right="1728"/>
    </w:pPr>
    <w:rPr>
      <w:rFonts w:eastAsia="Times New Roman"/>
      <w:sz w:val="18"/>
      <w:szCs w:val="20"/>
    </w:rPr>
  </w:style>
  <w:style w:type="character" w:customStyle="1" w:styleId="LittleChar">
    <w:name w:val="Little Char"/>
    <w:link w:val="Little"/>
    <w:rsid w:val="000B7395"/>
    <w:rPr>
      <w:rFonts w:ascii="Garamond" w:eastAsia="Times New Roman" w:hAnsi="Garamond" w:cs="Times New Roman"/>
      <w:sz w:val="16"/>
      <w:szCs w:val="24"/>
    </w:rPr>
  </w:style>
  <w:style w:type="character" w:customStyle="1" w:styleId="StyleAsianMSMinchoBold">
    <w:name w:val="Style (Asian) MS Mincho Bold"/>
    <w:rsid w:val="000B7395"/>
    <w:rPr>
      <w:rFonts w:ascii="Times New Roman" w:eastAsia="MS Mincho" w:hAnsi="Times New Roman"/>
      <w:b/>
      <w:bCs/>
      <w:u w:val="thick"/>
    </w:rPr>
  </w:style>
  <w:style w:type="character" w:customStyle="1" w:styleId="StyleAsianMSMincho">
    <w:name w:val="Style (Asian) MS Mincho"/>
    <w:rsid w:val="000B7395"/>
    <w:rPr>
      <w:rFonts w:ascii="Times New Roman" w:eastAsia="MS Mincho" w:hAnsi="Times New Roman"/>
      <w:u w:val="thick"/>
    </w:rPr>
  </w:style>
  <w:style w:type="paragraph" w:customStyle="1" w:styleId="docheader">
    <w:name w:val="doc header"/>
    <w:autoRedefine/>
    <w:qFormat/>
    <w:rsid w:val="000B739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B739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B7395"/>
  </w:style>
  <w:style w:type="character" w:customStyle="1" w:styleId="mw-headline">
    <w:name w:val="mw-headline"/>
    <w:rsid w:val="000B7395"/>
  </w:style>
  <w:style w:type="paragraph" w:customStyle="1" w:styleId="bloctitles">
    <w:name w:val="bloc titles"/>
    <w:basedOn w:val="Heading1"/>
    <w:next w:val="Normal"/>
    <w:link w:val="bloctitlesChar"/>
    <w:autoRedefine/>
    <w:qFormat/>
    <w:rsid w:val="000B7395"/>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0B7395"/>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0B7395"/>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0B7395"/>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uiPriority w:val="99"/>
    <w:qFormat/>
    <w:rsid w:val="000B739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B7395"/>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0B7395"/>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0B7395"/>
    <w:rPr>
      <w:rFonts w:ascii="Times New Roman" w:eastAsia="Times New Roman" w:hAnsi="Times New Roman" w:cs="Times New Roman"/>
      <w:b/>
      <w:szCs w:val="20"/>
      <w:u w:val="single"/>
    </w:rPr>
  </w:style>
  <w:style w:type="character" w:customStyle="1" w:styleId="cardCharCharCharCharChar">
    <w:name w:val="card Char Char Char Char Char"/>
    <w:rsid w:val="000B7395"/>
    <w:rPr>
      <w:rFonts w:ascii="Times New Roman" w:eastAsia="Times New Roman" w:hAnsi="Times New Roman" w:cs="Times New Roman"/>
      <w:szCs w:val="20"/>
    </w:rPr>
  </w:style>
  <w:style w:type="character" w:customStyle="1" w:styleId="tagChar3">
    <w:name w:val="%tag Char"/>
    <w:link w:val="tag"/>
    <w:rsid w:val="000B7395"/>
    <w:rPr>
      <w:rFonts w:ascii="Garamond" w:eastAsia="Calibri" w:hAnsi="Garamond" w:cs="Times New Roman"/>
      <w:bCs/>
      <w:sz w:val="18"/>
    </w:rPr>
  </w:style>
  <w:style w:type="paragraph" w:customStyle="1" w:styleId="card0">
    <w:name w:val="%card"/>
    <w:basedOn w:val="Normal"/>
    <w:link w:val="cardChar3"/>
    <w:qFormat/>
    <w:rsid w:val="000B7395"/>
    <w:pPr>
      <w:ind w:left="288" w:right="288"/>
    </w:pPr>
    <w:rPr>
      <w:rFonts w:eastAsia="Times New Roman"/>
      <w:szCs w:val="20"/>
    </w:rPr>
  </w:style>
  <w:style w:type="character" w:customStyle="1" w:styleId="cardChar3">
    <w:name w:val="%card Char"/>
    <w:link w:val="card0"/>
    <w:rsid w:val="000B7395"/>
    <w:rPr>
      <w:rFonts w:ascii="Times New Roman" w:eastAsia="Times New Roman" w:hAnsi="Times New Roman" w:cs="Times New Roman"/>
      <w:szCs w:val="20"/>
    </w:rPr>
  </w:style>
  <w:style w:type="character" w:customStyle="1" w:styleId="AAAcardChar">
    <w:name w:val="AAAcard Char"/>
    <w:link w:val="AAAcard"/>
    <w:rsid w:val="000B7395"/>
    <w:rPr>
      <w:rFonts w:ascii="Times New Roman" w:eastAsia="Times New Roman" w:hAnsi="Times New Roman" w:cs="Times New Roman"/>
    </w:rPr>
  </w:style>
  <w:style w:type="character" w:customStyle="1" w:styleId="underlineCharChar2">
    <w:name w:val="underline Char Char"/>
    <w:rsid w:val="000B7395"/>
    <w:rPr>
      <w:rFonts w:ascii="Arial Narrow" w:eastAsia="Times New Roman" w:hAnsi="Arial Narrow" w:cs="Times New Roman"/>
      <w:u w:val="single"/>
    </w:rPr>
  </w:style>
  <w:style w:type="paragraph" w:customStyle="1" w:styleId="tagstyle0">
    <w:name w:val="tagstyle"/>
    <w:basedOn w:val="Normal"/>
    <w:qFormat/>
    <w:rsid w:val="000B7395"/>
    <w:pPr>
      <w:spacing w:before="100" w:beforeAutospacing="1" w:after="100" w:afterAutospacing="1"/>
    </w:pPr>
    <w:rPr>
      <w:rFonts w:eastAsia="Times New Roman"/>
    </w:rPr>
  </w:style>
  <w:style w:type="character" w:customStyle="1" w:styleId="CardUpSize-LightChar">
    <w:name w:val="CardUpSize - Light Char"/>
    <w:link w:val="CardUpSize-Light"/>
    <w:rsid w:val="000B7395"/>
    <w:rPr>
      <w:szCs w:val="32"/>
      <w:u w:val="single"/>
    </w:rPr>
  </w:style>
  <w:style w:type="paragraph" w:customStyle="1" w:styleId="CardDownx15">
    <w:name w:val="CardDown x1.5"/>
    <w:basedOn w:val="Header"/>
    <w:uiPriority w:val="99"/>
    <w:qFormat/>
    <w:rsid w:val="000B7395"/>
    <w:pPr>
      <w:tabs>
        <w:tab w:val="clear" w:pos="4680"/>
        <w:tab w:val="clear" w:pos="9360"/>
      </w:tabs>
    </w:pPr>
  </w:style>
  <w:style w:type="character" w:customStyle="1" w:styleId="yqlink">
    <w:name w:val="yqlink"/>
    <w:rsid w:val="000B7395"/>
  </w:style>
  <w:style w:type="character" w:customStyle="1" w:styleId="clbody">
    <w:name w:val="clbody"/>
    <w:rsid w:val="000B7395"/>
  </w:style>
  <w:style w:type="paragraph" w:customStyle="1" w:styleId="Analyticals">
    <w:name w:val="Analyticals"/>
    <w:basedOn w:val="Normal"/>
    <w:uiPriority w:val="99"/>
    <w:qFormat/>
    <w:rsid w:val="000B7395"/>
    <w:rPr>
      <w:rFonts w:eastAsia="Times New Roman"/>
    </w:rPr>
  </w:style>
  <w:style w:type="character" w:customStyle="1" w:styleId="norm">
    <w:name w:val="norm"/>
    <w:rsid w:val="000B7395"/>
  </w:style>
  <w:style w:type="character" w:customStyle="1" w:styleId="boldandunderlinecharcharcharcharcharcharcharcharcharcharcharcharcharcharcharchar0">
    <w:name w:val="boldandunderlinecharcharcharcharcharcharcharcharcharcharcharcharcharcharcharchar"/>
    <w:rsid w:val="000B7395"/>
  </w:style>
  <w:style w:type="character" w:customStyle="1" w:styleId="underlinecharcharcharcharcharcharcharcharcharcharcharcharcharchar0">
    <w:name w:val="underlinecharcharcharcharcharcharcharcharcharcharcharcharcharchar"/>
    <w:rsid w:val="000B7395"/>
  </w:style>
  <w:style w:type="character" w:customStyle="1" w:styleId="NothingChar1">
    <w:name w:val="Nothing Char1"/>
    <w:rsid w:val="000B7395"/>
    <w:rPr>
      <w:szCs w:val="24"/>
      <w:lang w:val="en-US" w:eastAsia="en-US" w:bidi="ar-SA"/>
    </w:rPr>
  </w:style>
  <w:style w:type="character" w:customStyle="1" w:styleId="CharCharCharCharCharChar1Char">
    <w:name w:val="Char Char Char Char Char Char1 Char"/>
    <w:rsid w:val="000B7395"/>
    <w:rPr>
      <w:rFonts w:ascii="Times New Roman" w:eastAsia="Times New Roman" w:hAnsi="Times New Roman" w:cs="Times New Roman"/>
      <w:b/>
      <w:sz w:val="24"/>
      <w:szCs w:val="24"/>
    </w:rPr>
  </w:style>
  <w:style w:type="character" w:customStyle="1" w:styleId="emphasis21">
    <w:name w:val="emphasis2"/>
    <w:rsid w:val="000B739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0B7395"/>
    <w:rPr>
      <w:sz w:val="24"/>
      <w:szCs w:val="24"/>
      <w:lang w:val="en-US" w:eastAsia="en-US" w:bidi="ar-SA"/>
    </w:rPr>
  </w:style>
  <w:style w:type="character" w:customStyle="1" w:styleId="NewTag">
    <w:name w:val="NewTag"/>
    <w:uiPriority w:val="1"/>
    <w:qFormat/>
    <w:rsid w:val="000B7395"/>
    <w:rPr>
      <w:rFonts w:ascii="Georgia" w:hAnsi="Georgia"/>
      <w:b/>
      <w:sz w:val="24"/>
    </w:rPr>
  </w:style>
  <w:style w:type="character" w:customStyle="1" w:styleId="searchtools-record-title">
    <w:name w:val="searchtools-record-title"/>
    <w:basedOn w:val="DefaultParagraphFont"/>
    <w:rsid w:val="000B7395"/>
  </w:style>
  <w:style w:type="paragraph" w:styleId="ListBullet">
    <w:name w:val="List Bullet"/>
    <w:basedOn w:val="Normal"/>
    <w:link w:val="ListBulletChar"/>
    <w:uiPriority w:val="99"/>
    <w:unhideWhenUsed/>
    <w:rsid w:val="000B7395"/>
    <w:pPr>
      <w:tabs>
        <w:tab w:val="num" w:pos="360"/>
      </w:tabs>
      <w:ind w:left="360" w:hanging="360"/>
      <w:contextualSpacing/>
    </w:pPr>
  </w:style>
  <w:style w:type="character" w:customStyle="1" w:styleId="apple">
    <w:name w:val="apple"/>
    <w:rsid w:val="000B7395"/>
  </w:style>
  <w:style w:type="character" w:customStyle="1" w:styleId="rightside">
    <w:name w:val="rightside"/>
    <w:rsid w:val="000B7395"/>
  </w:style>
  <w:style w:type="character" w:customStyle="1" w:styleId="flourish">
    <w:name w:val="flourish"/>
    <w:rsid w:val="000B7395"/>
  </w:style>
  <w:style w:type="character" w:customStyle="1" w:styleId="style150">
    <w:name w:val="style150"/>
    <w:rsid w:val="000B7395"/>
  </w:style>
  <w:style w:type="character" w:customStyle="1" w:styleId="submitted-date">
    <w:name w:val="submitted-date"/>
    <w:rsid w:val="000B7395"/>
  </w:style>
  <w:style w:type="character" w:customStyle="1" w:styleId="head">
    <w:name w:val="head"/>
    <w:rsid w:val="000B7395"/>
  </w:style>
  <w:style w:type="character" w:customStyle="1" w:styleId="commentstext0">
    <w:name w:val="commentstext"/>
    <w:rsid w:val="000B7395"/>
  </w:style>
  <w:style w:type="character" w:customStyle="1" w:styleId="marrontitulobig">
    <w:name w:val="marron_titulo_big"/>
    <w:rsid w:val="000B7395"/>
  </w:style>
  <w:style w:type="character" w:styleId="HTMLAcronym">
    <w:name w:val="HTML Acronym"/>
    <w:uiPriority w:val="99"/>
    <w:unhideWhenUsed/>
    <w:rsid w:val="000B7395"/>
  </w:style>
  <w:style w:type="character" w:customStyle="1" w:styleId="apturelink">
    <w:name w:val="apturelink"/>
    <w:rsid w:val="000B7395"/>
  </w:style>
  <w:style w:type="character" w:customStyle="1" w:styleId="apturelinkicon">
    <w:name w:val="apturelinkicon"/>
    <w:rsid w:val="000B7395"/>
  </w:style>
  <w:style w:type="character" w:customStyle="1" w:styleId="titletxt">
    <w:name w:val="titletxt"/>
    <w:rsid w:val="000B7395"/>
  </w:style>
  <w:style w:type="character" w:customStyle="1" w:styleId="colbcopy">
    <w:name w:val="colbcopy"/>
    <w:rsid w:val="000B7395"/>
  </w:style>
  <w:style w:type="character" w:customStyle="1" w:styleId="hcard">
    <w:name w:val="hcard"/>
    <w:rsid w:val="000B7395"/>
  </w:style>
  <w:style w:type="table" w:styleId="MediumGrid2">
    <w:name w:val="Medium Grid 2"/>
    <w:basedOn w:val="TableNormal"/>
    <w:uiPriority w:val="68"/>
    <w:rsid w:val="000B73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0B7395"/>
    <w:pPr>
      <w:numPr>
        <w:numId w:val="50"/>
      </w:numPr>
    </w:pPr>
  </w:style>
  <w:style w:type="paragraph" w:customStyle="1" w:styleId="StylePlainTextTimesNewRomanBold">
    <w:name w:val="Style Plain Text + Times New Roman Bold"/>
    <w:basedOn w:val="PlainText"/>
    <w:uiPriority w:val="99"/>
    <w:qFormat/>
    <w:rsid w:val="000B7395"/>
    <w:rPr>
      <w:rFonts w:ascii="Courier" w:eastAsia="Cambria" w:hAnsi="Courier" w:cs="Times New Roman"/>
      <w:sz w:val="21"/>
      <w:szCs w:val="21"/>
    </w:rPr>
  </w:style>
  <w:style w:type="paragraph" w:customStyle="1" w:styleId="hotroute2">
    <w:name w:val="hotroute"/>
    <w:basedOn w:val="Normal"/>
    <w:qFormat/>
    <w:rsid w:val="000B7395"/>
    <w:pPr>
      <w:ind w:left="288"/>
    </w:pPr>
  </w:style>
  <w:style w:type="paragraph" w:customStyle="1" w:styleId="DeleteAnalytics">
    <w:name w:val="Delete Analytics"/>
    <w:basedOn w:val="Heading4"/>
    <w:qFormat/>
    <w:rsid w:val="000B7395"/>
    <w:rPr>
      <w:b w:val="0"/>
      <w:i/>
      <w:color w:val="800000"/>
    </w:rPr>
  </w:style>
  <w:style w:type="paragraph" w:customStyle="1" w:styleId="ReallyFuckingSmall0">
    <w:name w:val="Really Fucking Small"/>
    <w:basedOn w:val="Normal"/>
    <w:link w:val="ReallyFuckingSmallChar0"/>
    <w:qFormat/>
    <w:rsid w:val="000B7395"/>
    <w:pPr>
      <w:ind w:left="144"/>
    </w:pPr>
    <w:rPr>
      <w:rFonts w:eastAsia="Times New Roman"/>
      <w:sz w:val="12"/>
      <w:szCs w:val="24"/>
    </w:rPr>
  </w:style>
  <w:style w:type="character" w:customStyle="1" w:styleId="ReallyFuckingSmallChar0">
    <w:name w:val="Really Fucking Small Char"/>
    <w:link w:val="ReallyFuckingSmall0"/>
    <w:rsid w:val="000B7395"/>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0B7395"/>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B7395"/>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0B7395"/>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B7395"/>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0B7395"/>
    <w:rPr>
      <w:rFonts w:eastAsia="Times New Roman"/>
      <w:szCs w:val="24"/>
    </w:rPr>
  </w:style>
  <w:style w:type="character" w:customStyle="1" w:styleId="SmalltextCharCharCharChar0">
    <w:name w:val="Small text Char Char Char Char"/>
    <w:basedOn w:val="DefaultParagraphFont"/>
    <w:link w:val="SmalltextCharCharChar0"/>
    <w:rsid w:val="000B7395"/>
    <w:rPr>
      <w:rFonts w:ascii="Times New Roman" w:eastAsia="Times New Roman" w:hAnsi="Times New Roman" w:cs="Times New Roman"/>
      <w:szCs w:val="24"/>
    </w:rPr>
  </w:style>
  <w:style w:type="paragraph" w:customStyle="1" w:styleId="Boxempahsis">
    <w:name w:val="Box empahsis"/>
    <w:basedOn w:val="Normal"/>
    <w:link w:val="BoxempahsisChar"/>
    <w:qFormat/>
    <w:rsid w:val="000B739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B7395"/>
    <w:rPr>
      <w:rFonts w:ascii="Franklin Gothic Heavy" w:hAnsi="Franklin Gothic Heavy" w:cs="Times New Roman"/>
      <w:szCs w:val="24"/>
      <w:u w:val="single"/>
      <w:bdr w:val="single" w:sz="4" w:space="0" w:color="auto"/>
    </w:rPr>
  </w:style>
  <w:style w:type="character" w:customStyle="1" w:styleId="Qualified">
    <w:name w:val="Qualified"/>
    <w:rsid w:val="000B7395"/>
    <w:rPr>
      <w:rFonts w:asciiTheme="majorHAnsi" w:hAnsiTheme="majorHAnsi"/>
      <w:b/>
      <w:bCs/>
      <w:sz w:val="16"/>
    </w:rPr>
  </w:style>
  <w:style w:type="character" w:customStyle="1" w:styleId="Underline-Highlighted-WFU">
    <w:name w:val="Underline-Highlighted-WFU"/>
    <w:basedOn w:val="DefaultParagraphFont"/>
    <w:uiPriority w:val="1"/>
    <w:qFormat/>
    <w:rsid w:val="000B739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B739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B7395"/>
    <w:rPr>
      <w:rFonts w:ascii="Garamond" w:eastAsia="Times New Roman" w:hAnsi="Garamond"/>
      <w:b/>
      <w:szCs w:val="20"/>
    </w:rPr>
  </w:style>
  <w:style w:type="character" w:customStyle="1" w:styleId="BlockTitleChar1">
    <w:name w:val="%Block Title Char"/>
    <w:rsid w:val="000B7395"/>
    <w:rPr>
      <w:rFonts w:ascii="Arial" w:eastAsia="Times New Roman" w:hAnsi="Arial" w:cs="Arial"/>
      <w:b/>
      <w:bCs/>
      <w:kern w:val="32"/>
      <w:sz w:val="28"/>
      <w:szCs w:val="32"/>
    </w:rPr>
  </w:style>
  <w:style w:type="paragraph" w:customStyle="1" w:styleId="Regular">
    <w:name w:val="Regular"/>
    <w:basedOn w:val="Normal"/>
    <w:link w:val="RegularChar"/>
    <w:qFormat/>
    <w:rsid w:val="000B7395"/>
    <w:pPr>
      <w:spacing w:after="200"/>
    </w:pPr>
    <w:rPr>
      <w:rFonts w:ascii="Cambria" w:eastAsia="Cambria" w:hAnsi="Cambria"/>
      <w:szCs w:val="24"/>
    </w:rPr>
  </w:style>
  <w:style w:type="paragraph" w:styleId="Index6">
    <w:name w:val="index 6"/>
    <w:basedOn w:val="Normal"/>
    <w:next w:val="Normal"/>
    <w:autoRedefine/>
    <w:uiPriority w:val="99"/>
    <w:unhideWhenUsed/>
    <w:rsid w:val="000B7395"/>
    <w:pPr>
      <w:ind w:left="1200" w:hanging="200"/>
    </w:pPr>
    <w:rPr>
      <w:rFonts w:ascii="Cambria" w:eastAsia="Cambria" w:hAnsi="Cambria"/>
      <w:sz w:val="18"/>
      <w:szCs w:val="18"/>
    </w:rPr>
  </w:style>
  <w:style w:type="character" w:customStyle="1" w:styleId="columntexthead">
    <w:name w:val="columntexthead"/>
    <w:rsid w:val="000B7395"/>
  </w:style>
  <w:style w:type="character" w:customStyle="1" w:styleId="instruction">
    <w:name w:val="instruction"/>
    <w:rsid w:val="000B7395"/>
  </w:style>
  <w:style w:type="character" w:customStyle="1" w:styleId="yahoobuzzbadge-form">
    <w:name w:val="yahoobuzzbadge-form"/>
    <w:rsid w:val="000B7395"/>
  </w:style>
  <w:style w:type="character" w:customStyle="1" w:styleId="listpipe">
    <w:name w:val="listpipe"/>
    <w:rsid w:val="000B7395"/>
  </w:style>
  <w:style w:type="character" w:customStyle="1" w:styleId="imagelink">
    <w:name w:val="imagelink"/>
    <w:rsid w:val="000B7395"/>
  </w:style>
  <w:style w:type="character" w:customStyle="1" w:styleId="leadin">
    <w:name w:val="leadin"/>
    <w:rsid w:val="000B7395"/>
  </w:style>
  <w:style w:type="paragraph" w:customStyle="1" w:styleId="Pa0">
    <w:name w:val="Pa0"/>
    <w:basedOn w:val="Default"/>
    <w:next w:val="Default"/>
    <w:uiPriority w:val="99"/>
    <w:qFormat/>
    <w:rsid w:val="000B739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B739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B7395"/>
  </w:style>
  <w:style w:type="character" w:customStyle="1" w:styleId="rightnowyahoo">
    <w:name w:val="right_now_yahoo"/>
    <w:rsid w:val="000B7395"/>
  </w:style>
  <w:style w:type="character" w:customStyle="1" w:styleId="submittedmeta">
    <w:name w:val="submitted meta"/>
    <w:rsid w:val="000B7395"/>
  </w:style>
  <w:style w:type="paragraph" w:customStyle="1" w:styleId="Pa7">
    <w:name w:val="Pa7"/>
    <w:basedOn w:val="Default"/>
    <w:next w:val="Default"/>
    <w:qFormat/>
    <w:rsid w:val="000B739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0B7395"/>
    <w:pPr>
      <w:widowControl w:val="0"/>
      <w:spacing w:line="221" w:lineRule="atLeast"/>
    </w:pPr>
    <w:rPr>
      <w:rFonts w:ascii="Baskerville" w:eastAsia="Times New Roman" w:hAnsi="Baskerville" w:cs="Times New Roman"/>
      <w:color w:val="auto"/>
      <w:sz w:val="22"/>
    </w:rPr>
  </w:style>
  <w:style w:type="character" w:customStyle="1" w:styleId="A110">
    <w:name w:val="A11"/>
    <w:rsid w:val="000B7395"/>
    <w:rPr>
      <w:color w:val="000000"/>
      <w:sz w:val="12"/>
      <w:szCs w:val="12"/>
    </w:rPr>
  </w:style>
  <w:style w:type="character" w:customStyle="1" w:styleId="cite0">
    <w:name w:val="%cite"/>
    <w:rsid w:val="000B7395"/>
    <w:rPr>
      <w:rFonts w:ascii="Times New Roman" w:hAnsi="Times New Roman"/>
      <w:b/>
      <w:sz w:val="24"/>
    </w:rPr>
  </w:style>
  <w:style w:type="character" w:customStyle="1" w:styleId="Emphasis22">
    <w:name w:val="%Emphasis2"/>
    <w:rsid w:val="000B7395"/>
    <w:rPr>
      <w:rFonts w:ascii="Cooper Black" w:hAnsi="Cooper Black"/>
      <w:iCs/>
      <w:u w:val="single"/>
    </w:rPr>
  </w:style>
  <w:style w:type="paragraph" w:customStyle="1" w:styleId="BlockTitle3">
    <w:name w:val="%Block Title"/>
    <w:basedOn w:val="Heading1"/>
    <w:qFormat/>
    <w:rsid w:val="000B7395"/>
    <w:pPr>
      <w:keepLines w:val="0"/>
      <w:spacing w:after="240"/>
    </w:pPr>
    <w:rPr>
      <w:rFonts w:ascii="Arial" w:eastAsia="Times New Roman" w:hAnsi="Arial" w:cs="Arial"/>
      <w:b w:val="0"/>
      <w:kern w:val="32"/>
      <w:sz w:val="28"/>
    </w:rPr>
  </w:style>
  <w:style w:type="character" w:customStyle="1" w:styleId="AAAcite">
    <w:name w:val="AAAcite"/>
    <w:rsid w:val="000B7395"/>
    <w:rPr>
      <w:rFonts w:ascii="Times New Roman" w:hAnsi="Times New Roman"/>
      <w:b/>
      <w:sz w:val="24"/>
    </w:rPr>
  </w:style>
  <w:style w:type="character" w:customStyle="1" w:styleId="AAAunderline">
    <w:name w:val="AAAunderline"/>
    <w:qFormat/>
    <w:rsid w:val="000B7395"/>
    <w:rPr>
      <w:b/>
      <w:u w:val="single"/>
    </w:rPr>
  </w:style>
  <w:style w:type="character" w:customStyle="1" w:styleId="post-author">
    <w:name w:val="post-author"/>
    <w:rsid w:val="000B7395"/>
  </w:style>
  <w:style w:type="paragraph" w:customStyle="1" w:styleId="IndexHeader">
    <w:name w:val="Index Header"/>
    <w:basedOn w:val="Normal"/>
    <w:qFormat/>
    <w:rsid w:val="000B7395"/>
    <w:pPr>
      <w:ind w:left="-720"/>
      <w:outlineLvl w:val="0"/>
    </w:pPr>
    <w:rPr>
      <w:rFonts w:eastAsia="Times New Roman"/>
      <w:b/>
      <w:bCs/>
      <w:sz w:val="36"/>
      <w:szCs w:val="20"/>
    </w:rPr>
  </w:style>
  <w:style w:type="character" w:customStyle="1" w:styleId="IndexHeaderChar">
    <w:name w:val="Index Header Char"/>
    <w:rsid w:val="000B7395"/>
    <w:rPr>
      <w:rFonts w:ascii="Times New Roman" w:eastAsia="Times New Roman" w:hAnsi="Times New Roman"/>
      <w:b/>
      <w:bCs/>
      <w:sz w:val="36"/>
    </w:rPr>
  </w:style>
  <w:style w:type="paragraph" w:customStyle="1" w:styleId="CardRead">
    <w:name w:val="Card_Read"/>
    <w:basedOn w:val="Normal"/>
    <w:qFormat/>
    <w:rsid w:val="000B7395"/>
    <w:rPr>
      <w:rFonts w:ascii="Times" w:eastAsia="Times" w:hAnsi="Times"/>
      <w:szCs w:val="20"/>
    </w:rPr>
  </w:style>
  <w:style w:type="paragraph" w:customStyle="1" w:styleId="CardNU">
    <w:name w:val="CardNU"/>
    <w:basedOn w:val="Normal"/>
    <w:qFormat/>
    <w:rsid w:val="000B7395"/>
    <w:rPr>
      <w:rFonts w:ascii="Times" w:eastAsia="Times" w:hAnsi="Times"/>
      <w:sz w:val="14"/>
      <w:szCs w:val="20"/>
    </w:rPr>
  </w:style>
  <w:style w:type="paragraph" w:customStyle="1" w:styleId="StyleHeading310pt">
    <w:name w:val="Style Heading 3 + 10 pt"/>
    <w:basedOn w:val="Heading3"/>
    <w:qFormat/>
    <w:rsid w:val="000B7395"/>
    <w:pPr>
      <w:keepLines w:val="0"/>
      <w:ind w:left="576"/>
    </w:pPr>
    <w:rPr>
      <w:rFonts w:eastAsia="Times New Roman" w:cs="Arial"/>
      <w:bCs/>
      <w:sz w:val="20"/>
      <w:szCs w:val="26"/>
    </w:rPr>
  </w:style>
  <w:style w:type="character" w:customStyle="1" w:styleId="StyleHeading310ptChar">
    <w:name w:val="Style Heading 3 + 10 pt Char"/>
    <w:rsid w:val="000B7395"/>
    <w:rPr>
      <w:rFonts w:ascii="Times New Roman" w:eastAsia="Times New Roman" w:hAnsi="Times New Roman" w:cs="Arial"/>
      <w:b/>
      <w:bCs/>
      <w:sz w:val="26"/>
      <w:szCs w:val="26"/>
    </w:rPr>
  </w:style>
  <w:style w:type="character" w:customStyle="1" w:styleId="CiteCardCharChar">
    <w:name w:val="Cite_Card Char Char"/>
    <w:rsid w:val="000B7395"/>
    <w:rPr>
      <w:rFonts w:cs="Arial"/>
      <w:bCs/>
      <w:lang w:val="en-US" w:eastAsia="en-US" w:bidi="ar-SA"/>
    </w:rPr>
  </w:style>
  <w:style w:type="paragraph" w:customStyle="1" w:styleId="CardText-NotUnderlined">
    <w:name w:val="Card Text - Not Underlined"/>
    <w:basedOn w:val="Normal"/>
    <w:qFormat/>
    <w:rsid w:val="000B7395"/>
    <w:pPr>
      <w:spacing w:after="60"/>
    </w:pPr>
    <w:rPr>
      <w:rFonts w:eastAsia="Times New Roman"/>
      <w:sz w:val="18"/>
      <w:szCs w:val="24"/>
    </w:rPr>
  </w:style>
  <w:style w:type="paragraph" w:customStyle="1" w:styleId="OmniPage8">
    <w:name w:val="OmniPage #8"/>
    <w:basedOn w:val="Normal"/>
    <w:qFormat/>
    <w:rsid w:val="000B7395"/>
    <w:rPr>
      <w:rFonts w:eastAsia="Times New Roman"/>
      <w:color w:val="000000"/>
      <w:szCs w:val="20"/>
    </w:rPr>
  </w:style>
  <w:style w:type="paragraph" w:customStyle="1" w:styleId="OmniPage2">
    <w:name w:val="OmniPage #2"/>
    <w:basedOn w:val="Normal"/>
    <w:qFormat/>
    <w:rsid w:val="000B7395"/>
    <w:rPr>
      <w:rFonts w:eastAsia="Times New Roman"/>
      <w:color w:val="000000"/>
      <w:szCs w:val="20"/>
    </w:rPr>
  </w:style>
  <w:style w:type="paragraph" w:customStyle="1" w:styleId="OmniPage6">
    <w:name w:val="OmniPage #6"/>
    <w:basedOn w:val="Normal"/>
    <w:qFormat/>
    <w:rsid w:val="000B7395"/>
    <w:rPr>
      <w:rFonts w:eastAsia="Times New Roman"/>
      <w:color w:val="000000"/>
      <w:szCs w:val="20"/>
    </w:rPr>
  </w:style>
  <w:style w:type="paragraph" w:customStyle="1" w:styleId="OmniPage7">
    <w:name w:val="OmniPage #7"/>
    <w:basedOn w:val="Normal"/>
    <w:qFormat/>
    <w:rsid w:val="000B7395"/>
    <w:rPr>
      <w:rFonts w:eastAsia="Times New Roman"/>
      <w:color w:val="000000"/>
      <w:szCs w:val="20"/>
    </w:rPr>
  </w:style>
  <w:style w:type="paragraph" w:customStyle="1" w:styleId="OmniPage11">
    <w:name w:val="OmniPage #11"/>
    <w:basedOn w:val="Normal"/>
    <w:qFormat/>
    <w:rsid w:val="000B7395"/>
    <w:rPr>
      <w:rFonts w:eastAsia="Times New Roman"/>
      <w:color w:val="000000"/>
      <w:szCs w:val="20"/>
    </w:rPr>
  </w:style>
  <w:style w:type="paragraph" w:customStyle="1" w:styleId="OmniPage12">
    <w:name w:val="OmniPage #12"/>
    <w:basedOn w:val="Normal"/>
    <w:qFormat/>
    <w:rsid w:val="000B7395"/>
    <w:rPr>
      <w:rFonts w:eastAsia="Times New Roman"/>
      <w:color w:val="000000"/>
      <w:szCs w:val="20"/>
    </w:rPr>
  </w:style>
  <w:style w:type="paragraph" w:customStyle="1" w:styleId="OmniPage10">
    <w:name w:val="OmniPage #10"/>
    <w:basedOn w:val="Normal"/>
    <w:qFormat/>
    <w:rsid w:val="000B7395"/>
    <w:rPr>
      <w:rFonts w:eastAsia="Times New Roman"/>
      <w:color w:val="000000"/>
      <w:szCs w:val="20"/>
    </w:rPr>
  </w:style>
  <w:style w:type="paragraph" w:customStyle="1" w:styleId="OmniPage13">
    <w:name w:val="OmniPage #13"/>
    <w:basedOn w:val="Normal"/>
    <w:qFormat/>
    <w:rsid w:val="000B7395"/>
    <w:rPr>
      <w:rFonts w:eastAsia="Times New Roman"/>
      <w:color w:val="000000"/>
      <w:szCs w:val="20"/>
    </w:rPr>
  </w:style>
  <w:style w:type="paragraph" w:customStyle="1" w:styleId="OmniPage14">
    <w:name w:val="OmniPage #14"/>
    <w:basedOn w:val="Normal"/>
    <w:qFormat/>
    <w:rsid w:val="000B7395"/>
    <w:rPr>
      <w:rFonts w:eastAsia="Times New Roman"/>
      <w:color w:val="000000"/>
      <w:szCs w:val="20"/>
    </w:rPr>
  </w:style>
  <w:style w:type="paragraph" w:customStyle="1" w:styleId="OmniPage15">
    <w:name w:val="OmniPage #15"/>
    <w:basedOn w:val="Normal"/>
    <w:qFormat/>
    <w:rsid w:val="000B7395"/>
    <w:rPr>
      <w:rFonts w:eastAsia="Times New Roman"/>
      <w:color w:val="000000"/>
      <w:szCs w:val="20"/>
    </w:rPr>
  </w:style>
  <w:style w:type="paragraph" w:customStyle="1" w:styleId="OmniPage17">
    <w:name w:val="OmniPage #17"/>
    <w:basedOn w:val="Normal"/>
    <w:qFormat/>
    <w:rsid w:val="000B7395"/>
    <w:rPr>
      <w:rFonts w:eastAsia="Times New Roman"/>
      <w:color w:val="000000"/>
      <w:szCs w:val="20"/>
    </w:rPr>
  </w:style>
  <w:style w:type="paragraph" w:customStyle="1" w:styleId="OmniPage19">
    <w:name w:val="OmniPage #19"/>
    <w:basedOn w:val="Normal"/>
    <w:qFormat/>
    <w:rsid w:val="000B7395"/>
    <w:rPr>
      <w:rFonts w:eastAsia="Times New Roman"/>
      <w:color w:val="000000"/>
      <w:szCs w:val="20"/>
    </w:rPr>
  </w:style>
  <w:style w:type="paragraph" w:customStyle="1" w:styleId="OmniPage20">
    <w:name w:val="OmniPage #20"/>
    <w:basedOn w:val="Normal"/>
    <w:qFormat/>
    <w:rsid w:val="000B7395"/>
    <w:rPr>
      <w:rFonts w:eastAsia="Times New Roman"/>
      <w:color w:val="000000"/>
      <w:szCs w:val="20"/>
    </w:rPr>
  </w:style>
  <w:style w:type="paragraph" w:customStyle="1" w:styleId="OmniPage21">
    <w:name w:val="OmniPage #21"/>
    <w:basedOn w:val="Normal"/>
    <w:qFormat/>
    <w:rsid w:val="000B7395"/>
    <w:rPr>
      <w:rFonts w:eastAsia="Times New Roman"/>
      <w:color w:val="000000"/>
      <w:szCs w:val="20"/>
    </w:rPr>
  </w:style>
  <w:style w:type="paragraph" w:customStyle="1" w:styleId="OmniPage22">
    <w:name w:val="OmniPage #22"/>
    <w:basedOn w:val="Normal"/>
    <w:qFormat/>
    <w:rsid w:val="000B7395"/>
    <w:rPr>
      <w:rFonts w:eastAsia="Times New Roman"/>
      <w:color w:val="000000"/>
      <w:szCs w:val="20"/>
    </w:rPr>
  </w:style>
  <w:style w:type="paragraph" w:customStyle="1" w:styleId="OmniPage25">
    <w:name w:val="OmniPage #25"/>
    <w:basedOn w:val="Normal"/>
    <w:qFormat/>
    <w:rsid w:val="000B7395"/>
    <w:rPr>
      <w:rFonts w:eastAsia="Times New Roman"/>
      <w:color w:val="000000"/>
      <w:szCs w:val="20"/>
    </w:rPr>
  </w:style>
  <w:style w:type="paragraph" w:customStyle="1" w:styleId="OmniPage18">
    <w:name w:val="OmniPage #18"/>
    <w:basedOn w:val="Normal"/>
    <w:qFormat/>
    <w:rsid w:val="000B7395"/>
    <w:rPr>
      <w:rFonts w:eastAsia="Times New Roman"/>
      <w:color w:val="000000"/>
      <w:szCs w:val="20"/>
    </w:rPr>
  </w:style>
  <w:style w:type="paragraph" w:customStyle="1" w:styleId="OmniPage26">
    <w:name w:val="OmniPage #26"/>
    <w:basedOn w:val="Normal"/>
    <w:qFormat/>
    <w:rsid w:val="000B7395"/>
    <w:rPr>
      <w:rFonts w:eastAsia="Times New Roman"/>
      <w:color w:val="000000"/>
      <w:szCs w:val="20"/>
    </w:rPr>
  </w:style>
  <w:style w:type="paragraph" w:styleId="Index1">
    <w:name w:val="index 1"/>
    <w:basedOn w:val="Normal"/>
    <w:next w:val="Normal"/>
    <w:autoRedefine/>
    <w:uiPriority w:val="99"/>
    <w:unhideWhenUsed/>
    <w:rsid w:val="000B7395"/>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0B739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0B7395"/>
  </w:style>
  <w:style w:type="paragraph" w:customStyle="1" w:styleId="OmniPage9">
    <w:name w:val="OmniPage #9"/>
    <w:basedOn w:val="Normal"/>
    <w:qFormat/>
    <w:rsid w:val="000B7395"/>
    <w:rPr>
      <w:rFonts w:eastAsia="Times New Roman"/>
      <w:color w:val="000000"/>
      <w:szCs w:val="20"/>
    </w:rPr>
  </w:style>
  <w:style w:type="paragraph" w:customStyle="1" w:styleId="OmniPage5">
    <w:name w:val="OmniPage #5"/>
    <w:basedOn w:val="Normal"/>
    <w:qFormat/>
    <w:rsid w:val="000B7395"/>
    <w:rPr>
      <w:rFonts w:eastAsia="Times New Roman"/>
      <w:color w:val="000000"/>
      <w:szCs w:val="20"/>
    </w:rPr>
  </w:style>
  <w:style w:type="character" w:customStyle="1" w:styleId="style12char0">
    <w:name w:val="style12char"/>
    <w:rsid w:val="000B7395"/>
  </w:style>
  <w:style w:type="character" w:customStyle="1" w:styleId="charchar20">
    <w:name w:val="charchar2"/>
    <w:rsid w:val="000B7395"/>
  </w:style>
  <w:style w:type="character" w:customStyle="1" w:styleId="style11char0">
    <w:name w:val="style11char"/>
    <w:rsid w:val="000B7395"/>
  </w:style>
  <w:style w:type="paragraph" w:customStyle="1" w:styleId="CitesandCardText">
    <w:name w:val="Cites and Card Text"/>
    <w:basedOn w:val="Normal"/>
    <w:qFormat/>
    <w:rsid w:val="000B7395"/>
    <w:rPr>
      <w:rFonts w:eastAsia="Times New Roman"/>
      <w:szCs w:val="24"/>
    </w:rPr>
  </w:style>
  <w:style w:type="paragraph" w:styleId="List2">
    <w:name w:val="List 2"/>
    <w:basedOn w:val="Default"/>
    <w:next w:val="Default"/>
    <w:rsid w:val="000B7395"/>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0B7395"/>
    <w:rPr>
      <w:b/>
      <w:bCs/>
      <w:iCs/>
      <w:szCs w:val="26"/>
      <w:lang w:val="en-US" w:eastAsia="en-US" w:bidi="ar-SA"/>
    </w:rPr>
  </w:style>
  <w:style w:type="paragraph" w:customStyle="1" w:styleId="Style160">
    <w:name w:val="Style 16"/>
    <w:basedOn w:val="Normal"/>
    <w:qFormat/>
    <w:rsid w:val="000B7395"/>
    <w:pPr>
      <w:autoSpaceDE w:val="0"/>
      <w:autoSpaceDN w:val="0"/>
      <w:adjustRightInd w:val="0"/>
    </w:pPr>
    <w:rPr>
      <w:rFonts w:eastAsia="Times New Roman"/>
      <w:szCs w:val="24"/>
    </w:rPr>
  </w:style>
  <w:style w:type="paragraph" w:customStyle="1" w:styleId="smalltext2">
    <w:name w:val="smalltext"/>
    <w:basedOn w:val="Normal"/>
    <w:link w:val="smalltextChar1"/>
    <w:qFormat/>
    <w:rsid w:val="000B7395"/>
    <w:rPr>
      <w:rFonts w:eastAsia="Times New Roman"/>
      <w:szCs w:val="24"/>
    </w:rPr>
  </w:style>
  <w:style w:type="character" w:customStyle="1" w:styleId="smalltextChar1">
    <w:name w:val="smalltext Char"/>
    <w:link w:val="smalltext2"/>
    <w:rsid w:val="000B7395"/>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0B739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B7395"/>
    <w:pPr>
      <w:jc w:val="center"/>
    </w:pPr>
    <w:rPr>
      <w:rFonts w:ascii="Arial Black" w:eastAsia="Times New Roman" w:hAnsi="Arial Black"/>
      <w:b/>
      <w:sz w:val="36"/>
      <w:szCs w:val="24"/>
      <w:u w:val="single"/>
    </w:rPr>
  </w:style>
  <w:style w:type="character" w:customStyle="1" w:styleId="boldunderlineCharChar0">
    <w:name w:val="boldunderline Char Char"/>
    <w:rsid w:val="000B7395"/>
    <w:rPr>
      <w:b/>
      <w:sz w:val="22"/>
      <w:szCs w:val="24"/>
      <w:u w:val="single"/>
      <w:lang w:val="en-US" w:eastAsia="en-US" w:bidi="ar-SA"/>
    </w:rPr>
  </w:style>
  <w:style w:type="paragraph" w:customStyle="1" w:styleId="Bullets-squares">
    <w:name w:val="Bullets - squares"/>
    <w:basedOn w:val="Normal"/>
    <w:next w:val="Normal"/>
    <w:qFormat/>
    <w:rsid w:val="000B7395"/>
    <w:pPr>
      <w:numPr>
        <w:numId w:val="51"/>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B7395"/>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0B7395"/>
    <w:pPr>
      <w:spacing w:after="0" w:line="240" w:lineRule="auto"/>
    </w:pPr>
    <w:rPr>
      <w:rFonts w:ascii="Times New Roman" w:eastAsia="Times New Roman" w:hAnsi="Times New Roman" w:cs="Times New Roman"/>
      <w:sz w:val="16"/>
    </w:rPr>
  </w:style>
  <w:style w:type="character" w:customStyle="1" w:styleId="MediumGrid2Char">
    <w:name w:val="Medium Grid 2 Char"/>
    <w:rsid w:val="000B7395"/>
    <w:rPr>
      <w:sz w:val="24"/>
      <w:szCs w:val="22"/>
      <w:lang w:val="en-US" w:eastAsia="en-US" w:bidi="ar-SA"/>
    </w:rPr>
  </w:style>
  <w:style w:type="character" w:customStyle="1" w:styleId="Size8Char">
    <w:name w:val="Size 8 Char"/>
    <w:link w:val="Size8"/>
    <w:rsid w:val="000B7395"/>
    <w:rPr>
      <w:rFonts w:ascii="Times New Roman" w:eastAsia="Times New Roman" w:hAnsi="Times New Roman" w:cs="Times New Roman"/>
      <w:sz w:val="16"/>
    </w:rPr>
  </w:style>
  <w:style w:type="paragraph" w:customStyle="1" w:styleId="RegularCite">
    <w:name w:val="Regular Cite"/>
    <w:qFormat/>
    <w:rsid w:val="000B7395"/>
    <w:pPr>
      <w:spacing w:after="0" w:line="240" w:lineRule="auto"/>
    </w:pPr>
    <w:rPr>
      <w:rFonts w:ascii="Times New Roman" w:eastAsia="Times New Roman" w:hAnsi="Times New Roman" w:cs="Times New Roman"/>
      <w:sz w:val="20"/>
    </w:rPr>
  </w:style>
  <w:style w:type="character" w:customStyle="1" w:styleId="eudoraheader">
    <w:name w:val="eudoraheader"/>
    <w:rsid w:val="000B7395"/>
  </w:style>
  <w:style w:type="character" w:customStyle="1" w:styleId="emailstyle26">
    <w:name w:val="emailstyle26"/>
    <w:rsid w:val="000B7395"/>
  </w:style>
  <w:style w:type="paragraph" w:customStyle="1" w:styleId="context">
    <w:name w:val="context"/>
    <w:basedOn w:val="Normal"/>
    <w:qFormat/>
    <w:rsid w:val="000B7395"/>
    <w:pPr>
      <w:spacing w:before="100" w:beforeAutospacing="1" w:after="100" w:afterAutospacing="1"/>
    </w:pPr>
    <w:rPr>
      <w:rFonts w:eastAsia="Times New Roman"/>
      <w:szCs w:val="24"/>
    </w:rPr>
  </w:style>
  <w:style w:type="character" w:customStyle="1" w:styleId="sendtofriend">
    <w:name w:val="sendtofriend"/>
    <w:rsid w:val="000B7395"/>
  </w:style>
  <w:style w:type="character" w:customStyle="1" w:styleId="pagetype">
    <w:name w:val="pagetype"/>
    <w:rsid w:val="000B7395"/>
  </w:style>
  <w:style w:type="character" w:customStyle="1" w:styleId="byl">
    <w:name w:val="byl"/>
    <w:rsid w:val="000B7395"/>
  </w:style>
  <w:style w:type="character" w:customStyle="1" w:styleId="byd">
    <w:name w:val="byd"/>
    <w:rsid w:val="000B7395"/>
  </w:style>
  <w:style w:type="paragraph" w:customStyle="1" w:styleId="Size6">
    <w:name w:val="Size 6"/>
    <w:link w:val="Size6Char"/>
    <w:qFormat/>
    <w:rsid w:val="000B739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B7395"/>
    <w:rPr>
      <w:rFonts w:ascii="Times New Roman" w:eastAsia="Times New Roman" w:hAnsi="Times New Roman" w:cs="Times New Roman"/>
      <w:sz w:val="16"/>
    </w:rPr>
  </w:style>
  <w:style w:type="character" w:customStyle="1" w:styleId="heading2char0">
    <w:name w:val="heading2char"/>
    <w:rsid w:val="000B7395"/>
  </w:style>
  <w:style w:type="character" w:customStyle="1" w:styleId="underliningchar0">
    <w:name w:val="underliningchar"/>
    <w:rsid w:val="000B7395"/>
  </w:style>
  <w:style w:type="paragraph" w:customStyle="1" w:styleId="TxBrp11">
    <w:name w:val="TxBr_p11"/>
    <w:basedOn w:val="Normal"/>
    <w:qFormat/>
    <w:rsid w:val="000B7395"/>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B7395"/>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B7395"/>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B7395"/>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B7395"/>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B7395"/>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B7395"/>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B7395"/>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B7395"/>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B7395"/>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B7395"/>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B7395"/>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B7395"/>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B7395"/>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B7395"/>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0B7395"/>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0B7395"/>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0B7395"/>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0B7395"/>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0B7395"/>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0B7395"/>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0B7395"/>
    <w:pPr>
      <w:ind w:left="1800" w:hanging="200"/>
    </w:pPr>
    <w:rPr>
      <w:rFonts w:ascii="Cambria" w:eastAsia="Cambria" w:hAnsi="Cambria"/>
      <w:sz w:val="18"/>
      <w:szCs w:val="18"/>
    </w:rPr>
  </w:style>
  <w:style w:type="character" w:customStyle="1" w:styleId="adtext124">
    <w:name w:val="adtext124"/>
    <w:rsid w:val="000B7395"/>
    <w:rPr>
      <w:vanish w:val="0"/>
      <w:webHidden w:val="0"/>
      <w:color w:val="999999"/>
      <w:sz w:val="12"/>
      <w:szCs w:val="12"/>
      <w:specVanish/>
    </w:rPr>
  </w:style>
  <w:style w:type="paragraph" w:customStyle="1" w:styleId="CardsFont8pt">
    <w:name w:val="Cards + Font: 8 pt"/>
    <w:basedOn w:val="Normal"/>
    <w:qFormat/>
    <w:rsid w:val="000B7395"/>
    <w:pPr>
      <w:autoSpaceDE w:val="0"/>
      <w:autoSpaceDN w:val="0"/>
      <w:adjustRightInd w:val="0"/>
      <w:ind w:left="432" w:right="432"/>
      <w:jc w:val="both"/>
    </w:pPr>
    <w:rPr>
      <w:rFonts w:eastAsia="Times New Roman"/>
      <w:szCs w:val="20"/>
    </w:rPr>
  </w:style>
  <w:style w:type="character" w:customStyle="1" w:styleId="CardsFont8ptChar">
    <w:name w:val="Cards + Font: 8 pt Char"/>
    <w:rsid w:val="000B7395"/>
    <w:rPr>
      <w:sz w:val="16"/>
    </w:rPr>
  </w:style>
  <w:style w:type="character" w:customStyle="1" w:styleId="TagLineCharChar">
    <w:name w:val="Tag Line Char Char"/>
    <w:rsid w:val="000B7395"/>
    <w:rPr>
      <w:rFonts w:cs="Arial"/>
      <w:b/>
      <w:bCs/>
      <w:iCs/>
      <w:sz w:val="24"/>
      <w:szCs w:val="28"/>
      <w:lang w:val="en-US" w:eastAsia="en-US" w:bidi="ar-SA"/>
    </w:rPr>
  </w:style>
  <w:style w:type="paragraph" w:customStyle="1" w:styleId="published">
    <w:name w:val="published"/>
    <w:basedOn w:val="Normal"/>
    <w:qFormat/>
    <w:rsid w:val="000B7395"/>
    <w:pPr>
      <w:spacing w:before="100" w:beforeAutospacing="1" w:after="100" w:afterAutospacing="1"/>
    </w:pPr>
    <w:rPr>
      <w:rFonts w:eastAsia="Times New Roman"/>
      <w:szCs w:val="24"/>
    </w:rPr>
  </w:style>
  <w:style w:type="character" w:customStyle="1" w:styleId="articlecommentcount">
    <w:name w:val="article_comment_count"/>
    <w:rsid w:val="000B7395"/>
  </w:style>
  <w:style w:type="character" w:customStyle="1" w:styleId="articlerecommendcount">
    <w:name w:val="article_recommend_count"/>
    <w:rsid w:val="000B7395"/>
  </w:style>
  <w:style w:type="character" w:customStyle="1" w:styleId="normaltext1">
    <w:name w:val="normal_text"/>
    <w:rsid w:val="000B7395"/>
  </w:style>
  <w:style w:type="paragraph" w:customStyle="1" w:styleId="storytimestamp">
    <w:name w:val="storytimestamp"/>
    <w:basedOn w:val="Normal"/>
    <w:qFormat/>
    <w:rsid w:val="000B7395"/>
    <w:pPr>
      <w:spacing w:before="100" w:beforeAutospacing="1" w:after="100" w:afterAutospacing="1"/>
    </w:pPr>
    <w:rPr>
      <w:rFonts w:eastAsia="Times New Roman"/>
      <w:szCs w:val="24"/>
    </w:rPr>
  </w:style>
  <w:style w:type="character" w:customStyle="1" w:styleId="story-byline">
    <w:name w:val="story-byline"/>
    <w:rsid w:val="000B7395"/>
  </w:style>
  <w:style w:type="character" w:customStyle="1" w:styleId="story-titleline">
    <w:name w:val="story-titleline"/>
    <w:rsid w:val="000B7395"/>
  </w:style>
  <w:style w:type="paragraph" w:styleId="ListBullet2">
    <w:name w:val="List Bullet 2"/>
    <w:basedOn w:val="Normal"/>
    <w:rsid w:val="000B7395"/>
    <w:pPr>
      <w:tabs>
        <w:tab w:val="num" w:pos="1440"/>
      </w:tabs>
      <w:ind w:left="1440" w:hanging="360"/>
    </w:pPr>
    <w:rPr>
      <w:rFonts w:eastAsia="Times New Roman"/>
      <w:b/>
      <w:szCs w:val="44"/>
    </w:rPr>
  </w:style>
  <w:style w:type="paragraph" w:customStyle="1" w:styleId="Cardnotunderlined0">
    <w:name w:val="Card not underlined"/>
    <w:basedOn w:val="Normal"/>
    <w:qFormat/>
    <w:rsid w:val="000B7395"/>
    <w:rPr>
      <w:rFonts w:eastAsia="Times New Roman"/>
      <w:color w:val="000000"/>
      <w:sz w:val="10"/>
      <w:szCs w:val="24"/>
    </w:rPr>
  </w:style>
  <w:style w:type="character" w:customStyle="1" w:styleId="marron">
    <w:name w:val="marron"/>
    <w:rsid w:val="000B7395"/>
  </w:style>
  <w:style w:type="character" w:customStyle="1" w:styleId="UnderlineCardChar0">
    <w:name w:val="Underline Card Char"/>
    <w:rsid w:val="000B7395"/>
    <w:rPr>
      <w:sz w:val="22"/>
      <w:szCs w:val="24"/>
      <w:u w:val="single"/>
      <w:lang w:val="en-US" w:eastAsia="en-US" w:bidi="ar-SA"/>
    </w:rPr>
  </w:style>
  <w:style w:type="character" w:customStyle="1" w:styleId="SourcesCharChar1">
    <w:name w:val="Sources Char Char1"/>
    <w:rsid w:val="000B7395"/>
    <w:rPr>
      <w:rFonts w:cs="Arial"/>
      <w:b/>
      <w:bCs/>
      <w:iCs/>
      <w:sz w:val="24"/>
      <w:szCs w:val="28"/>
      <w:lang w:val="en-US" w:eastAsia="en-US" w:bidi="ar-SA"/>
    </w:rPr>
  </w:style>
  <w:style w:type="paragraph" w:customStyle="1" w:styleId="OmniPage3">
    <w:name w:val="OmniPage #3"/>
    <w:basedOn w:val="Normal"/>
    <w:qFormat/>
    <w:rsid w:val="000B7395"/>
    <w:rPr>
      <w:rFonts w:eastAsia="Times New Roman"/>
      <w:color w:val="000000"/>
      <w:szCs w:val="20"/>
    </w:rPr>
  </w:style>
  <w:style w:type="paragraph" w:customStyle="1" w:styleId="OmniPage4">
    <w:name w:val="OmniPage #4"/>
    <w:basedOn w:val="Normal"/>
    <w:qFormat/>
    <w:rsid w:val="000B7395"/>
    <w:rPr>
      <w:rFonts w:eastAsia="Times New Roman"/>
      <w:color w:val="000000"/>
      <w:szCs w:val="20"/>
    </w:rPr>
  </w:style>
  <w:style w:type="paragraph" w:customStyle="1" w:styleId="OmniPage16">
    <w:name w:val="OmniPage #16"/>
    <w:basedOn w:val="Normal"/>
    <w:qFormat/>
    <w:rsid w:val="000B7395"/>
    <w:rPr>
      <w:rFonts w:eastAsia="Times New Roman"/>
      <w:color w:val="000000"/>
      <w:szCs w:val="20"/>
    </w:rPr>
  </w:style>
  <w:style w:type="paragraph" w:customStyle="1" w:styleId="OmniPage23">
    <w:name w:val="OmniPage #23"/>
    <w:basedOn w:val="Normal"/>
    <w:qFormat/>
    <w:rsid w:val="000B7395"/>
    <w:rPr>
      <w:rFonts w:eastAsia="Times New Roman"/>
      <w:color w:val="000000"/>
      <w:szCs w:val="20"/>
    </w:rPr>
  </w:style>
  <w:style w:type="paragraph" w:customStyle="1" w:styleId="OmniPage24">
    <w:name w:val="OmniPage #24"/>
    <w:basedOn w:val="Normal"/>
    <w:qFormat/>
    <w:rsid w:val="000B7395"/>
    <w:rPr>
      <w:rFonts w:eastAsia="Times New Roman"/>
      <w:color w:val="000000"/>
      <w:szCs w:val="20"/>
    </w:rPr>
  </w:style>
  <w:style w:type="paragraph" w:customStyle="1" w:styleId="OmniPage27">
    <w:name w:val="OmniPage #27"/>
    <w:basedOn w:val="Normal"/>
    <w:qFormat/>
    <w:rsid w:val="000B7395"/>
    <w:rPr>
      <w:rFonts w:eastAsia="Times New Roman"/>
      <w:color w:val="000000"/>
      <w:szCs w:val="20"/>
    </w:rPr>
  </w:style>
  <w:style w:type="paragraph" w:customStyle="1" w:styleId="OmniPage28">
    <w:name w:val="OmniPage #28"/>
    <w:basedOn w:val="Normal"/>
    <w:qFormat/>
    <w:rsid w:val="000B7395"/>
    <w:rPr>
      <w:rFonts w:eastAsia="Times New Roman"/>
      <w:color w:val="000000"/>
      <w:szCs w:val="20"/>
    </w:rPr>
  </w:style>
  <w:style w:type="paragraph" w:customStyle="1" w:styleId="OmniPage29">
    <w:name w:val="OmniPage #29"/>
    <w:basedOn w:val="Normal"/>
    <w:qFormat/>
    <w:rsid w:val="000B7395"/>
    <w:rPr>
      <w:rFonts w:eastAsia="Times New Roman"/>
      <w:color w:val="000000"/>
      <w:szCs w:val="20"/>
    </w:rPr>
  </w:style>
  <w:style w:type="paragraph" w:customStyle="1" w:styleId="OmniPage30">
    <w:name w:val="OmniPage #30"/>
    <w:basedOn w:val="Normal"/>
    <w:qFormat/>
    <w:rsid w:val="000B7395"/>
    <w:rPr>
      <w:rFonts w:eastAsia="Times New Roman"/>
      <w:color w:val="000000"/>
      <w:szCs w:val="20"/>
    </w:rPr>
  </w:style>
  <w:style w:type="paragraph" w:customStyle="1" w:styleId="OmniPage31">
    <w:name w:val="OmniPage #31"/>
    <w:basedOn w:val="Normal"/>
    <w:qFormat/>
    <w:rsid w:val="000B7395"/>
    <w:rPr>
      <w:rFonts w:eastAsia="Times New Roman"/>
      <w:color w:val="000000"/>
      <w:szCs w:val="20"/>
    </w:rPr>
  </w:style>
  <w:style w:type="paragraph" w:customStyle="1" w:styleId="OmniPage32">
    <w:name w:val="OmniPage #32"/>
    <w:basedOn w:val="Normal"/>
    <w:qFormat/>
    <w:rsid w:val="000B7395"/>
    <w:rPr>
      <w:rFonts w:eastAsia="Times New Roman"/>
      <w:color w:val="000000"/>
      <w:szCs w:val="20"/>
    </w:rPr>
  </w:style>
  <w:style w:type="paragraph" w:customStyle="1" w:styleId="OmniPage33">
    <w:name w:val="OmniPage #33"/>
    <w:basedOn w:val="Normal"/>
    <w:qFormat/>
    <w:rsid w:val="000B7395"/>
    <w:rPr>
      <w:rFonts w:eastAsia="Times New Roman"/>
      <w:color w:val="000000"/>
      <w:szCs w:val="20"/>
    </w:rPr>
  </w:style>
  <w:style w:type="paragraph" w:customStyle="1" w:styleId="OmniPage34">
    <w:name w:val="OmniPage #34"/>
    <w:basedOn w:val="Normal"/>
    <w:qFormat/>
    <w:rsid w:val="000B7395"/>
    <w:rPr>
      <w:rFonts w:eastAsia="Times New Roman"/>
      <w:color w:val="000000"/>
      <w:szCs w:val="20"/>
    </w:rPr>
  </w:style>
  <w:style w:type="paragraph" w:customStyle="1" w:styleId="OmniPage35">
    <w:name w:val="OmniPage #35"/>
    <w:basedOn w:val="Normal"/>
    <w:qFormat/>
    <w:rsid w:val="000B7395"/>
    <w:rPr>
      <w:rFonts w:eastAsia="Times New Roman"/>
      <w:color w:val="000000"/>
      <w:szCs w:val="20"/>
    </w:rPr>
  </w:style>
  <w:style w:type="paragraph" w:customStyle="1" w:styleId="OmniPage36">
    <w:name w:val="OmniPage #36"/>
    <w:basedOn w:val="Normal"/>
    <w:qFormat/>
    <w:rsid w:val="000B7395"/>
    <w:rPr>
      <w:rFonts w:eastAsia="Times New Roman"/>
      <w:color w:val="000000"/>
      <w:szCs w:val="20"/>
    </w:rPr>
  </w:style>
  <w:style w:type="paragraph" w:customStyle="1" w:styleId="OmniPage37">
    <w:name w:val="OmniPage #37"/>
    <w:basedOn w:val="Normal"/>
    <w:qFormat/>
    <w:rsid w:val="000B7395"/>
    <w:rPr>
      <w:rFonts w:eastAsia="Times New Roman"/>
      <w:color w:val="000000"/>
      <w:szCs w:val="20"/>
    </w:rPr>
  </w:style>
  <w:style w:type="paragraph" w:customStyle="1" w:styleId="OmniPage38">
    <w:name w:val="OmniPage #38"/>
    <w:basedOn w:val="Normal"/>
    <w:qFormat/>
    <w:rsid w:val="000B7395"/>
    <w:rPr>
      <w:rFonts w:eastAsia="Times New Roman"/>
      <w:color w:val="000000"/>
      <w:szCs w:val="20"/>
    </w:rPr>
  </w:style>
  <w:style w:type="paragraph" w:customStyle="1" w:styleId="OmniPage39">
    <w:name w:val="OmniPage #39"/>
    <w:basedOn w:val="Normal"/>
    <w:qFormat/>
    <w:rsid w:val="000B7395"/>
    <w:rPr>
      <w:rFonts w:eastAsia="Times New Roman"/>
      <w:color w:val="000000"/>
      <w:szCs w:val="20"/>
    </w:rPr>
  </w:style>
  <w:style w:type="paragraph" w:customStyle="1" w:styleId="OmniPage40">
    <w:name w:val="OmniPage #40"/>
    <w:basedOn w:val="Normal"/>
    <w:qFormat/>
    <w:rsid w:val="000B7395"/>
    <w:rPr>
      <w:rFonts w:eastAsia="Times New Roman"/>
      <w:color w:val="000000"/>
      <w:szCs w:val="20"/>
    </w:rPr>
  </w:style>
  <w:style w:type="paragraph" w:customStyle="1" w:styleId="OmniPage41">
    <w:name w:val="OmniPage #41"/>
    <w:basedOn w:val="Normal"/>
    <w:qFormat/>
    <w:rsid w:val="000B7395"/>
    <w:rPr>
      <w:rFonts w:eastAsia="Times New Roman"/>
      <w:color w:val="000000"/>
      <w:szCs w:val="20"/>
    </w:rPr>
  </w:style>
  <w:style w:type="paragraph" w:customStyle="1" w:styleId="OmniPage42">
    <w:name w:val="OmniPage #42"/>
    <w:basedOn w:val="Normal"/>
    <w:qFormat/>
    <w:rsid w:val="000B7395"/>
    <w:rPr>
      <w:rFonts w:eastAsia="Times New Roman"/>
      <w:color w:val="000000"/>
      <w:szCs w:val="20"/>
    </w:rPr>
  </w:style>
  <w:style w:type="paragraph" w:customStyle="1" w:styleId="OmniPage43">
    <w:name w:val="OmniPage #43"/>
    <w:basedOn w:val="Normal"/>
    <w:qFormat/>
    <w:rsid w:val="000B7395"/>
    <w:rPr>
      <w:rFonts w:eastAsia="Times New Roman"/>
      <w:color w:val="000000"/>
      <w:szCs w:val="20"/>
    </w:rPr>
  </w:style>
  <w:style w:type="paragraph" w:customStyle="1" w:styleId="OmniPage44">
    <w:name w:val="OmniPage #44"/>
    <w:basedOn w:val="Normal"/>
    <w:qFormat/>
    <w:rsid w:val="000B7395"/>
    <w:rPr>
      <w:rFonts w:eastAsia="Times New Roman"/>
      <w:color w:val="000000"/>
      <w:szCs w:val="20"/>
    </w:rPr>
  </w:style>
  <w:style w:type="paragraph" w:customStyle="1" w:styleId="OmniPage45">
    <w:name w:val="OmniPage #45"/>
    <w:basedOn w:val="Normal"/>
    <w:qFormat/>
    <w:rsid w:val="000B7395"/>
    <w:rPr>
      <w:rFonts w:eastAsia="Times New Roman"/>
      <w:color w:val="000000"/>
      <w:szCs w:val="20"/>
    </w:rPr>
  </w:style>
  <w:style w:type="paragraph" w:customStyle="1" w:styleId="OmniPage46">
    <w:name w:val="OmniPage #46"/>
    <w:basedOn w:val="Normal"/>
    <w:qFormat/>
    <w:rsid w:val="000B7395"/>
    <w:rPr>
      <w:rFonts w:eastAsia="Times New Roman"/>
      <w:color w:val="000000"/>
      <w:szCs w:val="20"/>
    </w:rPr>
  </w:style>
  <w:style w:type="paragraph" w:customStyle="1" w:styleId="OmniPage47">
    <w:name w:val="OmniPage #47"/>
    <w:basedOn w:val="Normal"/>
    <w:qFormat/>
    <w:rsid w:val="000B7395"/>
    <w:rPr>
      <w:rFonts w:eastAsia="Times New Roman"/>
      <w:color w:val="000000"/>
      <w:szCs w:val="20"/>
    </w:rPr>
  </w:style>
  <w:style w:type="paragraph" w:customStyle="1" w:styleId="OmniPage48">
    <w:name w:val="OmniPage #48"/>
    <w:basedOn w:val="Normal"/>
    <w:qFormat/>
    <w:rsid w:val="000B7395"/>
    <w:rPr>
      <w:rFonts w:eastAsia="Times New Roman"/>
      <w:color w:val="000000"/>
      <w:szCs w:val="20"/>
    </w:rPr>
  </w:style>
  <w:style w:type="paragraph" w:customStyle="1" w:styleId="OmniPage49">
    <w:name w:val="OmniPage #49"/>
    <w:basedOn w:val="Normal"/>
    <w:qFormat/>
    <w:rsid w:val="000B7395"/>
    <w:rPr>
      <w:rFonts w:eastAsia="Times New Roman"/>
      <w:color w:val="000000"/>
      <w:szCs w:val="20"/>
    </w:rPr>
  </w:style>
  <w:style w:type="paragraph" w:customStyle="1" w:styleId="OmniPage50">
    <w:name w:val="OmniPage #50"/>
    <w:basedOn w:val="Normal"/>
    <w:qFormat/>
    <w:rsid w:val="000B7395"/>
    <w:rPr>
      <w:rFonts w:eastAsia="Times New Roman"/>
      <w:color w:val="000000"/>
      <w:szCs w:val="20"/>
    </w:rPr>
  </w:style>
  <w:style w:type="paragraph" w:customStyle="1" w:styleId="OmniPage51">
    <w:name w:val="OmniPage #51"/>
    <w:basedOn w:val="Normal"/>
    <w:qFormat/>
    <w:rsid w:val="000B7395"/>
    <w:rPr>
      <w:rFonts w:eastAsia="Times New Roman"/>
      <w:color w:val="000000"/>
      <w:szCs w:val="20"/>
    </w:rPr>
  </w:style>
  <w:style w:type="paragraph" w:customStyle="1" w:styleId="OmniPage52">
    <w:name w:val="OmniPage #52"/>
    <w:basedOn w:val="Normal"/>
    <w:qFormat/>
    <w:rsid w:val="000B7395"/>
    <w:rPr>
      <w:rFonts w:eastAsia="Times New Roman"/>
      <w:color w:val="000000"/>
      <w:szCs w:val="20"/>
    </w:rPr>
  </w:style>
  <w:style w:type="paragraph" w:customStyle="1" w:styleId="OmniPage53">
    <w:name w:val="OmniPage #53"/>
    <w:basedOn w:val="Normal"/>
    <w:qFormat/>
    <w:rsid w:val="000B7395"/>
    <w:rPr>
      <w:rFonts w:eastAsia="Times New Roman"/>
      <w:color w:val="000000"/>
      <w:szCs w:val="20"/>
    </w:rPr>
  </w:style>
  <w:style w:type="paragraph" w:customStyle="1" w:styleId="OmniPage54">
    <w:name w:val="OmniPage #54"/>
    <w:basedOn w:val="Normal"/>
    <w:qFormat/>
    <w:rsid w:val="000B7395"/>
    <w:rPr>
      <w:rFonts w:eastAsia="Times New Roman"/>
      <w:color w:val="000000"/>
      <w:szCs w:val="20"/>
    </w:rPr>
  </w:style>
  <w:style w:type="paragraph" w:customStyle="1" w:styleId="OmniPage55">
    <w:name w:val="OmniPage #55"/>
    <w:basedOn w:val="Normal"/>
    <w:qFormat/>
    <w:rsid w:val="000B7395"/>
    <w:rPr>
      <w:rFonts w:eastAsia="Times New Roman"/>
      <w:color w:val="000000"/>
      <w:szCs w:val="20"/>
    </w:rPr>
  </w:style>
  <w:style w:type="paragraph" w:customStyle="1" w:styleId="OmniPage56">
    <w:name w:val="OmniPage #56"/>
    <w:basedOn w:val="Normal"/>
    <w:qFormat/>
    <w:rsid w:val="000B7395"/>
    <w:rPr>
      <w:rFonts w:eastAsia="Times New Roman"/>
      <w:color w:val="000000"/>
      <w:szCs w:val="20"/>
    </w:rPr>
  </w:style>
  <w:style w:type="paragraph" w:customStyle="1" w:styleId="OmniPage57">
    <w:name w:val="OmniPage #57"/>
    <w:basedOn w:val="Normal"/>
    <w:qFormat/>
    <w:rsid w:val="000B7395"/>
    <w:rPr>
      <w:rFonts w:eastAsia="Times New Roman"/>
      <w:color w:val="000000"/>
      <w:szCs w:val="20"/>
    </w:rPr>
  </w:style>
  <w:style w:type="paragraph" w:customStyle="1" w:styleId="OmniPage58">
    <w:name w:val="OmniPage #58"/>
    <w:basedOn w:val="Normal"/>
    <w:qFormat/>
    <w:rsid w:val="000B7395"/>
    <w:rPr>
      <w:rFonts w:eastAsia="Times New Roman"/>
      <w:color w:val="000000"/>
      <w:szCs w:val="20"/>
    </w:rPr>
  </w:style>
  <w:style w:type="paragraph" w:customStyle="1" w:styleId="OmniPage59">
    <w:name w:val="OmniPage #59"/>
    <w:basedOn w:val="Normal"/>
    <w:qFormat/>
    <w:rsid w:val="000B7395"/>
    <w:rPr>
      <w:rFonts w:eastAsia="Times New Roman"/>
      <w:color w:val="000000"/>
      <w:szCs w:val="20"/>
    </w:rPr>
  </w:style>
  <w:style w:type="paragraph" w:customStyle="1" w:styleId="OmniPage60">
    <w:name w:val="OmniPage #60"/>
    <w:basedOn w:val="Normal"/>
    <w:qFormat/>
    <w:rsid w:val="000B7395"/>
    <w:rPr>
      <w:rFonts w:eastAsia="Times New Roman"/>
      <w:color w:val="000000"/>
      <w:szCs w:val="20"/>
    </w:rPr>
  </w:style>
  <w:style w:type="paragraph" w:customStyle="1" w:styleId="OmniPage61">
    <w:name w:val="OmniPage #61"/>
    <w:basedOn w:val="Normal"/>
    <w:qFormat/>
    <w:rsid w:val="000B7395"/>
    <w:rPr>
      <w:rFonts w:eastAsia="Times New Roman"/>
      <w:color w:val="000000"/>
      <w:szCs w:val="20"/>
    </w:rPr>
  </w:style>
  <w:style w:type="paragraph" w:customStyle="1" w:styleId="OmniPage62">
    <w:name w:val="OmniPage #62"/>
    <w:basedOn w:val="Normal"/>
    <w:qFormat/>
    <w:rsid w:val="000B7395"/>
    <w:rPr>
      <w:rFonts w:eastAsia="Times New Roman"/>
      <w:color w:val="000000"/>
      <w:szCs w:val="20"/>
    </w:rPr>
  </w:style>
  <w:style w:type="paragraph" w:customStyle="1" w:styleId="OmniPage63">
    <w:name w:val="OmniPage #63"/>
    <w:basedOn w:val="Normal"/>
    <w:qFormat/>
    <w:rsid w:val="000B7395"/>
    <w:rPr>
      <w:rFonts w:eastAsia="Times New Roman"/>
      <w:color w:val="000000"/>
      <w:szCs w:val="20"/>
    </w:rPr>
  </w:style>
  <w:style w:type="paragraph" w:customStyle="1" w:styleId="OmniPage64">
    <w:name w:val="OmniPage #64"/>
    <w:basedOn w:val="Normal"/>
    <w:qFormat/>
    <w:rsid w:val="000B7395"/>
    <w:rPr>
      <w:rFonts w:eastAsia="Times New Roman"/>
      <w:color w:val="000000"/>
      <w:szCs w:val="20"/>
    </w:rPr>
  </w:style>
  <w:style w:type="paragraph" w:customStyle="1" w:styleId="OmniPage65">
    <w:name w:val="OmniPage #65"/>
    <w:basedOn w:val="Normal"/>
    <w:qFormat/>
    <w:rsid w:val="000B7395"/>
    <w:rPr>
      <w:rFonts w:eastAsia="Times New Roman"/>
      <w:color w:val="000000"/>
      <w:szCs w:val="20"/>
    </w:rPr>
  </w:style>
  <w:style w:type="paragraph" w:customStyle="1" w:styleId="OmniPage66">
    <w:name w:val="OmniPage #66"/>
    <w:basedOn w:val="Normal"/>
    <w:qFormat/>
    <w:rsid w:val="000B7395"/>
    <w:rPr>
      <w:rFonts w:eastAsia="Times New Roman"/>
      <w:color w:val="000000"/>
      <w:szCs w:val="20"/>
    </w:rPr>
  </w:style>
  <w:style w:type="paragraph" w:customStyle="1" w:styleId="OmniPage67">
    <w:name w:val="OmniPage #67"/>
    <w:basedOn w:val="Normal"/>
    <w:qFormat/>
    <w:rsid w:val="000B7395"/>
    <w:rPr>
      <w:rFonts w:eastAsia="Times New Roman"/>
      <w:color w:val="000000"/>
      <w:szCs w:val="20"/>
    </w:rPr>
  </w:style>
  <w:style w:type="paragraph" w:customStyle="1" w:styleId="OmniPage68">
    <w:name w:val="OmniPage #68"/>
    <w:basedOn w:val="Normal"/>
    <w:qFormat/>
    <w:rsid w:val="000B7395"/>
    <w:rPr>
      <w:rFonts w:eastAsia="Times New Roman"/>
      <w:color w:val="000000"/>
      <w:szCs w:val="20"/>
    </w:rPr>
  </w:style>
  <w:style w:type="paragraph" w:customStyle="1" w:styleId="OmniPage69">
    <w:name w:val="OmniPage #69"/>
    <w:basedOn w:val="Normal"/>
    <w:qFormat/>
    <w:rsid w:val="000B7395"/>
    <w:rPr>
      <w:rFonts w:eastAsia="Times New Roman"/>
      <w:color w:val="000000"/>
      <w:szCs w:val="20"/>
    </w:rPr>
  </w:style>
  <w:style w:type="paragraph" w:customStyle="1" w:styleId="OmniPage70">
    <w:name w:val="OmniPage #70"/>
    <w:basedOn w:val="Normal"/>
    <w:qFormat/>
    <w:rsid w:val="000B7395"/>
    <w:rPr>
      <w:rFonts w:eastAsia="Times New Roman"/>
      <w:color w:val="000000"/>
      <w:szCs w:val="20"/>
    </w:rPr>
  </w:style>
  <w:style w:type="paragraph" w:customStyle="1" w:styleId="OmniPage71">
    <w:name w:val="OmniPage #71"/>
    <w:basedOn w:val="Normal"/>
    <w:qFormat/>
    <w:rsid w:val="000B7395"/>
    <w:rPr>
      <w:rFonts w:eastAsia="Times New Roman"/>
      <w:color w:val="000000"/>
      <w:szCs w:val="20"/>
    </w:rPr>
  </w:style>
  <w:style w:type="table" w:customStyle="1" w:styleId="MediumGrid22">
    <w:name w:val="Medium Grid 22"/>
    <w:basedOn w:val="TableNormal"/>
    <w:uiPriority w:val="68"/>
    <w:rsid w:val="000B739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0B7395"/>
    <w:rPr>
      <w:rFonts w:eastAsia="Times New Roman"/>
      <w:szCs w:val="20"/>
    </w:rPr>
  </w:style>
  <w:style w:type="character" w:customStyle="1" w:styleId="infoChar">
    <w:name w:val="info Char"/>
    <w:link w:val="info"/>
    <w:uiPriority w:val="99"/>
    <w:locked/>
    <w:rsid w:val="000B7395"/>
    <w:rPr>
      <w:rFonts w:ascii="Times New Roman" w:eastAsia="Times New Roman" w:hAnsi="Times New Roman" w:cs="Times New Roman"/>
      <w:szCs w:val="20"/>
    </w:rPr>
  </w:style>
  <w:style w:type="character" w:customStyle="1" w:styleId="address">
    <w:name w:val="address"/>
    <w:rsid w:val="000B7395"/>
    <w:rPr>
      <w:rFonts w:cs="Times New Roman"/>
    </w:rPr>
  </w:style>
  <w:style w:type="character" w:customStyle="1" w:styleId="createby">
    <w:name w:val="createby"/>
    <w:rsid w:val="000B7395"/>
  </w:style>
  <w:style w:type="paragraph" w:customStyle="1" w:styleId="Heading4Cite">
    <w:name w:val="Heading 4 Cite"/>
    <w:basedOn w:val="Normal"/>
    <w:link w:val="Heading4CiteChar"/>
    <w:autoRedefine/>
    <w:qFormat/>
    <w:rsid w:val="000B7395"/>
    <w:rPr>
      <w:rFonts w:eastAsia="Times New Roman"/>
      <w:szCs w:val="24"/>
    </w:rPr>
  </w:style>
  <w:style w:type="character" w:customStyle="1" w:styleId="Heading4CiteChar">
    <w:name w:val="Heading 4 Cite Char"/>
    <w:link w:val="Heading4Cite"/>
    <w:rsid w:val="000B7395"/>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uiPriority w:val="99"/>
    <w:qFormat/>
    <w:rsid w:val="000B7395"/>
    <w:pPr>
      <w:tabs>
        <w:tab w:val="left" w:pos="1440"/>
      </w:tabs>
    </w:pPr>
    <w:rPr>
      <w:rFonts w:eastAsia="Times New Roman"/>
      <w:szCs w:val="16"/>
    </w:rPr>
  </w:style>
  <w:style w:type="character" w:customStyle="1" w:styleId="Heading5SizeDownChar">
    <w:name w:val="Heading 5 Size Down Char"/>
    <w:link w:val="Heading5SizeDown"/>
    <w:uiPriority w:val="99"/>
    <w:rsid w:val="000B7395"/>
    <w:rPr>
      <w:rFonts w:ascii="Times New Roman" w:eastAsia="Times New Roman" w:hAnsi="Times New Roman" w:cs="Times New Roman"/>
      <w:szCs w:val="16"/>
    </w:rPr>
  </w:style>
  <w:style w:type="character" w:customStyle="1" w:styleId="quote-right">
    <w:name w:val="quote-right"/>
    <w:rsid w:val="000B7395"/>
  </w:style>
  <w:style w:type="character" w:customStyle="1" w:styleId="smallcase">
    <w:name w:val="smallcase"/>
    <w:rsid w:val="000B7395"/>
  </w:style>
  <w:style w:type="character" w:customStyle="1" w:styleId="ft0">
    <w:name w:val="ft0"/>
    <w:rsid w:val="000B7395"/>
  </w:style>
  <w:style w:type="character" w:customStyle="1" w:styleId="ft2">
    <w:name w:val="ft2"/>
    <w:rsid w:val="000B7395"/>
  </w:style>
  <w:style w:type="character" w:customStyle="1" w:styleId="ft3">
    <w:name w:val="ft3"/>
    <w:rsid w:val="000B7395"/>
  </w:style>
  <w:style w:type="character" w:customStyle="1" w:styleId="StyleTimesNewRoman12ptBold1">
    <w:name w:val="Style Times New Roman 12 pt Bold1"/>
    <w:rsid w:val="000B7395"/>
    <w:rPr>
      <w:b/>
      <w:bCs/>
      <w:sz w:val="24"/>
    </w:rPr>
  </w:style>
  <w:style w:type="paragraph" w:customStyle="1" w:styleId="Unhighlighted">
    <w:name w:val="Unhighlighted"/>
    <w:basedOn w:val="Normal"/>
    <w:link w:val="UnhighlightedChar"/>
    <w:autoRedefine/>
    <w:qFormat/>
    <w:rsid w:val="000B7395"/>
    <w:rPr>
      <w:rFonts w:eastAsia="Times New Roman"/>
      <w:sz w:val="12"/>
      <w:szCs w:val="24"/>
    </w:rPr>
  </w:style>
  <w:style w:type="character" w:customStyle="1" w:styleId="UnhighlightedChar">
    <w:name w:val="Unhighlighted Char"/>
    <w:link w:val="Unhighlighted"/>
    <w:rsid w:val="000B7395"/>
    <w:rPr>
      <w:rFonts w:ascii="Times New Roman" w:eastAsia="Times New Roman" w:hAnsi="Times New Roman" w:cs="Times New Roman"/>
      <w:sz w:val="12"/>
      <w:szCs w:val="24"/>
    </w:rPr>
  </w:style>
  <w:style w:type="character" w:customStyle="1" w:styleId="CircledChar2">
    <w:name w:val="Circled Char2"/>
    <w:rsid w:val="000B7395"/>
    <w:rPr>
      <w:rFonts w:eastAsia="MS Mincho"/>
      <w:b/>
      <w:szCs w:val="24"/>
      <w:u w:val="single"/>
      <w:lang w:val="en-US" w:eastAsia="ja-JP" w:bidi="ar-SA"/>
    </w:rPr>
  </w:style>
  <w:style w:type="character" w:customStyle="1" w:styleId="SmallTextChar2">
    <w:name w:val="Small Text Char2"/>
    <w:rsid w:val="000B7395"/>
    <w:rPr>
      <w:rFonts w:eastAsia="MS Mincho"/>
      <w:sz w:val="15"/>
      <w:szCs w:val="24"/>
      <w:lang w:val="en-US" w:eastAsia="ja-JP" w:bidi="ar-SA"/>
    </w:rPr>
  </w:style>
  <w:style w:type="character" w:customStyle="1" w:styleId="BoldandUnderlineCharCharCharCharChar1">
    <w:name w:val="Bold and Underline Char Char Char Char Char1"/>
    <w:rsid w:val="000B7395"/>
    <w:rPr>
      <w:b/>
      <w:szCs w:val="24"/>
      <w:u w:val="single"/>
      <w:lang w:val="en-US" w:eastAsia="en-US" w:bidi="ar-SA"/>
    </w:rPr>
  </w:style>
  <w:style w:type="character" w:customStyle="1" w:styleId="SmallCardChar">
    <w:name w:val="Small Card Char"/>
    <w:rsid w:val="000B7395"/>
    <w:rPr>
      <w:rFonts w:ascii="Palatino Linotype" w:eastAsia="Times New Roman" w:hAnsi="Palatino Linotype"/>
      <w:sz w:val="12"/>
      <w:szCs w:val="24"/>
    </w:rPr>
  </w:style>
  <w:style w:type="character" w:customStyle="1" w:styleId="StyleBoldUnderline10ptBold">
    <w:name w:val="Style Bold Underline + 10 pt Bold"/>
    <w:rsid w:val="000B7395"/>
    <w:rPr>
      <w:b/>
      <w:bCs/>
      <w:sz w:val="20"/>
      <w:u w:val="thick"/>
    </w:rPr>
  </w:style>
  <w:style w:type="character" w:customStyle="1" w:styleId="separator">
    <w:name w:val="separator"/>
    <w:rsid w:val="000B7395"/>
  </w:style>
  <w:style w:type="paragraph" w:customStyle="1" w:styleId="PageHeader">
    <w:name w:val="Page Header"/>
    <w:basedOn w:val="Normal"/>
    <w:link w:val="PageHeaderChar"/>
    <w:uiPriority w:val="99"/>
    <w:qFormat/>
    <w:rsid w:val="000B7395"/>
    <w:pPr>
      <w:jc w:val="center"/>
    </w:pPr>
    <w:rPr>
      <w:rFonts w:eastAsia="SimSun"/>
      <w:b/>
      <w:sz w:val="36"/>
      <w:szCs w:val="36"/>
      <w:lang w:eastAsia="zh-CN"/>
    </w:rPr>
  </w:style>
  <w:style w:type="character" w:customStyle="1" w:styleId="PageHeaderChar">
    <w:name w:val="Page Header Char"/>
    <w:link w:val="PageHeader"/>
    <w:uiPriority w:val="99"/>
    <w:rsid w:val="000B7395"/>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0B7395"/>
    <w:pPr>
      <w:ind w:left="720"/>
    </w:pPr>
    <w:rPr>
      <w:rFonts w:eastAsia="Times New Roman"/>
      <w:b/>
      <w:szCs w:val="24"/>
      <w:u w:val="single"/>
    </w:rPr>
  </w:style>
  <w:style w:type="paragraph" w:customStyle="1" w:styleId="NormalNoUnderline">
    <w:name w:val="Normal + No Underline"/>
    <w:basedOn w:val="Normal"/>
    <w:link w:val="NormalNoUnderlineChar"/>
    <w:qFormat/>
    <w:rsid w:val="000B7395"/>
    <w:pPr>
      <w:ind w:left="720"/>
    </w:pPr>
    <w:rPr>
      <w:rFonts w:eastAsia="Times New Roman"/>
      <w:sz w:val="12"/>
      <w:szCs w:val="24"/>
    </w:rPr>
  </w:style>
  <w:style w:type="character" w:customStyle="1" w:styleId="NormalUnderlineChar0">
    <w:name w:val="Normal + Underline Char"/>
    <w:link w:val="NormalUnderline0"/>
    <w:rsid w:val="000B7395"/>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0B7395"/>
    <w:rPr>
      <w:rFonts w:ascii="Times New Roman" w:eastAsia="Times New Roman" w:hAnsi="Times New Roman" w:cs="Times New Roman"/>
      <w:sz w:val="12"/>
      <w:szCs w:val="24"/>
    </w:rPr>
  </w:style>
  <w:style w:type="paragraph" w:customStyle="1" w:styleId="TagCite1">
    <w:name w:val="Tag Cite"/>
    <w:basedOn w:val="PageHeader"/>
    <w:link w:val="TagCiteChar2"/>
    <w:qFormat/>
    <w:rsid w:val="000B7395"/>
    <w:pPr>
      <w:jc w:val="left"/>
    </w:pPr>
    <w:rPr>
      <w:sz w:val="24"/>
      <w:szCs w:val="24"/>
    </w:rPr>
  </w:style>
  <w:style w:type="character" w:customStyle="1" w:styleId="TagCiteChar2">
    <w:name w:val="Tag Cite Char"/>
    <w:link w:val="TagCite1"/>
    <w:rsid w:val="000B7395"/>
    <w:rPr>
      <w:rFonts w:ascii="Times New Roman" w:eastAsia="SimSun" w:hAnsi="Times New Roman" w:cs="Times New Roman"/>
      <w:b/>
      <w:sz w:val="24"/>
      <w:szCs w:val="24"/>
      <w:lang w:eastAsia="zh-CN"/>
    </w:rPr>
  </w:style>
  <w:style w:type="character" w:customStyle="1" w:styleId="smalllink">
    <w:name w:val="smalllink"/>
    <w:rsid w:val="000B7395"/>
  </w:style>
  <w:style w:type="character" w:customStyle="1" w:styleId="bighead1">
    <w:name w:val="bighead1"/>
    <w:rsid w:val="000B7395"/>
    <w:rPr>
      <w:rFonts w:ascii="Verdana" w:hAnsi="Verdana" w:hint="default"/>
      <w:b/>
      <w:bCs/>
      <w:sz w:val="27"/>
      <w:szCs w:val="27"/>
    </w:rPr>
  </w:style>
  <w:style w:type="character" w:customStyle="1" w:styleId="Underline-WFU">
    <w:name w:val="Underline-WFU"/>
    <w:uiPriority w:val="1"/>
    <w:qFormat/>
    <w:rsid w:val="000B7395"/>
    <w:rPr>
      <w:rFonts w:ascii="Cambria" w:hAnsi="Cambria"/>
      <w:sz w:val="21"/>
      <w:u w:val="single"/>
    </w:rPr>
  </w:style>
  <w:style w:type="paragraph" w:customStyle="1" w:styleId="Tiny-WFU">
    <w:name w:val="Tiny-WFU"/>
    <w:basedOn w:val="Normal"/>
    <w:uiPriority w:val="99"/>
    <w:qFormat/>
    <w:rsid w:val="000B7395"/>
    <w:rPr>
      <w:rFonts w:ascii="Cambria" w:eastAsia="Malgun Gothic" w:hAnsi="Cambria"/>
      <w:sz w:val="12"/>
      <w:lang w:eastAsia="ko-KR"/>
    </w:rPr>
  </w:style>
  <w:style w:type="character" w:customStyle="1" w:styleId="UnunderlinedTextChar">
    <w:name w:val="Ununderlined Text Char"/>
    <w:link w:val="UnunderlinedText"/>
    <w:rsid w:val="000B7395"/>
    <w:rPr>
      <w:sz w:val="12"/>
    </w:rPr>
  </w:style>
  <w:style w:type="paragraph" w:customStyle="1" w:styleId="UnunderlinedText">
    <w:name w:val="Ununderlined Text"/>
    <w:basedOn w:val="Normal"/>
    <w:link w:val="UnunderlinedTextChar"/>
    <w:autoRedefine/>
    <w:qFormat/>
    <w:rsid w:val="000B7395"/>
    <w:rPr>
      <w:rFonts w:asciiTheme="minorHAnsi" w:hAnsiTheme="minorHAnsi"/>
      <w:sz w:val="12"/>
    </w:rPr>
  </w:style>
  <w:style w:type="character" w:customStyle="1" w:styleId="CardsFont6ptChar1">
    <w:name w:val="Cards + Font: 6 pt Char1"/>
    <w:link w:val="CardsFont6pt"/>
    <w:locked/>
    <w:rsid w:val="000B7395"/>
    <w:rPr>
      <w:rFonts w:ascii="Times New Roman" w:eastAsia="Times New Roman" w:hAnsi="Times New Roman" w:cs="Times New Roman"/>
      <w:sz w:val="12"/>
      <w:szCs w:val="24"/>
    </w:rPr>
  </w:style>
  <w:style w:type="character" w:customStyle="1" w:styleId="CardTextCharChar">
    <w:name w:val="Card Text Char Char"/>
    <w:rsid w:val="000B7395"/>
    <w:rPr>
      <w:rFonts w:ascii="Arial" w:hAnsi="Arial"/>
      <w:sz w:val="16"/>
      <w:szCs w:val="24"/>
    </w:rPr>
  </w:style>
  <w:style w:type="paragraph" w:customStyle="1" w:styleId="Indentation">
    <w:name w:val="Indentation"/>
    <w:basedOn w:val="Normal"/>
    <w:qFormat/>
    <w:rsid w:val="000B7395"/>
    <w:pPr>
      <w:ind w:left="288" w:right="288"/>
    </w:pPr>
    <w:rPr>
      <w:rFonts w:eastAsia="Calibri"/>
    </w:rPr>
  </w:style>
  <w:style w:type="character" w:customStyle="1" w:styleId="left-date1">
    <w:name w:val="left-date1"/>
    <w:rsid w:val="000B7395"/>
    <w:rPr>
      <w:rFonts w:ascii="Verdana" w:hAnsi="Verdana" w:hint="default"/>
      <w:color w:val="666666"/>
      <w:sz w:val="14"/>
      <w:szCs w:val="14"/>
    </w:rPr>
  </w:style>
  <w:style w:type="character" w:customStyle="1" w:styleId="Bodytext31">
    <w:name w:val="Body text (3)"/>
    <w:basedOn w:val="DefaultParagraphFont"/>
    <w:rsid w:val="000B739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B739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B7395"/>
    <w:pPr>
      <w:spacing w:before="100" w:beforeAutospacing="1" w:after="100" w:afterAutospacing="1"/>
    </w:pPr>
    <w:rPr>
      <w:rFonts w:eastAsia="Times New Roman"/>
      <w:szCs w:val="24"/>
    </w:rPr>
  </w:style>
  <w:style w:type="character" w:customStyle="1" w:styleId="Title2">
    <w:name w:val="Title2"/>
    <w:basedOn w:val="DefaultParagraphFont"/>
    <w:rsid w:val="000B7395"/>
  </w:style>
  <w:style w:type="character" w:customStyle="1" w:styleId="list-comma">
    <w:name w:val="list-comma"/>
    <w:basedOn w:val="DefaultParagraphFont"/>
    <w:rsid w:val="000B7395"/>
  </w:style>
  <w:style w:type="character" w:customStyle="1" w:styleId="livefyre-commentcount">
    <w:name w:val="livefyre-commentcount"/>
    <w:basedOn w:val="DefaultParagraphFont"/>
    <w:rsid w:val="000B7395"/>
  </w:style>
  <w:style w:type="character" w:customStyle="1" w:styleId="ata11y">
    <w:name w:val="at_a11y"/>
    <w:basedOn w:val="DefaultParagraphFont"/>
    <w:rsid w:val="000B7395"/>
  </w:style>
  <w:style w:type="character" w:customStyle="1" w:styleId="Picturecaption2">
    <w:name w:val="Picture caption (2)_"/>
    <w:basedOn w:val="DefaultParagraphFont"/>
    <w:link w:val="Picturecaption20"/>
    <w:rsid w:val="000B739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B7395"/>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B739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B7395"/>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0B739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B739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B739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B7395"/>
  </w:style>
  <w:style w:type="character" w:customStyle="1" w:styleId="wsodqchgshow">
    <w:name w:val="wsodq_chgshow"/>
    <w:basedOn w:val="DefaultParagraphFont"/>
    <w:rsid w:val="000B7395"/>
  </w:style>
  <w:style w:type="character" w:customStyle="1" w:styleId="greenposchange">
    <w:name w:val="green_pos_change"/>
    <w:basedOn w:val="DefaultParagraphFont"/>
    <w:rsid w:val="000B7395"/>
  </w:style>
  <w:style w:type="character" w:customStyle="1" w:styleId="image-credit">
    <w:name w:val="image-credit"/>
    <w:basedOn w:val="DefaultParagraphFont"/>
    <w:rsid w:val="000B7395"/>
  </w:style>
  <w:style w:type="paragraph" w:customStyle="1" w:styleId="gascontcredit">
    <w:name w:val="gas_cont_credit"/>
    <w:basedOn w:val="Normal"/>
    <w:qFormat/>
    <w:rsid w:val="000B7395"/>
    <w:pPr>
      <w:spacing w:before="100" w:beforeAutospacing="1" w:after="100" w:afterAutospacing="1"/>
    </w:pPr>
    <w:rPr>
      <w:rFonts w:eastAsia="Times New Roman"/>
      <w:szCs w:val="24"/>
    </w:rPr>
  </w:style>
  <w:style w:type="character" w:customStyle="1" w:styleId="sup1">
    <w:name w:val="sup1"/>
    <w:rsid w:val="000B7395"/>
    <w:rPr>
      <w:rFonts w:ascii="Times New Roman" w:hAnsi="Times New Roman" w:cs="Times New Roman" w:hint="default"/>
      <w:color w:val="000000"/>
      <w:shd w:val="clear" w:color="auto" w:fill="FEFFCF"/>
    </w:rPr>
  </w:style>
  <w:style w:type="character" w:customStyle="1" w:styleId="pgnum1">
    <w:name w:val="pgnum1"/>
    <w:rsid w:val="000B7395"/>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B739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B7395"/>
    <w:pPr>
      <w:autoSpaceDE w:val="0"/>
      <w:autoSpaceDN w:val="0"/>
      <w:adjustRightInd w:val="0"/>
      <w:outlineLvl w:val="2"/>
    </w:pPr>
    <w:rPr>
      <w:b/>
      <w:bCs/>
    </w:rPr>
  </w:style>
  <w:style w:type="paragraph" w:customStyle="1" w:styleId="TagsChar1Char">
    <w:name w:val="Tags Char1 Char"/>
    <w:basedOn w:val="Normal"/>
    <w:link w:val="TagsChar1CharChar"/>
    <w:qFormat/>
    <w:rsid w:val="000B739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B7395"/>
    <w:rPr>
      <w:rFonts w:ascii="Georgia" w:hAnsi="Georgia" w:cs="Calibri"/>
      <w:sz w:val="24"/>
      <w:u w:val="thick"/>
    </w:rPr>
  </w:style>
  <w:style w:type="character" w:customStyle="1" w:styleId="TagsChar1CharChar">
    <w:name w:val="Tags Char1 Char Char"/>
    <w:link w:val="TagsChar1Char"/>
    <w:rsid w:val="000B7395"/>
    <w:rPr>
      <w:rFonts w:ascii="Times New Roman" w:hAnsi="Times New Roman" w:cs="Times New Roman"/>
      <w:b/>
    </w:rPr>
  </w:style>
  <w:style w:type="character" w:customStyle="1" w:styleId="CitesCharCharCharChar">
    <w:name w:val="Cites Char Char Char Char"/>
    <w:link w:val="CitesCharCharChar"/>
    <w:rsid w:val="000B7395"/>
    <w:rPr>
      <w:rFonts w:ascii="Times New Roman" w:hAnsi="Times New Roman" w:cs="Times New Roman"/>
      <w:b/>
      <w:bCs/>
    </w:rPr>
  </w:style>
  <w:style w:type="character" w:customStyle="1" w:styleId="CardsFont6ptCharCharChar">
    <w:name w:val="Cards + Font: 6 pt Char Char Char"/>
    <w:rsid w:val="000B7395"/>
    <w:rPr>
      <w:rFonts w:ascii="Times New Roman" w:hAnsi="Times New Roman" w:cs="Times New Roman"/>
      <w:sz w:val="12"/>
    </w:rPr>
  </w:style>
  <w:style w:type="character" w:customStyle="1" w:styleId="BlockHeadingsCharCharChar">
    <w:name w:val="Block Headings Char Char Char"/>
    <w:link w:val="BlockHeadingsCharChar"/>
    <w:rsid w:val="000B7395"/>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B739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B7395"/>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B7395"/>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0B7395"/>
    <w:pPr>
      <w:widowControl w:val="0"/>
      <w:spacing w:before="0" w:beforeAutospacing="0" w:after="0" w:afterAutospacing="0" w:line="259" w:lineRule="auto"/>
    </w:pPr>
    <w:rPr>
      <w:rFonts w:ascii="Georgia" w:hAnsi="Georgia"/>
      <w:color w:val="000000"/>
      <w:sz w:val="22"/>
      <w:szCs w:val="20"/>
      <w:lang w:eastAsia="en-US"/>
    </w:rPr>
  </w:style>
  <w:style w:type="paragraph" w:customStyle="1" w:styleId="Reference">
    <w:name w:val="Reference"/>
    <w:uiPriority w:val="99"/>
    <w:qFormat/>
    <w:rsid w:val="000B739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B7395"/>
  </w:style>
  <w:style w:type="paragraph" w:customStyle="1" w:styleId="StyleHeading2Heading2Char2CharHeading2Char1CharCharHead">
    <w:name w:val="Style Heading 2Heading 2 Char2 CharHeading 2 Char1 Char CharHead..."/>
    <w:basedOn w:val="Heading2"/>
    <w:uiPriority w:val="99"/>
    <w:qFormat/>
    <w:rsid w:val="000B7395"/>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0B739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B7395"/>
    <w:rPr>
      <w:rFonts w:ascii="Georgia" w:hAnsi="Georgia"/>
      <w:sz w:val="20"/>
      <w:u w:val="single"/>
    </w:rPr>
  </w:style>
  <w:style w:type="paragraph" w:customStyle="1" w:styleId="Blocktitle4">
    <w:name w:val="Block title"/>
    <w:basedOn w:val="Heading1"/>
    <w:autoRedefine/>
    <w:uiPriority w:val="99"/>
    <w:qFormat/>
    <w:rsid w:val="000B739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0B7395"/>
    <w:pPr>
      <w:autoSpaceDE w:val="0"/>
      <w:autoSpaceDN w:val="0"/>
      <w:adjustRightInd w:val="0"/>
    </w:pPr>
    <w:rPr>
      <w:rFonts w:eastAsia="SimSun" w:cs="Courier"/>
      <w:lang w:eastAsia="zh-CN"/>
    </w:rPr>
  </w:style>
  <w:style w:type="character" w:customStyle="1" w:styleId="smcaps">
    <w:name w:val="smcaps"/>
    <w:rsid w:val="000B7395"/>
  </w:style>
  <w:style w:type="character" w:customStyle="1" w:styleId="Style1Char2">
    <w:name w:val="Style1 Char2"/>
    <w:rsid w:val="000B7395"/>
    <w:rPr>
      <w:szCs w:val="24"/>
      <w:lang w:val="en-US" w:eastAsia="en-US" w:bidi="ar-SA"/>
    </w:rPr>
  </w:style>
  <w:style w:type="paragraph" w:customStyle="1" w:styleId="SmallCite">
    <w:name w:val="Small Cite"/>
    <w:basedOn w:val="Normal"/>
    <w:uiPriority w:val="99"/>
    <w:qFormat/>
    <w:rsid w:val="000B7395"/>
    <w:rPr>
      <w:rFonts w:ascii="Verdana" w:eastAsia="Times New Roman" w:hAnsi="Verdana"/>
      <w:szCs w:val="24"/>
    </w:rPr>
  </w:style>
  <w:style w:type="character" w:customStyle="1" w:styleId="inside-head1">
    <w:name w:val="inside-head1"/>
    <w:rsid w:val="000B7395"/>
    <w:rPr>
      <w:rFonts w:ascii="Arial" w:hAnsi="Arial" w:cs="Arial" w:hint="default"/>
      <w:b/>
      <w:bCs/>
      <w:color w:val="000000"/>
      <w:spacing w:val="-15"/>
      <w:sz w:val="45"/>
      <w:szCs w:val="45"/>
    </w:rPr>
  </w:style>
  <w:style w:type="character" w:customStyle="1" w:styleId="datestamp1">
    <w:name w:val="datestamp1"/>
    <w:rsid w:val="000B739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B739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B7395"/>
  </w:style>
  <w:style w:type="paragraph" w:customStyle="1" w:styleId="links1">
    <w:name w:val="links1"/>
    <w:basedOn w:val="Normal"/>
    <w:uiPriority w:val="99"/>
    <w:qFormat/>
    <w:rsid w:val="000B7395"/>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0B7395"/>
    <w:pPr>
      <w:spacing w:before="100" w:beforeAutospacing="1" w:after="100" w:afterAutospacing="1"/>
      <w:ind w:left="300"/>
    </w:pPr>
    <w:rPr>
      <w:rFonts w:ascii="Arial" w:eastAsia="Times New Roman" w:hAnsi="Arial"/>
      <w:szCs w:val="20"/>
    </w:rPr>
  </w:style>
  <w:style w:type="character" w:customStyle="1" w:styleId="storyheading31">
    <w:name w:val="storyheading31"/>
    <w:rsid w:val="000B7395"/>
    <w:rPr>
      <w:rFonts w:ascii="Verdana" w:hAnsi="Verdana" w:hint="default"/>
      <w:b/>
      <w:bCs/>
      <w:sz w:val="32"/>
      <w:szCs w:val="32"/>
    </w:rPr>
  </w:style>
  <w:style w:type="character" w:customStyle="1" w:styleId="storydeck31">
    <w:name w:val="storydeck31"/>
    <w:rsid w:val="000B7395"/>
    <w:rPr>
      <w:rFonts w:ascii="Verdana" w:hAnsi="Verdana" w:hint="default"/>
      <w:i w:val="0"/>
      <w:iCs w:val="0"/>
      <w:sz w:val="21"/>
      <w:szCs w:val="21"/>
    </w:rPr>
  </w:style>
  <w:style w:type="paragraph" w:customStyle="1" w:styleId="copyright">
    <w:name w:val="copyright"/>
    <w:basedOn w:val="Normal"/>
    <w:qFormat/>
    <w:rsid w:val="000B7395"/>
    <w:pPr>
      <w:spacing w:before="100" w:beforeAutospacing="1" w:after="100" w:afterAutospacing="1"/>
    </w:pPr>
    <w:rPr>
      <w:rFonts w:eastAsia="Times New Roman"/>
      <w:szCs w:val="24"/>
    </w:rPr>
  </w:style>
  <w:style w:type="character" w:customStyle="1" w:styleId="subtitle10">
    <w:name w:val="subtitle1"/>
    <w:rsid w:val="000B739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0B7395"/>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0B7395"/>
    <w:rPr>
      <w:rFonts w:cs="Arial"/>
      <w:b/>
      <w:bCs/>
      <w:iCs/>
      <w:color w:val="000000"/>
      <w:szCs w:val="28"/>
      <w:lang w:val="en-US" w:eastAsia="en-US" w:bidi="ar-SA"/>
    </w:rPr>
  </w:style>
  <w:style w:type="character" w:customStyle="1" w:styleId="clsbiolink">
    <w:name w:val="clsbiolink"/>
    <w:rsid w:val="000B7395"/>
  </w:style>
  <w:style w:type="character" w:customStyle="1" w:styleId="clssmaller">
    <w:name w:val="clssmaller"/>
    <w:rsid w:val="000B7395"/>
  </w:style>
  <w:style w:type="character" w:customStyle="1" w:styleId="sm1">
    <w:name w:val="sm1"/>
    <w:rsid w:val="000B7395"/>
    <w:rPr>
      <w:rFonts w:ascii="Verdana" w:hAnsi="Verdana" w:hint="default"/>
      <w:i w:val="0"/>
      <w:iCs w:val="0"/>
      <w:smallCaps w:val="0"/>
      <w:color w:val="000000"/>
      <w:sz w:val="17"/>
      <w:szCs w:val="17"/>
    </w:rPr>
  </w:style>
  <w:style w:type="character" w:customStyle="1" w:styleId="noindentChar">
    <w:name w:val="noindent Char"/>
    <w:rsid w:val="000B7395"/>
    <w:rPr>
      <w:rFonts w:ascii="Arial" w:hAnsi="Arial" w:cs="Arial"/>
      <w:sz w:val="24"/>
      <w:szCs w:val="24"/>
      <w:lang w:val="en-US" w:eastAsia="en-US" w:bidi="ar-SA"/>
    </w:rPr>
  </w:style>
  <w:style w:type="character" w:customStyle="1" w:styleId="SmallChar1">
    <w:name w:val="Small Char1"/>
    <w:rsid w:val="000B7395"/>
    <w:rPr>
      <w:sz w:val="16"/>
      <w:szCs w:val="24"/>
      <w:lang w:val="en-US" w:eastAsia="en-US" w:bidi="ar-SA"/>
    </w:rPr>
  </w:style>
  <w:style w:type="character" w:customStyle="1" w:styleId="fullcite0">
    <w:name w:val="fullcite"/>
    <w:rsid w:val="000B7395"/>
  </w:style>
  <w:style w:type="character" w:customStyle="1" w:styleId="Style9ptThickunderline">
    <w:name w:val="Style 9 pt Thick underline"/>
    <w:rsid w:val="000B7395"/>
    <w:rPr>
      <w:sz w:val="24"/>
      <w:u w:val="thick"/>
    </w:rPr>
  </w:style>
  <w:style w:type="paragraph" w:customStyle="1" w:styleId="Repeatheader">
    <w:name w:val="Repeat header"/>
    <w:basedOn w:val="Normal"/>
    <w:autoRedefine/>
    <w:uiPriority w:val="99"/>
    <w:qFormat/>
    <w:rsid w:val="000B7395"/>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0B7395"/>
    <w:rPr>
      <w:rFonts w:ascii="Times New Roman" w:eastAsia="Times New Roman" w:hAnsi="Times New Roman" w:cs="Times New Roman"/>
    </w:rPr>
  </w:style>
  <w:style w:type="character" w:customStyle="1" w:styleId="CardNotUnderlinedChar">
    <w:name w:val="Card Not Underlined Char"/>
    <w:rsid w:val="000B7395"/>
    <w:rPr>
      <w:sz w:val="16"/>
      <w:lang w:val="en-US" w:eastAsia="en-US" w:bidi="ar-SA"/>
    </w:rPr>
  </w:style>
  <w:style w:type="paragraph" w:customStyle="1" w:styleId="CardNotUnderlined3">
    <w:name w:val="Card Not Underlined 3"/>
    <w:basedOn w:val="CardNotUnderlined"/>
    <w:uiPriority w:val="99"/>
    <w:qFormat/>
    <w:rsid w:val="000B7395"/>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0B7395"/>
    <w:rPr>
      <w:sz w:val="20"/>
    </w:rPr>
  </w:style>
  <w:style w:type="character" w:customStyle="1" w:styleId="IndexHeadersCharChar">
    <w:name w:val="Index Headers Char Char"/>
    <w:rsid w:val="000B7395"/>
    <w:rPr>
      <w:rFonts w:cs="Arial"/>
      <w:bCs/>
      <w:caps/>
      <w:color w:val="FFFFFF"/>
      <w:sz w:val="2"/>
      <w:szCs w:val="2"/>
      <w:lang w:val="en-US" w:eastAsia="en-US" w:bidi="ar-SA"/>
    </w:rPr>
  </w:style>
  <w:style w:type="paragraph" w:customStyle="1" w:styleId="Numbering">
    <w:name w:val="Numbering"/>
    <w:basedOn w:val="Normal"/>
    <w:next w:val="Normal"/>
    <w:uiPriority w:val="99"/>
    <w:qFormat/>
    <w:rsid w:val="000B7395"/>
    <w:pPr>
      <w:numPr>
        <w:numId w:val="53"/>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0B7395"/>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0B7395"/>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0B7395"/>
    <w:pPr>
      <w:numPr>
        <w:numId w:val="52"/>
      </w:numPr>
      <w:tabs>
        <w:tab w:val="clear" w:pos="1080"/>
      </w:tabs>
      <w:ind w:left="0" w:firstLine="0"/>
    </w:pPr>
  </w:style>
  <w:style w:type="paragraph" w:customStyle="1" w:styleId="Lettering">
    <w:name w:val="Lettering"/>
    <w:basedOn w:val="Numbering"/>
    <w:next w:val="Normal"/>
    <w:uiPriority w:val="99"/>
    <w:qFormat/>
    <w:rsid w:val="000B7395"/>
    <w:pPr>
      <w:numPr>
        <w:numId w:val="0"/>
      </w:numPr>
      <w:tabs>
        <w:tab w:val="num" w:pos="720"/>
      </w:tabs>
      <w:ind w:left="720" w:hanging="360"/>
    </w:pPr>
    <w:rPr>
      <w:szCs w:val="22"/>
    </w:rPr>
  </w:style>
  <w:style w:type="paragraph" w:customStyle="1" w:styleId="FileName">
    <w:name w:val="File Name"/>
    <w:basedOn w:val="Normal"/>
    <w:next w:val="Normal"/>
    <w:uiPriority w:val="99"/>
    <w:qFormat/>
    <w:rsid w:val="000B7395"/>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0B739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0B7395"/>
    <w:pPr>
      <w:numPr>
        <w:numId w:val="0"/>
      </w:numPr>
      <w:tabs>
        <w:tab w:val="num" w:pos="720"/>
      </w:tabs>
      <w:ind w:left="720" w:hanging="360"/>
    </w:pPr>
  </w:style>
  <w:style w:type="paragraph" w:customStyle="1" w:styleId="CardContinued1">
    <w:name w:val="Card Continued 1"/>
    <w:basedOn w:val="Normal"/>
    <w:next w:val="Normal"/>
    <w:uiPriority w:val="99"/>
    <w:qFormat/>
    <w:rsid w:val="000B7395"/>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0B7395"/>
    <w:pPr>
      <w:spacing w:before="0" w:after="120"/>
      <w:jc w:val="left"/>
    </w:pPr>
  </w:style>
  <w:style w:type="paragraph" w:customStyle="1" w:styleId="Clearformatting">
    <w:name w:val="Clear formatting"/>
    <w:basedOn w:val="Normal"/>
    <w:uiPriority w:val="99"/>
    <w:qFormat/>
    <w:rsid w:val="000B7395"/>
    <w:pPr>
      <w:keepNext/>
      <w:outlineLvl w:val="2"/>
    </w:pPr>
    <w:rPr>
      <w:rFonts w:eastAsia="Times New Roman"/>
      <w:b/>
      <w:bCs/>
      <w:szCs w:val="26"/>
    </w:rPr>
  </w:style>
  <w:style w:type="character" w:customStyle="1" w:styleId="justify">
    <w:name w:val="justify"/>
    <w:rsid w:val="000B7395"/>
  </w:style>
  <w:style w:type="paragraph" w:customStyle="1" w:styleId="SmallCardText">
    <w:name w:val="Small Card Text"/>
    <w:qFormat/>
    <w:rsid w:val="000B7395"/>
    <w:pPr>
      <w:spacing w:after="200" w:line="276" w:lineRule="auto"/>
    </w:pPr>
    <w:rPr>
      <w:rFonts w:eastAsia="Times New Roman"/>
      <w:sz w:val="16"/>
      <w:szCs w:val="16"/>
    </w:rPr>
  </w:style>
  <w:style w:type="character" w:customStyle="1" w:styleId="SmallCardTextChar">
    <w:name w:val="Small Card Text Char"/>
    <w:rsid w:val="000B7395"/>
    <w:rPr>
      <w:sz w:val="16"/>
      <w:szCs w:val="16"/>
      <w:lang w:val="en-US" w:eastAsia="en-US" w:bidi="ar-SA"/>
    </w:rPr>
  </w:style>
  <w:style w:type="paragraph" w:customStyle="1" w:styleId="TAGFONT">
    <w:name w:val="TAG FONT"/>
    <w:basedOn w:val="Normal"/>
    <w:autoRedefine/>
    <w:uiPriority w:val="99"/>
    <w:qFormat/>
    <w:rsid w:val="000B7395"/>
    <w:rPr>
      <w:rFonts w:eastAsia="Times New Roman"/>
      <w:szCs w:val="24"/>
    </w:rPr>
  </w:style>
  <w:style w:type="character" w:customStyle="1" w:styleId="tagChar31">
    <w:name w:val="tag Char3"/>
    <w:rsid w:val="000B7395"/>
    <w:rPr>
      <w:b/>
      <w:sz w:val="24"/>
      <w:szCs w:val="24"/>
      <w:lang w:val="en-US" w:eastAsia="en-US" w:bidi="ar-SA"/>
    </w:rPr>
  </w:style>
  <w:style w:type="paragraph" w:customStyle="1" w:styleId="8point">
    <w:name w:val="8 point"/>
    <w:basedOn w:val="Normal"/>
    <w:link w:val="8pointChar"/>
    <w:qFormat/>
    <w:rsid w:val="000B7395"/>
    <w:rPr>
      <w:rFonts w:asciiTheme="minorHAnsi" w:hAnsiTheme="minorHAnsi"/>
      <w:sz w:val="16"/>
    </w:rPr>
  </w:style>
  <w:style w:type="paragraph" w:customStyle="1" w:styleId="citationunderline">
    <w:name w:val="citation/underline"/>
    <w:link w:val="citationunderlineChar"/>
    <w:autoRedefine/>
    <w:qFormat/>
    <w:rsid w:val="000B7395"/>
    <w:pPr>
      <w:spacing w:after="0" w:line="240" w:lineRule="auto"/>
    </w:pPr>
    <w:rPr>
      <w:b/>
      <w:u w:val="single"/>
    </w:rPr>
  </w:style>
  <w:style w:type="character" w:customStyle="1" w:styleId="awtw">
    <w:name w:val="awtw"/>
    <w:rsid w:val="000B7395"/>
  </w:style>
  <w:style w:type="paragraph" w:customStyle="1" w:styleId="Style60">
    <w:name w:val="Style 6"/>
    <w:uiPriority w:val="99"/>
    <w:qFormat/>
    <w:rsid w:val="000B739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B7395"/>
    <w:rPr>
      <w:rFonts w:ascii="Arial Narrow" w:eastAsia="Times New Roman" w:hAnsi="Arial Narrow"/>
      <w:szCs w:val="24"/>
    </w:rPr>
  </w:style>
  <w:style w:type="character" w:customStyle="1" w:styleId="ThickUnderlineCharChar">
    <w:name w:val="Thick Underline Char Char"/>
    <w:rsid w:val="000B7395"/>
    <w:rPr>
      <w:rFonts w:ascii="Arial Narrow" w:eastAsia="Times New Roman" w:hAnsi="Arial Narrow"/>
      <w:sz w:val="24"/>
      <w:szCs w:val="24"/>
      <w:u w:val="thick"/>
    </w:rPr>
  </w:style>
  <w:style w:type="character" w:customStyle="1" w:styleId="CitesCharChar">
    <w:name w:val="Cites Char Char"/>
    <w:rsid w:val="000B7395"/>
    <w:rPr>
      <w:rFonts w:ascii="Arial Narrow" w:eastAsia="Times New Roman" w:hAnsi="Arial Narrow"/>
      <w:b/>
      <w:bCs/>
      <w:sz w:val="24"/>
      <w:szCs w:val="24"/>
    </w:rPr>
  </w:style>
  <w:style w:type="character" w:customStyle="1" w:styleId="ld3">
    <w:name w:val="ld3"/>
    <w:rsid w:val="000B739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B7395"/>
    <w:rPr>
      <w:rFonts w:ascii="Times New Roman" w:hAnsi="Times New Roman"/>
      <w:sz w:val="14"/>
    </w:rPr>
  </w:style>
  <w:style w:type="paragraph" w:customStyle="1" w:styleId="DateCitesAuthorChar">
    <w:name w:val="DateCitesAuthor Char"/>
    <w:basedOn w:val="Normal"/>
    <w:link w:val="DateCitesAuthorCharChar"/>
    <w:qFormat/>
    <w:rsid w:val="000B7395"/>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0B7395"/>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0B7395"/>
    <w:pPr>
      <w:spacing w:before="100" w:beforeAutospacing="1" w:after="100" w:afterAutospacing="1"/>
    </w:pPr>
    <w:rPr>
      <w:rFonts w:eastAsia="Times New Roman"/>
      <w:szCs w:val="24"/>
    </w:rPr>
  </w:style>
  <w:style w:type="paragraph" w:customStyle="1" w:styleId="western">
    <w:name w:val="western"/>
    <w:basedOn w:val="Normal"/>
    <w:uiPriority w:val="99"/>
    <w:qFormat/>
    <w:rsid w:val="000B7395"/>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0B7395"/>
    <w:pPr>
      <w:spacing w:before="100" w:beforeAutospacing="1" w:after="100" w:afterAutospacing="1"/>
    </w:pPr>
    <w:rPr>
      <w:rFonts w:eastAsia="Times New Roman"/>
      <w:szCs w:val="24"/>
    </w:rPr>
  </w:style>
  <w:style w:type="paragraph" w:customStyle="1" w:styleId="Index">
    <w:name w:val="Index"/>
    <w:basedOn w:val="Normal"/>
    <w:uiPriority w:val="99"/>
    <w:qFormat/>
    <w:rsid w:val="000B7395"/>
    <w:pPr>
      <w:suppressLineNumbers/>
      <w:suppressAutoHyphens/>
    </w:pPr>
    <w:rPr>
      <w:rFonts w:ascii="Century Gothic" w:eastAsia="Times New Roman" w:hAnsi="Century Gothic" w:cs="Tahoma"/>
      <w:szCs w:val="20"/>
    </w:rPr>
  </w:style>
  <w:style w:type="character" w:customStyle="1" w:styleId="externaledithide">
    <w:name w:val="external_edit_hide"/>
    <w:rsid w:val="000B7395"/>
  </w:style>
  <w:style w:type="character" w:customStyle="1" w:styleId="CharacterStyle20">
    <w:name w:val="Character Style 20"/>
    <w:rsid w:val="000B7395"/>
    <w:rPr>
      <w:sz w:val="21"/>
    </w:rPr>
  </w:style>
  <w:style w:type="character" w:customStyle="1" w:styleId="A9">
    <w:name w:val="A9"/>
    <w:uiPriority w:val="99"/>
    <w:rsid w:val="000B7395"/>
    <w:rPr>
      <w:color w:val="000000"/>
      <w:sz w:val="11"/>
    </w:rPr>
  </w:style>
  <w:style w:type="character" w:customStyle="1" w:styleId="centerheadlines">
    <w:name w:val="centerheadlines"/>
    <w:rsid w:val="000B7395"/>
  </w:style>
  <w:style w:type="character" w:customStyle="1" w:styleId="datetime0">
    <w:name w:val="datetime"/>
    <w:rsid w:val="000B7395"/>
  </w:style>
  <w:style w:type="paragraph" w:customStyle="1" w:styleId="boldness">
    <w:name w:val="boldness"/>
    <w:basedOn w:val="Normal"/>
    <w:uiPriority w:val="99"/>
    <w:qFormat/>
    <w:rsid w:val="000B7395"/>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B7395"/>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0B7395"/>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0B739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B739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B739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B7395"/>
  </w:style>
  <w:style w:type="character" w:customStyle="1" w:styleId="A2">
    <w:name w:val="A2"/>
    <w:uiPriority w:val="99"/>
    <w:rsid w:val="000B7395"/>
    <w:rPr>
      <w:color w:val="211D1E"/>
      <w:sz w:val="21"/>
      <w:szCs w:val="21"/>
    </w:rPr>
  </w:style>
  <w:style w:type="character" w:customStyle="1" w:styleId="goohl1">
    <w:name w:val="goohl1"/>
    <w:rsid w:val="000B7395"/>
  </w:style>
  <w:style w:type="paragraph" w:customStyle="1" w:styleId="CardUpSize-Light">
    <w:name w:val="CardUpSize - Light"/>
    <w:basedOn w:val="Normal"/>
    <w:link w:val="CardUpSize-LightChar"/>
    <w:qFormat/>
    <w:rsid w:val="000B7395"/>
    <w:rPr>
      <w:rFonts w:asciiTheme="minorHAnsi" w:hAnsiTheme="minorHAnsi"/>
      <w:szCs w:val="32"/>
      <w:u w:val="single"/>
    </w:rPr>
  </w:style>
  <w:style w:type="paragraph" w:customStyle="1" w:styleId="CiteCardUpSize-Heavy">
    <w:name w:val="Cite // CardUpSize - Heavy"/>
    <w:basedOn w:val="Normal"/>
    <w:link w:val="CiteCardUpSize-HeavyChar"/>
    <w:qFormat/>
    <w:rsid w:val="000B7395"/>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B739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B7395"/>
    <w:rPr>
      <w:rFonts w:ascii="Times New Roman" w:eastAsia="Times New Roman" w:hAnsi="Times New Roman" w:cs="Times New Roman"/>
      <w:b/>
      <w:szCs w:val="24"/>
      <w:u w:val="single"/>
    </w:rPr>
  </w:style>
  <w:style w:type="character" w:customStyle="1" w:styleId="citeschar10">
    <w:name w:val="citeschar1"/>
    <w:basedOn w:val="DefaultParagraphFont"/>
    <w:rsid w:val="000B7395"/>
  </w:style>
  <w:style w:type="character" w:customStyle="1" w:styleId="cardunderlinedchar1">
    <w:name w:val="cardunderlinedchar"/>
    <w:basedOn w:val="DefaultParagraphFont"/>
    <w:rsid w:val="000B7395"/>
  </w:style>
  <w:style w:type="character" w:customStyle="1" w:styleId="Style1CharCharChar">
    <w:name w:val="Style1 Char Char Char"/>
    <w:rsid w:val="000B7395"/>
    <w:rPr>
      <w:rFonts w:ascii="Times New Roman" w:eastAsia="Times New Roman" w:hAnsi="Times New Roman" w:cs="Arial"/>
      <w:caps/>
      <w:sz w:val="12"/>
      <w:szCs w:val="18"/>
    </w:rPr>
  </w:style>
  <w:style w:type="paragraph" w:customStyle="1" w:styleId="Textbody">
    <w:name w:val="Text body"/>
    <w:basedOn w:val="Standard"/>
    <w:uiPriority w:val="99"/>
    <w:qFormat/>
    <w:rsid w:val="000B7395"/>
    <w:pPr>
      <w:spacing w:after="120"/>
      <w:textAlignment w:val="baseline"/>
    </w:pPr>
    <w:rPr>
      <w:rFonts w:cs="Tahoma"/>
      <w:lang w:eastAsia="en-US" w:bidi="ar-SA"/>
    </w:rPr>
  </w:style>
  <w:style w:type="character" w:customStyle="1" w:styleId="provider">
    <w:name w:val="provider"/>
    <w:basedOn w:val="DefaultParagraphFont"/>
    <w:rsid w:val="000B7395"/>
  </w:style>
  <w:style w:type="character" w:customStyle="1" w:styleId="vitstorybyline">
    <w:name w:val="vitstorybyline"/>
    <w:rsid w:val="000B7395"/>
  </w:style>
  <w:style w:type="character" w:customStyle="1" w:styleId="tickerlinx">
    <w:name w:val="tickerlinx"/>
    <w:rsid w:val="000B7395"/>
  </w:style>
  <w:style w:type="paragraph" w:customStyle="1" w:styleId="Default1">
    <w:name w:val="Default1"/>
    <w:basedOn w:val="Default"/>
    <w:next w:val="Default"/>
    <w:uiPriority w:val="99"/>
    <w:qFormat/>
    <w:rsid w:val="000B739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B7395"/>
    <w:pPr>
      <w:widowControl w:val="0"/>
    </w:pPr>
    <w:rPr>
      <w:rFonts w:ascii="HNKAOE+Arial" w:eastAsia="Malgun Gothic" w:hAnsi="HNKAOE+Arial" w:cs="Times New Roman"/>
      <w:color w:val="auto"/>
      <w:sz w:val="20"/>
      <w:lang w:eastAsia="zh-CN"/>
    </w:rPr>
  </w:style>
  <w:style w:type="character" w:customStyle="1" w:styleId="post-timestamp">
    <w:name w:val="post-timestamp"/>
    <w:rsid w:val="000B7395"/>
  </w:style>
  <w:style w:type="character" w:customStyle="1" w:styleId="month">
    <w:name w:val="month"/>
    <w:rsid w:val="000B7395"/>
  </w:style>
  <w:style w:type="character" w:customStyle="1" w:styleId="CiteCharCharChar">
    <w:name w:val="Cite Char Char Char"/>
    <w:rsid w:val="000B7395"/>
    <w:rPr>
      <w:rFonts w:ascii="Garamond" w:hAnsi="Garamond" w:cs="Calibri"/>
      <w:b/>
      <w:sz w:val="20"/>
      <w:szCs w:val="20"/>
      <w:u w:val="thick"/>
    </w:rPr>
  </w:style>
  <w:style w:type="character" w:customStyle="1" w:styleId="texttitlebigred">
    <w:name w:val="texttitlebigred"/>
    <w:rsid w:val="000B7395"/>
  </w:style>
  <w:style w:type="character" w:customStyle="1" w:styleId="subtitles">
    <w:name w:val="subtitles"/>
    <w:rsid w:val="000B7395"/>
  </w:style>
  <w:style w:type="character" w:customStyle="1" w:styleId="CiteCardCharCharCharChar">
    <w:name w:val="Cite_Card Char Char Char Char"/>
    <w:link w:val="CiteCardCharCharChar"/>
    <w:rsid w:val="000B7395"/>
    <w:rPr>
      <w:rFonts w:cs="Arial"/>
      <w:bCs/>
    </w:rPr>
  </w:style>
  <w:style w:type="paragraph" w:customStyle="1" w:styleId="CiteCardCharCharChar">
    <w:name w:val="Cite_Card Char Char Char"/>
    <w:link w:val="CiteCardCharCharCharChar"/>
    <w:qFormat/>
    <w:rsid w:val="000B7395"/>
    <w:pPr>
      <w:spacing w:after="0" w:line="240" w:lineRule="auto"/>
    </w:pPr>
    <w:rPr>
      <w:rFonts w:cs="Arial"/>
      <w:bCs/>
    </w:rPr>
  </w:style>
  <w:style w:type="paragraph" w:customStyle="1" w:styleId="heading">
    <w:name w:val="heading"/>
    <w:basedOn w:val="Normal"/>
    <w:qFormat/>
    <w:rsid w:val="000B7395"/>
    <w:pPr>
      <w:jc w:val="center"/>
    </w:pPr>
    <w:rPr>
      <w:rFonts w:ascii="Arial Black" w:eastAsia="Times New Roman" w:hAnsi="Arial Black" w:cs="Courier New"/>
      <w:b/>
      <w:sz w:val="36"/>
      <w:szCs w:val="24"/>
      <w:u w:val="single"/>
    </w:rPr>
  </w:style>
  <w:style w:type="character" w:customStyle="1" w:styleId="CiteCardChar1">
    <w:name w:val="Cite_Card Char1"/>
    <w:rsid w:val="000B7395"/>
    <w:rPr>
      <w:rFonts w:cs="Arial"/>
      <w:bCs/>
      <w:lang w:val="en-US" w:eastAsia="en-US" w:bidi="ar-SA"/>
    </w:rPr>
  </w:style>
  <w:style w:type="character" w:customStyle="1" w:styleId="DebateHeaderChar">
    <w:name w:val="Debate Header Char"/>
    <w:link w:val="DebateHeader"/>
    <w:rsid w:val="000B7395"/>
    <w:rPr>
      <w:rFonts w:ascii="Times New Roman" w:eastAsia="Times New Roman" w:hAnsi="Times New Roman" w:cs="Times New Roman"/>
      <w:b/>
      <w:sz w:val="32"/>
      <w:szCs w:val="32"/>
      <w:u w:val="single"/>
    </w:rPr>
  </w:style>
  <w:style w:type="character" w:customStyle="1" w:styleId="paramv">
    <w:name w:val="paramv"/>
    <w:rsid w:val="000B7395"/>
  </w:style>
  <w:style w:type="paragraph" w:customStyle="1" w:styleId="TagCite2">
    <w:name w:val="Tag &amp; Cite"/>
    <w:basedOn w:val="Normal"/>
    <w:link w:val="TagCiteChar3"/>
    <w:qFormat/>
    <w:rsid w:val="000B7395"/>
    <w:rPr>
      <w:rFonts w:eastAsia="Times New Roman"/>
      <w:b/>
      <w:szCs w:val="24"/>
    </w:rPr>
  </w:style>
  <w:style w:type="character" w:customStyle="1" w:styleId="TagCiteChar3">
    <w:name w:val="Tag &amp; Cite Char"/>
    <w:link w:val="TagCite2"/>
    <w:rsid w:val="000B7395"/>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0B7395"/>
    <w:rPr>
      <w:rFonts w:eastAsia="Times New Roman"/>
      <w:szCs w:val="24"/>
      <w:u w:val="thick"/>
    </w:rPr>
  </w:style>
  <w:style w:type="character" w:customStyle="1" w:styleId="HighlightedTextChar">
    <w:name w:val="Highlighted Text Char"/>
    <w:link w:val="HighlightedText"/>
    <w:rsid w:val="000B7395"/>
    <w:rPr>
      <w:rFonts w:ascii="Times New Roman" w:eastAsia="Times New Roman" w:hAnsi="Times New Roman" w:cs="Times New Roman"/>
      <w:szCs w:val="24"/>
      <w:u w:val="thick"/>
    </w:rPr>
  </w:style>
  <w:style w:type="character" w:customStyle="1" w:styleId="symbol">
    <w:name w:val="symbol"/>
    <w:rsid w:val="000B7395"/>
  </w:style>
  <w:style w:type="character" w:customStyle="1" w:styleId="data">
    <w:name w:val="data"/>
    <w:rsid w:val="000B7395"/>
  </w:style>
  <w:style w:type="character" w:customStyle="1" w:styleId="pub-date">
    <w:name w:val="pub-date"/>
    <w:rsid w:val="000B7395"/>
  </w:style>
  <w:style w:type="paragraph" w:customStyle="1" w:styleId="articleauthor">
    <w:name w:val="articleauthor"/>
    <w:basedOn w:val="Normal"/>
    <w:qFormat/>
    <w:rsid w:val="000B7395"/>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0B7395"/>
    <w:pPr>
      <w:widowControl w:val="0"/>
      <w:ind w:left="360" w:right="360"/>
    </w:pPr>
    <w:rPr>
      <w:rFonts w:eastAsia="Times New Roman"/>
      <w:szCs w:val="20"/>
      <w:u w:val="thick"/>
    </w:rPr>
  </w:style>
  <w:style w:type="character" w:customStyle="1" w:styleId="StylecardUnderlineChar">
    <w:name w:val="Style card + Underline Char"/>
    <w:link w:val="StylecardUnderline"/>
    <w:rsid w:val="000B7395"/>
    <w:rPr>
      <w:rFonts w:ascii="Times New Roman" w:eastAsia="Times New Roman" w:hAnsi="Times New Roman" w:cs="Times New Roman"/>
      <w:szCs w:val="20"/>
      <w:u w:val="thick"/>
    </w:rPr>
  </w:style>
  <w:style w:type="character" w:customStyle="1" w:styleId="AuthorDateF4">
    <w:name w:val="Author Date (F4)"/>
    <w:rsid w:val="000B7395"/>
    <w:rPr>
      <w:b/>
      <w:sz w:val="24"/>
      <w:u w:val="thick"/>
    </w:rPr>
  </w:style>
  <w:style w:type="character" w:customStyle="1" w:styleId="BoldUnderlineF6">
    <w:name w:val="Bold Underline (F6)"/>
    <w:rsid w:val="000B7395"/>
    <w:rPr>
      <w:u w:val="thick"/>
    </w:rPr>
  </w:style>
  <w:style w:type="paragraph" w:customStyle="1" w:styleId="TagF3">
    <w:name w:val="Tag (F3)"/>
    <w:uiPriority w:val="99"/>
    <w:qFormat/>
    <w:rsid w:val="000B739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B7395"/>
  </w:style>
  <w:style w:type="paragraph" w:customStyle="1" w:styleId="style140">
    <w:name w:val="style14"/>
    <w:basedOn w:val="Normal"/>
    <w:uiPriority w:val="99"/>
    <w:qFormat/>
    <w:rsid w:val="000B7395"/>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0B7395"/>
    <w:rPr>
      <w:rFonts w:eastAsia="Times New Roman"/>
      <w:b/>
      <w:szCs w:val="24"/>
    </w:rPr>
  </w:style>
  <w:style w:type="character" w:customStyle="1" w:styleId="authors">
    <w:name w:val="authors"/>
    <w:rsid w:val="000B7395"/>
  </w:style>
  <w:style w:type="character" w:customStyle="1" w:styleId="verdana12grey1">
    <w:name w:val="verdana12grey1"/>
    <w:rsid w:val="000B7395"/>
  </w:style>
  <w:style w:type="character" w:customStyle="1" w:styleId="verdana9grey1a">
    <w:name w:val="verdana9grey1a"/>
    <w:rsid w:val="000B7395"/>
  </w:style>
  <w:style w:type="character" w:customStyle="1" w:styleId="nn-twttr-share-btn">
    <w:name w:val="nn-twttr-share-btn"/>
    <w:rsid w:val="000B7395"/>
  </w:style>
  <w:style w:type="character" w:customStyle="1" w:styleId="count">
    <w:name w:val="count"/>
    <w:rsid w:val="000B7395"/>
  </w:style>
  <w:style w:type="character" w:customStyle="1" w:styleId="comment-count">
    <w:name w:val="comment-count"/>
    <w:rsid w:val="000B7395"/>
  </w:style>
  <w:style w:type="character" w:customStyle="1" w:styleId="comment-count-text">
    <w:name w:val="comment-count-text"/>
    <w:rsid w:val="000B7395"/>
  </w:style>
  <w:style w:type="paragraph" w:customStyle="1" w:styleId="articlebody">
    <w:name w:val="articlebody"/>
    <w:basedOn w:val="Normal"/>
    <w:uiPriority w:val="99"/>
    <w:qFormat/>
    <w:rsid w:val="000B7395"/>
    <w:pPr>
      <w:spacing w:before="100" w:beforeAutospacing="1" w:after="100" w:afterAutospacing="1"/>
    </w:pPr>
    <w:rPr>
      <w:rFonts w:eastAsia="Times New Roman"/>
      <w:szCs w:val="24"/>
    </w:rPr>
  </w:style>
  <w:style w:type="character" w:customStyle="1" w:styleId="lightheader">
    <w:name w:val="lightheader"/>
    <w:rsid w:val="000B7395"/>
  </w:style>
  <w:style w:type="paragraph" w:customStyle="1" w:styleId="CiteCardCharCharCharCharCharCharChar">
    <w:name w:val="Cite_Card Char Char Char Char Char Char Char"/>
    <w:link w:val="CiteCardCharCharCharCharCharCharCharChar"/>
    <w:autoRedefine/>
    <w:qFormat/>
    <w:rsid w:val="000B739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B7395"/>
    <w:rPr>
      <w:rFonts w:ascii="Times New Roman" w:eastAsia="Times New Roman" w:hAnsi="Times New Roman" w:cs="Times New Roman"/>
      <w:bCs/>
      <w:lang w:eastAsia="zh-CN"/>
    </w:rPr>
  </w:style>
  <w:style w:type="paragraph" w:customStyle="1" w:styleId="foldie">
    <w:name w:val="foldie"/>
    <w:basedOn w:val="heading"/>
    <w:uiPriority w:val="99"/>
    <w:qFormat/>
    <w:rsid w:val="000B7395"/>
  </w:style>
  <w:style w:type="character" w:customStyle="1" w:styleId="CiteCardCharCharCharCharChar">
    <w:name w:val="Cite_Card Char Char Char Char Char"/>
    <w:rsid w:val="000B7395"/>
    <w:rPr>
      <w:rFonts w:cs="Arial"/>
      <w:bCs/>
      <w:lang w:val="en-US" w:eastAsia="en-US" w:bidi="ar-SA"/>
    </w:rPr>
  </w:style>
  <w:style w:type="character" w:customStyle="1" w:styleId="CiteCardCharCharCharCharCharChar">
    <w:name w:val="Cite_Card Char Char Char Char Char Char"/>
    <w:rsid w:val="000B7395"/>
    <w:rPr>
      <w:rFonts w:cs="Arial"/>
      <w:bCs/>
      <w:lang w:val="en-US" w:eastAsia="en-US" w:bidi="ar-SA"/>
    </w:rPr>
  </w:style>
  <w:style w:type="paragraph" w:customStyle="1" w:styleId="billtextsection">
    <w:name w:val="bill_text_section"/>
    <w:basedOn w:val="Normal"/>
    <w:uiPriority w:val="99"/>
    <w:qFormat/>
    <w:rsid w:val="000B7395"/>
    <w:pPr>
      <w:spacing w:before="100" w:beforeAutospacing="1" w:after="100" w:afterAutospacing="1"/>
    </w:pPr>
    <w:rPr>
      <w:rFonts w:eastAsia="Times New Roman"/>
      <w:szCs w:val="24"/>
    </w:rPr>
  </w:style>
  <w:style w:type="character" w:customStyle="1" w:styleId="yahoobuzzbadge">
    <w:name w:val="yahoobuzzbadge"/>
    <w:rsid w:val="000B7395"/>
  </w:style>
  <w:style w:type="paragraph" w:customStyle="1" w:styleId="CiteNormal">
    <w:name w:val="Cite Normal"/>
    <w:basedOn w:val="Normal"/>
    <w:link w:val="CiteNormalChar"/>
    <w:autoRedefine/>
    <w:qFormat/>
    <w:rsid w:val="000B7395"/>
    <w:rPr>
      <w:rFonts w:eastAsia="Times New Roman"/>
      <w:szCs w:val="24"/>
    </w:rPr>
  </w:style>
  <w:style w:type="character" w:customStyle="1" w:styleId="CiteNormalChar">
    <w:name w:val="Cite Normal Char"/>
    <w:link w:val="CiteNormal"/>
    <w:rsid w:val="000B7395"/>
    <w:rPr>
      <w:rFonts w:ascii="Times New Roman" w:eastAsia="Times New Roman" w:hAnsi="Times New Roman" w:cs="Times New Roman"/>
      <w:szCs w:val="24"/>
    </w:rPr>
  </w:style>
  <w:style w:type="character" w:customStyle="1" w:styleId="StrongEmphasis">
    <w:name w:val="Strong Emphasis"/>
    <w:rsid w:val="000B7395"/>
    <w:rPr>
      <w:b/>
      <w:bCs/>
    </w:rPr>
  </w:style>
  <w:style w:type="paragraph" w:customStyle="1" w:styleId="Boldunderline1">
    <w:name w:val="Bold underline"/>
    <w:basedOn w:val="Normal"/>
    <w:link w:val="BoldunderlineChar2"/>
    <w:qFormat/>
    <w:rsid w:val="000B7395"/>
    <w:rPr>
      <w:rFonts w:ascii="Garamond" w:eastAsia="Times New Roman" w:hAnsi="Garamond"/>
      <w:b/>
      <w:bCs/>
      <w:kern w:val="20"/>
      <w:szCs w:val="32"/>
      <w:u w:val="single"/>
    </w:rPr>
  </w:style>
  <w:style w:type="character" w:customStyle="1" w:styleId="BoldunderlineChar2">
    <w:name w:val="Bold underline Char"/>
    <w:link w:val="Boldunderline1"/>
    <w:rsid w:val="000B7395"/>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0B7395"/>
    <w:pPr>
      <w:widowControl w:val="0"/>
      <w:spacing w:before="0" w:beforeAutospacing="0" w:after="0" w:afterAutospacing="0" w:line="259" w:lineRule="auto"/>
    </w:pPr>
    <w:rPr>
      <w:rFonts w:ascii="Georgia" w:eastAsia="PMingLiU" w:hAnsi="Georgia"/>
      <w:b/>
      <w:sz w:val="22"/>
      <w:szCs w:val="22"/>
      <w:lang w:eastAsia="en-US"/>
    </w:rPr>
  </w:style>
  <w:style w:type="character" w:customStyle="1" w:styleId="article-articlebody">
    <w:name w:val="article-articlebody"/>
    <w:basedOn w:val="DefaultParagraphFont"/>
    <w:rsid w:val="000B7395"/>
  </w:style>
  <w:style w:type="character" w:customStyle="1" w:styleId="pageheader0">
    <w:name w:val="pageheader"/>
    <w:basedOn w:val="DefaultParagraphFont"/>
    <w:rsid w:val="000B7395"/>
  </w:style>
  <w:style w:type="character" w:customStyle="1" w:styleId="AuthorCharChar">
    <w:name w:val="Author Char Char"/>
    <w:rsid w:val="000B7395"/>
    <w:rPr>
      <w:rFonts w:ascii="Times New Roman" w:hAnsi="Times New Roman"/>
      <w:b/>
      <w:sz w:val="22"/>
      <w:szCs w:val="22"/>
    </w:rPr>
  </w:style>
  <w:style w:type="character" w:customStyle="1" w:styleId="RegularChar">
    <w:name w:val="Regular Char"/>
    <w:link w:val="Regular"/>
    <w:rsid w:val="000B7395"/>
    <w:rPr>
      <w:rFonts w:ascii="Cambria" w:eastAsia="Cambria" w:hAnsi="Cambria" w:cs="Times New Roman"/>
      <w:szCs w:val="24"/>
    </w:rPr>
  </w:style>
  <w:style w:type="character" w:customStyle="1" w:styleId="smallchar0">
    <w:name w:val="smallchar"/>
    <w:basedOn w:val="DefaultParagraphFont"/>
    <w:rsid w:val="000B7395"/>
  </w:style>
  <w:style w:type="character" w:customStyle="1" w:styleId="Shortcite">
    <w:name w:val="Shortcite"/>
    <w:rsid w:val="000B7395"/>
    <w:rPr>
      <w:rFonts w:ascii="Times New Roman" w:hAnsi="Times New Roman"/>
      <w:b/>
      <w:bCs/>
      <w:sz w:val="20"/>
    </w:rPr>
  </w:style>
  <w:style w:type="character" w:customStyle="1" w:styleId="Longcite">
    <w:name w:val="Longcite"/>
    <w:rsid w:val="000B7395"/>
    <w:rPr>
      <w:sz w:val="16"/>
    </w:rPr>
  </w:style>
  <w:style w:type="character" w:customStyle="1" w:styleId="NormalizationChar">
    <w:name w:val="Normalization Char"/>
    <w:rsid w:val="000B7395"/>
    <w:rPr>
      <w:noProof w:val="0"/>
      <w:sz w:val="18"/>
      <w:szCs w:val="24"/>
      <w:lang w:val="en-US" w:eastAsia="en-US" w:bidi="ar-SA"/>
    </w:rPr>
  </w:style>
  <w:style w:type="character" w:customStyle="1" w:styleId="Shrinker">
    <w:name w:val="Shrinker"/>
    <w:rsid w:val="000B7395"/>
    <w:rPr>
      <w:rFonts w:ascii="Times New Roman" w:hAnsi="Times New Roman"/>
      <w:sz w:val="10"/>
      <w:szCs w:val="13"/>
    </w:rPr>
  </w:style>
  <w:style w:type="paragraph" w:customStyle="1" w:styleId="CardDownx1">
    <w:name w:val="CardDown x1"/>
    <w:basedOn w:val="Header"/>
    <w:link w:val="CardDownx1Char"/>
    <w:qFormat/>
    <w:rsid w:val="000B7395"/>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0B7395"/>
    <w:rPr>
      <w:rFonts w:ascii="Times New Roman" w:eastAsia="Times New Roman" w:hAnsi="Times New Roman" w:cs="Times New Roman"/>
      <w:szCs w:val="24"/>
    </w:rPr>
  </w:style>
  <w:style w:type="character" w:customStyle="1" w:styleId="heading3char1">
    <w:name w:val="heading3char1"/>
    <w:basedOn w:val="DefaultParagraphFont"/>
    <w:rsid w:val="000B7395"/>
  </w:style>
  <w:style w:type="character" w:customStyle="1" w:styleId="underlinea">
    <w:name w:val="underlinea"/>
    <w:basedOn w:val="DefaultParagraphFont"/>
    <w:rsid w:val="000B7395"/>
  </w:style>
  <w:style w:type="character" w:customStyle="1" w:styleId="FontStyle329">
    <w:name w:val="Font Style329"/>
    <w:uiPriority w:val="99"/>
    <w:rsid w:val="000B7395"/>
    <w:rPr>
      <w:rFonts w:ascii="Times New Roman" w:hAnsi="Times New Roman" w:cs="Times New Roman"/>
      <w:b/>
      <w:bCs/>
      <w:spacing w:val="-10"/>
      <w:sz w:val="18"/>
      <w:szCs w:val="18"/>
    </w:rPr>
  </w:style>
  <w:style w:type="paragraph" w:customStyle="1" w:styleId="CiteTag">
    <w:name w:val="Cite/Tag"/>
    <w:basedOn w:val="Normal"/>
    <w:uiPriority w:val="99"/>
    <w:qFormat/>
    <w:rsid w:val="000B7395"/>
    <w:rPr>
      <w:rFonts w:eastAsia="Times New Roman"/>
      <w:b/>
      <w:szCs w:val="24"/>
      <w:lang w:bidi="en-US"/>
    </w:rPr>
  </w:style>
  <w:style w:type="character" w:customStyle="1" w:styleId="heading3char0">
    <w:name w:val="heading3char"/>
    <w:rsid w:val="000B7395"/>
  </w:style>
  <w:style w:type="character" w:customStyle="1" w:styleId="StyleStyleArialNarrow9ptLeft-075ArialNarrowChar">
    <w:name w:val="Style Style Arial Narrow 9 pt Left:  -0.75&quot; + Arial Narrow Char"/>
    <w:link w:val="StyleStyleArialNarrow9ptLeft-075ArialNarrow"/>
    <w:rsid w:val="000B7395"/>
    <w:rPr>
      <w:rFonts w:ascii="Times New Roman" w:eastAsia="Times New Roman" w:hAnsi="Times New Roman" w:cs="Times New Roman"/>
      <w:sz w:val="18"/>
      <w:szCs w:val="20"/>
    </w:rPr>
  </w:style>
  <w:style w:type="paragraph" w:customStyle="1" w:styleId="ecxmsonormal">
    <w:name w:val="ecxmsonormal"/>
    <w:basedOn w:val="Normal"/>
    <w:uiPriority w:val="99"/>
    <w:qFormat/>
    <w:rsid w:val="000B7395"/>
    <w:pPr>
      <w:spacing w:before="100" w:beforeAutospacing="1" w:after="100" w:afterAutospacing="1"/>
    </w:pPr>
    <w:rPr>
      <w:rFonts w:eastAsia="Times New Roman"/>
      <w:szCs w:val="24"/>
    </w:rPr>
  </w:style>
  <w:style w:type="character" w:customStyle="1" w:styleId="FontStyle232">
    <w:name w:val="Font Style232"/>
    <w:uiPriority w:val="99"/>
    <w:rsid w:val="000B739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0B7395"/>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0B7395"/>
    <w:rPr>
      <w:rFonts w:ascii="Arial Narrow" w:eastAsia="Times New Roman" w:hAnsi="Arial Narrow" w:cs="Calibri"/>
      <w:b/>
      <w:szCs w:val="24"/>
      <w:u w:val="thick"/>
    </w:rPr>
  </w:style>
  <w:style w:type="character" w:customStyle="1" w:styleId="erasure">
    <w:name w:val="erasure"/>
    <w:rsid w:val="000B739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B739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B7395"/>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B739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B7395"/>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0B739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B7395"/>
    <w:rPr>
      <w:rFonts w:eastAsia="Times New Roman"/>
      <w:szCs w:val="24"/>
      <w:u w:val="thick"/>
    </w:rPr>
  </w:style>
  <w:style w:type="character" w:customStyle="1" w:styleId="UnderliningCharChar1CharCharChar">
    <w:name w:val="Underlining Char Char1 Char Char Char"/>
    <w:link w:val="UnderliningCharChar1CharChar"/>
    <w:rsid w:val="000B7395"/>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0B7395"/>
    <w:pPr>
      <w:ind w:left="576"/>
    </w:pPr>
    <w:rPr>
      <w:rFonts w:asciiTheme="minorHAnsi" w:hAnsiTheme="minorHAnsi"/>
      <w:b/>
      <w:u w:val="single"/>
    </w:rPr>
  </w:style>
  <w:style w:type="character" w:customStyle="1" w:styleId="UnderliningCharCharChar">
    <w:name w:val="Underlining Char Char Char"/>
    <w:rsid w:val="000B7395"/>
    <w:rPr>
      <w:rFonts w:ascii="Arial Narrow" w:eastAsia="Times New Roman" w:hAnsi="Arial Narrow" w:cs="Times New Roman"/>
      <w:sz w:val="20"/>
      <w:szCs w:val="24"/>
      <w:u w:val="thick"/>
    </w:rPr>
  </w:style>
  <w:style w:type="paragraph" w:customStyle="1" w:styleId="Style120">
    <w:name w:val="Style 12"/>
    <w:uiPriority w:val="99"/>
    <w:qFormat/>
    <w:rsid w:val="000B739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0B739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0B739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B7395"/>
  </w:style>
  <w:style w:type="paragraph" w:customStyle="1" w:styleId="Emphasis3">
    <w:name w:val="Emphasis3"/>
    <w:uiPriority w:val="99"/>
    <w:qFormat/>
    <w:rsid w:val="000B7395"/>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0B7395"/>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0B739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0B7395"/>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0B739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B7395"/>
    <w:rPr>
      <w:b/>
      <w:noProof w:val="0"/>
      <w:szCs w:val="24"/>
      <w:u w:val="single"/>
      <w:lang w:val="en-US" w:eastAsia="en-US" w:bidi="ar-SA"/>
    </w:rPr>
  </w:style>
  <w:style w:type="character" w:customStyle="1" w:styleId="UnderlineChar1Char1">
    <w:name w:val="Underline Char1 Char1"/>
    <w:basedOn w:val="DefaultParagraphFont"/>
    <w:rsid w:val="000B7395"/>
    <w:rPr>
      <w:noProof w:val="0"/>
      <w:szCs w:val="24"/>
      <w:u w:val="single"/>
      <w:lang w:val="en-US" w:eastAsia="en-US" w:bidi="ar-SA"/>
    </w:rPr>
  </w:style>
  <w:style w:type="paragraph" w:customStyle="1" w:styleId="Underlinestyle1">
    <w:name w:val="Underlinestyle"/>
    <w:basedOn w:val="Normal"/>
    <w:uiPriority w:val="99"/>
    <w:qFormat/>
    <w:rsid w:val="000B7395"/>
    <w:pPr>
      <w:tabs>
        <w:tab w:val="left" w:pos="720"/>
      </w:tabs>
      <w:ind w:left="720"/>
    </w:pPr>
    <w:rPr>
      <w:rFonts w:eastAsia="Times New Roman"/>
      <w:szCs w:val="20"/>
      <w:u w:val="single"/>
    </w:rPr>
  </w:style>
  <w:style w:type="paragraph" w:styleId="BlockText">
    <w:name w:val="Block Text"/>
    <w:basedOn w:val="Normal"/>
    <w:rsid w:val="000B7395"/>
    <w:pPr>
      <w:ind w:left="229" w:right="229"/>
    </w:pPr>
    <w:rPr>
      <w:rFonts w:ascii="Verdana" w:eastAsia="Times New Roman" w:hAnsi="Verdana"/>
      <w:szCs w:val="20"/>
    </w:rPr>
  </w:style>
  <w:style w:type="paragraph" w:styleId="NormalIndent">
    <w:name w:val="Normal Indent"/>
    <w:basedOn w:val="Normal"/>
    <w:rsid w:val="000B7395"/>
    <w:pPr>
      <w:ind w:left="720"/>
    </w:pPr>
    <w:rPr>
      <w:rFonts w:eastAsia="Times New Roman"/>
      <w:szCs w:val="20"/>
    </w:rPr>
  </w:style>
  <w:style w:type="paragraph" w:styleId="EnvelopeReturn">
    <w:name w:val="envelope return"/>
    <w:basedOn w:val="Normal"/>
    <w:rsid w:val="000B7395"/>
    <w:rPr>
      <w:rFonts w:ascii="Arial" w:eastAsia="Times New Roman" w:hAnsi="Arial"/>
      <w:szCs w:val="20"/>
    </w:rPr>
  </w:style>
  <w:style w:type="paragraph" w:styleId="EnvelopeAddress">
    <w:name w:val="envelope address"/>
    <w:basedOn w:val="Normal"/>
    <w:rsid w:val="000B7395"/>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0B7395"/>
    <w:rPr>
      <w:rFonts w:ascii="Arial" w:hAnsi="Arial" w:cs="Arial" w:hint="default"/>
      <w:color w:val="666666"/>
    </w:rPr>
  </w:style>
  <w:style w:type="character" w:customStyle="1" w:styleId="CardCharCharChar0">
    <w:name w:val="Card Char Char Char"/>
    <w:basedOn w:val="DefaultParagraphFont"/>
    <w:rsid w:val="000B7395"/>
    <w:rPr>
      <w:rFonts w:ascii="Book Antiqua" w:hAnsi="Book Antiqua"/>
      <w:szCs w:val="24"/>
      <w:lang w:val="en-US" w:eastAsia="en-US" w:bidi="ar-SA"/>
    </w:rPr>
  </w:style>
  <w:style w:type="character" w:customStyle="1" w:styleId="big1">
    <w:name w:val="big1"/>
    <w:basedOn w:val="DefaultParagraphFont"/>
    <w:rsid w:val="000B7395"/>
    <w:rPr>
      <w:sz w:val="28"/>
      <w:szCs w:val="28"/>
    </w:rPr>
  </w:style>
  <w:style w:type="character" w:customStyle="1" w:styleId="articletitle1">
    <w:name w:val="articletitle1"/>
    <w:basedOn w:val="DefaultParagraphFont"/>
    <w:rsid w:val="000B7395"/>
    <w:rPr>
      <w:b/>
      <w:bCs/>
      <w:color w:val="990000"/>
    </w:rPr>
  </w:style>
  <w:style w:type="character" w:customStyle="1" w:styleId="prodgeneral">
    <w:name w:val="prodgeneral"/>
    <w:basedOn w:val="DefaultParagraphFont"/>
    <w:rsid w:val="000B7395"/>
  </w:style>
  <w:style w:type="character" w:customStyle="1" w:styleId="Style10pt">
    <w:name w:val="Style 10 pt"/>
    <w:basedOn w:val="DefaultParagraphFont"/>
    <w:rsid w:val="000B7395"/>
    <w:rPr>
      <w:sz w:val="20"/>
    </w:rPr>
  </w:style>
  <w:style w:type="character" w:customStyle="1" w:styleId="StyleUnderlineChar0">
    <w:name w:val="Style Underline + Char"/>
    <w:basedOn w:val="DefaultParagraphFont"/>
    <w:rsid w:val="000B7395"/>
    <w:rPr>
      <w:rFonts w:eastAsia="SimSun" w:cs="Arial"/>
      <w:b/>
      <w:bCs/>
      <w:iCs/>
      <w:caps/>
      <w:sz w:val="24"/>
      <w:szCs w:val="24"/>
      <w:u w:val="single"/>
      <w:lang w:val="en-US" w:eastAsia="en-US" w:bidi="ar-SA"/>
    </w:rPr>
  </w:style>
  <w:style w:type="character" w:customStyle="1" w:styleId="highlightChar">
    <w:name w:val="highlight Char"/>
    <w:basedOn w:val="DefaultParagraphFont"/>
    <w:rsid w:val="000B7395"/>
    <w:rPr>
      <w:sz w:val="24"/>
      <w:szCs w:val="24"/>
      <w:u w:val="single"/>
      <w:lang w:val="en-US" w:eastAsia="en-US" w:bidi="ar-SA"/>
    </w:rPr>
  </w:style>
  <w:style w:type="character" w:customStyle="1" w:styleId="StyleciteChar">
    <w:name w:val="Style cite + Char"/>
    <w:basedOn w:val="citeChar2"/>
    <w:rsid w:val="000B7395"/>
    <w:rPr>
      <w:sz w:val="24"/>
      <w:szCs w:val="24"/>
      <w:lang w:val="en-US" w:eastAsia="en-US" w:bidi="ar-SA"/>
    </w:rPr>
  </w:style>
  <w:style w:type="character" w:customStyle="1" w:styleId="citeChar2">
    <w:name w:val="cite Char"/>
    <w:basedOn w:val="DefaultParagraphFont"/>
    <w:rsid w:val="000B7395"/>
    <w:rPr>
      <w:sz w:val="24"/>
      <w:szCs w:val="24"/>
      <w:lang w:val="en-US" w:eastAsia="en-US" w:bidi="ar-SA"/>
    </w:rPr>
  </w:style>
  <w:style w:type="paragraph" w:customStyle="1" w:styleId="OffensiveLanguage">
    <w:name w:val="Offensive Language"/>
    <w:basedOn w:val="Normal"/>
    <w:next w:val="Normal"/>
    <w:uiPriority w:val="99"/>
    <w:qFormat/>
    <w:rsid w:val="000B7395"/>
    <w:rPr>
      <w:strike/>
      <w:u w:val="single"/>
    </w:rPr>
  </w:style>
  <w:style w:type="character" w:customStyle="1" w:styleId="OffensiveLanguageChar">
    <w:name w:val="Offensive Language Char"/>
    <w:rsid w:val="000B739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0B7395"/>
  </w:style>
  <w:style w:type="paragraph" w:customStyle="1" w:styleId="Style180">
    <w:name w:val="Style 18"/>
    <w:uiPriority w:val="99"/>
    <w:qFormat/>
    <w:rsid w:val="000B739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0B7395"/>
    <w:pPr>
      <w:spacing w:before="100" w:beforeAutospacing="1" w:after="100" w:afterAutospacing="1"/>
    </w:pPr>
    <w:rPr>
      <w:rFonts w:ascii="Arial" w:eastAsia="Arial Unicode MS" w:hAnsi="Arial"/>
      <w:szCs w:val="20"/>
    </w:rPr>
  </w:style>
  <w:style w:type="character" w:customStyle="1" w:styleId="yellowfadeinnerspan">
    <w:name w:val="yellowfadeinnerspan"/>
    <w:rsid w:val="000B7395"/>
  </w:style>
  <w:style w:type="character" w:customStyle="1" w:styleId="ipa">
    <w:name w:val="ipa"/>
    <w:basedOn w:val="DefaultParagraphFont"/>
    <w:rsid w:val="000B7395"/>
  </w:style>
  <w:style w:type="character" w:customStyle="1" w:styleId="regtext">
    <w:name w:val="regtext"/>
    <w:uiPriority w:val="99"/>
    <w:rsid w:val="000B7395"/>
  </w:style>
  <w:style w:type="paragraph" w:customStyle="1" w:styleId="Card-Underline0">
    <w:name w:val="Card-Underline"/>
    <w:basedOn w:val="Normal"/>
    <w:link w:val="Card-UnderlineChar"/>
    <w:qFormat/>
    <w:rsid w:val="000B7395"/>
    <w:rPr>
      <w:rFonts w:ascii="Century Gothic" w:eastAsia="Cambria" w:hAnsi="Century Gothic"/>
      <w:szCs w:val="24"/>
      <w:u w:val="thick"/>
    </w:rPr>
  </w:style>
  <w:style w:type="character" w:customStyle="1" w:styleId="Card-UnderlineChar">
    <w:name w:val="Card-Underline Char"/>
    <w:link w:val="Card-Underline0"/>
    <w:rsid w:val="000B7395"/>
    <w:rPr>
      <w:rFonts w:ascii="Century Gothic" w:eastAsia="Cambria" w:hAnsi="Century Gothic" w:cs="Times New Roman"/>
      <w:szCs w:val="24"/>
      <w:u w:val="thick"/>
    </w:rPr>
  </w:style>
  <w:style w:type="character" w:customStyle="1" w:styleId="BoldandUnderlineChar6">
    <w:name w:val="Bold and Underline Char6"/>
    <w:basedOn w:val="DefaultParagraphFont"/>
    <w:rsid w:val="000B7395"/>
    <w:rPr>
      <w:b/>
      <w:szCs w:val="24"/>
      <w:u w:val="single"/>
      <w:lang w:val="en-US" w:eastAsia="en-US" w:bidi="ar-SA"/>
    </w:rPr>
  </w:style>
  <w:style w:type="paragraph" w:customStyle="1" w:styleId="DebateTag0">
    <w:name w:val="Debate Tag"/>
    <w:basedOn w:val="Heading5"/>
    <w:link w:val="DebateTagChar"/>
    <w:qFormat/>
    <w:rsid w:val="000B7395"/>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0B7395"/>
    <w:pPr>
      <w:spacing w:before="100" w:beforeAutospacing="1" w:after="100" w:afterAutospacing="1"/>
    </w:pPr>
    <w:rPr>
      <w:rFonts w:eastAsia="Times New Roman"/>
      <w:szCs w:val="24"/>
    </w:rPr>
  </w:style>
  <w:style w:type="paragraph" w:customStyle="1" w:styleId="a-body-text">
    <w:name w:val="a-body-text"/>
    <w:basedOn w:val="Normal"/>
    <w:uiPriority w:val="99"/>
    <w:qFormat/>
    <w:rsid w:val="000B7395"/>
    <w:pPr>
      <w:spacing w:before="100" w:beforeAutospacing="1" w:after="100" w:afterAutospacing="1"/>
    </w:pPr>
    <w:rPr>
      <w:rFonts w:eastAsia="Times New Roman"/>
      <w:szCs w:val="24"/>
    </w:rPr>
  </w:style>
  <w:style w:type="paragraph" w:customStyle="1" w:styleId="obgpara">
    <w:name w:val="obg_para"/>
    <w:basedOn w:val="Normal"/>
    <w:uiPriority w:val="99"/>
    <w:qFormat/>
    <w:rsid w:val="000B7395"/>
    <w:pPr>
      <w:spacing w:before="100" w:beforeAutospacing="1" w:after="100" w:afterAutospacing="1"/>
    </w:pPr>
    <w:rPr>
      <w:rFonts w:eastAsia="Times New Roman"/>
      <w:szCs w:val="24"/>
    </w:rPr>
  </w:style>
  <w:style w:type="character" w:customStyle="1" w:styleId="caption4">
    <w:name w:val="caption4"/>
    <w:basedOn w:val="DefaultParagraphFont"/>
    <w:rsid w:val="000B7395"/>
  </w:style>
  <w:style w:type="character" w:customStyle="1" w:styleId="field-content">
    <w:name w:val="field-content"/>
    <w:basedOn w:val="DefaultParagraphFont"/>
    <w:rsid w:val="000B7395"/>
  </w:style>
  <w:style w:type="character" w:customStyle="1" w:styleId="honorific-prefix">
    <w:name w:val="honorific-prefix"/>
    <w:basedOn w:val="DefaultParagraphFont"/>
    <w:rsid w:val="000B7395"/>
  </w:style>
  <w:style w:type="character" w:customStyle="1" w:styleId="given-name">
    <w:name w:val="given-name"/>
    <w:basedOn w:val="DefaultParagraphFont"/>
    <w:rsid w:val="000B7395"/>
  </w:style>
  <w:style w:type="character" w:customStyle="1" w:styleId="family-name">
    <w:name w:val="family-name"/>
    <w:basedOn w:val="DefaultParagraphFont"/>
    <w:rsid w:val="000B7395"/>
  </w:style>
  <w:style w:type="character" w:customStyle="1" w:styleId="chead">
    <w:name w:val="chead"/>
    <w:basedOn w:val="DefaultParagraphFont"/>
    <w:rsid w:val="000B7395"/>
  </w:style>
  <w:style w:type="character" w:customStyle="1" w:styleId="obgcapsstart">
    <w:name w:val="obg_caps_start"/>
    <w:basedOn w:val="DefaultParagraphFont"/>
    <w:rsid w:val="000B7395"/>
  </w:style>
  <w:style w:type="character" w:customStyle="1" w:styleId="tpk">
    <w:name w:val="tpk"/>
    <w:basedOn w:val="DefaultParagraphFont"/>
    <w:rsid w:val="000B7395"/>
  </w:style>
  <w:style w:type="character" w:customStyle="1" w:styleId="style10">
    <w:name w:val="style1"/>
    <w:basedOn w:val="DefaultParagraphFont"/>
    <w:rsid w:val="000B7395"/>
  </w:style>
  <w:style w:type="character" w:customStyle="1" w:styleId="althead">
    <w:name w:val="althead"/>
    <w:basedOn w:val="DefaultParagraphFont"/>
    <w:rsid w:val="000B7395"/>
  </w:style>
  <w:style w:type="character" w:customStyle="1" w:styleId="para">
    <w:name w:val="para"/>
    <w:basedOn w:val="DefaultParagraphFont"/>
    <w:rsid w:val="000B7395"/>
  </w:style>
  <w:style w:type="character" w:customStyle="1" w:styleId="arbd1">
    <w:name w:val="arbd1"/>
    <w:basedOn w:val="DefaultParagraphFont"/>
    <w:rsid w:val="000B7395"/>
  </w:style>
  <w:style w:type="character" w:customStyle="1" w:styleId="unx">
    <w:name w:val="unx"/>
    <w:basedOn w:val="DefaultParagraphFont"/>
    <w:rsid w:val="000B7395"/>
  </w:style>
  <w:style w:type="character" w:customStyle="1" w:styleId="lrdctph">
    <w:name w:val="lr_dct_ph"/>
    <w:basedOn w:val="DefaultParagraphFont"/>
    <w:rsid w:val="000B7395"/>
  </w:style>
  <w:style w:type="character" w:customStyle="1" w:styleId="BoxX2">
    <w:name w:val="BoxX2"/>
    <w:qFormat/>
    <w:rsid w:val="000B7395"/>
    <w:rPr>
      <w:rFonts w:ascii="Times New Roman" w:hAnsi="Times New Roman"/>
      <w:b/>
      <w:sz w:val="22"/>
      <w:u w:val="single"/>
      <w:bdr w:val="single" w:sz="4" w:space="0" w:color="auto"/>
    </w:rPr>
  </w:style>
  <w:style w:type="paragraph" w:customStyle="1" w:styleId="TxBr41p1">
    <w:name w:val="TxBr_41p1"/>
    <w:basedOn w:val="Normal"/>
    <w:uiPriority w:val="99"/>
    <w:qFormat/>
    <w:rsid w:val="000B7395"/>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B7395"/>
    <w:rPr>
      <w:rFonts w:ascii="Georgia" w:eastAsia="Times New Roman" w:hAnsi="Georgia" w:cs="Arial" w:hint="default"/>
      <w:b/>
      <w:bCs/>
      <w:kern w:val="32"/>
      <w:sz w:val="28"/>
      <w:szCs w:val="32"/>
    </w:rPr>
  </w:style>
  <w:style w:type="character" w:customStyle="1" w:styleId="style3Char0">
    <w:name w:val="style 3 Char"/>
    <w:rsid w:val="000B7395"/>
    <w:rPr>
      <w:sz w:val="18"/>
      <w:szCs w:val="24"/>
      <w:lang w:val="en-US" w:eastAsia="en-US" w:bidi="ar-SA"/>
    </w:rPr>
  </w:style>
  <w:style w:type="paragraph" w:customStyle="1" w:styleId="003Cite">
    <w:name w:val="003Cite"/>
    <w:basedOn w:val="Normal"/>
    <w:qFormat/>
    <w:rsid w:val="000B7395"/>
    <w:rPr>
      <w:rFonts w:eastAsia="Calibri"/>
      <w:szCs w:val="16"/>
    </w:rPr>
  </w:style>
  <w:style w:type="paragraph" w:customStyle="1" w:styleId="NormalBold">
    <w:name w:val="Normal + Bold"/>
    <w:aliases w:val="Double Underline"/>
    <w:basedOn w:val="Normal"/>
    <w:link w:val="NormalBoldChar"/>
    <w:qFormat/>
    <w:rsid w:val="000B7395"/>
    <w:pPr>
      <w:jc w:val="both"/>
    </w:pPr>
    <w:rPr>
      <w:b/>
      <w:color w:val="000000"/>
      <w:szCs w:val="24"/>
      <w:u w:val="single"/>
    </w:rPr>
  </w:style>
  <w:style w:type="character" w:customStyle="1" w:styleId="NormalBoldChar">
    <w:name w:val="Normal + Bold Char"/>
    <w:aliases w:val="Double Underline Char"/>
    <w:basedOn w:val="DefaultParagraphFont"/>
    <w:link w:val="NormalBold"/>
    <w:rsid w:val="000B7395"/>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0B7395"/>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B7395"/>
    <w:rPr>
      <w:rFonts w:ascii="Times New Roman" w:eastAsia="Times New Roman" w:hAnsi="Times New Roman" w:cs="Times New Roman"/>
      <w:szCs w:val="24"/>
      <w:u w:val="thick"/>
    </w:rPr>
  </w:style>
  <w:style w:type="character" w:customStyle="1" w:styleId="BlockHeadingsChar1">
    <w:name w:val="Block Headings Char1"/>
    <w:rsid w:val="000B7395"/>
    <w:rPr>
      <w:b/>
      <w:caps/>
    </w:rPr>
  </w:style>
  <w:style w:type="character" w:customStyle="1" w:styleId="FontStyle170">
    <w:name w:val="Font Style170"/>
    <w:uiPriority w:val="99"/>
    <w:rsid w:val="000B7395"/>
    <w:rPr>
      <w:rFonts w:ascii="Bookman Old Style" w:hAnsi="Bookman Old Style" w:cs="Bookman Old Style"/>
      <w:sz w:val="16"/>
      <w:szCs w:val="16"/>
    </w:rPr>
  </w:style>
  <w:style w:type="character" w:customStyle="1" w:styleId="FontStyle17">
    <w:name w:val="Font Style17"/>
    <w:uiPriority w:val="99"/>
    <w:rsid w:val="000B7395"/>
    <w:rPr>
      <w:rFonts w:ascii="Book Antiqua" w:hAnsi="Book Antiqua" w:cs="Book Antiqua"/>
      <w:i/>
      <w:iCs/>
      <w:spacing w:val="10"/>
      <w:sz w:val="22"/>
      <w:szCs w:val="22"/>
    </w:rPr>
  </w:style>
  <w:style w:type="character" w:customStyle="1" w:styleId="articoloinside">
    <w:name w:val="articolo_inside"/>
    <w:rsid w:val="000B7395"/>
  </w:style>
  <w:style w:type="paragraph" w:customStyle="1" w:styleId="pagetools">
    <w:name w:val="pagetools"/>
    <w:basedOn w:val="Normal"/>
    <w:uiPriority w:val="99"/>
    <w:qFormat/>
    <w:rsid w:val="000B7395"/>
    <w:pPr>
      <w:spacing w:before="100" w:beforeAutospacing="1" w:after="100" w:afterAutospacing="1"/>
    </w:pPr>
    <w:rPr>
      <w:rFonts w:eastAsia="Times New Roman"/>
      <w:szCs w:val="24"/>
    </w:rPr>
  </w:style>
  <w:style w:type="character" w:customStyle="1" w:styleId="job">
    <w:name w:val="job"/>
    <w:basedOn w:val="DefaultParagraphFont"/>
    <w:rsid w:val="000B7395"/>
  </w:style>
  <w:style w:type="character" w:customStyle="1" w:styleId="publisher">
    <w:name w:val="publisher"/>
    <w:basedOn w:val="DefaultParagraphFont"/>
    <w:rsid w:val="000B7395"/>
  </w:style>
  <w:style w:type="character" w:customStyle="1" w:styleId="pubyear">
    <w:name w:val="pubyear"/>
    <w:basedOn w:val="DefaultParagraphFont"/>
    <w:rsid w:val="000B7395"/>
  </w:style>
  <w:style w:type="character" w:customStyle="1" w:styleId="pubcity">
    <w:name w:val="pubcity"/>
    <w:basedOn w:val="DefaultParagraphFont"/>
    <w:rsid w:val="000B7395"/>
  </w:style>
  <w:style w:type="character" w:customStyle="1" w:styleId="bodycontentlink">
    <w:name w:val="bodycontentlink"/>
    <w:basedOn w:val="DefaultParagraphFont"/>
    <w:rsid w:val="000B7395"/>
  </w:style>
  <w:style w:type="paragraph" w:customStyle="1" w:styleId="C-Text">
    <w:name w:val="C-Text"/>
    <w:basedOn w:val="Normal"/>
    <w:uiPriority w:val="99"/>
    <w:qFormat/>
    <w:rsid w:val="000B7395"/>
    <w:pPr>
      <w:tabs>
        <w:tab w:val="num" w:pos="720"/>
      </w:tabs>
      <w:ind w:left="720" w:hanging="360"/>
    </w:pPr>
    <w:rPr>
      <w:rFonts w:ascii="Garamond" w:hAnsi="Garamond"/>
    </w:rPr>
  </w:style>
  <w:style w:type="character" w:customStyle="1" w:styleId="ecdate">
    <w:name w:val="ec_date"/>
    <w:basedOn w:val="DefaultParagraphFont"/>
    <w:rsid w:val="000B7395"/>
    <w:rPr>
      <w:rFonts w:ascii="Verdana" w:hAnsi="Verdana" w:hint="default"/>
      <w:sz w:val="20"/>
      <w:szCs w:val="20"/>
      <w:shd w:val="clear" w:color="auto" w:fill="FFFFFF"/>
    </w:rPr>
  </w:style>
  <w:style w:type="paragraph" w:customStyle="1" w:styleId="ecmsonormal">
    <w:name w:val="ec_msonormal"/>
    <w:basedOn w:val="Normal"/>
    <w:uiPriority w:val="99"/>
    <w:qFormat/>
    <w:rsid w:val="000B739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B7395"/>
  </w:style>
  <w:style w:type="paragraph" w:customStyle="1" w:styleId="u-intro">
    <w:name w:val="u-intro"/>
    <w:basedOn w:val="Normal"/>
    <w:uiPriority w:val="99"/>
    <w:qFormat/>
    <w:rsid w:val="000B7395"/>
    <w:pPr>
      <w:spacing w:before="100" w:beforeAutospacing="1" w:after="100" w:afterAutospacing="1"/>
    </w:pPr>
    <w:rPr>
      <w:szCs w:val="24"/>
    </w:rPr>
  </w:style>
  <w:style w:type="character" w:customStyle="1" w:styleId="u-byline">
    <w:name w:val="u-byline"/>
    <w:basedOn w:val="DefaultParagraphFont"/>
    <w:rsid w:val="000B7395"/>
  </w:style>
  <w:style w:type="character" w:customStyle="1" w:styleId="articlebya">
    <w:name w:val="articleby_a"/>
    <w:basedOn w:val="DefaultParagraphFont"/>
    <w:rsid w:val="000B7395"/>
  </w:style>
  <w:style w:type="character" w:customStyle="1" w:styleId="popupwinby">
    <w:name w:val="popupwinby"/>
    <w:basedOn w:val="DefaultParagraphFont"/>
    <w:rsid w:val="000B7395"/>
  </w:style>
  <w:style w:type="character" w:customStyle="1" w:styleId="storyheader">
    <w:name w:val="storyheader"/>
    <w:basedOn w:val="DefaultParagraphFont"/>
    <w:rsid w:val="000B7395"/>
  </w:style>
  <w:style w:type="character" w:customStyle="1" w:styleId="StyleNormalWeb10ptChar">
    <w:name w:val="Style Normal (Web) + 10 pt Char"/>
    <w:basedOn w:val="DefaultParagraphFont"/>
    <w:rsid w:val="000B7395"/>
    <w:rPr>
      <w:szCs w:val="24"/>
      <w:lang w:val="en-US" w:eastAsia="en-US" w:bidi="ar-SA"/>
    </w:rPr>
  </w:style>
  <w:style w:type="paragraph" w:customStyle="1" w:styleId="TagCiteShells">
    <w:name w:val="Tag/Cite/Shells"/>
    <w:basedOn w:val="Normal"/>
    <w:uiPriority w:val="99"/>
    <w:qFormat/>
    <w:rsid w:val="000B7395"/>
    <w:rPr>
      <w:b/>
    </w:rPr>
  </w:style>
  <w:style w:type="paragraph" w:customStyle="1" w:styleId="DefinitionTerm">
    <w:name w:val="Definition Term"/>
    <w:basedOn w:val="Normal"/>
    <w:next w:val="Normal"/>
    <w:uiPriority w:val="99"/>
    <w:qFormat/>
    <w:rsid w:val="000B7395"/>
    <w:rPr>
      <w:snapToGrid w:val="0"/>
    </w:rPr>
  </w:style>
  <w:style w:type="character" w:customStyle="1" w:styleId="Style3CharChar">
    <w:name w:val="Style3 Char Char"/>
    <w:basedOn w:val="DefaultParagraphFont"/>
    <w:rsid w:val="000B739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B7395"/>
    <w:pPr>
      <w:spacing w:after="60"/>
    </w:pPr>
    <w:rPr>
      <w:rFonts w:eastAsia="SimSun" w:cs="Times New Roman"/>
      <w:b w:val="0"/>
      <w:caps/>
      <w:sz w:val="20"/>
      <w:lang w:eastAsia="zh-CN"/>
    </w:rPr>
  </w:style>
  <w:style w:type="character" w:customStyle="1" w:styleId="NormalChar1">
    <w:name w:val="Normal Char"/>
    <w:basedOn w:val="DefaultParagraphFont"/>
    <w:rsid w:val="000B7395"/>
    <w:rPr>
      <w:lang w:eastAsia="en-US"/>
    </w:rPr>
  </w:style>
  <w:style w:type="character" w:customStyle="1" w:styleId="BoldUnderlineChar3">
    <w:name w:val="Bold + Underline Char"/>
    <w:basedOn w:val="DefaultParagraphFont"/>
    <w:rsid w:val="000B739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B7395"/>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B7395"/>
  </w:style>
  <w:style w:type="character" w:customStyle="1" w:styleId="CharacterStyle7">
    <w:name w:val="Character Style 7"/>
    <w:rsid w:val="000B7395"/>
    <w:rPr>
      <w:rFonts w:ascii="Arial Narrow" w:hAnsi="Arial Narrow" w:cs="Arial Narrow"/>
      <w:sz w:val="20"/>
      <w:szCs w:val="20"/>
      <w:u w:val="single"/>
    </w:rPr>
  </w:style>
  <w:style w:type="character" w:customStyle="1" w:styleId="StyleStyle4Char">
    <w:name w:val="Style Style4 + Char"/>
    <w:basedOn w:val="DefaultParagraphFont"/>
    <w:rsid w:val="000B739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B739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B7395"/>
    <w:rPr>
      <w:rFonts w:ascii="Verdana" w:hAnsi="Verdana"/>
      <w:sz w:val="21"/>
      <w:szCs w:val="21"/>
      <w:u w:val="thick"/>
    </w:rPr>
  </w:style>
  <w:style w:type="character" w:customStyle="1" w:styleId="UnderlinedEvidenceCharChar">
    <w:name w:val="Underlined Evidence Char Char"/>
    <w:basedOn w:val="DefaultParagraphFont"/>
    <w:rsid w:val="000B7395"/>
    <w:rPr>
      <w:rFonts w:ascii="Verdana" w:hAnsi="Verdana"/>
      <w:sz w:val="21"/>
      <w:szCs w:val="21"/>
      <w:u w:val="thick"/>
      <w:lang w:val="en-US" w:eastAsia="en-US" w:bidi="ar-SA"/>
    </w:rPr>
  </w:style>
  <w:style w:type="character" w:styleId="PlaceholderText">
    <w:name w:val="Placeholder Text"/>
    <w:basedOn w:val="DefaultParagraphFont"/>
    <w:uiPriority w:val="99"/>
    <w:rsid w:val="000B7395"/>
    <w:rPr>
      <w:color w:val="808080"/>
    </w:rPr>
  </w:style>
  <w:style w:type="character" w:customStyle="1" w:styleId="cnbcsbhdcomp">
    <w:name w:val="cnbc_sbhd_comp"/>
    <w:rsid w:val="000B7395"/>
  </w:style>
  <w:style w:type="character" w:customStyle="1" w:styleId="blox-headline">
    <w:name w:val="blox-headline"/>
    <w:rsid w:val="000B7395"/>
  </w:style>
  <w:style w:type="paragraph" w:customStyle="1" w:styleId="StyleJustified">
    <w:name w:val="Style Justified"/>
    <w:basedOn w:val="Normal"/>
    <w:qFormat/>
    <w:rsid w:val="000B7395"/>
    <w:rPr>
      <w:rFonts w:eastAsia="Times New Roman"/>
      <w:szCs w:val="20"/>
    </w:rPr>
  </w:style>
  <w:style w:type="character" w:customStyle="1" w:styleId="Heading2CharCharCharCharCharChar1CharChar">
    <w:name w:val="Heading 2 Char Char Char Char Char Char1 Char Char"/>
    <w:basedOn w:val="DefaultParagraphFont"/>
    <w:uiPriority w:val="99"/>
    <w:rsid w:val="000B739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B7395"/>
    <w:rPr>
      <w:rFonts w:ascii="Georgia" w:hAnsi="Georgia"/>
      <w:b w:val="0"/>
      <w:bCs/>
      <w:sz w:val="24"/>
      <w:u w:val="single"/>
    </w:rPr>
  </w:style>
  <w:style w:type="paragraph" w:customStyle="1" w:styleId="ember-view">
    <w:name w:val="ember-view"/>
    <w:basedOn w:val="Normal"/>
    <w:rsid w:val="000B7395"/>
    <w:pPr>
      <w:spacing w:before="100" w:beforeAutospacing="1" w:after="100" w:afterAutospacing="1"/>
    </w:pPr>
    <w:rPr>
      <w:rFonts w:eastAsia="Times New Roman"/>
      <w:szCs w:val="24"/>
    </w:rPr>
  </w:style>
  <w:style w:type="paragraph" w:customStyle="1" w:styleId="first-text">
    <w:name w:val="first-text"/>
    <w:basedOn w:val="Normal"/>
    <w:rsid w:val="000B7395"/>
    <w:pPr>
      <w:spacing w:before="100" w:beforeAutospacing="1" w:after="100" w:afterAutospacing="1"/>
    </w:pPr>
    <w:rPr>
      <w:rFonts w:eastAsia="Times New Roman"/>
      <w:szCs w:val="24"/>
    </w:rPr>
  </w:style>
  <w:style w:type="character" w:customStyle="1" w:styleId="pb-byline">
    <w:name w:val="pb-byline"/>
    <w:basedOn w:val="DefaultParagraphFont"/>
    <w:rsid w:val="000B7395"/>
  </w:style>
  <w:style w:type="character" w:customStyle="1" w:styleId="pb-timestamp">
    <w:name w:val="pb-timestamp"/>
    <w:basedOn w:val="DefaultParagraphFont"/>
    <w:rsid w:val="000B7395"/>
  </w:style>
  <w:style w:type="paragraph" w:customStyle="1" w:styleId="shirttail">
    <w:name w:val="shirttail"/>
    <w:basedOn w:val="Normal"/>
    <w:rsid w:val="000B7395"/>
    <w:pPr>
      <w:spacing w:before="100" w:beforeAutospacing="1" w:after="100" w:afterAutospacing="1"/>
    </w:pPr>
    <w:rPr>
      <w:rFonts w:eastAsia="Times New Roman"/>
      <w:szCs w:val="24"/>
    </w:rPr>
  </w:style>
  <w:style w:type="paragraph" w:customStyle="1" w:styleId="bylinename2">
    <w:name w:val="byline_name_2"/>
    <w:basedOn w:val="Normal"/>
    <w:rsid w:val="000B7395"/>
    <w:pPr>
      <w:spacing w:before="100" w:beforeAutospacing="1" w:after="100" w:afterAutospacing="1"/>
    </w:pPr>
    <w:rPr>
      <w:rFonts w:eastAsia="Times New Roman"/>
      <w:szCs w:val="24"/>
    </w:rPr>
  </w:style>
  <w:style w:type="paragraph" w:customStyle="1" w:styleId="p">
    <w:name w:val="p"/>
    <w:basedOn w:val="Normal"/>
    <w:uiPriority w:val="99"/>
    <w:qFormat/>
    <w:rsid w:val="000B7395"/>
    <w:pPr>
      <w:spacing w:before="100" w:beforeAutospacing="1" w:after="100" w:afterAutospacing="1"/>
    </w:pPr>
    <w:rPr>
      <w:rFonts w:eastAsia="Times New Roman"/>
      <w:szCs w:val="24"/>
    </w:rPr>
  </w:style>
  <w:style w:type="character" w:customStyle="1" w:styleId="small-caps">
    <w:name w:val="small-caps"/>
    <w:basedOn w:val="DefaultParagraphFont"/>
    <w:rsid w:val="000B7395"/>
  </w:style>
  <w:style w:type="paragraph" w:customStyle="1" w:styleId="PhoHat">
    <w:name w:val="PhoHat"/>
    <w:basedOn w:val="Normal"/>
    <w:next w:val="Default"/>
    <w:qFormat/>
    <w:rsid w:val="000B7395"/>
    <w:pPr>
      <w:jc w:val="center"/>
      <w:outlineLvl w:val="0"/>
    </w:pPr>
    <w:rPr>
      <w:rFonts w:ascii="Arial" w:hAnsi="Arial"/>
      <w:b/>
      <w:sz w:val="32"/>
      <w:u w:val="single"/>
    </w:rPr>
  </w:style>
  <w:style w:type="paragraph" w:customStyle="1" w:styleId="PhoHeading2">
    <w:name w:val="PhoHeading 2"/>
    <w:basedOn w:val="Normal"/>
    <w:qFormat/>
    <w:rsid w:val="000B7395"/>
    <w:pPr>
      <w:jc w:val="center"/>
    </w:pPr>
    <w:rPr>
      <w:rFonts w:ascii="Arial" w:hAnsi="Arial"/>
      <w:b/>
      <w:sz w:val="28"/>
      <w:u w:val="single"/>
    </w:rPr>
  </w:style>
  <w:style w:type="paragraph" w:customStyle="1" w:styleId="PhoTag">
    <w:name w:val="PhoTag"/>
    <w:basedOn w:val="Normal"/>
    <w:next w:val="Normal"/>
    <w:autoRedefine/>
    <w:qFormat/>
    <w:rsid w:val="000B7395"/>
    <w:rPr>
      <w:rFonts w:ascii="Arial" w:hAnsi="Arial"/>
      <w:b/>
    </w:rPr>
  </w:style>
  <w:style w:type="character" w:customStyle="1" w:styleId="PhoNormal">
    <w:name w:val="PhoNormal"/>
    <w:uiPriority w:val="1"/>
    <w:qFormat/>
    <w:rsid w:val="000B7395"/>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0B7395"/>
    <w:rPr>
      <w:rFonts w:ascii="Arial" w:hAnsi="Arial"/>
      <w:b/>
      <w:bCs/>
      <w:iCs/>
      <w:szCs w:val="26"/>
      <w:u w:val="single"/>
    </w:rPr>
  </w:style>
  <w:style w:type="character" w:customStyle="1" w:styleId="NormalF6Char">
    <w:name w:val="Normal F6 Char"/>
    <w:link w:val="NormalF6"/>
    <w:locked/>
    <w:rsid w:val="000B7395"/>
  </w:style>
  <w:style w:type="paragraph" w:customStyle="1" w:styleId="NormalF6">
    <w:name w:val="Normal F6"/>
    <w:basedOn w:val="Normal"/>
    <w:link w:val="NormalF6Char"/>
    <w:qFormat/>
    <w:rsid w:val="000B7395"/>
    <w:rPr>
      <w:rFonts w:asciiTheme="minorHAnsi" w:hAnsiTheme="minorHAnsi"/>
    </w:rPr>
  </w:style>
  <w:style w:type="character" w:customStyle="1" w:styleId="UnreadF7Char">
    <w:name w:val="Unread F7 Char"/>
    <w:link w:val="UnreadF7"/>
    <w:locked/>
    <w:rsid w:val="000B7395"/>
    <w:rPr>
      <w:sz w:val="12"/>
    </w:rPr>
  </w:style>
  <w:style w:type="paragraph" w:customStyle="1" w:styleId="UnreadF7">
    <w:name w:val="Unread F7"/>
    <w:basedOn w:val="Normal"/>
    <w:next w:val="NormalF6"/>
    <w:link w:val="UnreadF7Char"/>
    <w:qFormat/>
    <w:rsid w:val="000B7395"/>
    <w:rPr>
      <w:rFonts w:asciiTheme="minorHAnsi" w:hAnsiTheme="minorHAnsi"/>
      <w:sz w:val="12"/>
    </w:rPr>
  </w:style>
  <w:style w:type="character" w:customStyle="1" w:styleId="TagCiteF8Char">
    <w:name w:val="Tag/Cite F8 Char"/>
    <w:link w:val="TagCiteF8"/>
    <w:locked/>
    <w:rsid w:val="000B7395"/>
    <w:rPr>
      <w:b/>
    </w:rPr>
  </w:style>
  <w:style w:type="paragraph" w:customStyle="1" w:styleId="TagCiteF8">
    <w:name w:val="Tag/Cite F8"/>
    <w:basedOn w:val="Normal"/>
    <w:next w:val="NormalF6"/>
    <w:link w:val="TagCiteF8Char"/>
    <w:qFormat/>
    <w:rsid w:val="000B7395"/>
    <w:rPr>
      <w:rFonts w:asciiTheme="minorHAnsi" w:hAnsiTheme="minorHAnsi"/>
      <w:b/>
    </w:rPr>
  </w:style>
  <w:style w:type="character" w:customStyle="1" w:styleId="DebateUnderlinedChar">
    <w:name w:val="Debate Underlined Char"/>
    <w:basedOn w:val="DefaultParagraphFont"/>
    <w:rsid w:val="000B739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0B7395"/>
    <w:rPr>
      <w:rFonts w:ascii="Garamond" w:eastAsiaTheme="majorEastAsia" w:hAnsi="Garamond" w:cstheme="majorBidi"/>
      <w:bCs/>
      <w:i/>
      <w:iCs/>
      <w:color w:val="000000"/>
    </w:rPr>
  </w:style>
  <w:style w:type="character" w:customStyle="1" w:styleId="volume-issue">
    <w:name w:val="volume-issue"/>
    <w:rsid w:val="000B7395"/>
    <w:rPr>
      <w:rFonts w:cs="Times New Roman"/>
    </w:rPr>
  </w:style>
  <w:style w:type="character" w:customStyle="1" w:styleId="CiteReal0">
    <w:name w:val="CiteReal"/>
    <w:uiPriority w:val="1"/>
    <w:qFormat/>
    <w:rsid w:val="000B7395"/>
    <w:rPr>
      <w:rFonts w:ascii="Arial" w:hAnsi="Arial"/>
      <w:b/>
      <w:sz w:val="24"/>
      <w:u w:val="single"/>
    </w:rPr>
  </w:style>
  <w:style w:type="character" w:customStyle="1" w:styleId="storytext">
    <w:name w:val="storytext"/>
    <w:basedOn w:val="DefaultParagraphFont"/>
    <w:rsid w:val="000B7395"/>
  </w:style>
  <w:style w:type="character" w:customStyle="1" w:styleId="boldness1">
    <w:name w:val="boldness1"/>
    <w:rsid w:val="000B7395"/>
  </w:style>
  <w:style w:type="paragraph" w:customStyle="1" w:styleId="Cardd">
    <w:name w:val="Cardd"/>
    <w:basedOn w:val="Normal"/>
    <w:uiPriority w:val="4"/>
    <w:qFormat/>
    <w:rsid w:val="000B7395"/>
    <w:pPr>
      <w:ind w:left="288" w:right="288"/>
    </w:pPr>
  </w:style>
  <w:style w:type="character" w:customStyle="1" w:styleId="view-count">
    <w:name w:val="view-count"/>
    <w:basedOn w:val="DefaultParagraphFont"/>
    <w:rsid w:val="000B7395"/>
  </w:style>
  <w:style w:type="character" w:customStyle="1" w:styleId="StyleStyleBoldUnderlineUnderlineIntenseEmphasis1apple-style-2">
    <w:name w:val="Style Style Bold UnderlineUnderlineIntense Emphasis1apple-style-...2"/>
    <w:basedOn w:val="DefaultParagraphFont"/>
    <w:rsid w:val="000B7395"/>
    <w:rPr>
      <w:b w:val="0"/>
      <w:bCs/>
      <w:sz w:val="22"/>
      <w:u w:val="single"/>
    </w:rPr>
  </w:style>
  <w:style w:type="paragraph" w:customStyle="1" w:styleId="RyanEvText1">
    <w:name w:val="RyanEvText1"/>
    <w:basedOn w:val="Normal"/>
    <w:autoRedefine/>
    <w:qFormat/>
    <w:rsid w:val="000B7395"/>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0B739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B7395"/>
    <w:pPr>
      <w:tabs>
        <w:tab w:val="left" w:pos="0"/>
      </w:tabs>
    </w:pPr>
    <w:rPr>
      <w:rFonts w:eastAsia="Calibri"/>
      <w:sz w:val="18"/>
    </w:rPr>
  </w:style>
  <w:style w:type="character" w:customStyle="1" w:styleId="CiteJVChar">
    <w:name w:val="CiteJV Char"/>
    <w:link w:val="CiteJV"/>
    <w:rsid w:val="000B7395"/>
    <w:rPr>
      <w:rFonts w:ascii="Times New Roman" w:eastAsia="Calibri" w:hAnsi="Times New Roman" w:cs="Times New Roman"/>
      <w:sz w:val="18"/>
    </w:rPr>
  </w:style>
  <w:style w:type="paragraph" w:customStyle="1" w:styleId="Card-text">
    <w:name w:val="Card-text"/>
    <w:basedOn w:val="Normal"/>
    <w:link w:val="Card-textChar"/>
    <w:rsid w:val="000B739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B7395"/>
    <w:rPr>
      <w:rFonts w:ascii="Book Antiqua" w:eastAsia="Times New Roman" w:hAnsi="Book Antiqua" w:cs="Times New Roman"/>
      <w:szCs w:val="20"/>
    </w:rPr>
  </w:style>
  <w:style w:type="paragraph" w:customStyle="1" w:styleId="TagAuthorNameYear">
    <w:name w:val="Tag+Author Name/Year"/>
    <w:basedOn w:val="Card-text"/>
    <w:link w:val="TagAuthorNameYearChar"/>
    <w:rsid w:val="000B7395"/>
    <w:rPr>
      <w:b/>
      <w:bCs/>
      <w:smallCaps/>
    </w:rPr>
  </w:style>
  <w:style w:type="character" w:customStyle="1" w:styleId="TagAuthorNameYearChar">
    <w:name w:val="Tag+Author Name/Year Char"/>
    <w:basedOn w:val="Card-textChar"/>
    <w:link w:val="TagAuthorNameYear"/>
    <w:rsid w:val="000B7395"/>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0B7395"/>
    <w:rPr>
      <w:u w:val="single"/>
    </w:rPr>
  </w:style>
  <w:style w:type="character" w:customStyle="1" w:styleId="CardText-VerbalizedChar">
    <w:name w:val="Card Text-Verbalized Char"/>
    <w:basedOn w:val="Card-textChar"/>
    <w:link w:val="CardText-Verbalized"/>
    <w:rsid w:val="000B7395"/>
    <w:rPr>
      <w:rFonts w:ascii="Book Antiqua" w:eastAsia="Times New Roman" w:hAnsi="Book Antiqua" w:cs="Times New Roman"/>
      <w:szCs w:val="20"/>
      <w:u w:val="single"/>
    </w:rPr>
  </w:style>
  <w:style w:type="paragraph" w:customStyle="1" w:styleId="blurb">
    <w:name w:val="blurb"/>
    <w:basedOn w:val="Normal"/>
    <w:qFormat/>
    <w:rsid w:val="000B7395"/>
    <w:pPr>
      <w:spacing w:before="100" w:beforeAutospacing="1" w:after="100" w:afterAutospacing="1"/>
    </w:pPr>
    <w:rPr>
      <w:rFonts w:eastAsia="Times New Roman"/>
      <w:sz w:val="24"/>
      <w:szCs w:val="24"/>
    </w:rPr>
  </w:style>
  <w:style w:type="character" w:customStyle="1" w:styleId="articlesubtitle0">
    <w:name w:val="article_subtitle"/>
    <w:rsid w:val="000B7395"/>
  </w:style>
  <w:style w:type="character" w:customStyle="1" w:styleId="bodystrong">
    <w:name w:val="bodystrong"/>
    <w:rsid w:val="000B7395"/>
  </w:style>
  <w:style w:type="paragraph" w:customStyle="1" w:styleId="meta">
    <w:name w:val="meta"/>
    <w:basedOn w:val="Normal"/>
    <w:rsid w:val="000B7395"/>
    <w:pPr>
      <w:spacing w:before="100" w:beforeAutospacing="1" w:after="100" w:afterAutospacing="1"/>
    </w:pPr>
    <w:rPr>
      <w:rFonts w:eastAsia="Times New Roman"/>
      <w:sz w:val="24"/>
      <w:szCs w:val="24"/>
    </w:rPr>
  </w:style>
  <w:style w:type="character" w:customStyle="1" w:styleId="pipe">
    <w:name w:val="pipe"/>
    <w:basedOn w:val="DefaultParagraphFont"/>
    <w:rsid w:val="000B7395"/>
  </w:style>
  <w:style w:type="paragraph" w:customStyle="1" w:styleId="footnotedescription">
    <w:name w:val="footnote description"/>
    <w:next w:val="Normal"/>
    <w:link w:val="footnotedescriptionChar"/>
    <w:hidden/>
    <w:qFormat/>
    <w:rsid w:val="000B7395"/>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B7395"/>
    <w:rPr>
      <w:rFonts w:ascii="Cambria" w:eastAsia="Cambria" w:hAnsi="Cambria" w:cs="Cambria"/>
      <w:color w:val="000000"/>
      <w:sz w:val="16"/>
    </w:rPr>
  </w:style>
  <w:style w:type="character" w:customStyle="1" w:styleId="footnotemark">
    <w:name w:val="footnote mark"/>
    <w:hidden/>
    <w:rsid w:val="000B7395"/>
    <w:rPr>
      <w:rFonts w:ascii="Cambria" w:eastAsia="Cambria" w:hAnsi="Cambria" w:cs="Cambria"/>
      <w:color w:val="000000"/>
      <w:sz w:val="16"/>
      <w:vertAlign w:val="superscript"/>
    </w:rPr>
  </w:style>
  <w:style w:type="paragraph" w:customStyle="1" w:styleId="KooCard">
    <w:name w:val="KooCard"/>
    <w:basedOn w:val="Normal"/>
    <w:link w:val="KooCardChar"/>
    <w:qFormat/>
    <w:rsid w:val="000B7395"/>
    <w:pPr>
      <w:ind w:left="288" w:right="288"/>
    </w:pPr>
    <w:rPr>
      <w:rFonts w:eastAsiaTheme="majorEastAsia"/>
      <w:bCs/>
      <w:sz w:val="52"/>
      <w:szCs w:val="28"/>
    </w:rPr>
  </w:style>
  <w:style w:type="character" w:customStyle="1" w:styleId="KooCardChar">
    <w:name w:val="KooCard Char"/>
    <w:basedOn w:val="DefaultParagraphFont"/>
    <w:link w:val="KooCard"/>
    <w:rsid w:val="000B7395"/>
    <w:rPr>
      <w:rFonts w:ascii="Times New Roman" w:eastAsiaTheme="majorEastAsia" w:hAnsi="Times New Roman" w:cs="Times New Roman"/>
      <w:bCs/>
      <w:sz w:val="52"/>
      <w:szCs w:val="28"/>
    </w:rPr>
  </w:style>
  <w:style w:type="paragraph" w:customStyle="1" w:styleId="Indent0">
    <w:name w:val="Indent"/>
    <w:basedOn w:val="Normal"/>
    <w:autoRedefine/>
    <w:qFormat/>
    <w:rsid w:val="000B7395"/>
    <w:pPr>
      <w:ind w:left="288"/>
    </w:pPr>
  </w:style>
  <w:style w:type="character" w:customStyle="1" w:styleId="m-5156237671796814033gmail-styleunderline">
    <w:name w:val="m_-5156237671796814033gmail-styleunderline"/>
    <w:basedOn w:val="DefaultParagraphFont"/>
    <w:rsid w:val="000B7395"/>
  </w:style>
  <w:style w:type="character" w:customStyle="1" w:styleId="m-5156237671796814033gmail-style13ptbold">
    <w:name w:val="m_-5156237671796814033gmail-style13ptbold"/>
    <w:basedOn w:val="DefaultParagraphFont"/>
    <w:rsid w:val="000B7395"/>
  </w:style>
  <w:style w:type="character" w:customStyle="1" w:styleId="review--authors">
    <w:name w:val="review--authors"/>
    <w:basedOn w:val="DefaultParagraphFont"/>
    <w:rsid w:val="000B7395"/>
  </w:style>
  <w:style w:type="character" w:customStyle="1" w:styleId="m3874072174869965789gmail-heading4char">
    <w:name w:val="m_3874072174869965789gmail-heading4char"/>
    <w:basedOn w:val="DefaultParagraphFont"/>
    <w:rsid w:val="000B739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B7395"/>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B739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B7395"/>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B7395"/>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B7395"/>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0B7395"/>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0B739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B7395"/>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B7395"/>
    <w:rPr>
      <w:b/>
      <w:bCs/>
      <w:u w:val="single"/>
      <w:bdr w:val="none" w:sz="0" w:space="0" w:color="auto"/>
    </w:rPr>
  </w:style>
  <w:style w:type="character" w:customStyle="1" w:styleId="m6540463018285843025gmail-heading4char">
    <w:name w:val="m_6540463018285843025gmail-heading4char"/>
    <w:basedOn w:val="DefaultParagraphFont"/>
    <w:rsid w:val="000B7395"/>
  </w:style>
  <w:style w:type="character" w:customStyle="1" w:styleId="m6540463018285843025gmail-styleunderline">
    <w:name w:val="m_6540463018285843025gmail-styleunderline"/>
    <w:basedOn w:val="DefaultParagraphFont"/>
    <w:rsid w:val="000B7395"/>
  </w:style>
  <w:style w:type="character" w:customStyle="1" w:styleId="ListBulletChar">
    <w:name w:val="List Bullet Char"/>
    <w:link w:val="ListBullet"/>
    <w:uiPriority w:val="99"/>
    <w:rsid w:val="000B7395"/>
    <w:rPr>
      <w:rFonts w:ascii="Times New Roman" w:hAnsi="Times New Roman" w:cs="Times New Roman"/>
    </w:rPr>
  </w:style>
  <w:style w:type="character" w:customStyle="1" w:styleId="StyleUnderline11ptChar">
    <w:name w:val="Style Underline + 11 pt Char"/>
    <w:link w:val="StyleUnderline11pt0"/>
    <w:locked/>
    <w:rsid w:val="000B7395"/>
    <w:rPr>
      <w:rFonts w:ascii="Georgia" w:hAnsi="Georgia"/>
      <w:u w:val="single"/>
    </w:rPr>
  </w:style>
  <w:style w:type="paragraph" w:customStyle="1" w:styleId="StyleUnderline11pt0">
    <w:name w:val="Style Underline + 11 pt"/>
    <w:basedOn w:val="Normal"/>
    <w:link w:val="StyleUnderline11ptChar"/>
    <w:rsid w:val="000B7395"/>
    <w:rPr>
      <w:rFonts w:ascii="Georgia" w:hAnsi="Georgia"/>
      <w:u w:val="single"/>
    </w:rPr>
  </w:style>
  <w:style w:type="character" w:customStyle="1" w:styleId="StyleBoldUnderline11ptChar">
    <w:name w:val="Style BoldUnderline + 11 pt Char"/>
    <w:link w:val="StyleBoldUnderline11pt"/>
    <w:locked/>
    <w:rsid w:val="000B7395"/>
    <w:rPr>
      <w:rFonts w:ascii="Georgia" w:hAnsi="Georgia"/>
      <w:b/>
      <w:bCs/>
      <w:u w:val="single"/>
    </w:rPr>
  </w:style>
  <w:style w:type="paragraph" w:customStyle="1" w:styleId="StyleBoldUnderline11pt">
    <w:name w:val="Style BoldUnderline + 11 pt"/>
    <w:basedOn w:val="Normal"/>
    <w:link w:val="StyleBoldUnderline11ptChar"/>
    <w:qFormat/>
    <w:rsid w:val="000B7395"/>
    <w:rPr>
      <w:rFonts w:ascii="Georgia" w:hAnsi="Georgia"/>
      <w:b/>
      <w:bCs/>
      <w:u w:val="single"/>
    </w:rPr>
  </w:style>
  <w:style w:type="character" w:customStyle="1" w:styleId="UnresolvedMention3">
    <w:name w:val="Unresolved Mention3"/>
    <w:basedOn w:val="DefaultParagraphFont"/>
    <w:uiPriority w:val="99"/>
    <w:unhideWhenUsed/>
    <w:rsid w:val="000B7395"/>
    <w:rPr>
      <w:color w:val="605E5C"/>
      <w:shd w:val="clear" w:color="auto" w:fill="E1DFDD"/>
    </w:rPr>
  </w:style>
  <w:style w:type="paragraph" w:customStyle="1" w:styleId="StyleStyle4ArialNarrow9pt">
    <w:name w:val="Style Style4 + Arial Narrow 9 pt"/>
    <w:basedOn w:val="Normal"/>
    <w:link w:val="StyleStyle4ArialNarrow9ptChar"/>
    <w:qFormat/>
    <w:rsid w:val="000B7395"/>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0B7395"/>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0B7395"/>
    <w:rPr>
      <w:color w:val="605E5C"/>
      <w:shd w:val="clear" w:color="auto" w:fill="E1DFDD"/>
    </w:rPr>
  </w:style>
  <w:style w:type="paragraph" w:styleId="Bibliography">
    <w:name w:val="Bibliography"/>
    <w:basedOn w:val="Normal"/>
    <w:next w:val="Normal"/>
    <w:uiPriority w:val="99"/>
    <w:unhideWhenUsed/>
    <w:rsid w:val="000B7395"/>
    <w:pPr>
      <w:spacing w:line="480" w:lineRule="auto"/>
      <w:ind w:left="720" w:hanging="720"/>
    </w:pPr>
  </w:style>
  <w:style w:type="character" w:customStyle="1" w:styleId="swauthor">
    <w:name w:val="sw_author"/>
    <w:rsid w:val="000B7395"/>
  </w:style>
  <w:style w:type="table" w:styleId="MediumGrid1">
    <w:name w:val="Medium Grid 1"/>
    <w:basedOn w:val="TableNormal"/>
    <w:uiPriority w:val="67"/>
    <w:rsid w:val="000B739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B7395"/>
  </w:style>
  <w:style w:type="numbering" w:customStyle="1" w:styleId="NoList11111">
    <w:name w:val="No List11111"/>
    <w:next w:val="NoList"/>
    <w:uiPriority w:val="99"/>
    <w:semiHidden/>
    <w:unhideWhenUsed/>
    <w:rsid w:val="000B7395"/>
  </w:style>
  <w:style w:type="numbering" w:customStyle="1" w:styleId="NoList111111">
    <w:name w:val="No List111111"/>
    <w:next w:val="NoList"/>
    <w:uiPriority w:val="99"/>
    <w:semiHidden/>
    <w:unhideWhenUsed/>
    <w:rsid w:val="000B7395"/>
  </w:style>
  <w:style w:type="numbering" w:customStyle="1" w:styleId="NoList1111111">
    <w:name w:val="No List1111111"/>
    <w:next w:val="NoList"/>
    <w:uiPriority w:val="99"/>
    <w:semiHidden/>
    <w:unhideWhenUsed/>
    <w:rsid w:val="000B7395"/>
  </w:style>
  <w:style w:type="numbering" w:customStyle="1" w:styleId="NoList11111111">
    <w:name w:val="No List11111111"/>
    <w:next w:val="NoList"/>
    <w:uiPriority w:val="99"/>
    <w:semiHidden/>
    <w:unhideWhenUsed/>
    <w:rsid w:val="000B7395"/>
  </w:style>
  <w:style w:type="numbering" w:customStyle="1" w:styleId="NoList111111111">
    <w:name w:val="No List111111111"/>
    <w:next w:val="NoList"/>
    <w:uiPriority w:val="99"/>
    <w:semiHidden/>
    <w:unhideWhenUsed/>
    <w:rsid w:val="000B7395"/>
  </w:style>
  <w:style w:type="numbering" w:customStyle="1" w:styleId="NoList1111111111">
    <w:name w:val="No List1111111111"/>
    <w:next w:val="NoList"/>
    <w:uiPriority w:val="99"/>
    <w:semiHidden/>
    <w:unhideWhenUsed/>
    <w:rsid w:val="000B7395"/>
  </w:style>
  <w:style w:type="numbering" w:customStyle="1" w:styleId="NoList11111111111">
    <w:name w:val="No List11111111111"/>
    <w:next w:val="NoList"/>
    <w:uiPriority w:val="99"/>
    <w:semiHidden/>
    <w:unhideWhenUsed/>
    <w:rsid w:val="000B7395"/>
  </w:style>
  <w:style w:type="numbering" w:customStyle="1" w:styleId="NoList111111111111">
    <w:name w:val="No List111111111111"/>
    <w:next w:val="NoList"/>
    <w:uiPriority w:val="99"/>
    <w:semiHidden/>
    <w:unhideWhenUsed/>
    <w:rsid w:val="000B7395"/>
  </w:style>
  <w:style w:type="numbering" w:customStyle="1" w:styleId="NoList1111111111111">
    <w:name w:val="No List1111111111111"/>
    <w:next w:val="NoList"/>
    <w:uiPriority w:val="99"/>
    <w:semiHidden/>
    <w:unhideWhenUsed/>
    <w:rsid w:val="000B7395"/>
  </w:style>
  <w:style w:type="numbering" w:customStyle="1" w:styleId="NoList11111111111111">
    <w:name w:val="No List11111111111111"/>
    <w:next w:val="NoList"/>
    <w:uiPriority w:val="99"/>
    <w:semiHidden/>
    <w:unhideWhenUsed/>
    <w:rsid w:val="000B7395"/>
  </w:style>
  <w:style w:type="numbering" w:customStyle="1" w:styleId="NoList111111111111111">
    <w:name w:val="No List111111111111111"/>
    <w:next w:val="NoList"/>
    <w:uiPriority w:val="99"/>
    <w:semiHidden/>
    <w:unhideWhenUsed/>
    <w:rsid w:val="000B7395"/>
  </w:style>
  <w:style w:type="numbering" w:customStyle="1" w:styleId="NoList1111111111111111">
    <w:name w:val="No List1111111111111111"/>
    <w:next w:val="NoList"/>
    <w:uiPriority w:val="99"/>
    <w:semiHidden/>
    <w:unhideWhenUsed/>
    <w:rsid w:val="000B7395"/>
  </w:style>
  <w:style w:type="numbering" w:customStyle="1" w:styleId="NoList11111111111111111">
    <w:name w:val="No List11111111111111111"/>
    <w:next w:val="NoList"/>
    <w:uiPriority w:val="99"/>
    <w:semiHidden/>
    <w:unhideWhenUsed/>
    <w:rsid w:val="000B7395"/>
  </w:style>
  <w:style w:type="character" w:customStyle="1" w:styleId="m-7834489590571807188gmail-style13ptbold">
    <w:name w:val="m_-7834489590571807188gmail-style13ptbold"/>
    <w:basedOn w:val="DefaultParagraphFont"/>
    <w:rsid w:val="000B7395"/>
  </w:style>
  <w:style w:type="character" w:customStyle="1" w:styleId="m-7834489590571807188gmail-styleunderline">
    <w:name w:val="m_-7834489590571807188gmail-styleunderline"/>
    <w:basedOn w:val="DefaultParagraphFont"/>
    <w:rsid w:val="000B7395"/>
  </w:style>
  <w:style w:type="character" w:customStyle="1" w:styleId="m-5425978578484884265gmail-styleunderline">
    <w:name w:val="m_-5425978578484884265gmail-styleunderline"/>
    <w:basedOn w:val="DefaultParagraphFont"/>
    <w:rsid w:val="000B7395"/>
  </w:style>
  <w:style w:type="character" w:customStyle="1" w:styleId="m-5425978578484884265gmail-style13ptbold">
    <w:name w:val="m_-5425978578484884265gmail-style13ptbold"/>
    <w:basedOn w:val="DefaultParagraphFont"/>
    <w:rsid w:val="000B7395"/>
  </w:style>
  <w:style w:type="character" w:customStyle="1" w:styleId="StyleUnderlineCharChar">
    <w:name w:val="Style Underline Char Char"/>
    <w:rsid w:val="000B7395"/>
    <w:rPr>
      <w:rFonts w:ascii="Times New Roman" w:eastAsia="Times New Roman" w:hAnsi="Times New Roman" w:cs="Times New Roman"/>
      <w:szCs w:val="20"/>
      <w:u w:val="single"/>
    </w:rPr>
  </w:style>
  <w:style w:type="character" w:customStyle="1" w:styleId="uppercase1">
    <w:name w:val="uppercase1"/>
    <w:basedOn w:val="DefaultParagraphFont"/>
    <w:rsid w:val="000B7395"/>
    <w:rPr>
      <w:caps/>
    </w:rPr>
  </w:style>
  <w:style w:type="character" w:customStyle="1" w:styleId="stylereturn">
    <w:name w:val="stylereturn"/>
    <w:basedOn w:val="DefaultParagraphFont"/>
    <w:rsid w:val="000B7395"/>
  </w:style>
  <w:style w:type="character" w:customStyle="1" w:styleId="CircleChar">
    <w:name w:val="Circle Char"/>
    <w:basedOn w:val="DefaultParagraphFont"/>
    <w:link w:val="Circle"/>
    <w:rsid w:val="000B7395"/>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0B7395"/>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0B7395"/>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B7395"/>
    <w:rPr>
      <w:b/>
      <w:bCs/>
      <w:u w:val="single"/>
    </w:rPr>
  </w:style>
  <w:style w:type="paragraph" w:customStyle="1" w:styleId="J">
    <w:name w:val="J"/>
    <w:basedOn w:val="Normal"/>
    <w:rsid w:val="000B7395"/>
  </w:style>
  <w:style w:type="character" w:customStyle="1" w:styleId="BlockTitle2Char">
    <w:name w:val="Block Title2 Char"/>
    <w:basedOn w:val="DefaultParagraphFont"/>
    <w:link w:val="BlockTitle2"/>
    <w:rsid w:val="000B7395"/>
    <w:rPr>
      <w:rFonts w:ascii="Times New Roman" w:eastAsia="Times New Roman" w:hAnsi="Times New Roman" w:cs="Times New Roman"/>
      <w:b/>
      <w:sz w:val="32"/>
      <w:u w:val="single"/>
      <w:lang w:bidi="en-US"/>
    </w:rPr>
  </w:style>
  <w:style w:type="paragraph" w:customStyle="1" w:styleId="tag1">
    <w:name w:val="tag 1"/>
    <w:basedOn w:val="Normal"/>
    <w:rsid w:val="000B7395"/>
    <w:rPr>
      <w:rFonts w:eastAsia="Calibri"/>
      <w:b/>
      <w:sz w:val="24"/>
    </w:rPr>
  </w:style>
  <w:style w:type="character" w:customStyle="1" w:styleId="tagCharCharCharCharChar">
    <w:name w:val="tag Char Char Char Char Char"/>
    <w:basedOn w:val="DefaultParagraphFont"/>
    <w:rsid w:val="000B739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B739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B7395"/>
    <w:rPr>
      <w:rFonts w:ascii="Times New Roman" w:eastAsia="Calibri" w:hAnsi="Times New Roman" w:cs="Times New Roman"/>
    </w:rPr>
  </w:style>
  <w:style w:type="character" w:customStyle="1" w:styleId="BoldUnderlineChar2Char">
    <w:name w:val="BoldUnderline Char2 Char"/>
    <w:link w:val="BoldUnderlineChar20"/>
    <w:locked/>
    <w:rsid w:val="000B739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0B7395"/>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0B739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B739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B739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B7395"/>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0B7395"/>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0B7395"/>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0B7395"/>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0B7395"/>
    <w:pPr>
      <w:spacing w:before="100" w:beforeAutospacing="1" w:after="100" w:afterAutospacing="1" w:line="256" w:lineRule="auto"/>
    </w:pPr>
    <w:rPr>
      <w:rFonts w:ascii="Tahoma" w:hAnsi="Tahoma"/>
      <w:szCs w:val="20"/>
    </w:rPr>
  </w:style>
  <w:style w:type="paragraph" w:customStyle="1" w:styleId="left">
    <w:name w:val="left"/>
    <w:basedOn w:val="Normal"/>
    <w:qFormat/>
    <w:rsid w:val="000B7395"/>
    <w:pPr>
      <w:spacing w:before="100" w:beforeAutospacing="1" w:after="100" w:afterAutospacing="1" w:line="256" w:lineRule="auto"/>
    </w:pPr>
    <w:rPr>
      <w:rFonts w:ascii="Tahoma" w:hAnsi="Tahoma"/>
      <w:szCs w:val="20"/>
    </w:rPr>
  </w:style>
  <w:style w:type="paragraph" w:customStyle="1" w:styleId="right">
    <w:name w:val="right"/>
    <w:basedOn w:val="Normal"/>
    <w:qFormat/>
    <w:rsid w:val="000B739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0B7395"/>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0B7395"/>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0B7395"/>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0B7395"/>
    <w:pPr>
      <w:spacing w:before="100" w:beforeAutospacing="1" w:after="100" w:afterAutospacing="1" w:line="256" w:lineRule="auto"/>
    </w:pPr>
    <w:rPr>
      <w:rFonts w:ascii="Tahoma" w:hAnsi="Tahoma"/>
      <w:szCs w:val="20"/>
    </w:rPr>
  </w:style>
  <w:style w:type="paragraph" w:customStyle="1" w:styleId="aff">
    <w:name w:val="aff"/>
    <w:basedOn w:val="Normal"/>
    <w:qFormat/>
    <w:rsid w:val="000B7395"/>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0B7395"/>
    <w:pPr>
      <w:spacing w:before="100" w:beforeAutospacing="1" w:after="100" w:afterAutospacing="1" w:line="256" w:lineRule="auto"/>
    </w:pPr>
    <w:rPr>
      <w:rFonts w:ascii="Tahoma" w:hAnsi="Tahoma"/>
      <w:szCs w:val="20"/>
    </w:rPr>
  </w:style>
  <w:style w:type="paragraph" w:customStyle="1" w:styleId="sbyline">
    <w:name w:val="sbyline"/>
    <w:basedOn w:val="Normal"/>
    <w:qFormat/>
    <w:rsid w:val="000B7395"/>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0B739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B739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B739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B7395"/>
    <w:pPr>
      <w:widowControl w:val="0"/>
    </w:pPr>
    <w:rPr>
      <w:rFonts w:ascii="AKDPE C+ Utopia" w:eastAsiaTheme="minorEastAsia" w:hAnsi="AKDPE C+ Utopia" w:cs="Cambria"/>
      <w:color w:val="auto"/>
    </w:rPr>
  </w:style>
  <w:style w:type="paragraph" w:customStyle="1" w:styleId="collapsed-hide">
    <w:name w:val="collapsed-hide"/>
    <w:basedOn w:val="Normal"/>
    <w:qFormat/>
    <w:rsid w:val="000B7395"/>
    <w:pPr>
      <w:spacing w:before="100" w:beforeAutospacing="1" w:after="100" w:afterAutospacing="1" w:line="256" w:lineRule="auto"/>
    </w:pPr>
    <w:rPr>
      <w:rFonts w:ascii="Tahoma" w:hAnsi="Tahoma"/>
      <w:szCs w:val="20"/>
    </w:rPr>
  </w:style>
  <w:style w:type="paragraph" w:customStyle="1" w:styleId="odd">
    <w:name w:val="odd"/>
    <w:basedOn w:val="Normal"/>
    <w:qFormat/>
    <w:rsid w:val="000B7395"/>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0B739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B7395"/>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0B7395"/>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0B7395"/>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B7395"/>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0B7395"/>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B7395"/>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0B7395"/>
    <w:pPr>
      <w:spacing w:line="256" w:lineRule="auto"/>
    </w:pPr>
    <w:rPr>
      <w:rFonts w:ascii="Georgia" w:eastAsia="Times New Roman" w:hAnsi="Georgia"/>
      <w:b/>
      <w:bCs/>
      <w:u w:val="single"/>
    </w:rPr>
  </w:style>
  <w:style w:type="character" w:customStyle="1" w:styleId="Citation-AuthorDateChar">
    <w:name w:val="Citation - Author/Date Char"/>
    <w:locked/>
    <w:rsid w:val="000B7395"/>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0B7395"/>
    <w:rPr>
      <w:rFonts w:ascii="Times New Roman" w:eastAsia="Times New Roman" w:hAnsi="Times New Roman" w:cs="Times New Roman"/>
      <w:b/>
      <w:sz w:val="28"/>
      <w:szCs w:val="24"/>
    </w:rPr>
  </w:style>
  <w:style w:type="character" w:customStyle="1" w:styleId="FifthChar">
    <w:name w:val="Fifth Char"/>
    <w:link w:val="Fifth"/>
    <w:uiPriority w:val="99"/>
    <w:locked/>
    <w:rsid w:val="000B7395"/>
    <w:rPr>
      <w:rFonts w:ascii="Arial" w:eastAsia="Calibri" w:hAnsi="Arial" w:cs="Times New Roman"/>
    </w:rPr>
  </w:style>
  <w:style w:type="character" w:customStyle="1" w:styleId="ThirdChar">
    <w:name w:val="Third Char"/>
    <w:link w:val="Third"/>
    <w:locked/>
    <w:rsid w:val="000B7395"/>
    <w:rPr>
      <w:rFonts w:ascii="Georgia" w:eastAsia="Times New Roman" w:hAnsi="Georgia"/>
      <w:b/>
      <w:u w:val="single"/>
      <w:lang w:val="x-none" w:eastAsia="x-none"/>
    </w:rPr>
  </w:style>
  <w:style w:type="paragraph" w:customStyle="1" w:styleId="Third">
    <w:name w:val="Third"/>
    <w:basedOn w:val="Normal"/>
    <w:link w:val="ThirdChar"/>
    <w:qFormat/>
    <w:rsid w:val="000B7395"/>
    <w:pPr>
      <w:spacing w:line="256" w:lineRule="auto"/>
    </w:pPr>
    <w:rPr>
      <w:rFonts w:ascii="Georgia" w:eastAsia="Times New Roman" w:hAnsi="Georgia"/>
      <w:b/>
      <w:u w:val="single"/>
      <w:lang w:val="x-none" w:eastAsia="x-none"/>
    </w:rPr>
  </w:style>
  <w:style w:type="character" w:customStyle="1" w:styleId="DebateUnderlineBoldCharChar">
    <w:name w:val="Debate Underline Bold Char Char"/>
    <w:locked/>
    <w:rsid w:val="000B7395"/>
    <w:rPr>
      <w:rFonts w:ascii="Georgia" w:eastAsia="Times New Roman" w:hAnsi="Georgia"/>
      <w:b/>
      <w:sz w:val="24"/>
      <w:u w:val="thick"/>
    </w:rPr>
  </w:style>
  <w:style w:type="paragraph" w:customStyle="1" w:styleId="CiteSmallText">
    <w:name w:val="Cite Small Text"/>
    <w:basedOn w:val="Normal"/>
    <w:uiPriority w:val="99"/>
    <w:qFormat/>
    <w:rsid w:val="000B739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B7395"/>
    <w:rPr>
      <w:rFonts w:ascii="Georgia" w:hAnsi="Georgia"/>
      <w:lang w:val="x-none"/>
    </w:rPr>
  </w:style>
  <w:style w:type="paragraph" w:customStyle="1" w:styleId="Cards1CharChar">
    <w:name w:val="Cards1 Char Char"/>
    <w:basedOn w:val="Normal"/>
    <w:link w:val="Cards1CharCharChar"/>
    <w:qFormat/>
    <w:rsid w:val="000B7395"/>
    <w:pPr>
      <w:autoSpaceDE w:val="0"/>
      <w:autoSpaceDN w:val="0"/>
      <w:adjustRightInd w:val="0"/>
      <w:spacing w:line="256" w:lineRule="auto"/>
      <w:ind w:left="432" w:right="432"/>
      <w:jc w:val="both"/>
    </w:pPr>
    <w:rPr>
      <w:rFonts w:ascii="Georgia" w:hAnsi="Georgia"/>
      <w:lang w:val="x-none"/>
    </w:rPr>
  </w:style>
  <w:style w:type="character" w:customStyle="1" w:styleId="SwagChar">
    <w:name w:val="Swag Char"/>
    <w:link w:val="Swag"/>
    <w:locked/>
    <w:rsid w:val="000B7395"/>
    <w:rPr>
      <w:rFonts w:ascii="Georgia" w:hAnsi="Georgia"/>
      <w:color w:val="0000FF"/>
      <w:sz w:val="12"/>
      <w:u w:val="single"/>
    </w:rPr>
  </w:style>
  <w:style w:type="paragraph" w:customStyle="1" w:styleId="Swag">
    <w:name w:val="Swag"/>
    <w:basedOn w:val="Normal"/>
    <w:link w:val="SwagChar"/>
    <w:qFormat/>
    <w:rsid w:val="000B7395"/>
    <w:pPr>
      <w:spacing w:line="256" w:lineRule="auto"/>
    </w:pPr>
    <w:rPr>
      <w:rFonts w:ascii="Georgia" w:hAnsi="Georgia"/>
      <w:color w:val="0000FF"/>
      <w:sz w:val="12"/>
      <w:u w:val="single"/>
    </w:rPr>
  </w:style>
  <w:style w:type="character" w:customStyle="1" w:styleId="StyleUnderlineTimesNewRoman1Char">
    <w:name w:val="Style Underline + Times New Roman1 Char"/>
    <w:link w:val="StyleUnderlineTimesNewRoman1"/>
    <w:locked/>
    <w:rsid w:val="000B739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B739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B739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B739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0B7395"/>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B7395"/>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B7395"/>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0B7395"/>
    <w:pPr>
      <w:spacing w:line="256" w:lineRule="auto"/>
    </w:pPr>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locked/>
    <w:rsid w:val="000B7395"/>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B7395"/>
    <w:pPr>
      <w:spacing w:line="256" w:lineRule="auto"/>
    </w:pPr>
    <w:rPr>
      <w:rFonts w:ascii="Georgia" w:eastAsia="Times New Roman" w:hAnsi="Georgia"/>
      <w:u w:val="single"/>
    </w:rPr>
  </w:style>
  <w:style w:type="character" w:customStyle="1" w:styleId="TagsCharCharCharChar">
    <w:name w:val="Tags Char Char Char Char"/>
    <w:locked/>
    <w:rsid w:val="000B7395"/>
    <w:rPr>
      <w:rFonts w:ascii="Times New Roman" w:eastAsia="Times New Roman" w:hAnsi="Times New Roman" w:cs="Times New Roman"/>
      <w:b/>
      <w:sz w:val="24"/>
      <w:szCs w:val="24"/>
    </w:rPr>
  </w:style>
  <w:style w:type="character" w:customStyle="1" w:styleId="Citation1Char">
    <w:name w:val="Citation1 Char"/>
    <w:link w:val="Citation10"/>
    <w:locked/>
    <w:rsid w:val="000B7395"/>
    <w:rPr>
      <w:rFonts w:ascii="Georgia" w:hAnsi="Georgia"/>
      <w:b/>
      <w:u w:val="single"/>
    </w:rPr>
  </w:style>
  <w:style w:type="paragraph" w:customStyle="1" w:styleId="Citation10">
    <w:name w:val="Citation1"/>
    <w:basedOn w:val="Normal"/>
    <w:link w:val="Citation1Char"/>
    <w:qFormat/>
    <w:rsid w:val="000B7395"/>
    <w:pPr>
      <w:spacing w:line="256" w:lineRule="auto"/>
    </w:pPr>
    <w:rPr>
      <w:rFonts w:ascii="Georgia" w:hAnsi="Georgia"/>
      <w:b/>
      <w:u w:val="single"/>
    </w:rPr>
  </w:style>
  <w:style w:type="character" w:customStyle="1" w:styleId="TaglineChar">
    <w:name w:val="Tagline Char"/>
    <w:link w:val="Tagline0"/>
    <w:locked/>
    <w:rsid w:val="000B7395"/>
    <w:rPr>
      <w:rFonts w:ascii="Georgia" w:hAnsi="Georgia"/>
      <w:b/>
    </w:rPr>
  </w:style>
  <w:style w:type="paragraph" w:customStyle="1" w:styleId="Tagline0">
    <w:name w:val="Tagline"/>
    <w:basedOn w:val="Normal"/>
    <w:link w:val="TaglineChar"/>
    <w:qFormat/>
    <w:rsid w:val="000B7395"/>
    <w:pPr>
      <w:spacing w:line="256" w:lineRule="auto"/>
    </w:pPr>
    <w:rPr>
      <w:rFonts w:ascii="Georgia" w:hAnsi="Georgia"/>
      <w:b/>
    </w:rPr>
  </w:style>
  <w:style w:type="character" w:customStyle="1" w:styleId="NothingCharChar">
    <w:name w:val="Nothing Char Char"/>
    <w:link w:val="NothingCharCharChar"/>
    <w:locked/>
    <w:rsid w:val="000B7395"/>
    <w:rPr>
      <w:rFonts w:eastAsiaTheme="minorEastAsia"/>
    </w:rPr>
  </w:style>
  <w:style w:type="paragraph" w:customStyle="1" w:styleId="NothingCharCharChar">
    <w:name w:val="Nothing Char Char Char"/>
    <w:link w:val="NothingCharChar"/>
    <w:qFormat/>
    <w:rsid w:val="000B7395"/>
    <w:pPr>
      <w:spacing w:after="0" w:line="240" w:lineRule="auto"/>
      <w:jc w:val="both"/>
    </w:pPr>
    <w:rPr>
      <w:rFonts w:eastAsiaTheme="minorEastAsia"/>
    </w:rPr>
  </w:style>
  <w:style w:type="paragraph" w:customStyle="1" w:styleId="StyleLeft021">
    <w:name w:val="Style Left:  0.2&quot;1"/>
    <w:basedOn w:val="Normal"/>
    <w:uiPriority w:val="99"/>
    <w:qFormat/>
    <w:rsid w:val="000B739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B7395"/>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B739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B7395"/>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B739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u w:val="single"/>
      <w:bdr w:val="single" w:sz="4" w:space="0" w:color="auto" w:frame="1"/>
    </w:rPr>
  </w:style>
  <w:style w:type="paragraph" w:customStyle="1" w:styleId="BlockTitle20">
    <w:name w:val="Block Title #2"/>
    <w:basedOn w:val="Normal"/>
    <w:qFormat/>
    <w:rsid w:val="000B739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0B7395"/>
    <w:pPr>
      <w:spacing w:line="256" w:lineRule="auto"/>
    </w:pPr>
    <w:rPr>
      <w:b/>
    </w:rPr>
  </w:style>
  <w:style w:type="paragraph" w:customStyle="1" w:styleId="date-comments">
    <w:name w:val="date-comments"/>
    <w:basedOn w:val="Normal"/>
    <w:uiPriority w:val="99"/>
    <w:qFormat/>
    <w:rsid w:val="000B739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0B739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B7395"/>
    <w:rPr>
      <w:szCs w:val="24"/>
      <w:u w:val="single"/>
      <w:lang w:val="en-US" w:eastAsia="en-US" w:bidi="ar-SA"/>
    </w:rPr>
  </w:style>
  <w:style w:type="character" w:customStyle="1" w:styleId="BoldUnderlineCharChar3">
    <w:name w:val="BoldUnderline Char Char3"/>
    <w:rsid w:val="000B7395"/>
    <w:rPr>
      <w:b/>
      <w:bCs w:val="0"/>
      <w:szCs w:val="24"/>
      <w:u w:val="single"/>
      <w:lang w:val="en-US" w:eastAsia="en-US" w:bidi="ar-SA"/>
    </w:rPr>
  </w:style>
  <w:style w:type="character" w:customStyle="1" w:styleId="UnderlineCharChar3">
    <w:name w:val="Underline Char Char3"/>
    <w:rsid w:val="000B7395"/>
    <w:rPr>
      <w:szCs w:val="24"/>
      <w:u w:val="single"/>
      <w:lang w:val="en-US" w:eastAsia="en-US" w:bidi="ar-SA"/>
    </w:rPr>
  </w:style>
  <w:style w:type="character" w:customStyle="1" w:styleId="BoldUnderlineCharChar2">
    <w:name w:val="BoldUnderline Char Char2"/>
    <w:rsid w:val="000B7395"/>
    <w:rPr>
      <w:b/>
      <w:bCs w:val="0"/>
      <w:szCs w:val="24"/>
      <w:u w:val="single"/>
      <w:lang w:val="en-US" w:eastAsia="en-US" w:bidi="ar-SA"/>
    </w:rPr>
  </w:style>
  <w:style w:type="character" w:customStyle="1" w:styleId="i">
    <w:name w:val="i"/>
    <w:basedOn w:val="DefaultParagraphFont"/>
    <w:uiPriority w:val="99"/>
    <w:rsid w:val="000B7395"/>
  </w:style>
  <w:style w:type="character" w:customStyle="1" w:styleId="current-selection">
    <w:name w:val="current-selection"/>
    <w:basedOn w:val="DefaultParagraphFont"/>
    <w:rsid w:val="000B7395"/>
  </w:style>
  <w:style w:type="character" w:customStyle="1" w:styleId="aa">
    <w:name w:val="_"/>
    <w:basedOn w:val="DefaultParagraphFont"/>
    <w:rsid w:val="000B7395"/>
  </w:style>
  <w:style w:type="character" w:customStyle="1" w:styleId="FontStyle72">
    <w:name w:val="Font Style72"/>
    <w:uiPriority w:val="99"/>
    <w:rsid w:val="000B7395"/>
    <w:rPr>
      <w:rFonts w:ascii="Cambria" w:hAnsi="Cambria" w:cs="Cambria" w:hint="default"/>
      <w:sz w:val="16"/>
      <w:szCs w:val="16"/>
    </w:rPr>
  </w:style>
  <w:style w:type="character" w:customStyle="1" w:styleId="FontStyle73">
    <w:name w:val="Font Style73"/>
    <w:uiPriority w:val="99"/>
    <w:rsid w:val="000B7395"/>
    <w:rPr>
      <w:rFonts w:ascii="Cambria" w:hAnsi="Cambria" w:cs="Cambria" w:hint="default"/>
      <w:i/>
      <w:iCs/>
      <w:sz w:val="16"/>
      <w:szCs w:val="16"/>
    </w:rPr>
  </w:style>
  <w:style w:type="character" w:customStyle="1" w:styleId="UnderlinestyleChar2">
    <w:name w:val="Underline style Char2"/>
    <w:rsid w:val="000B7395"/>
    <w:rPr>
      <w:sz w:val="22"/>
      <w:szCs w:val="24"/>
      <w:u w:val="single"/>
      <w:lang w:val="en-US" w:eastAsia="en-US" w:bidi="ar-SA"/>
    </w:rPr>
  </w:style>
  <w:style w:type="character" w:customStyle="1" w:styleId="FontStyle49">
    <w:name w:val="Font Style49"/>
    <w:uiPriority w:val="99"/>
    <w:rsid w:val="000B7395"/>
    <w:rPr>
      <w:rFonts w:ascii="Cambria" w:hAnsi="Cambria" w:cs="Cambria" w:hint="default"/>
      <w:sz w:val="20"/>
      <w:szCs w:val="20"/>
    </w:rPr>
  </w:style>
  <w:style w:type="character" w:customStyle="1" w:styleId="FontStyle50">
    <w:name w:val="Font Style50"/>
    <w:uiPriority w:val="99"/>
    <w:rsid w:val="000B7395"/>
    <w:rPr>
      <w:rFonts w:ascii="Cambria" w:hAnsi="Cambria" w:cs="Cambria" w:hint="default"/>
      <w:b/>
      <w:bCs/>
      <w:sz w:val="20"/>
      <w:szCs w:val="20"/>
    </w:rPr>
  </w:style>
  <w:style w:type="character" w:customStyle="1" w:styleId="kn">
    <w:name w:val="kn"/>
    <w:basedOn w:val="DefaultParagraphFont"/>
    <w:rsid w:val="000B7395"/>
  </w:style>
  <w:style w:type="character" w:customStyle="1" w:styleId="NoterefInText">
    <w:name w:val="_NoterefInText"/>
    <w:uiPriority w:val="99"/>
    <w:rsid w:val="000B7395"/>
    <w:rPr>
      <w:rFonts w:ascii="AKDPE C+ Utopia" w:hAnsi="AKDPE C+ Utopia" w:cs="AKDPE C+ Utopia" w:hint="default"/>
      <w:color w:val="000000"/>
    </w:rPr>
  </w:style>
  <w:style w:type="character" w:customStyle="1" w:styleId="postauthor">
    <w:name w:val="postauthor"/>
    <w:basedOn w:val="DefaultParagraphFont"/>
    <w:rsid w:val="000B7395"/>
  </w:style>
  <w:style w:type="character" w:customStyle="1" w:styleId="span">
    <w:name w:val="span"/>
    <w:basedOn w:val="DefaultParagraphFont"/>
    <w:rsid w:val="000B7395"/>
  </w:style>
  <w:style w:type="character" w:customStyle="1" w:styleId="thirdparty-logo">
    <w:name w:val="thirdparty-logo"/>
    <w:basedOn w:val="DefaultParagraphFont"/>
    <w:rsid w:val="000B7395"/>
  </w:style>
  <w:style w:type="character" w:customStyle="1" w:styleId="posted">
    <w:name w:val="posted"/>
    <w:basedOn w:val="DefaultParagraphFont"/>
    <w:rsid w:val="000B7395"/>
  </w:style>
  <w:style w:type="character" w:customStyle="1" w:styleId="ticker">
    <w:name w:val="ticker"/>
    <w:basedOn w:val="DefaultParagraphFont"/>
    <w:rsid w:val="000B7395"/>
  </w:style>
  <w:style w:type="character" w:customStyle="1" w:styleId="vcard">
    <w:name w:val="vcard"/>
    <w:basedOn w:val="DefaultParagraphFont"/>
    <w:rsid w:val="000B7395"/>
  </w:style>
  <w:style w:type="character" w:customStyle="1" w:styleId="print-footnote">
    <w:name w:val="print-footnote"/>
    <w:basedOn w:val="DefaultParagraphFont"/>
    <w:rsid w:val="000B7395"/>
  </w:style>
  <w:style w:type="character" w:customStyle="1" w:styleId="datestring">
    <w:name w:val="datestring"/>
    <w:basedOn w:val="DefaultParagraphFont"/>
    <w:rsid w:val="000B7395"/>
  </w:style>
  <w:style w:type="character" w:customStyle="1" w:styleId="email">
    <w:name w:val="email"/>
    <w:basedOn w:val="DefaultParagraphFont"/>
    <w:rsid w:val="000B7395"/>
  </w:style>
  <w:style w:type="character" w:customStyle="1" w:styleId="gptad">
    <w:name w:val="gptad"/>
    <w:basedOn w:val="DefaultParagraphFont"/>
    <w:rsid w:val="000B7395"/>
  </w:style>
  <w:style w:type="character" w:customStyle="1" w:styleId="creditline">
    <w:name w:val="creditline"/>
    <w:basedOn w:val="DefaultParagraphFont"/>
    <w:rsid w:val="000B7395"/>
  </w:style>
  <w:style w:type="character" w:customStyle="1" w:styleId="grd">
    <w:name w:val="grd"/>
    <w:basedOn w:val="DefaultParagraphFont"/>
    <w:rsid w:val="000B7395"/>
  </w:style>
  <w:style w:type="character" w:customStyle="1" w:styleId="changed">
    <w:name w:val="changed"/>
    <w:basedOn w:val="DefaultParagraphFont"/>
    <w:rsid w:val="000B7395"/>
  </w:style>
  <w:style w:type="character" w:customStyle="1" w:styleId="article-author-name">
    <w:name w:val="article-author-name"/>
    <w:basedOn w:val="DefaultParagraphFont"/>
    <w:rsid w:val="000B7395"/>
  </w:style>
  <w:style w:type="character" w:customStyle="1" w:styleId="bioexcerpt">
    <w:name w:val="bio_excerpt"/>
    <w:basedOn w:val="DefaultParagraphFont"/>
    <w:rsid w:val="000B7395"/>
  </w:style>
  <w:style w:type="character" w:customStyle="1" w:styleId="commentcount">
    <w:name w:val="comment_count"/>
    <w:basedOn w:val="DefaultParagraphFont"/>
    <w:rsid w:val="000B7395"/>
  </w:style>
  <w:style w:type="character" w:customStyle="1" w:styleId="searchtermshighlighted">
    <w:name w:val="searchtermshighlighted"/>
    <w:basedOn w:val="DefaultParagraphFont"/>
    <w:rsid w:val="000B7395"/>
  </w:style>
  <w:style w:type="character" w:customStyle="1" w:styleId="contributornametrigger">
    <w:name w:val="contributornametrigger"/>
    <w:basedOn w:val="DefaultParagraphFont"/>
    <w:rsid w:val="000B7395"/>
  </w:style>
  <w:style w:type="character" w:customStyle="1" w:styleId="bylinepipe">
    <w:name w:val="bylinepipe"/>
    <w:basedOn w:val="DefaultParagraphFont"/>
    <w:rsid w:val="000B7395"/>
  </w:style>
  <w:style w:type="character" w:customStyle="1" w:styleId="lucenesearchresulturlb">
    <w:name w:val="lucene_search_result_url_b"/>
    <w:basedOn w:val="DefaultParagraphFont"/>
    <w:rsid w:val="000B7395"/>
  </w:style>
  <w:style w:type="character" w:customStyle="1" w:styleId="faculty-title">
    <w:name w:val="faculty-title"/>
    <w:basedOn w:val="DefaultParagraphFont"/>
    <w:rsid w:val="000B7395"/>
  </w:style>
  <w:style w:type="character" w:customStyle="1" w:styleId="volume">
    <w:name w:val="volume"/>
    <w:basedOn w:val="DefaultParagraphFont"/>
    <w:rsid w:val="000B7395"/>
  </w:style>
  <w:style w:type="character" w:customStyle="1" w:styleId="issue">
    <w:name w:val="issue"/>
    <w:basedOn w:val="DefaultParagraphFont"/>
    <w:rsid w:val="000B7395"/>
  </w:style>
  <w:style w:type="character" w:customStyle="1" w:styleId="pages">
    <w:name w:val="pages"/>
    <w:basedOn w:val="DefaultParagraphFont"/>
    <w:rsid w:val="000B7395"/>
  </w:style>
  <w:style w:type="character" w:customStyle="1" w:styleId="person">
    <w:name w:val="person"/>
    <w:basedOn w:val="DefaultParagraphFont"/>
    <w:rsid w:val="000B7395"/>
  </w:style>
  <w:style w:type="character" w:customStyle="1" w:styleId="corresponding">
    <w:name w:val="corresponding"/>
    <w:basedOn w:val="DefaultParagraphFont"/>
    <w:rsid w:val="000B7395"/>
  </w:style>
  <w:style w:type="character" w:customStyle="1" w:styleId="entry-date">
    <w:name w:val="entry-date"/>
    <w:basedOn w:val="DefaultParagraphFont"/>
    <w:rsid w:val="000B7395"/>
  </w:style>
  <w:style w:type="character" w:customStyle="1" w:styleId="post-time">
    <w:name w:val="post-time"/>
    <w:basedOn w:val="DefaultParagraphFont"/>
    <w:rsid w:val="000B7395"/>
  </w:style>
  <w:style w:type="character" w:customStyle="1" w:styleId="post-category">
    <w:name w:val="post-category"/>
    <w:basedOn w:val="DefaultParagraphFont"/>
    <w:rsid w:val="000B7395"/>
  </w:style>
  <w:style w:type="character" w:customStyle="1" w:styleId="posted-and-updated">
    <w:name w:val="posted-and-updated"/>
    <w:basedOn w:val="DefaultParagraphFont"/>
    <w:rsid w:val="000B7395"/>
  </w:style>
  <w:style w:type="character" w:customStyle="1" w:styleId="entry-author">
    <w:name w:val="entry-author"/>
    <w:basedOn w:val="DefaultParagraphFont"/>
    <w:rsid w:val="000B7395"/>
  </w:style>
  <w:style w:type="character" w:customStyle="1" w:styleId="entry-author-name">
    <w:name w:val="entry-author-name"/>
    <w:basedOn w:val="DefaultParagraphFont"/>
    <w:rsid w:val="000B7395"/>
  </w:style>
  <w:style w:type="character" w:customStyle="1" w:styleId="arial11">
    <w:name w:val="arial_11"/>
    <w:basedOn w:val="DefaultParagraphFont"/>
    <w:rsid w:val="000B7395"/>
  </w:style>
  <w:style w:type="character" w:customStyle="1" w:styleId="contrib-degrees">
    <w:name w:val="contrib-degrees"/>
    <w:basedOn w:val="DefaultParagraphFont"/>
    <w:rsid w:val="000B7395"/>
  </w:style>
  <w:style w:type="character" w:customStyle="1" w:styleId="contrib-on-behalf-of">
    <w:name w:val="contrib-on-behalf-of"/>
    <w:basedOn w:val="DefaultParagraphFont"/>
    <w:rsid w:val="000B7395"/>
  </w:style>
  <w:style w:type="character" w:customStyle="1" w:styleId="pubtime">
    <w:name w:val="pubtime"/>
    <w:basedOn w:val="DefaultParagraphFont"/>
    <w:rsid w:val="000B7395"/>
  </w:style>
  <w:style w:type="character" w:customStyle="1" w:styleId="time">
    <w:name w:val="time"/>
    <w:basedOn w:val="DefaultParagraphFont"/>
    <w:rsid w:val="000B7395"/>
  </w:style>
  <w:style w:type="character" w:customStyle="1" w:styleId="fbcommentscount">
    <w:name w:val="fb_comments_count"/>
    <w:basedOn w:val="DefaultParagraphFont"/>
    <w:rsid w:val="000B7395"/>
  </w:style>
  <w:style w:type="character" w:customStyle="1" w:styleId="stsharethiscustom">
    <w:name w:val="st_sharethis_custom"/>
    <w:basedOn w:val="DefaultParagraphFont"/>
    <w:rsid w:val="000B7395"/>
  </w:style>
  <w:style w:type="character" w:customStyle="1" w:styleId="post-date">
    <w:name w:val="post-date"/>
    <w:basedOn w:val="DefaultParagraphFont"/>
    <w:rsid w:val="000B7395"/>
  </w:style>
  <w:style w:type="character" w:customStyle="1" w:styleId="link-external">
    <w:name w:val="link-external"/>
    <w:basedOn w:val="DefaultParagraphFont"/>
    <w:rsid w:val="000B7395"/>
  </w:style>
  <w:style w:type="character" w:customStyle="1" w:styleId="articleauthor0">
    <w:name w:val="article_author"/>
    <w:basedOn w:val="DefaultParagraphFont"/>
    <w:rsid w:val="000B7395"/>
  </w:style>
  <w:style w:type="character" w:customStyle="1" w:styleId="articleissue">
    <w:name w:val="article_issue"/>
    <w:basedOn w:val="DefaultParagraphFont"/>
    <w:rsid w:val="000B7395"/>
  </w:style>
  <w:style w:type="character" w:customStyle="1" w:styleId="a-size-large">
    <w:name w:val="a-size-large"/>
    <w:basedOn w:val="DefaultParagraphFont"/>
    <w:rsid w:val="000B7395"/>
  </w:style>
  <w:style w:type="character" w:customStyle="1" w:styleId="a-size-medium">
    <w:name w:val="a-size-medium"/>
    <w:basedOn w:val="DefaultParagraphFont"/>
    <w:rsid w:val="000B7395"/>
  </w:style>
  <w:style w:type="character" w:customStyle="1" w:styleId="contribution">
    <w:name w:val="contribution"/>
    <w:basedOn w:val="DefaultParagraphFont"/>
    <w:rsid w:val="000B7395"/>
  </w:style>
  <w:style w:type="character" w:customStyle="1" w:styleId="a-color-secondary">
    <w:name w:val="a-color-secondary"/>
    <w:basedOn w:val="DefaultParagraphFont"/>
    <w:rsid w:val="000B7395"/>
  </w:style>
  <w:style w:type="character" w:customStyle="1" w:styleId="ui-author">
    <w:name w:val="ui-author"/>
    <w:basedOn w:val="DefaultParagraphFont"/>
    <w:rsid w:val="000B7395"/>
  </w:style>
  <w:style w:type="character" w:customStyle="1" w:styleId="ui-staffline">
    <w:name w:val="ui-staffline"/>
    <w:basedOn w:val="DefaultParagraphFont"/>
    <w:rsid w:val="000B7395"/>
  </w:style>
  <w:style w:type="character" w:customStyle="1" w:styleId="value">
    <w:name w:val="value"/>
    <w:basedOn w:val="DefaultParagraphFont"/>
    <w:rsid w:val="000B7395"/>
  </w:style>
  <w:style w:type="character" w:customStyle="1" w:styleId="specialissuelabel">
    <w:name w:val="specialissuelabel"/>
    <w:basedOn w:val="DefaultParagraphFont"/>
    <w:rsid w:val="000B7395"/>
  </w:style>
  <w:style w:type="character" w:customStyle="1" w:styleId="wp-smiley">
    <w:name w:val="wp-smiley"/>
    <w:basedOn w:val="DefaultParagraphFont"/>
    <w:rsid w:val="000B7395"/>
  </w:style>
  <w:style w:type="character" w:customStyle="1" w:styleId="meta-prep">
    <w:name w:val="meta-prep"/>
    <w:basedOn w:val="DefaultParagraphFont"/>
    <w:rsid w:val="000B7395"/>
  </w:style>
  <w:style w:type="character" w:customStyle="1" w:styleId="artjournal">
    <w:name w:val="art_journal"/>
    <w:basedOn w:val="DefaultParagraphFont"/>
    <w:rsid w:val="000B7395"/>
  </w:style>
  <w:style w:type="character" w:customStyle="1" w:styleId="artdatevolumeissuepart">
    <w:name w:val="art_datevolumeissuepart"/>
    <w:basedOn w:val="DefaultParagraphFont"/>
    <w:rsid w:val="000B7395"/>
  </w:style>
  <w:style w:type="character" w:customStyle="1" w:styleId="artpages">
    <w:name w:val="art_pages"/>
    <w:basedOn w:val="DefaultParagraphFont"/>
    <w:rsid w:val="000B7395"/>
  </w:style>
  <w:style w:type="character" w:customStyle="1" w:styleId="singlehighlightclass">
    <w:name w:val="single_highlight_class"/>
    <w:basedOn w:val="DefaultParagraphFont"/>
    <w:rsid w:val="000B7395"/>
  </w:style>
  <w:style w:type="character" w:customStyle="1" w:styleId="degree">
    <w:name w:val="degree"/>
    <w:basedOn w:val="DefaultParagraphFont"/>
    <w:rsid w:val="000B7395"/>
  </w:style>
  <w:style w:type="character" w:customStyle="1" w:styleId="major">
    <w:name w:val="major"/>
    <w:basedOn w:val="DefaultParagraphFont"/>
    <w:rsid w:val="000B7395"/>
  </w:style>
  <w:style w:type="character" w:customStyle="1" w:styleId="views">
    <w:name w:val="views"/>
    <w:basedOn w:val="DefaultParagraphFont"/>
    <w:rsid w:val="000B7395"/>
  </w:style>
  <w:style w:type="character" w:customStyle="1" w:styleId="stmainservices">
    <w:name w:val="stmainservices"/>
    <w:basedOn w:val="DefaultParagraphFont"/>
    <w:rsid w:val="000B7395"/>
  </w:style>
  <w:style w:type="character" w:customStyle="1" w:styleId="stbubblehcount">
    <w:name w:val="stbubble_hcount"/>
    <w:basedOn w:val="DefaultParagraphFont"/>
    <w:rsid w:val="000B7395"/>
  </w:style>
  <w:style w:type="character" w:customStyle="1" w:styleId="article-date">
    <w:name w:val="article-date"/>
    <w:basedOn w:val="DefaultParagraphFont"/>
    <w:rsid w:val="000B7395"/>
  </w:style>
  <w:style w:type="character" w:customStyle="1" w:styleId="article-author">
    <w:name w:val="article-author"/>
    <w:basedOn w:val="DefaultParagraphFont"/>
    <w:rsid w:val="000B7395"/>
  </w:style>
  <w:style w:type="character" w:customStyle="1" w:styleId="tolocaltime">
    <w:name w:val="tolocaltime"/>
    <w:basedOn w:val="DefaultParagraphFont"/>
    <w:rsid w:val="000B7395"/>
  </w:style>
  <w:style w:type="character" w:customStyle="1" w:styleId="posted-on">
    <w:name w:val="posted-on"/>
    <w:basedOn w:val="DefaultParagraphFont"/>
    <w:rsid w:val="000B7395"/>
  </w:style>
  <w:style w:type="character" w:customStyle="1" w:styleId="even">
    <w:name w:val="even"/>
    <w:basedOn w:val="DefaultParagraphFont"/>
    <w:rsid w:val="000B7395"/>
  </w:style>
  <w:style w:type="character" w:customStyle="1" w:styleId="dropcap1">
    <w:name w:val="dropcap1"/>
    <w:rsid w:val="000B7395"/>
  </w:style>
  <w:style w:type="character" w:customStyle="1" w:styleId="messagecontent">
    <w:name w:val="message_content"/>
    <w:rsid w:val="000B7395"/>
  </w:style>
  <w:style w:type="character" w:customStyle="1" w:styleId="twelptblackblack1">
    <w:name w:val="twelptblackblack1"/>
    <w:basedOn w:val="DefaultParagraphFont"/>
    <w:rsid w:val="000B7395"/>
    <w:rPr>
      <w:rFonts w:ascii="Verdana" w:hAnsi="Verdana" w:hint="default"/>
      <w:color w:val="000000"/>
      <w:sz w:val="16"/>
      <w:szCs w:val="16"/>
    </w:rPr>
  </w:style>
  <w:style w:type="character" w:customStyle="1" w:styleId="TagCharCharCharChar0">
    <w:name w:val="Tag Char Char Char Char"/>
    <w:basedOn w:val="DefaultParagraphFont"/>
    <w:rsid w:val="000B739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B7395"/>
    <w:rPr>
      <w:rFonts w:ascii="Arial" w:hAnsi="Arial" w:cs="Arial" w:hint="default"/>
      <w:bCs/>
      <w:szCs w:val="26"/>
      <w:u w:val="single"/>
      <w:lang w:val="en-US" w:eastAsia="en-US" w:bidi="ar-SA"/>
    </w:rPr>
  </w:style>
  <w:style w:type="character" w:customStyle="1" w:styleId="comment-body">
    <w:name w:val="comment-body"/>
    <w:rsid w:val="000B7395"/>
  </w:style>
  <w:style w:type="character" w:customStyle="1" w:styleId="flagicon">
    <w:name w:val="flagicon"/>
    <w:rsid w:val="000B7395"/>
  </w:style>
  <w:style w:type="character" w:customStyle="1" w:styleId="StyleBoldandUnderlineCharChar29pt">
    <w:name w:val="Style Bold and Underline Char Char2 + 9 pt"/>
    <w:rsid w:val="000B7395"/>
    <w:rPr>
      <w:rFonts w:ascii="Times New Roman" w:hAnsi="Times New Roman" w:cs="Times New Roman" w:hint="default"/>
      <w:b/>
      <w:bCs/>
      <w:noProof w:val="0"/>
      <w:sz w:val="20"/>
      <w:u w:val="single"/>
    </w:rPr>
  </w:style>
  <w:style w:type="character" w:customStyle="1" w:styleId="StyleUnderlineCharChar19pt">
    <w:name w:val="Style Underline Char Char1 + 9 pt"/>
    <w:rsid w:val="000B739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B739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B7395"/>
  </w:style>
  <w:style w:type="character" w:customStyle="1" w:styleId="3TagCite">
    <w:name w:val="3 Tag/Cite"/>
    <w:rsid w:val="000B7395"/>
    <w:rPr>
      <w:rFonts w:ascii="Times New Roman" w:hAnsi="Times New Roman" w:cs="Times New Roman" w:hint="default"/>
      <w:b/>
      <w:bCs w:val="0"/>
    </w:rPr>
  </w:style>
  <w:style w:type="character" w:customStyle="1" w:styleId="4Qualifications">
    <w:name w:val="4 Qualifications"/>
    <w:rsid w:val="000B7395"/>
    <w:rPr>
      <w:rFonts w:ascii="Times New Roman" w:hAnsi="Times New Roman" w:cs="Times New Roman" w:hint="default"/>
      <w:sz w:val="19"/>
    </w:rPr>
  </w:style>
  <w:style w:type="character" w:customStyle="1" w:styleId="6Underlined">
    <w:name w:val="6 Underlined"/>
    <w:rsid w:val="000B739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B7395"/>
    <w:rPr>
      <w:rFonts w:ascii="Arial" w:hAnsi="Arial" w:cs="Arial" w:hint="default"/>
      <w:b/>
      <w:bCs/>
      <w:iCs/>
      <w:sz w:val="24"/>
      <w:szCs w:val="28"/>
      <w:lang w:val="en-US" w:eastAsia="en-US" w:bidi="ar-SA"/>
    </w:rPr>
  </w:style>
  <w:style w:type="character" w:customStyle="1" w:styleId="nohighlighting">
    <w:name w:val="no highlighting"/>
    <w:rsid w:val="000B7395"/>
    <w:rPr>
      <w:rFonts w:ascii="Times New Roman" w:hAnsi="Times New Roman" w:cs="Times New Roman" w:hint="default"/>
      <w:color w:val="auto"/>
      <w:sz w:val="20"/>
      <w:u w:val="thick"/>
      <w:bdr w:val="none" w:sz="0" w:space="0" w:color="auto" w:frame="1"/>
    </w:rPr>
  </w:style>
  <w:style w:type="character" w:customStyle="1" w:styleId="CharChar61">
    <w:name w:val="Char Char61"/>
    <w:rsid w:val="000B7395"/>
    <w:rPr>
      <w:rFonts w:ascii="Arial" w:hAnsi="Arial" w:cs="Arial" w:hint="default"/>
      <w:bCs/>
      <w:sz w:val="16"/>
      <w:szCs w:val="26"/>
      <w:lang w:val="en-US" w:eastAsia="en-US" w:bidi="ar-SA"/>
    </w:rPr>
  </w:style>
  <w:style w:type="character" w:customStyle="1" w:styleId="styledate">
    <w:name w:val="styledate"/>
    <w:rsid w:val="000B7395"/>
  </w:style>
  <w:style w:type="character" w:customStyle="1" w:styleId="BoldandUnderlineChar1">
    <w:name w:val="Bold and Underline Char1"/>
    <w:rsid w:val="000B7395"/>
    <w:rPr>
      <w:b/>
      <w:bCs w:val="0"/>
      <w:szCs w:val="24"/>
      <w:u w:val="single"/>
      <w:lang w:val="en-US" w:eastAsia="en-US" w:bidi="ar-SA"/>
    </w:rPr>
  </w:style>
  <w:style w:type="character" w:customStyle="1" w:styleId="BoldandUnderlineChar1Char2">
    <w:name w:val="Bold and Underline Char1 Char2"/>
    <w:rsid w:val="000B7395"/>
    <w:rPr>
      <w:b/>
      <w:bCs w:val="0"/>
      <w:szCs w:val="24"/>
      <w:u w:val="single"/>
      <w:lang w:val="en-US" w:eastAsia="en-US" w:bidi="ar-SA"/>
    </w:rPr>
  </w:style>
  <w:style w:type="character" w:customStyle="1" w:styleId="BoldandUnderlineCharChar1">
    <w:name w:val="Bold and Underline Char Char1"/>
    <w:rsid w:val="000B7395"/>
    <w:rPr>
      <w:b/>
      <w:bCs w:val="0"/>
      <w:szCs w:val="24"/>
      <w:u w:val="single"/>
      <w:lang w:val="en-US" w:eastAsia="en-US" w:bidi="ar-SA"/>
    </w:rPr>
  </w:style>
  <w:style w:type="character" w:customStyle="1" w:styleId="title-link-wrapper">
    <w:name w:val="title-link-wrapper"/>
    <w:rsid w:val="000B7395"/>
  </w:style>
  <w:style w:type="character" w:customStyle="1" w:styleId="medium-font">
    <w:name w:val="medium-font"/>
    <w:rsid w:val="000B7395"/>
  </w:style>
  <w:style w:type="character" w:customStyle="1" w:styleId="ReallySamllTextChar">
    <w:name w:val="ReallySamllText Char"/>
    <w:rsid w:val="000B7395"/>
    <w:rPr>
      <w:sz w:val="12"/>
      <w:szCs w:val="24"/>
      <w:lang w:val="en-US" w:eastAsia="en-US" w:bidi="ar-SA"/>
    </w:rPr>
  </w:style>
  <w:style w:type="character" w:customStyle="1" w:styleId="authoraffil">
    <w:name w:val="authoraffil"/>
    <w:rsid w:val="000B7395"/>
  </w:style>
  <w:style w:type="character" w:customStyle="1" w:styleId="CharChar8">
    <w:name w:val="Char Char8"/>
    <w:rsid w:val="000B7395"/>
    <w:rPr>
      <w:rFonts w:ascii="Georgia" w:eastAsia="Times New Roman" w:hAnsi="Georgia" w:hint="default"/>
      <w:b/>
      <w:bCs/>
      <w:sz w:val="30"/>
      <w:szCs w:val="28"/>
      <w:u w:val="single"/>
    </w:rPr>
  </w:style>
  <w:style w:type="character" w:customStyle="1" w:styleId="FontStyle13">
    <w:name w:val="Font Style13"/>
    <w:uiPriority w:val="99"/>
    <w:rsid w:val="000B7395"/>
    <w:rPr>
      <w:rFonts w:ascii="Constantia" w:hAnsi="Constantia" w:cs="Constantia" w:hint="default"/>
      <w:sz w:val="18"/>
      <w:szCs w:val="18"/>
    </w:rPr>
  </w:style>
  <w:style w:type="character" w:customStyle="1" w:styleId="boldcitationChar">
    <w:name w:val="bold citation Char"/>
    <w:rsid w:val="000B739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B7395"/>
    <w:rPr>
      <w:rFonts w:ascii="SimSun" w:eastAsia="SimSun" w:hAnsi="SimSun"/>
      <w:b/>
      <w:u w:val="single"/>
      <w:lang w:eastAsia="zh-CN"/>
    </w:rPr>
  </w:style>
  <w:style w:type="character" w:customStyle="1" w:styleId="underlinetextchar0">
    <w:name w:val="underlinetextchar"/>
    <w:rsid w:val="000B7395"/>
  </w:style>
  <w:style w:type="character" w:customStyle="1" w:styleId="boldciteChar1">
    <w:name w:val="bold cite Char1"/>
    <w:rsid w:val="000B7395"/>
    <w:rPr>
      <w:b/>
      <w:bCs w:val="0"/>
      <w:sz w:val="28"/>
      <w:u w:val="thick" w:color="000000"/>
    </w:rPr>
  </w:style>
  <w:style w:type="character" w:customStyle="1" w:styleId="tagCharCharChar1">
    <w:name w:val="tag Char Char Char1"/>
    <w:rsid w:val="000B7395"/>
    <w:rPr>
      <w:b/>
      <w:bCs w:val="0"/>
      <w:sz w:val="24"/>
      <w:lang w:val="en-US" w:eastAsia="en-US" w:bidi="ar-SA"/>
    </w:rPr>
  </w:style>
  <w:style w:type="character" w:customStyle="1" w:styleId="bodysubtoc">
    <w:name w:val="bodysubtoc"/>
    <w:rsid w:val="000B7395"/>
  </w:style>
  <w:style w:type="character" w:customStyle="1" w:styleId="lefttitlesmaller">
    <w:name w:val="lefttitlesmaller"/>
    <w:rsid w:val="000B7395"/>
  </w:style>
  <w:style w:type="character" w:customStyle="1" w:styleId="mb">
    <w:name w:val="mb"/>
    <w:rsid w:val="000B7395"/>
  </w:style>
  <w:style w:type="character" w:customStyle="1" w:styleId="submitted-time">
    <w:name w:val="submitted-time"/>
    <w:rsid w:val="000B7395"/>
  </w:style>
  <w:style w:type="character" w:customStyle="1" w:styleId="FontStyle19">
    <w:name w:val="Font Style19"/>
    <w:basedOn w:val="DefaultParagraphFont"/>
    <w:uiPriority w:val="99"/>
    <w:rsid w:val="000B7395"/>
    <w:rPr>
      <w:rFonts w:ascii="Times New Roman" w:hAnsi="Times New Roman" w:cs="Times New Roman" w:hint="default"/>
      <w:sz w:val="18"/>
      <w:szCs w:val="18"/>
    </w:rPr>
  </w:style>
  <w:style w:type="character" w:customStyle="1" w:styleId="UL-None">
    <w:name w:val="UL-None"/>
    <w:basedOn w:val="DefaultParagraphFont"/>
    <w:rsid w:val="000B7395"/>
    <w:rPr>
      <w:strike w:val="0"/>
      <w:dstrike w:val="0"/>
      <w:u w:val="none"/>
      <w:effect w:val="none"/>
    </w:rPr>
  </w:style>
  <w:style w:type="character" w:customStyle="1" w:styleId="FontStyle57">
    <w:name w:val="Font Style57"/>
    <w:rsid w:val="000B7395"/>
    <w:rPr>
      <w:rFonts w:ascii="Georgia" w:hAnsi="Georgia" w:cs="Georgia" w:hint="default"/>
      <w:b/>
      <w:bCs/>
      <w:sz w:val="14"/>
      <w:szCs w:val="14"/>
    </w:rPr>
  </w:style>
  <w:style w:type="character" w:customStyle="1" w:styleId="FontStyle89">
    <w:name w:val="Font Style89"/>
    <w:rsid w:val="000B739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B739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B7395"/>
  </w:style>
  <w:style w:type="character" w:customStyle="1" w:styleId="top-publish">
    <w:name w:val="top-publish"/>
    <w:basedOn w:val="DefaultParagraphFont"/>
    <w:rsid w:val="000B7395"/>
  </w:style>
  <w:style w:type="character" w:customStyle="1" w:styleId="byline-italic">
    <w:name w:val="byline-italic"/>
    <w:basedOn w:val="DefaultParagraphFont"/>
    <w:rsid w:val="000B7395"/>
  </w:style>
  <w:style w:type="paragraph" w:customStyle="1" w:styleId="publishedon">
    <w:name w:val="published_on"/>
    <w:basedOn w:val="Normal"/>
    <w:uiPriority w:val="99"/>
    <w:qFormat/>
    <w:rsid w:val="000B739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B7395"/>
  </w:style>
  <w:style w:type="paragraph" w:customStyle="1" w:styleId="Emphasis0">
    <w:name w:val="!!_Emphasis"/>
    <w:basedOn w:val="Normal"/>
    <w:uiPriority w:val="7"/>
    <w:qFormat/>
    <w:rsid w:val="000B739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B7395"/>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0B7395"/>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0B7395"/>
    <w:rPr>
      <w:b w:val="0"/>
      <w:i/>
      <w:color w:val="1F4E79" w:themeColor="accent5" w:themeShade="80"/>
    </w:rPr>
  </w:style>
  <w:style w:type="character" w:customStyle="1" w:styleId="analyticrealChar">
    <w:name w:val="analytic real Char"/>
    <w:basedOn w:val="DefaultParagraphFont"/>
    <w:link w:val="analyticreal"/>
    <w:uiPriority w:val="4"/>
    <w:rsid w:val="000B7395"/>
    <w:rPr>
      <w:rFonts w:ascii="Times New Roman" w:eastAsiaTheme="majorEastAsia" w:hAnsi="Times New Roman" w:cstheme="majorBidi"/>
      <w:i/>
      <w:iCs/>
      <w:color w:val="1F4E79" w:themeColor="accent5" w:themeShade="80"/>
      <w:sz w:val="26"/>
    </w:rPr>
  </w:style>
  <w:style w:type="paragraph" w:customStyle="1" w:styleId="Tagnotes">
    <w:name w:val="Tag notes"/>
    <w:link w:val="TagnotesChar"/>
    <w:uiPriority w:val="4"/>
    <w:qFormat/>
    <w:rsid w:val="000B739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B7395"/>
    <w:rPr>
      <w:rFonts w:ascii="Calibri" w:eastAsiaTheme="majorEastAsia" w:hAnsi="Calibri" w:cstheme="majorBidi"/>
      <w:b/>
      <w:color w:val="44546A" w:themeColor="text2"/>
      <w:sz w:val="24"/>
      <w:szCs w:val="24"/>
    </w:rPr>
  </w:style>
  <w:style w:type="paragraph" w:customStyle="1" w:styleId="cardnotes">
    <w:name w:val="card notes"/>
    <w:uiPriority w:val="4"/>
    <w:qFormat/>
    <w:rsid w:val="000B7395"/>
    <w:rPr>
      <w:rFonts w:ascii="Calibri" w:eastAsiaTheme="majorEastAsia" w:hAnsi="Calibri" w:cstheme="majorBidi"/>
      <w:b/>
      <w:iCs/>
      <w:color w:val="538135" w:themeColor="accent6" w:themeShade="BF"/>
    </w:rPr>
  </w:style>
  <w:style w:type="paragraph" w:customStyle="1" w:styleId="Cardnotes0">
    <w:name w:val="Card notes"/>
    <w:uiPriority w:val="4"/>
    <w:qFormat/>
    <w:rsid w:val="000B7395"/>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0B7395"/>
  </w:style>
  <w:style w:type="character" w:customStyle="1" w:styleId="m-1313700835679848479gmail-styleunderline">
    <w:name w:val="m_-1313700835679848479gmail-styleunderline"/>
    <w:basedOn w:val="DefaultParagraphFont"/>
    <w:rsid w:val="000B7395"/>
  </w:style>
  <w:style w:type="character" w:customStyle="1" w:styleId="Normal2Char">
    <w:name w:val="Normal2 Char"/>
    <w:basedOn w:val="DefaultParagraphFont"/>
    <w:uiPriority w:val="4"/>
    <w:rsid w:val="000B7395"/>
    <w:rPr>
      <w:rFonts w:ascii="Times New Roman" w:hAnsi="Times New Roman" w:cs="Times New Roman"/>
    </w:rPr>
  </w:style>
  <w:style w:type="paragraph" w:customStyle="1" w:styleId="comp">
    <w:name w:val="comp"/>
    <w:basedOn w:val="Normal"/>
    <w:rsid w:val="000B7395"/>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B7395"/>
  </w:style>
  <w:style w:type="paragraph" w:customStyle="1" w:styleId="messagelistitem-zz7v6g">
    <w:name w:val="messagelistitem-zz7v6g"/>
    <w:basedOn w:val="Normal"/>
    <w:rsid w:val="000B7395"/>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B7395"/>
  </w:style>
  <w:style w:type="character" w:customStyle="1" w:styleId="m3108068631175614020gmail-titlechar">
    <w:name w:val="m_3108068631175614020gmail-titlechar"/>
    <w:basedOn w:val="DefaultParagraphFont"/>
    <w:rsid w:val="000B7395"/>
  </w:style>
  <w:style w:type="paragraph" w:customStyle="1" w:styleId="8PointFont">
    <w:name w:val="8 Point Font"/>
    <w:next w:val="Normal"/>
    <w:link w:val="8PointFontChar"/>
    <w:qFormat/>
    <w:rsid w:val="000B739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B7395"/>
    <w:rPr>
      <w:rFonts w:ascii="Times New Roman" w:hAnsi="Times New Roman"/>
      <w:sz w:val="16"/>
    </w:rPr>
  </w:style>
  <w:style w:type="character" w:customStyle="1" w:styleId="m4841727538114946087gmail-styleunderline">
    <w:name w:val="m_4841727538114946087gmail-styleunderline"/>
    <w:basedOn w:val="DefaultParagraphFont"/>
    <w:rsid w:val="000B7395"/>
  </w:style>
  <w:style w:type="paragraph" w:customStyle="1" w:styleId="BreakTag">
    <w:name w:val="Break Tag"/>
    <w:basedOn w:val="Normal"/>
    <w:autoRedefine/>
    <w:uiPriority w:val="4"/>
    <w:qFormat/>
    <w:rsid w:val="000B7395"/>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0B7395"/>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B7395"/>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0B7395"/>
    <w:rPr>
      <w:color w:val="2B579A"/>
      <w:shd w:val="clear" w:color="auto" w:fill="E6E6E6"/>
    </w:rPr>
  </w:style>
  <w:style w:type="character" w:customStyle="1" w:styleId="m6370699461968006786gmail-styleunderline">
    <w:name w:val="m_6370699461968006786gmail-styleunderline"/>
    <w:basedOn w:val="DefaultParagraphFont"/>
    <w:rsid w:val="000B7395"/>
  </w:style>
  <w:style w:type="character" w:customStyle="1" w:styleId="Mention2">
    <w:name w:val="Mention2"/>
    <w:basedOn w:val="DefaultParagraphFont"/>
    <w:uiPriority w:val="99"/>
    <w:semiHidden/>
    <w:unhideWhenUsed/>
    <w:rsid w:val="000B7395"/>
    <w:rPr>
      <w:color w:val="2B579A"/>
      <w:shd w:val="clear" w:color="auto" w:fill="E6E6E6"/>
    </w:rPr>
  </w:style>
  <w:style w:type="paragraph" w:customStyle="1" w:styleId="FlashTag">
    <w:name w:val="FlashTag"/>
    <w:basedOn w:val="Normal"/>
    <w:link w:val="FlashTagChar"/>
    <w:autoRedefine/>
    <w:uiPriority w:val="4"/>
    <w:qFormat/>
    <w:rsid w:val="000B7395"/>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B7395"/>
    <w:rPr>
      <w:rFonts w:asciiTheme="majorHAnsi" w:eastAsiaTheme="minorEastAsia" w:hAnsiTheme="majorHAnsi" w:cs="Times New Roman"/>
      <w:b/>
      <w:sz w:val="28"/>
      <w:szCs w:val="24"/>
    </w:rPr>
  </w:style>
  <w:style w:type="paragraph" w:customStyle="1" w:styleId="Warrant">
    <w:name w:val="Warrant"/>
    <w:autoRedefine/>
    <w:uiPriority w:val="4"/>
    <w:qFormat/>
    <w:rsid w:val="000B7395"/>
    <w:pPr>
      <w:ind w:left="720"/>
    </w:pPr>
    <w:rPr>
      <w:rFonts w:ascii="Calibri" w:hAnsi="Calibri" w:cs="Arial"/>
    </w:rPr>
  </w:style>
  <w:style w:type="character" w:customStyle="1" w:styleId="m-8793234324905335251gmail-style13ptbold">
    <w:name w:val="m_-8793234324905335251gmail-style13ptbold"/>
    <w:basedOn w:val="DefaultParagraphFont"/>
    <w:rsid w:val="000B7395"/>
  </w:style>
  <w:style w:type="character" w:customStyle="1" w:styleId="m3965771245576658108gmail-styleunderline">
    <w:name w:val="m_3965771245576658108gmail-styleunderline"/>
    <w:basedOn w:val="DefaultParagraphFont"/>
    <w:rsid w:val="000B7395"/>
  </w:style>
  <w:style w:type="character" w:customStyle="1" w:styleId="HeaderChar3">
    <w:name w:val="Header Char3"/>
    <w:basedOn w:val="DefaultParagraphFont"/>
    <w:uiPriority w:val="99"/>
    <w:semiHidden/>
    <w:rsid w:val="000B7395"/>
    <w:rPr>
      <w:rFonts w:ascii="Calibri" w:hAnsi="Calibri" w:cs="Calibri"/>
    </w:rPr>
  </w:style>
  <w:style w:type="character" w:customStyle="1" w:styleId="FontStyle220">
    <w:name w:val="Font Style220"/>
    <w:basedOn w:val="DefaultParagraphFont"/>
    <w:uiPriority w:val="99"/>
    <w:rsid w:val="000B7395"/>
    <w:rPr>
      <w:rFonts w:ascii="Candara" w:hAnsi="Candara" w:cs="Candara" w:hint="default"/>
      <w:i/>
      <w:iCs/>
      <w:sz w:val="18"/>
      <w:szCs w:val="18"/>
    </w:rPr>
  </w:style>
  <w:style w:type="character" w:customStyle="1" w:styleId="FontStyle290">
    <w:name w:val="Font Style290"/>
    <w:basedOn w:val="DefaultParagraphFont"/>
    <w:uiPriority w:val="99"/>
    <w:rsid w:val="000B739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B7395"/>
    <w:rPr>
      <w:rFonts w:ascii="Arial" w:hAnsi="Arial" w:cs="Arial"/>
      <w:b/>
      <w:bCs/>
      <w:sz w:val="16"/>
      <w:szCs w:val="16"/>
    </w:rPr>
  </w:style>
  <w:style w:type="character" w:customStyle="1" w:styleId="m-5498913268213319940gmail-styleunderline">
    <w:name w:val="m_-5498913268213319940gmail-styleunderline"/>
    <w:basedOn w:val="DefaultParagraphFont"/>
    <w:rsid w:val="000B7395"/>
  </w:style>
  <w:style w:type="paragraph" w:customStyle="1" w:styleId="speakable">
    <w:name w:val="speakable"/>
    <w:basedOn w:val="Normal"/>
    <w:qFormat/>
    <w:rsid w:val="000B7395"/>
    <w:pPr>
      <w:spacing w:before="100" w:beforeAutospacing="1" w:after="100" w:afterAutospacing="1"/>
    </w:pPr>
    <w:rPr>
      <w:rFonts w:eastAsia="Times New Roman"/>
      <w:szCs w:val="24"/>
    </w:rPr>
  </w:style>
  <w:style w:type="character" w:customStyle="1" w:styleId="overlay">
    <w:name w:val="overlay"/>
    <w:basedOn w:val="DefaultParagraphFont"/>
    <w:rsid w:val="000B7395"/>
  </w:style>
  <w:style w:type="paragraph" w:customStyle="1" w:styleId="g-body">
    <w:name w:val="g-body"/>
    <w:basedOn w:val="Normal"/>
    <w:uiPriority w:val="99"/>
    <w:qFormat/>
    <w:rsid w:val="000B7395"/>
    <w:pPr>
      <w:spacing w:before="100" w:beforeAutospacing="1" w:after="100" w:afterAutospacing="1"/>
    </w:pPr>
    <w:rPr>
      <w:rFonts w:eastAsia="Times New Roman"/>
      <w:szCs w:val="24"/>
    </w:rPr>
  </w:style>
  <w:style w:type="paragraph" w:customStyle="1" w:styleId="g-pstyle0">
    <w:name w:val="g-pstyle0"/>
    <w:basedOn w:val="Normal"/>
    <w:uiPriority w:val="99"/>
    <w:qFormat/>
    <w:rsid w:val="000B7395"/>
    <w:pPr>
      <w:spacing w:before="100" w:beforeAutospacing="1" w:after="100" w:afterAutospacing="1"/>
    </w:pPr>
    <w:rPr>
      <w:rFonts w:eastAsia="Times New Roman"/>
      <w:szCs w:val="24"/>
    </w:rPr>
  </w:style>
  <w:style w:type="paragraph" w:customStyle="1" w:styleId="g-pstyle1">
    <w:name w:val="g-pstyle1"/>
    <w:basedOn w:val="Normal"/>
    <w:uiPriority w:val="99"/>
    <w:qFormat/>
    <w:rsid w:val="000B7395"/>
    <w:pPr>
      <w:spacing w:before="100" w:beforeAutospacing="1" w:after="100" w:afterAutospacing="1"/>
    </w:pPr>
    <w:rPr>
      <w:rFonts w:eastAsia="Times New Roman"/>
      <w:szCs w:val="24"/>
    </w:rPr>
  </w:style>
  <w:style w:type="paragraph" w:customStyle="1" w:styleId="g-asset-hed">
    <w:name w:val="g-asset-hed"/>
    <w:basedOn w:val="Normal"/>
    <w:uiPriority w:val="99"/>
    <w:qFormat/>
    <w:rsid w:val="000B739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B7395"/>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B7395"/>
    <w:pPr>
      <w:spacing w:before="100" w:beforeAutospacing="1" w:after="100" w:afterAutospacing="1"/>
    </w:pPr>
    <w:rPr>
      <w:rFonts w:eastAsiaTheme="minorEastAsia"/>
      <w:szCs w:val="24"/>
    </w:rPr>
  </w:style>
  <w:style w:type="paragraph" w:customStyle="1" w:styleId="speech">
    <w:name w:val="speech"/>
    <w:basedOn w:val="Normal"/>
    <w:uiPriority w:val="99"/>
    <w:qFormat/>
    <w:rsid w:val="000B7395"/>
    <w:pPr>
      <w:spacing w:before="100" w:beforeAutospacing="1" w:after="100" w:afterAutospacing="1"/>
    </w:pPr>
    <w:rPr>
      <w:rFonts w:eastAsiaTheme="minorEastAsia"/>
      <w:szCs w:val="24"/>
    </w:rPr>
  </w:style>
  <w:style w:type="character" w:customStyle="1" w:styleId="adtext">
    <w:name w:val="adtext"/>
    <w:basedOn w:val="DefaultParagraphFont"/>
    <w:rsid w:val="000B7395"/>
  </w:style>
  <w:style w:type="character" w:customStyle="1" w:styleId="UL-Bold">
    <w:name w:val="UL-Bold"/>
    <w:basedOn w:val="DefaultParagraphFont"/>
    <w:rsid w:val="000B7395"/>
    <w:rPr>
      <w:u w:val="thick"/>
    </w:rPr>
  </w:style>
  <w:style w:type="character" w:customStyle="1" w:styleId="gl">
    <w:name w:val="gl"/>
    <w:basedOn w:val="DefaultParagraphFont"/>
    <w:rsid w:val="000B7395"/>
  </w:style>
  <w:style w:type="character" w:customStyle="1" w:styleId="qu730rj69h">
    <w:name w:val="qu730rj69h"/>
    <w:basedOn w:val="DefaultParagraphFont"/>
    <w:rsid w:val="000B7395"/>
  </w:style>
  <w:style w:type="paragraph" w:customStyle="1" w:styleId="optext">
    <w:name w:val="optext"/>
    <w:basedOn w:val="Normal"/>
    <w:uiPriority w:val="99"/>
    <w:qFormat/>
    <w:rsid w:val="000B7395"/>
    <w:pPr>
      <w:spacing w:before="100" w:beforeAutospacing="1" w:after="100" w:afterAutospacing="1"/>
    </w:pPr>
    <w:rPr>
      <w:rFonts w:eastAsiaTheme="minorEastAsia"/>
      <w:szCs w:val="24"/>
    </w:rPr>
  </w:style>
  <w:style w:type="character" w:customStyle="1" w:styleId="lmy74qr12z">
    <w:name w:val="lmy74qr12z"/>
    <w:basedOn w:val="DefaultParagraphFont"/>
    <w:rsid w:val="000B7395"/>
  </w:style>
  <w:style w:type="character" w:customStyle="1" w:styleId="icr880">
    <w:name w:val="icr880"/>
    <w:basedOn w:val="DefaultParagraphFont"/>
    <w:rsid w:val="000B7395"/>
  </w:style>
  <w:style w:type="character" w:customStyle="1" w:styleId="hx23q54">
    <w:name w:val="hx23q54"/>
    <w:basedOn w:val="DefaultParagraphFont"/>
    <w:rsid w:val="000B7395"/>
  </w:style>
  <w:style w:type="character" w:customStyle="1" w:styleId="m-5348258726587825636gmail-style13ptbold">
    <w:name w:val="m_-5348258726587825636gmail-style13ptbold"/>
    <w:basedOn w:val="DefaultParagraphFont"/>
    <w:rsid w:val="000B7395"/>
  </w:style>
  <w:style w:type="character" w:customStyle="1" w:styleId="m-5348258726587825636gmail-styleunderline">
    <w:name w:val="m_-5348258726587825636gmail-styleunderline"/>
    <w:basedOn w:val="DefaultParagraphFont"/>
    <w:rsid w:val="000B7395"/>
  </w:style>
  <w:style w:type="character" w:customStyle="1" w:styleId="m4385445901877740177gmail-styleunderline">
    <w:name w:val="m_4385445901877740177gmail-styleunderline"/>
    <w:basedOn w:val="DefaultParagraphFont"/>
    <w:rsid w:val="000B7395"/>
  </w:style>
  <w:style w:type="paragraph" w:customStyle="1" w:styleId="useless">
    <w:name w:val="useless"/>
    <w:basedOn w:val="Normal"/>
    <w:uiPriority w:val="99"/>
    <w:qFormat/>
    <w:rsid w:val="000B7395"/>
    <w:rPr>
      <w:rFonts w:eastAsia="Times New Roman"/>
      <w:sz w:val="12"/>
      <w:szCs w:val="24"/>
    </w:rPr>
  </w:style>
  <w:style w:type="character" w:customStyle="1" w:styleId="DDIUnderline">
    <w:name w:val="DDI Underline"/>
    <w:qFormat/>
    <w:rsid w:val="000B7395"/>
    <w:rPr>
      <w:rFonts w:ascii="Times New Roman" w:hAnsi="Times New Roman"/>
      <w:sz w:val="24"/>
      <w:u w:val="single"/>
    </w:rPr>
  </w:style>
  <w:style w:type="paragraph" w:customStyle="1" w:styleId="ALLCAPS">
    <w:name w:val="ALL CAPS"/>
    <w:basedOn w:val="Normal"/>
    <w:link w:val="ALLCAPSChar"/>
    <w:qFormat/>
    <w:rsid w:val="000B7395"/>
    <w:rPr>
      <w:rFonts w:eastAsia="Times New Roman"/>
      <w:b/>
      <w:caps/>
      <w:szCs w:val="24"/>
    </w:rPr>
  </w:style>
  <w:style w:type="character" w:customStyle="1" w:styleId="ALLCAPSChar">
    <w:name w:val="ALL CAPS Char"/>
    <w:basedOn w:val="DefaultParagraphFont"/>
    <w:link w:val="ALLCAPS"/>
    <w:rsid w:val="000B7395"/>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0B7395"/>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B7395"/>
    <w:rPr>
      <w:rFonts w:ascii="Times New Roman" w:eastAsia="Times New Roman" w:hAnsi="Times New Roman" w:cs="Times New Roman"/>
      <w:b/>
      <w:szCs w:val="24"/>
    </w:rPr>
  </w:style>
  <w:style w:type="character" w:customStyle="1" w:styleId="10ptnotbold">
    <w:name w:val="10ptnotbold"/>
    <w:basedOn w:val="DefaultParagraphFont"/>
    <w:rsid w:val="000B7395"/>
    <w:rPr>
      <w:sz w:val="20"/>
    </w:rPr>
  </w:style>
  <w:style w:type="character" w:customStyle="1" w:styleId="m489902567989944824gmail-style13ptbold">
    <w:name w:val="m_489902567989944824gmail-style13ptbold"/>
    <w:basedOn w:val="DefaultParagraphFont"/>
    <w:rsid w:val="000B7395"/>
  </w:style>
  <w:style w:type="character" w:customStyle="1" w:styleId="m489902567989944824gmail-styleunderline">
    <w:name w:val="m_489902567989944824gmail-styleunderline"/>
    <w:basedOn w:val="DefaultParagraphFont"/>
    <w:rsid w:val="000B7395"/>
  </w:style>
  <w:style w:type="character" w:customStyle="1" w:styleId="Mention3">
    <w:name w:val="Mention3"/>
    <w:basedOn w:val="DefaultParagraphFont"/>
    <w:uiPriority w:val="99"/>
    <w:semiHidden/>
    <w:unhideWhenUsed/>
    <w:rsid w:val="000B7395"/>
    <w:rPr>
      <w:color w:val="2B579A"/>
      <w:shd w:val="clear" w:color="auto" w:fill="E6E6E6"/>
    </w:rPr>
  </w:style>
  <w:style w:type="character" w:customStyle="1" w:styleId="m-5251091010484660064gmail-style13ptbold">
    <w:name w:val="m_-5251091010484660064gmail-style13ptbold"/>
    <w:basedOn w:val="DefaultParagraphFont"/>
    <w:rsid w:val="000B7395"/>
  </w:style>
  <w:style w:type="character" w:customStyle="1" w:styleId="m-5251091010484660064gmail-styleunderline">
    <w:name w:val="m_-5251091010484660064gmail-styleunderline"/>
    <w:basedOn w:val="DefaultParagraphFont"/>
    <w:rsid w:val="000B7395"/>
  </w:style>
  <w:style w:type="character" w:customStyle="1" w:styleId="tablecaption">
    <w:name w:val="tablecaption"/>
    <w:basedOn w:val="DefaultParagraphFont"/>
    <w:rsid w:val="000B7395"/>
  </w:style>
  <w:style w:type="character" w:customStyle="1" w:styleId="StyleLatinHelvetica105ptBlack">
    <w:name w:val="Style (Latin) Helvetica 10.5 pt Black"/>
    <w:basedOn w:val="DefaultParagraphFont"/>
    <w:rsid w:val="000B7395"/>
    <w:rPr>
      <w:rFonts w:ascii="Times New Roman" w:hAnsi="Times New Roman"/>
      <w:color w:val="000000"/>
      <w:sz w:val="21"/>
    </w:rPr>
  </w:style>
  <w:style w:type="character" w:customStyle="1" w:styleId="m-413333960618644972gmail-style13ptbold">
    <w:name w:val="m_-413333960618644972gmail-style13ptbold"/>
    <w:basedOn w:val="DefaultParagraphFont"/>
    <w:rsid w:val="000B7395"/>
  </w:style>
  <w:style w:type="character" w:customStyle="1" w:styleId="m-413333960618644972gmail-styleunderline">
    <w:name w:val="m_-413333960618644972gmail-styleunderline"/>
    <w:basedOn w:val="DefaultParagraphFont"/>
    <w:rsid w:val="000B7395"/>
  </w:style>
  <w:style w:type="character" w:customStyle="1" w:styleId="m8314098763611656848gmail-stylestylebold12pt">
    <w:name w:val="m_8314098763611656848gmail-stylestylebold12pt"/>
    <w:basedOn w:val="DefaultParagraphFont"/>
    <w:rsid w:val="000B7395"/>
  </w:style>
  <w:style w:type="character" w:customStyle="1" w:styleId="m8314098763611656848gmail-styleboldunderline">
    <w:name w:val="m_8314098763611656848gmail-styleboldunderline"/>
    <w:basedOn w:val="DefaultParagraphFont"/>
    <w:rsid w:val="000B7395"/>
  </w:style>
  <w:style w:type="paragraph" w:customStyle="1" w:styleId="Spacer">
    <w:name w:val="Spacer"/>
    <w:basedOn w:val="Heading1"/>
    <w:link w:val="SpacerChar"/>
    <w:autoRedefine/>
    <w:uiPriority w:val="4"/>
    <w:qFormat/>
    <w:rsid w:val="000B7395"/>
    <w:rPr>
      <w:b w:val="0"/>
      <w:sz w:val="24"/>
    </w:rPr>
  </w:style>
  <w:style w:type="character" w:customStyle="1" w:styleId="SpacerChar">
    <w:name w:val="Spacer Char"/>
    <w:basedOn w:val="DefaultParagraphFont"/>
    <w:link w:val="Spacer"/>
    <w:uiPriority w:val="4"/>
    <w:rsid w:val="000B7395"/>
    <w:rPr>
      <w:rFonts w:ascii="Times New Roman" w:eastAsiaTheme="majorEastAsia" w:hAnsi="Times New Roman" w:cstheme="majorBidi"/>
      <w:sz w:val="24"/>
      <w:szCs w:val="32"/>
    </w:rPr>
  </w:style>
  <w:style w:type="paragraph" w:customStyle="1" w:styleId="Shrink6">
    <w:name w:val="Shrink 6"/>
    <w:basedOn w:val="Normal"/>
    <w:uiPriority w:val="99"/>
    <w:qFormat/>
    <w:rsid w:val="000B7395"/>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0B739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B7395"/>
    <w:rPr>
      <w:color w:val="2B579A"/>
      <w:shd w:val="clear" w:color="auto" w:fill="E6E6E6"/>
    </w:rPr>
  </w:style>
  <w:style w:type="character" w:customStyle="1" w:styleId="m-895152127622952443gmail-style13ptbold">
    <w:name w:val="m_-895152127622952443gmail-style13ptbold"/>
    <w:basedOn w:val="DefaultParagraphFont"/>
    <w:rsid w:val="000B7395"/>
  </w:style>
  <w:style w:type="character" w:customStyle="1" w:styleId="m4133802843404377303gmail-style13ptbold">
    <w:name w:val="m_4133802843404377303gmail-style13ptbold"/>
    <w:basedOn w:val="DefaultParagraphFont"/>
    <w:rsid w:val="000B7395"/>
  </w:style>
  <w:style w:type="character" w:customStyle="1" w:styleId="m4133802843404377303gmail-styleunderline">
    <w:name w:val="m_4133802843404377303gmail-styleunderline"/>
    <w:basedOn w:val="DefaultParagraphFont"/>
    <w:rsid w:val="000B7395"/>
  </w:style>
  <w:style w:type="character" w:customStyle="1" w:styleId="m1864609289044096952gmail-style13ptbold">
    <w:name w:val="m_1864609289044096952gmail-style13ptbold"/>
    <w:basedOn w:val="DefaultParagraphFont"/>
    <w:rsid w:val="000B7395"/>
  </w:style>
  <w:style w:type="character" w:customStyle="1" w:styleId="m-2434640214339110092gmail-style13ptbold">
    <w:name w:val="m_-2434640214339110092gmail-style13ptbold"/>
    <w:basedOn w:val="DefaultParagraphFont"/>
    <w:rsid w:val="000B7395"/>
  </w:style>
  <w:style w:type="character" w:customStyle="1" w:styleId="m-2434640214339110092gmail-styleunderline">
    <w:name w:val="m_-2434640214339110092gmail-styleunderline"/>
    <w:basedOn w:val="DefaultParagraphFont"/>
    <w:rsid w:val="000B7395"/>
  </w:style>
  <w:style w:type="character" w:customStyle="1" w:styleId="articlepage-articlebody-firstletter">
    <w:name w:val="articlepage-articlebody-firstletter"/>
    <w:basedOn w:val="DefaultParagraphFont"/>
    <w:rsid w:val="000B7395"/>
  </w:style>
  <w:style w:type="character" w:customStyle="1" w:styleId="UnresolvedMention32">
    <w:name w:val="Unresolved Mention32"/>
    <w:basedOn w:val="DefaultParagraphFont"/>
    <w:uiPriority w:val="99"/>
    <w:semiHidden/>
    <w:unhideWhenUsed/>
    <w:rsid w:val="000B7395"/>
    <w:rPr>
      <w:color w:val="605E5C"/>
      <w:shd w:val="clear" w:color="auto" w:fill="E1DFDD"/>
    </w:rPr>
  </w:style>
  <w:style w:type="character" w:customStyle="1" w:styleId="UnresolvedMention31">
    <w:name w:val="Unresolved Mention31"/>
    <w:basedOn w:val="DefaultParagraphFont"/>
    <w:uiPriority w:val="99"/>
    <w:semiHidden/>
    <w:unhideWhenUsed/>
    <w:rsid w:val="000B7395"/>
    <w:rPr>
      <w:color w:val="808080"/>
      <w:shd w:val="clear" w:color="auto" w:fill="E6E6E6"/>
    </w:rPr>
  </w:style>
  <w:style w:type="character" w:customStyle="1" w:styleId="UnresolvedMention5">
    <w:name w:val="Unresolved Mention5"/>
    <w:basedOn w:val="DefaultParagraphFont"/>
    <w:uiPriority w:val="99"/>
    <w:semiHidden/>
    <w:unhideWhenUsed/>
    <w:rsid w:val="000B7395"/>
    <w:rPr>
      <w:color w:val="605E5C"/>
      <w:shd w:val="clear" w:color="auto" w:fill="E1DFDD"/>
    </w:rPr>
  </w:style>
  <w:style w:type="character" w:customStyle="1" w:styleId="UnresolvedMention6">
    <w:name w:val="Unresolved Mention6"/>
    <w:basedOn w:val="DefaultParagraphFont"/>
    <w:uiPriority w:val="99"/>
    <w:semiHidden/>
    <w:unhideWhenUsed/>
    <w:rsid w:val="000B7395"/>
    <w:rPr>
      <w:color w:val="605E5C"/>
      <w:shd w:val="clear" w:color="auto" w:fill="E1DFDD"/>
    </w:rPr>
  </w:style>
  <w:style w:type="character" w:customStyle="1" w:styleId="footnote">
    <w:name w:val="footnote"/>
    <w:basedOn w:val="DefaultParagraphFont"/>
    <w:rsid w:val="000B7395"/>
  </w:style>
  <w:style w:type="character" w:customStyle="1" w:styleId="hubidentifier">
    <w:name w:val="hub_identifier"/>
    <w:basedOn w:val="DefaultParagraphFont"/>
    <w:rsid w:val="000B7395"/>
  </w:style>
  <w:style w:type="paragraph" w:customStyle="1" w:styleId="standardeinzug">
    <w:name w:val="standardeinzug"/>
    <w:basedOn w:val="Normal"/>
    <w:rsid w:val="000B7395"/>
    <w:pPr>
      <w:spacing w:before="100" w:beforeAutospacing="1" w:after="100" w:afterAutospacing="1"/>
    </w:pPr>
    <w:rPr>
      <w:rFonts w:eastAsia="Times New Roman"/>
      <w:szCs w:val="24"/>
    </w:rPr>
  </w:style>
  <w:style w:type="paragraph" w:customStyle="1" w:styleId="aufzhlungnormal">
    <w:name w:val="aufzhlungnormal"/>
    <w:basedOn w:val="Normal"/>
    <w:rsid w:val="000B739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B7395"/>
  </w:style>
  <w:style w:type="paragraph" w:customStyle="1" w:styleId="entrefilet">
    <w:name w:val="entrefilet"/>
    <w:basedOn w:val="Normal"/>
    <w:rsid w:val="000B7395"/>
    <w:pPr>
      <w:spacing w:before="100" w:beforeAutospacing="1" w:after="100" w:afterAutospacing="1"/>
    </w:pPr>
    <w:rPr>
      <w:rFonts w:eastAsia="Times New Roman"/>
      <w:szCs w:val="24"/>
    </w:rPr>
  </w:style>
  <w:style w:type="paragraph" w:customStyle="1" w:styleId="kapitelreferenzkopf">
    <w:name w:val="kapitelreferenzkopf"/>
    <w:basedOn w:val="Normal"/>
    <w:rsid w:val="000B7395"/>
    <w:pPr>
      <w:spacing w:before="100" w:beforeAutospacing="1" w:after="100" w:afterAutospacing="1"/>
    </w:pPr>
    <w:rPr>
      <w:rFonts w:eastAsia="Times New Roman"/>
      <w:szCs w:val="24"/>
    </w:rPr>
  </w:style>
  <w:style w:type="paragraph" w:customStyle="1" w:styleId="tabberschrift">
    <w:name w:val="tabberschrift"/>
    <w:basedOn w:val="Normal"/>
    <w:rsid w:val="000B739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B7395"/>
  </w:style>
  <w:style w:type="character" w:customStyle="1" w:styleId="m-268162420547309261gmail-stylestylebold12pt">
    <w:name w:val="m_-268162420547309261gmail-stylestylebold12pt"/>
    <w:basedOn w:val="DefaultParagraphFont"/>
    <w:rsid w:val="000B7395"/>
  </w:style>
  <w:style w:type="character" w:customStyle="1" w:styleId="m-268162420547309261gmail-styleboldunderline">
    <w:name w:val="m_-268162420547309261gmail-styleboldunderline"/>
    <w:basedOn w:val="DefaultParagraphFont"/>
    <w:rsid w:val="000B7395"/>
  </w:style>
  <w:style w:type="character" w:customStyle="1" w:styleId="m-5621139387307470627gmail-style13ptbold">
    <w:name w:val="m_-5621139387307470627gmail-style13ptbold"/>
    <w:basedOn w:val="DefaultParagraphFont"/>
    <w:rsid w:val="000B7395"/>
  </w:style>
  <w:style w:type="character" w:customStyle="1" w:styleId="m-5621139387307470627gmail-styleunderline">
    <w:name w:val="m_-5621139387307470627gmail-styleunderline"/>
    <w:basedOn w:val="DefaultParagraphFont"/>
    <w:rsid w:val="000B7395"/>
  </w:style>
  <w:style w:type="character" w:customStyle="1" w:styleId="m-4930835733434609408gmail-style13ptbold">
    <w:name w:val="m_-4930835733434609408gmail-style13ptbold"/>
    <w:basedOn w:val="DefaultParagraphFont"/>
    <w:rsid w:val="000B7395"/>
  </w:style>
  <w:style w:type="character" w:customStyle="1" w:styleId="m-4930835733434609408gmail-styleunderline">
    <w:name w:val="m_-4930835733434609408gmail-styleunderline"/>
    <w:basedOn w:val="DefaultParagraphFont"/>
    <w:rsid w:val="000B7395"/>
  </w:style>
  <w:style w:type="character" w:customStyle="1" w:styleId="m-2456650549122369157gmail-style13ptbold">
    <w:name w:val="m_-2456650549122369157gmail-style13ptbold"/>
    <w:basedOn w:val="DefaultParagraphFont"/>
    <w:rsid w:val="000B7395"/>
  </w:style>
  <w:style w:type="character" w:customStyle="1" w:styleId="m-2456650549122369157gmail-styleunderline">
    <w:name w:val="m_-2456650549122369157gmail-styleunderline"/>
    <w:basedOn w:val="DefaultParagraphFont"/>
    <w:rsid w:val="000B7395"/>
  </w:style>
  <w:style w:type="character" w:customStyle="1" w:styleId="hvr">
    <w:name w:val="hvr"/>
    <w:basedOn w:val="DefaultParagraphFont"/>
    <w:rsid w:val="000B7395"/>
  </w:style>
  <w:style w:type="character" w:customStyle="1" w:styleId="m-3350902899047358468gmail-styleunderline">
    <w:name w:val="m_-3350902899047358468gmail-styleunderline"/>
    <w:basedOn w:val="DefaultParagraphFont"/>
    <w:rsid w:val="000B7395"/>
  </w:style>
  <w:style w:type="paragraph" w:customStyle="1" w:styleId="Style5pt">
    <w:name w:val="Style 5 pt"/>
    <w:basedOn w:val="Normal"/>
    <w:link w:val="Style5ptChar"/>
    <w:rsid w:val="000B739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B7395"/>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0B7395"/>
  </w:style>
  <w:style w:type="paragraph" w:customStyle="1" w:styleId="m462447500549623171gmail-msonormal">
    <w:name w:val="m_462447500549623171gmail-msonormal"/>
    <w:basedOn w:val="Normal"/>
    <w:uiPriority w:val="99"/>
    <w:rsid w:val="000B7395"/>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B7395"/>
  </w:style>
  <w:style w:type="paragraph" w:customStyle="1" w:styleId="dek">
    <w:name w:val="dek"/>
    <w:basedOn w:val="Normal"/>
    <w:rsid w:val="000B7395"/>
    <w:pPr>
      <w:spacing w:before="100" w:beforeAutospacing="1" w:after="100" w:afterAutospacing="1"/>
    </w:pPr>
    <w:rPr>
      <w:rFonts w:eastAsia="Times New Roman"/>
      <w:szCs w:val="24"/>
    </w:rPr>
  </w:style>
  <w:style w:type="character" w:customStyle="1" w:styleId="arttitle">
    <w:name w:val="art_title"/>
    <w:basedOn w:val="DefaultParagraphFont"/>
    <w:rsid w:val="000B7395"/>
  </w:style>
  <w:style w:type="character" w:customStyle="1" w:styleId="serialtitle">
    <w:name w:val="serial_title"/>
    <w:basedOn w:val="DefaultParagraphFont"/>
    <w:rsid w:val="000B7395"/>
  </w:style>
  <w:style w:type="character" w:customStyle="1" w:styleId="headingnumber">
    <w:name w:val="headingnumber"/>
    <w:basedOn w:val="DefaultParagraphFont"/>
    <w:rsid w:val="000B7395"/>
  </w:style>
  <w:style w:type="character" w:customStyle="1" w:styleId="internalref">
    <w:name w:val="internalref"/>
    <w:basedOn w:val="DefaultParagraphFont"/>
    <w:rsid w:val="000B7395"/>
  </w:style>
  <w:style w:type="paragraph" w:customStyle="1" w:styleId="Analyitc">
    <w:name w:val="Analyitc"/>
    <w:basedOn w:val="Normal"/>
    <w:uiPriority w:val="4"/>
    <w:qFormat/>
    <w:rsid w:val="000B7395"/>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B7395"/>
  </w:style>
  <w:style w:type="character" w:customStyle="1" w:styleId="m7113523068278247331gmail-underline">
    <w:name w:val="m_7113523068278247331gmail-underline"/>
    <w:basedOn w:val="DefaultParagraphFont"/>
    <w:rsid w:val="000B7395"/>
  </w:style>
  <w:style w:type="character" w:customStyle="1" w:styleId="m7113523068278247331gmail-styleunderline">
    <w:name w:val="m_7113523068278247331gmail-styleunderline"/>
    <w:basedOn w:val="DefaultParagraphFont"/>
    <w:rsid w:val="000B7395"/>
  </w:style>
  <w:style w:type="paragraph" w:customStyle="1" w:styleId="Caption40">
    <w:name w:val="Caption4"/>
    <w:basedOn w:val="Normal"/>
    <w:uiPriority w:val="99"/>
    <w:qFormat/>
    <w:rsid w:val="000B7395"/>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B7395"/>
  </w:style>
  <w:style w:type="character" w:customStyle="1" w:styleId="ff1">
    <w:name w:val="ff1"/>
    <w:basedOn w:val="DefaultParagraphFont"/>
    <w:rsid w:val="000B7395"/>
  </w:style>
  <w:style w:type="character" w:customStyle="1" w:styleId="ff2">
    <w:name w:val="ff2"/>
    <w:basedOn w:val="DefaultParagraphFont"/>
    <w:rsid w:val="000B7395"/>
  </w:style>
  <w:style w:type="character" w:customStyle="1" w:styleId="display">
    <w:name w:val="display"/>
    <w:basedOn w:val="DefaultParagraphFont"/>
    <w:rsid w:val="000B7395"/>
  </w:style>
  <w:style w:type="character" w:customStyle="1" w:styleId="m2030095631327626865gmail-style13ptbold">
    <w:name w:val="m_2030095631327626865gmail-style13ptbold"/>
    <w:basedOn w:val="DefaultParagraphFont"/>
    <w:rsid w:val="000B7395"/>
  </w:style>
  <w:style w:type="character" w:customStyle="1" w:styleId="m2030095631327626865gmail-styleunderline">
    <w:name w:val="m_2030095631327626865gmail-styleunderline"/>
    <w:basedOn w:val="DefaultParagraphFont"/>
    <w:rsid w:val="000B7395"/>
  </w:style>
  <w:style w:type="paragraph" w:customStyle="1" w:styleId="m4240400669014671728gmail-msonormal">
    <w:name w:val="m_4240400669014671728gmail-msonormal"/>
    <w:basedOn w:val="Normal"/>
    <w:rsid w:val="000B7395"/>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B7395"/>
  </w:style>
  <w:style w:type="paragraph" w:customStyle="1" w:styleId="font--body">
    <w:name w:val="font--body"/>
    <w:basedOn w:val="Normal"/>
    <w:rsid w:val="000B7395"/>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B7395"/>
  </w:style>
  <w:style w:type="character" w:customStyle="1" w:styleId="playbutton-flyout">
    <w:name w:val="playbutton-flyout"/>
    <w:basedOn w:val="DefaultParagraphFont"/>
    <w:rsid w:val="000B7395"/>
  </w:style>
  <w:style w:type="character" w:customStyle="1" w:styleId="inlinevideo-videolabel">
    <w:name w:val="inlinevideo-videolabel"/>
    <w:basedOn w:val="DefaultParagraphFont"/>
    <w:rsid w:val="000B7395"/>
  </w:style>
  <w:style w:type="character" w:customStyle="1" w:styleId="inlinevideo-videoduration">
    <w:name w:val="inlinevideo-videoduration"/>
    <w:basedOn w:val="DefaultParagraphFont"/>
    <w:rsid w:val="000B7395"/>
  </w:style>
  <w:style w:type="character" w:customStyle="1" w:styleId="cardChar20">
    <w:name w:val="card Char2"/>
    <w:basedOn w:val="DefaultParagraphFont"/>
    <w:rsid w:val="000B7395"/>
    <w:rPr>
      <w:rFonts w:ascii="Times New Roman" w:hAnsi="Times New Roman" w:cs="Calibri"/>
      <w:szCs w:val="20"/>
    </w:rPr>
  </w:style>
  <w:style w:type="paragraph" w:customStyle="1" w:styleId="Pol">
    <w:name w:val="Pol"/>
    <w:basedOn w:val="Heading2"/>
    <w:uiPriority w:val="99"/>
    <w:qFormat/>
    <w:rsid w:val="000B7395"/>
    <w:rPr>
      <w:b w:val="0"/>
      <w:bCs/>
      <w:szCs w:val="44"/>
    </w:rPr>
  </w:style>
  <w:style w:type="paragraph" w:customStyle="1" w:styleId="headline-title">
    <w:name w:val="headline-title"/>
    <w:basedOn w:val="Normal"/>
    <w:qFormat/>
    <w:rsid w:val="000B7395"/>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B7395"/>
  </w:style>
  <w:style w:type="paragraph" w:customStyle="1" w:styleId="xhead">
    <w:name w:val="xhead"/>
    <w:basedOn w:val="Normal"/>
    <w:uiPriority w:val="99"/>
    <w:qFormat/>
    <w:rsid w:val="000B7395"/>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B739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B739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B739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B739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B739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B739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B739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B739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B7395"/>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0B739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B739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B739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B739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B739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B7395"/>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0B7395"/>
    <w:rPr>
      <w:rFonts w:ascii="Lucida Grande" w:eastAsia="Cambria" w:hAnsi="Lucida Grande"/>
      <w:szCs w:val="24"/>
    </w:rPr>
  </w:style>
  <w:style w:type="paragraph" w:customStyle="1" w:styleId="Pa16">
    <w:name w:val="Pa16"/>
    <w:basedOn w:val="Default"/>
    <w:next w:val="Default"/>
    <w:uiPriority w:val="99"/>
    <w:qFormat/>
    <w:rsid w:val="000B739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B7395"/>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B739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B739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0B7395"/>
    <w:rPr>
      <w:b w:val="0"/>
      <w:i/>
      <w:szCs w:val="26"/>
    </w:rPr>
  </w:style>
  <w:style w:type="character" w:customStyle="1" w:styleId="viewstorydateline">
    <w:name w:val="viewstorydateline"/>
    <w:basedOn w:val="DefaultParagraphFont"/>
    <w:rsid w:val="000B7395"/>
  </w:style>
  <w:style w:type="character" w:customStyle="1" w:styleId="meta-sep">
    <w:name w:val="meta-sep"/>
    <w:basedOn w:val="DefaultParagraphFont"/>
    <w:rsid w:val="000B7395"/>
  </w:style>
  <w:style w:type="character" w:customStyle="1" w:styleId="A19">
    <w:name w:val="A19"/>
    <w:uiPriority w:val="99"/>
    <w:rsid w:val="000B7395"/>
    <w:rPr>
      <w:rFonts w:ascii="Georgia" w:hAnsi="Georgia" w:cs="Georgia" w:hint="default"/>
      <w:color w:val="000000"/>
      <w:sz w:val="20"/>
      <w:szCs w:val="20"/>
      <w:u w:val="single"/>
    </w:rPr>
  </w:style>
  <w:style w:type="character" w:customStyle="1" w:styleId="ontext">
    <w:name w:val="ontext"/>
    <w:basedOn w:val="DefaultParagraphFont"/>
    <w:rsid w:val="000B7395"/>
  </w:style>
  <w:style w:type="character" w:customStyle="1" w:styleId="StyleLatinBaskervilleUnderline">
    <w:name w:val="Style (Latin) Baskerville Underline"/>
    <w:basedOn w:val="DefaultParagraphFont"/>
    <w:rsid w:val="000B7395"/>
    <w:rPr>
      <w:rFonts w:ascii="Baskerville" w:hAnsi="Baskerville" w:hint="default"/>
      <w:sz w:val="26"/>
      <w:u w:val="single"/>
    </w:rPr>
  </w:style>
  <w:style w:type="character" w:customStyle="1" w:styleId="archive-title">
    <w:name w:val="archive-title"/>
    <w:basedOn w:val="DefaultParagraphFont"/>
    <w:rsid w:val="000B7395"/>
  </w:style>
  <w:style w:type="character" w:customStyle="1" w:styleId="imgleft">
    <w:name w:val="imgleft"/>
    <w:basedOn w:val="DefaultParagraphFont"/>
    <w:rsid w:val="000B7395"/>
  </w:style>
  <w:style w:type="character" w:customStyle="1" w:styleId="imgcenter">
    <w:name w:val="imgcenter"/>
    <w:basedOn w:val="DefaultParagraphFont"/>
    <w:rsid w:val="000B7395"/>
  </w:style>
  <w:style w:type="character" w:customStyle="1" w:styleId="A42">
    <w:name w:val="A4+2"/>
    <w:uiPriority w:val="99"/>
    <w:rsid w:val="000B7395"/>
    <w:rPr>
      <w:rFonts w:ascii="Helvetica LT Std" w:hAnsi="Helvetica LT Std" w:cs="Helvetica LT Std" w:hint="default"/>
      <w:color w:val="000000"/>
      <w:sz w:val="11"/>
      <w:szCs w:val="11"/>
    </w:rPr>
  </w:style>
  <w:style w:type="character" w:customStyle="1" w:styleId="Caption11">
    <w:name w:val="Caption11"/>
    <w:basedOn w:val="DefaultParagraphFont"/>
    <w:rsid w:val="000B7395"/>
  </w:style>
  <w:style w:type="character" w:customStyle="1" w:styleId="fstitle">
    <w:name w:val="fs_title"/>
    <w:basedOn w:val="DefaultParagraphFont"/>
    <w:rsid w:val="000B7395"/>
  </w:style>
  <w:style w:type="character" w:customStyle="1" w:styleId="dateday">
    <w:name w:val="date_day"/>
    <w:basedOn w:val="DefaultParagraphFont"/>
    <w:rsid w:val="000B7395"/>
  </w:style>
  <w:style w:type="character" w:customStyle="1" w:styleId="datemonth">
    <w:name w:val="date_month"/>
    <w:basedOn w:val="DefaultParagraphFont"/>
    <w:rsid w:val="000B7395"/>
  </w:style>
  <w:style w:type="character" w:customStyle="1" w:styleId="dateyear">
    <w:name w:val="date_year"/>
    <w:basedOn w:val="DefaultParagraphFont"/>
    <w:rsid w:val="000B7395"/>
  </w:style>
  <w:style w:type="character" w:customStyle="1" w:styleId="NormalWebChar1CharCharCharCharCharCharCharCharCharCharChar">
    <w:name w:val="Normal (Web) Char1 Char Char Char Char Char Char Char Char Char Char Char"/>
    <w:basedOn w:val="DefaultParagraphFont"/>
    <w:locked/>
    <w:rsid w:val="000B7395"/>
    <w:rPr>
      <w:sz w:val="24"/>
      <w:szCs w:val="24"/>
      <w:lang w:val="en-US" w:eastAsia="en-US" w:bidi="ar-SA"/>
    </w:rPr>
  </w:style>
  <w:style w:type="character" w:customStyle="1" w:styleId="insideitro">
    <w:name w:val="insideitro"/>
    <w:basedOn w:val="DefaultParagraphFont"/>
    <w:rsid w:val="000B7395"/>
  </w:style>
  <w:style w:type="character" w:customStyle="1" w:styleId="wcfont">
    <w:name w:val="wcfont"/>
    <w:basedOn w:val="DefaultParagraphFont"/>
    <w:rsid w:val="000B7395"/>
  </w:style>
  <w:style w:type="character" w:customStyle="1" w:styleId="qftext">
    <w:name w:val="qftext"/>
    <w:basedOn w:val="DefaultParagraphFont"/>
    <w:rsid w:val="000B7395"/>
  </w:style>
  <w:style w:type="character" w:customStyle="1" w:styleId="leftidx">
    <w:name w:val="leftidx"/>
    <w:basedOn w:val="DefaultParagraphFont"/>
    <w:rsid w:val="000B7395"/>
  </w:style>
  <w:style w:type="character" w:customStyle="1" w:styleId="StyleStyleBoldUnderlineUnderlineIntenseEmphasisIntenseEmpha">
    <w:name w:val="Style Style Bold UnderlineUnderlineIntense EmphasisIntense Empha..."/>
    <w:basedOn w:val="DefaultParagraphFont"/>
    <w:rsid w:val="000B7395"/>
    <w:rPr>
      <w:b w:val="0"/>
      <w:bCs w:val="0"/>
      <w:sz w:val="14"/>
      <w:u w:val="none"/>
    </w:rPr>
  </w:style>
  <w:style w:type="character" w:customStyle="1" w:styleId="Style7ptBold">
    <w:name w:val="Style 7 pt Bold"/>
    <w:basedOn w:val="DefaultParagraphFont"/>
    <w:rsid w:val="000B7395"/>
    <w:rPr>
      <w:b w:val="0"/>
      <w:bCs/>
      <w:sz w:val="14"/>
    </w:rPr>
  </w:style>
  <w:style w:type="paragraph" w:customStyle="1" w:styleId="width100">
    <w:name w:val="width100"/>
    <w:basedOn w:val="Normal"/>
    <w:uiPriority w:val="99"/>
    <w:qFormat/>
    <w:rsid w:val="000B7395"/>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B7395"/>
  </w:style>
  <w:style w:type="character" w:customStyle="1" w:styleId="eventsubtitle">
    <w:name w:val="eventsubtitle"/>
    <w:basedOn w:val="DefaultParagraphFont"/>
    <w:rsid w:val="000B7395"/>
  </w:style>
  <w:style w:type="character" w:customStyle="1" w:styleId="eventdate">
    <w:name w:val="eventdate"/>
    <w:basedOn w:val="DefaultParagraphFont"/>
    <w:rsid w:val="000B7395"/>
  </w:style>
  <w:style w:type="character" w:customStyle="1" w:styleId="legend">
    <w:name w:val="legend"/>
    <w:basedOn w:val="DefaultParagraphFont"/>
    <w:rsid w:val="000B7395"/>
  </w:style>
  <w:style w:type="character" w:customStyle="1" w:styleId="StyleLatinGaramond9ptUnderline">
    <w:name w:val="Style (Latin) Garamond 9 pt Underline"/>
    <w:rsid w:val="000B7395"/>
    <w:rPr>
      <w:sz w:val="22"/>
      <w:u w:val="single"/>
    </w:rPr>
  </w:style>
  <w:style w:type="character" w:customStyle="1" w:styleId="ellipsistext">
    <w:name w:val="ellipsis_text"/>
    <w:basedOn w:val="DefaultParagraphFont"/>
    <w:rsid w:val="000B7395"/>
  </w:style>
  <w:style w:type="character" w:customStyle="1" w:styleId="cite00">
    <w:name w:val="cite0"/>
    <w:rsid w:val="000B7395"/>
  </w:style>
  <w:style w:type="paragraph" w:customStyle="1" w:styleId="BodyText5">
    <w:name w:val="Body Text5"/>
    <w:basedOn w:val="Normal"/>
    <w:qFormat/>
    <w:rsid w:val="000B739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0B7395"/>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0B7395"/>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B7395"/>
  </w:style>
  <w:style w:type="character" w:customStyle="1" w:styleId="in-top">
    <w:name w:val="in-top"/>
    <w:rsid w:val="000B7395"/>
  </w:style>
  <w:style w:type="character" w:customStyle="1" w:styleId="nukeled">
    <w:name w:val="nukeled"/>
    <w:rsid w:val="000B7395"/>
  </w:style>
  <w:style w:type="character" w:customStyle="1" w:styleId="contextlyrelated">
    <w:name w:val="contextly_related"/>
    <w:rsid w:val="000B7395"/>
  </w:style>
  <w:style w:type="character" w:customStyle="1" w:styleId="in-right">
    <w:name w:val="in-right"/>
    <w:rsid w:val="000B7395"/>
  </w:style>
  <w:style w:type="character" w:customStyle="1" w:styleId="adtext0">
    <w:name w:val="ad_text"/>
    <w:rsid w:val="000B7395"/>
  </w:style>
  <w:style w:type="character" w:customStyle="1" w:styleId="linkrow">
    <w:name w:val="link_row"/>
    <w:rsid w:val="000B7395"/>
  </w:style>
  <w:style w:type="character" w:customStyle="1" w:styleId="revision-date">
    <w:name w:val="revision-date"/>
    <w:rsid w:val="000B7395"/>
  </w:style>
  <w:style w:type="paragraph" w:customStyle="1" w:styleId="t6">
    <w:name w:val="t6"/>
    <w:basedOn w:val="Normal"/>
    <w:uiPriority w:val="99"/>
    <w:qFormat/>
    <w:rsid w:val="000B7395"/>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0B7395"/>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B7395"/>
  </w:style>
  <w:style w:type="character" w:customStyle="1" w:styleId="facebook-share-label">
    <w:name w:val="facebook-share-label"/>
    <w:rsid w:val="000B7395"/>
  </w:style>
  <w:style w:type="paragraph" w:customStyle="1" w:styleId="stand-first-alone">
    <w:name w:val="stand-first-alone"/>
    <w:basedOn w:val="Normal"/>
    <w:uiPriority w:val="99"/>
    <w:qFormat/>
    <w:rsid w:val="000B7395"/>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0B7395"/>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0B7395"/>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0B7395"/>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0B7395"/>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0B7395"/>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0B7395"/>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B7395"/>
    <w:rPr>
      <w:rFonts w:ascii="Paperback 24" w:hAnsi="Paperback 24" w:cs="Paperback 24"/>
      <w:color w:val="000000"/>
      <w:sz w:val="32"/>
      <w:szCs w:val="32"/>
    </w:rPr>
  </w:style>
  <w:style w:type="character" w:customStyle="1" w:styleId="A25">
    <w:name w:val="A25"/>
    <w:uiPriority w:val="99"/>
    <w:rsid w:val="000B7395"/>
    <w:rPr>
      <w:rFonts w:ascii="Webdings" w:hAnsi="Webdings" w:cs="Webdings"/>
      <w:color w:val="000000"/>
      <w:sz w:val="16"/>
      <w:szCs w:val="16"/>
    </w:rPr>
  </w:style>
  <w:style w:type="paragraph" w:customStyle="1" w:styleId="CM45">
    <w:name w:val="CM45"/>
    <w:basedOn w:val="Default"/>
    <w:next w:val="Default"/>
    <w:uiPriority w:val="99"/>
    <w:qFormat/>
    <w:rsid w:val="000B7395"/>
    <w:rPr>
      <w:rFonts w:ascii="Times New Roman" w:hAnsi="Times New Roman" w:cs="Times New Roman"/>
      <w:color w:val="auto"/>
      <w:sz w:val="22"/>
    </w:rPr>
  </w:style>
  <w:style w:type="paragraph" w:customStyle="1" w:styleId="CM46">
    <w:name w:val="CM46"/>
    <w:basedOn w:val="Default"/>
    <w:next w:val="Default"/>
    <w:uiPriority w:val="99"/>
    <w:qFormat/>
    <w:rsid w:val="000B7395"/>
    <w:rPr>
      <w:rFonts w:ascii="Times New Roman" w:hAnsi="Times New Roman" w:cs="Times New Roman"/>
      <w:color w:val="auto"/>
      <w:sz w:val="22"/>
    </w:rPr>
  </w:style>
  <w:style w:type="character" w:customStyle="1" w:styleId="Headerorfooter">
    <w:name w:val="Header or footer_"/>
    <w:basedOn w:val="DefaultParagraphFont"/>
    <w:rsid w:val="000B739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B739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B739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B739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B739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B739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0B739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B739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B739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B739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B739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B739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B739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B739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B739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B739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B739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B739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B739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B7395"/>
    <w:rPr>
      <w:rFonts w:ascii="Arial" w:eastAsia="Arial" w:hAnsi="Arial" w:cs="Arial"/>
      <w:sz w:val="20"/>
      <w:szCs w:val="20"/>
      <w:shd w:val="clear" w:color="auto" w:fill="FFFFFF"/>
    </w:rPr>
  </w:style>
  <w:style w:type="paragraph" w:customStyle="1" w:styleId="Heading220">
    <w:name w:val="Heading #22"/>
    <w:basedOn w:val="Normal"/>
    <w:link w:val="Heading22"/>
    <w:qFormat/>
    <w:rsid w:val="000B739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B739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B739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B739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B739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B739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B739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B739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B739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B739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B739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B739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B739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B739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B739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B739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B739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B739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B739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B739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B739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B739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B739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B739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B739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B739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B7395"/>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0B739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B739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B739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B739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B739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B739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B739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B739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B739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B739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B739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B739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B739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B739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B739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B739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B739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B739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B739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B739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B739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B739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B739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B739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B739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B739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B739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B739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B739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B739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B739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B739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B739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B739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B739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B739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B739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B739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B739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B739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B739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B739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B7395"/>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0B739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B739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B739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B739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B739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B739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B739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B739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B739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B739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B739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B739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B739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B739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B739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B739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B739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B739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B739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B739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B739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B739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B739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B739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B739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B739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B739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B739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B7395"/>
    <w:rPr>
      <w:rFonts w:eastAsia="Georgia" w:cs="Georgia"/>
      <w:sz w:val="21"/>
      <w:szCs w:val="21"/>
      <w:shd w:val="clear" w:color="auto" w:fill="FFFFFF"/>
    </w:rPr>
  </w:style>
  <w:style w:type="paragraph" w:customStyle="1" w:styleId="Picturecaption90">
    <w:name w:val="Picture caption (9)"/>
    <w:basedOn w:val="Normal"/>
    <w:link w:val="Picturecaption9"/>
    <w:qFormat/>
    <w:rsid w:val="000B739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B739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B739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B739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B739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B739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B739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B739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B739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B739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B739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B739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B739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B739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B739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B739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B739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B739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B739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B739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B739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B739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B739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B739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B739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B7395"/>
    <w:pPr>
      <w:widowControl w:val="0"/>
      <w:shd w:val="clear" w:color="auto" w:fill="FFFFFF"/>
      <w:spacing w:before="720" w:after="60" w:line="0" w:lineRule="atLeast"/>
    </w:pPr>
    <w:rPr>
      <w:rFonts w:eastAsia="Calibri" w:cs="Calibri"/>
      <w:b/>
      <w:bCs/>
      <w:sz w:val="12"/>
      <w:szCs w:val="12"/>
    </w:rPr>
  </w:style>
  <w:style w:type="character" w:customStyle="1" w:styleId="Bodytext870">
    <w:name w:val="Body text (87)"/>
    <w:basedOn w:val="Bodytext87"/>
    <w:rsid w:val="000B739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B739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B739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B739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B739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B739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B739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B739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B739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B739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B739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B739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B739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B739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B739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B739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B739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B739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B739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B739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B739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B739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B739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B739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B739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B739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B7395"/>
  </w:style>
  <w:style w:type="character" w:customStyle="1" w:styleId="article-quote-right">
    <w:name w:val="article-quote-right"/>
    <w:basedOn w:val="DefaultParagraphFont"/>
    <w:rsid w:val="000B7395"/>
  </w:style>
  <w:style w:type="paragraph" w:customStyle="1" w:styleId="txgreen">
    <w:name w:val="txgreen"/>
    <w:basedOn w:val="Normal"/>
    <w:uiPriority w:val="99"/>
    <w:qFormat/>
    <w:rsid w:val="000B7395"/>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B7395"/>
  </w:style>
  <w:style w:type="character" w:customStyle="1" w:styleId="facebook-share-count">
    <w:name w:val="facebook-share-count"/>
    <w:basedOn w:val="DefaultParagraphFont"/>
    <w:rsid w:val="000B7395"/>
  </w:style>
  <w:style w:type="character" w:customStyle="1" w:styleId="tickerwrap">
    <w:name w:val="ticker_wrap"/>
    <w:basedOn w:val="DefaultParagraphFont"/>
    <w:rsid w:val="000B7395"/>
  </w:style>
  <w:style w:type="paragraph" w:customStyle="1" w:styleId="rtecenter">
    <w:name w:val="rtecenter"/>
    <w:basedOn w:val="Normal"/>
    <w:uiPriority w:val="99"/>
    <w:qFormat/>
    <w:rsid w:val="000B7395"/>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B7395"/>
  </w:style>
  <w:style w:type="character" w:customStyle="1" w:styleId="slug-elocation">
    <w:name w:val="slug-elocation"/>
    <w:basedOn w:val="DefaultParagraphFont"/>
    <w:rsid w:val="000B7395"/>
  </w:style>
  <w:style w:type="character" w:customStyle="1" w:styleId="fu-autorenangabe-fu-beschreibung">
    <w:name w:val="fu-autorenangabe-fu-beschreibung"/>
    <w:rsid w:val="000B7395"/>
  </w:style>
  <w:style w:type="paragraph" w:customStyle="1" w:styleId="introshadow">
    <w:name w:val="intro_shadow"/>
    <w:basedOn w:val="Normal"/>
    <w:uiPriority w:val="99"/>
    <w:qFormat/>
    <w:rsid w:val="000B7395"/>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B7395"/>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B7395"/>
  </w:style>
  <w:style w:type="character" w:customStyle="1" w:styleId="commentscontainer">
    <w:name w:val="comments_container"/>
    <w:basedOn w:val="DefaultParagraphFont"/>
    <w:rsid w:val="000B7395"/>
  </w:style>
  <w:style w:type="character" w:customStyle="1" w:styleId="itemdatecreated">
    <w:name w:val="itemdatecreated"/>
    <w:basedOn w:val="DefaultParagraphFont"/>
    <w:rsid w:val="000B7395"/>
  </w:style>
  <w:style w:type="character" w:customStyle="1" w:styleId="itemauthor">
    <w:name w:val="itemauthor"/>
    <w:basedOn w:val="DefaultParagraphFont"/>
    <w:rsid w:val="000B7395"/>
  </w:style>
  <w:style w:type="character" w:customStyle="1" w:styleId="hparticlefooter">
    <w:name w:val="hparticlefooter"/>
    <w:basedOn w:val="DefaultParagraphFont"/>
    <w:rsid w:val="000B7395"/>
  </w:style>
  <w:style w:type="paragraph" w:customStyle="1" w:styleId="Stylecardtext8pt">
    <w:name w:val="Style card text + 8 pt"/>
    <w:basedOn w:val="Normal"/>
    <w:qFormat/>
    <w:rsid w:val="000B7395"/>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0B7395"/>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B7395"/>
  </w:style>
  <w:style w:type="character" w:customStyle="1" w:styleId="BlockCharCharCharCharChar">
    <w:name w:val="Block Char Char Char Char Char"/>
    <w:aliases w:val="Block Char Char Char Char Char Char Char Char,Block Char Char Char Char Char Char Char1"/>
    <w:basedOn w:val="DefaultParagraphFont"/>
    <w:rsid w:val="000B739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B7395"/>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B7395"/>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0B7395"/>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B7395"/>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0B7395"/>
    <w:rPr>
      <w:rFonts w:ascii="Times New Roman" w:hAnsi="Times New Roman"/>
      <w:b/>
      <w:bCs/>
      <w:sz w:val="24"/>
      <w:u w:val="single"/>
    </w:rPr>
  </w:style>
  <w:style w:type="paragraph" w:customStyle="1" w:styleId="Styleunread8pt">
    <w:name w:val="Style unread + 8 pt"/>
    <w:basedOn w:val="Normal"/>
    <w:link w:val="Styleunread8ptChar"/>
    <w:qFormat/>
    <w:rsid w:val="000B7395"/>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0B7395"/>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0B7395"/>
  </w:style>
  <w:style w:type="character" w:customStyle="1" w:styleId="textunderlineCharChar">
    <w:name w:val="text underline Char Char"/>
    <w:basedOn w:val="DefaultParagraphFont"/>
    <w:rsid w:val="000B7395"/>
    <w:rPr>
      <w:rFonts w:ascii="Garamond" w:hAnsi="Garamond" w:cs="Arial"/>
      <w:color w:val="000000"/>
      <w:sz w:val="24"/>
      <w:u w:val="single"/>
    </w:rPr>
  </w:style>
  <w:style w:type="paragraph" w:customStyle="1" w:styleId="ekprop-p">
    <w:name w:val="ekprop-p"/>
    <w:basedOn w:val="Normal"/>
    <w:uiPriority w:val="99"/>
    <w:qFormat/>
    <w:rsid w:val="000B7395"/>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0B739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B7395"/>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0B7395"/>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0B7395"/>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0B7395"/>
    <w:rPr>
      <w:rFonts w:ascii="Georgia" w:hAnsi="Georgia" w:cs="Calibri"/>
      <w:color w:val="000000"/>
      <w:sz w:val="20"/>
      <w:szCs w:val="24"/>
    </w:rPr>
  </w:style>
  <w:style w:type="character" w:customStyle="1" w:styleId="submitted-wrapper">
    <w:name w:val="submitted-wrapper"/>
    <w:basedOn w:val="DefaultParagraphFont"/>
    <w:rsid w:val="000B7395"/>
  </w:style>
  <w:style w:type="character" w:customStyle="1" w:styleId="gd">
    <w:name w:val="gd"/>
    <w:basedOn w:val="DefaultParagraphFont"/>
    <w:rsid w:val="000B7395"/>
  </w:style>
  <w:style w:type="character" w:customStyle="1" w:styleId="g3">
    <w:name w:val="g3"/>
    <w:basedOn w:val="DefaultParagraphFont"/>
    <w:rsid w:val="000B7395"/>
  </w:style>
  <w:style w:type="character" w:customStyle="1" w:styleId="hb">
    <w:name w:val="hb"/>
    <w:basedOn w:val="DefaultParagraphFont"/>
    <w:rsid w:val="000B7395"/>
  </w:style>
  <w:style w:type="character" w:customStyle="1" w:styleId="g2">
    <w:name w:val="g2"/>
    <w:basedOn w:val="DefaultParagraphFont"/>
    <w:rsid w:val="000B7395"/>
  </w:style>
  <w:style w:type="character" w:customStyle="1" w:styleId="nameplatehead">
    <w:name w:val="nameplatehead"/>
    <w:basedOn w:val="DefaultParagraphFont"/>
    <w:rsid w:val="000B7395"/>
  </w:style>
  <w:style w:type="character" w:customStyle="1" w:styleId="nameplatelink">
    <w:name w:val="nameplatelink"/>
    <w:basedOn w:val="DefaultParagraphFont"/>
    <w:rsid w:val="000B7395"/>
  </w:style>
  <w:style w:type="paragraph" w:customStyle="1" w:styleId="calibre8">
    <w:name w:val="calibre8"/>
    <w:basedOn w:val="Normal"/>
    <w:uiPriority w:val="99"/>
    <w:qFormat/>
    <w:rsid w:val="000B739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B739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B7395"/>
  </w:style>
  <w:style w:type="paragraph" w:customStyle="1" w:styleId="BodyTextIndent21">
    <w:name w:val="Body Text Indent 21"/>
    <w:basedOn w:val="Normal"/>
    <w:next w:val="BodyTextIndent2"/>
    <w:unhideWhenUsed/>
    <w:qFormat/>
    <w:rsid w:val="000B7395"/>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B7395"/>
    <w:rPr>
      <w:rFonts w:ascii="Georgia" w:hAnsi="Georgia"/>
    </w:rPr>
  </w:style>
  <w:style w:type="character" w:customStyle="1" w:styleId="5yl5">
    <w:name w:val="_5yl5"/>
    <w:basedOn w:val="DefaultParagraphFont"/>
    <w:rsid w:val="000B7395"/>
  </w:style>
  <w:style w:type="character" w:customStyle="1" w:styleId="balancedheadline">
    <w:name w:val="balancedheadline"/>
    <w:basedOn w:val="DefaultParagraphFont"/>
    <w:rsid w:val="000B7395"/>
  </w:style>
  <w:style w:type="paragraph" w:customStyle="1" w:styleId="css-xhhu0i">
    <w:name w:val="css-xhhu0i"/>
    <w:basedOn w:val="Normal"/>
    <w:rsid w:val="000B7395"/>
    <w:pPr>
      <w:spacing w:before="100" w:beforeAutospacing="1" w:after="100" w:afterAutospacing="1"/>
    </w:pPr>
    <w:rPr>
      <w:rFonts w:eastAsia="Times New Roman"/>
      <w:szCs w:val="24"/>
    </w:rPr>
  </w:style>
  <w:style w:type="paragraph" w:customStyle="1" w:styleId="fellowname">
    <w:name w:val="fellow__name"/>
    <w:basedOn w:val="Normal"/>
    <w:rsid w:val="000B7395"/>
    <w:pPr>
      <w:spacing w:before="100" w:beforeAutospacing="1" w:after="100" w:afterAutospacing="1"/>
    </w:pPr>
    <w:rPr>
      <w:rFonts w:eastAsia="Times New Roman"/>
      <w:szCs w:val="24"/>
    </w:rPr>
  </w:style>
  <w:style w:type="paragraph" w:customStyle="1" w:styleId="hword2">
    <w:name w:val="hword2"/>
    <w:basedOn w:val="Normal"/>
    <w:qFormat/>
    <w:rsid w:val="000B739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B739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B7395"/>
  </w:style>
  <w:style w:type="character" w:customStyle="1" w:styleId="UnresolvedMention10">
    <w:name w:val="Unresolved Mention10"/>
    <w:basedOn w:val="DefaultParagraphFont"/>
    <w:uiPriority w:val="99"/>
    <w:semiHidden/>
    <w:unhideWhenUsed/>
    <w:rsid w:val="000B7395"/>
    <w:rPr>
      <w:color w:val="605E5C"/>
      <w:shd w:val="clear" w:color="auto" w:fill="E1DFDD"/>
    </w:rPr>
  </w:style>
  <w:style w:type="character" w:customStyle="1" w:styleId="UnresolvedMention100">
    <w:name w:val="Unresolved Mention100"/>
    <w:basedOn w:val="DefaultParagraphFont"/>
    <w:uiPriority w:val="99"/>
    <w:semiHidden/>
    <w:unhideWhenUsed/>
    <w:rsid w:val="000B7395"/>
    <w:rPr>
      <w:color w:val="605E5C"/>
      <w:shd w:val="clear" w:color="auto" w:fill="E1DFDD"/>
    </w:rPr>
  </w:style>
  <w:style w:type="character" w:customStyle="1" w:styleId="UnresolvedMention1000">
    <w:name w:val="Unresolved Mention1000"/>
    <w:basedOn w:val="DefaultParagraphFont"/>
    <w:uiPriority w:val="99"/>
    <w:semiHidden/>
    <w:unhideWhenUsed/>
    <w:rsid w:val="000B7395"/>
    <w:rPr>
      <w:color w:val="605E5C"/>
      <w:shd w:val="clear" w:color="auto" w:fill="E1DFDD"/>
    </w:rPr>
  </w:style>
  <w:style w:type="character" w:customStyle="1" w:styleId="UnresolvedMention10000">
    <w:name w:val="Unresolved Mention10000"/>
    <w:basedOn w:val="DefaultParagraphFont"/>
    <w:uiPriority w:val="99"/>
    <w:semiHidden/>
    <w:unhideWhenUsed/>
    <w:rsid w:val="000B7395"/>
    <w:rPr>
      <w:color w:val="605E5C"/>
      <w:shd w:val="clear" w:color="auto" w:fill="E1DFDD"/>
    </w:rPr>
  </w:style>
  <w:style w:type="character" w:customStyle="1" w:styleId="UnresolvedMention100000">
    <w:name w:val="Unresolved Mention100000"/>
    <w:basedOn w:val="DefaultParagraphFont"/>
    <w:uiPriority w:val="99"/>
    <w:semiHidden/>
    <w:unhideWhenUsed/>
    <w:rsid w:val="000B7395"/>
    <w:rPr>
      <w:color w:val="605E5C"/>
      <w:shd w:val="clear" w:color="auto" w:fill="E1DFDD"/>
    </w:rPr>
  </w:style>
  <w:style w:type="character" w:customStyle="1" w:styleId="UnresolvedMention1000000">
    <w:name w:val="Unresolved Mention1000000"/>
    <w:basedOn w:val="DefaultParagraphFont"/>
    <w:uiPriority w:val="99"/>
    <w:semiHidden/>
    <w:unhideWhenUsed/>
    <w:rsid w:val="000B7395"/>
    <w:rPr>
      <w:color w:val="605E5C"/>
      <w:shd w:val="clear" w:color="auto" w:fill="E1DFDD"/>
    </w:rPr>
  </w:style>
  <w:style w:type="character" w:customStyle="1" w:styleId="UnresolvedMention10000000">
    <w:name w:val="Unresolved Mention10000000"/>
    <w:basedOn w:val="DefaultParagraphFont"/>
    <w:uiPriority w:val="99"/>
    <w:semiHidden/>
    <w:unhideWhenUsed/>
    <w:rsid w:val="000B7395"/>
    <w:rPr>
      <w:color w:val="605E5C"/>
      <w:shd w:val="clear" w:color="auto" w:fill="E1DFDD"/>
    </w:rPr>
  </w:style>
  <w:style w:type="character" w:customStyle="1" w:styleId="UnresolvedMention100000000">
    <w:name w:val="Unresolved Mention100000000"/>
    <w:basedOn w:val="DefaultParagraphFont"/>
    <w:uiPriority w:val="99"/>
    <w:semiHidden/>
    <w:unhideWhenUsed/>
    <w:rsid w:val="000B7395"/>
    <w:rPr>
      <w:color w:val="605E5C"/>
      <w:shd w:val="clear" w:color="auto" w:fill="E1DFDD"/>
    </w:rPr>
  </w:style>
  <w:style w:type="character" w:customStyle="1" w:styleId="UnresolvedMention1000000000">
    <w:name w:val="Unresolved Mention1000000000"/>
    <w:basedOn w:val="DefaultParagraphFont"/>
    <w:uiPriority w:val="99"/>
    <w:semiHidden/>
    <w:unhideWhenUsed/>
    <w:rsid w:val="000B739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B739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B7395"/>
    <w:rPr>
      <w:color w:val="605E5C"/>
      <w:shd w:val="clear" w:color="auto" w:fill="E1DFDD"/>
    </w:rPr>
  </w:style>
  <w:style w:type="character" w:customStyle="1" w:styleId="m-4768620939706884080gmail-style13ptbold">
    <w:name w:val="m_-4768620939706884080gmail-style13ptbold"/>
    <w:basedOn w:val="DefaultParagraphFont"/>
    <w:rsid w:val="000B7395"/>
  </w:style>
  <w:style w:type="character" w:customStyle="1" w:styleId="m-6639950760076288358gmail-style13ptbold">
    <w:name w:val="m_-6639950760076288358gmail-style13ptbold"/>
    <w:basedOn w:val="DefaultParagraphFont"/>
    <w:rsid w:val="000B7395"/>
  </w:style>
  <w:style w:type="character" w:customStyle="1" w:styleId="m-6639950760076288358gmail-msohyperlink">
    <w:name w:val="m_-6639950760076288358gmail-msohyperlink"/>
    <w:basedOn w:val="DefaultParagraphFont"/>
    <w:rsid w:val="000B7395"/>
  </w:style>
  <w:style w:type="character" w:customStyle="1" w:styleId="m-6639950760076288358gmail-m4841727538114946087gmail-styleunderline">
    <w:name w:val="m_-6639950760076288358gmail-m4841727538114946087gmail-styleunderline"/>
    <w:basedOn w:val="DefaultParagraphFont"/>
    <w:rsid w:val="000B7395"/>
  </w:style>
  <w:style w:type="character" w:customStyle="1" w:styleId="m8998500066486699605gmail-style13ptbold">
    <w:name w:val="m_8998500066486699605gmail-style13ptbold"/>
    <w:basedOn w:val="DefaultParagraphFont"/>
    <w:rsid w:val="000B7395"/>
  </w:style>
  <w:style w:type="character" w:customStyle="1" w:styleId="m8998500066486699605gmail-styleunderline">
    <w:name w:val="m_8998500066486699605gmail-styleunderline"/>
    <w:basedOn w:val="DefaultParagraphFont"/>
    <w:rsid w:val="000B7395"/>
  </w:style>
  <w:style w:type="character" w:customStyle="1" w:styleId="m-4007627453485596929gmail-style13ptbold">
    <w:name w:val="m_-4007627453485596929gmail-style13ptbold"/>
    <w:basedOn w:val="DefaultParagraphFont"/>
    <w:rsid w:val="000B7395"/>
  </w:style>
  <w:style w:type="character" w:customStyle="1" w:styleId="QuoteChar2">
    <w:name w:val="Quote Char2"/>
    <w:basedOn w:val="DefaultParagraphFont"/>
    <w:uiPriority w:val="29"/>
    <w:rsid w:val="000B7395"/>
    <w:rPr>
      <w:rFonts w:ascii="Cambria" w:hAnsi="Cambria" w:cs="Calibri"/>
      <w:i/>
      <w:iCs/>
      <w:color w:val="404040" w:themeColor="text1" w:themeTint="BF"/>
    </w:rPr>
  </w:style>
  <w:style w:type="paragraph" w:customStyle="1" w:styleId="marginright">
    <w:name w:val="margin_right"/>
    <w:basedOn w:val="Normal"/>
    <w:rsid w:val="000B739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0B7395"/>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0B739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0B739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0B739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B7395"/>
  </w:style>
  <w:style w:type="character" w:customStyle="1" w:styleId="paddingrightxxs1">
    <w:name w:val="padding_right_xxs1"/>
    <w:basedOn w:val="DefaultParagraphFont"/>
    <w:rsid w:val="000B7395"/>
  </w:style>
  <w:style w:type="character" w:customStyle="1" w:styleId="nowrap1">
    <w:name w:val="nowrap1"/>
    <w:basedOn w:val="DefaultParagraphFont"/>
    <w:rsid w:val="000B7395"/>
  </w:style>
  <w:style w:type="paragraph" w:customStyle="1" w:styleId="item">
    <w:name w:val="item"/>
    <w:basedOn w:val="Normal"/>
    <w:rsid w:val="000B739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B7395"/>
    <w:rPr>
      <w:rFonts w:ascii="Lora" w:hAnsi="Lora" w:hint="default"/>
      <w:i/>
      <w:iCs/>
      <w:color w:val="000000"/>
      <w:sz w:val="30"/>
      <w:szCs w:val="30"/>
    </w:rPr>
  </w:style>
  <w:style w:type="character" w:customStyle="1" w:styleId="italic1">
    <w:name w:val="italic1"/>
    <w:basedOn w:val="DefaultParagraphFont"/>
    <w:rsid w:val="000B7395"/>
    <w:rPr>
      <w:i/>
      <w:iCs/>
    </w:rPr>
  </w:style>
  <w:style w:type="character" w:customStyle="1" w:styleId="articleimagecredit2">
    <w:name w:val="article_image_credit2"/>
    <w:basedOn w:val="DefaultParagraphFont"/>
    <w:rsid w:val="000B7395"/>
    <w:rPr>
      <w:rFonts w:ascii="Lora" w:hAnsi="Lora" w:hint="default"/>
      <w:i/>
      <w:iCs/>
      <w:sz w:val="24"/>
      <w:szCs w:val="24"/>
    </w:rPr>
  </w:style>
  <w:style w:type="character" w:customStyle="1" w:styleId="articlesponsored2">
    <w:name w:val="article_sponsored2"/>
    <w:basedOn w:val="DefaultParagraphFont"/>
    <w:rsid w:val="000B739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B739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0B7395"/>
    <w:pPr>
      <w:spacing w:after="180"/>
    </w:pPr>
    <w:rPr>
      <w:rFonts w:ascii="Lora" w:eastAsia="Times New Roman" w:hAnsi="Lora"/>
      <w:szCs w:val="20"/>
      <w:lang w:eastAsia="zh-CN"/>
    </w:rPr>
  </w:style>
  <w:style w:type="paragraph" w:customStyle="1" w:styleId="marginbottomxl1">
    <w:name w:val="margin_bottom_xl1"/>
    <w:basedOn w:val="Normal"/>
    <w:rsid w:val="000B7395"/>
    <w:pPr>
      <w:spacing w:after="540"/>
    </w:pPr>
    <w:rPr>
      <w:rFonts w:ascii="Lora" w:eastAsia="Times New Roman" w:hAnsi="Lora"/>
      <w:szCs w:val="20"/>
      <w:lang w:eastAsia="zh-CN"/>
    </w:rPr>
  </w:style>
  <w:style w:type="character" w:customStyle="1" w:styleId="read-morefooter">
    <w:name w:val="read-more__footer"/>
    <w:basedOn w:val="DefaultParagraphFont"/>
    <w:rsid w:val="000B7395"/>
  </w:style>
  <w:style w:type="paragraph" w:customStyle="1" w:styleId="jsx-671803276">
    <w:name w:val="jsx-671803276"/>
    <w:basedOn w:val="Normal"/>
    <w:rsid w:val="000B739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B7395"/>
  </w:style>
  <w:style w:type="character" w:customStyle="1" w:styleId="uwnk-">
    <w:name w:val="uwnk-"/>
    <w:basedOn w:val="DefaultParagraphFont"/>
    <w:rsid w:val="000B7395"/>
  </w:style>
  <w:style w:type="character" w:customStyle="1" w:styleId="c-messagebody">
    <w:name w:val="c-message__body"/>
    <w:basedOn w:val="DefaultParagraphFont"/>
    <w:rsid w:val="000B7395"/>
  </w:style>
  <w:style w:type="paragraph" w:customStyle="1" w:styleId="StyleHeading4TagBigcardbodysmalltextNormalTagheading2H">
    <w:name w:val="Style Heading 4TagBig cardbodysmall textNormal Tagheading 2H..."/>
    <w:basedOn w:val="Heading4"/>
    <w:rsid w:val="000B7395"/>
    <w:rPr>
      <w:b w:val="0"/>
      <w:bCs/>
      <w:i/>
      <w:szCs w:val="26"/>
    </w:rPr>
  </w:style>
  <w:style w:type="paragraph" w:customStyle="1" w:styleId="menu-item">
    <w:name w:val="menu-item"/>
    <w:basedOn w:val="Normal"/>
    <w:rsid w:val="000B7395"/>
    <w:pPr>
      <w:spacing w:before="100" w:beforeAutospacing="1" w:after="100" w:afterAutospacing="1"/>
    </w:pPr>
    <w:rPr>
      <w:rFonts w:eastAsia="Times New Roman"/>
      <w:szCs w:val="24"/>
    </w:rPr>
  </w:style>
  <w:style w:type="paragraph" w:customStyle="1" w:styleId="post-meta">
    <w:name w:val="post-meta"/>
    <w:basedOn w:val="Normal"/>
    <w:rsid w:val="000B7395"/>
    <w:pPr>
      <w:spacing w:before="100" w:beforeAutospacing="1" w:after="100" w:afterAutospacing="1"/>
    </w:pPr>
    <w:rPr>
      <w:rFonts w:eastAsia="Times New Roman"/>
      <w:szCs w:val="24"/>
    </w:rPr>
  </w:style>
  <w:style w:type="character" w:customStyle="1" w:styleId="post-tag">
    <w:name w:val="post-tag"/>
    <w:basedOn w:val="DefaultParagraphFont"/>
    <w:rsid w:val="000B7395"/>
  </w:style>
  <w:style w:type="character" w:customStyle="1" w:styleId="imagecaption">
    <w:name w:val="imagecaption"/>
    <w:basedOn w:val="DefaultParagraphFont"/>
    <w:rsid w:val="000B7395"/>
  </w:style>
  <w:style w:type="paragraph" w:customStyle="1" w:styleId="post-date-wrap">
    <w:name w:val="post-date-wrap"/>
    <w:basedOn w:val="Normal"/>
    <w:rsid w:val="000B7395"/>
    <w:pPr>
      <w:spacing w:before="100" w:beforeAutospacing="1" w:after="100" w:afterAutospacing="1"/>
    </w:pPr>
    <w:rPr>
      <w:rFonts w:eastAsia="Times New Roman"/>
      <w:szCs w:val="24"/>
    </w:rPr>
  </w:style>
  <w:style w:type="character" w:customStyle="1" w:styleId="year">
    <w:name w:val="year"/>
    <w:basedOn w:val="DefaultParagraphFont"/>
    <w:rsid w:val="000B7395"/>
  </w:style>
  <w:style w:type="paragraph" w:customStyle="1" w:styleId="highlight10">
    <w:name w:val="highlight1"/>
    <w:basedOn w:val="Normal"/>
    <w:rsid w:val="000B7395"/>
    <w:pPr>
      <w:spacing w:before="100" w:beforeAutospacing="1" w:after="100" w:afterAutospacing="1"/>
    </w:pPr>
    <w:rPr>
      <w:rFonts w:eastAsia="Times New Roman"/>
      <w:szCs w:val="24"/>
    </w:rPr>
  </w:style>
  <w:style w:type="paragraph" w:customStyle="1" w:styleId="author-avatar">
    <w:name w:val="author-avatar"/>
    <w:basedOn w:val="Normal"/>
    <w:rsid w:val="000B7395"/>
    <w:pPr>
      <w:spacing w:before="100" w:beforeAutospacing="1" w:after="100" w:afterAutospacing="1"/>
    </w:pPr>
    <w:rPr>
      <w:rFonts w:eastAsia="Times New Roman"/>
      <w:szCs w:val="24"/>
    </w:rPr>
  </w:style>
  <w:style w:type="paragraph" w:customStyle="1" w:styleId="author-link">
    <w:name w:val="author-link"/>
    <w:basedOn w:val="Normal"/>
    <w:rsid w:val="000B7395"/>
    <w:pPr>
      <w:spacing w:before="100" w:beforeAutospacing="1" w:after="100" w:afterAutospacing="1"/>
    </w:pPr>
    <w:rPr>
      <w:rFonts w:eastAsia="Times New Roman"/>
      <w:szCs w:val="24"/>
    </w:rPr>
  </w:style>
  <w:style w:type="character" w:customStyle="1" w:styleId="Caption5">
    <w:name w:val="Caption5"/>
    <w:basedOn w:val="DefaultParagraphFont"/>
    <w:rsid w:val="000B7395"/>
  </w:style>
  <w:style w:type="character" w:customStyle="1" w:styleId="also-readtext--label">
    <w:name w:val="also-read__text--label"/>
    <w:basedOn w:val="DefaultParagraphFont"/>
    <w:rsid w:val="000B7395"/>
  </w:style>
  <w:style w:type="paragraph" w:customStyle="1" w:styleId="header-menu-item">
    <w:name w:val="header-menu-item"/>
    <w:basedOn w:val="Normal"/>
    <w:rsid w:val="000B7395"/>
    <w:pPr>
      <w:spacing w:before="100" w:beforeAutospacing="1" w:after="100" w:afterAutospacing="1"/>
    </w:pPr>
    <w:rPr>
      <w:rFonts w:eastAsia="Times New Roman"/>
      <w:szCs w:val="24"/>
    </w:rPr>
  </w:style>
  <w:style w:type="character" w:customStyle="1" w:styleId="subscribe--long">
    <w:name w:val="subscribe--long"/>
    <w:basedOn w:val="DefaultParagraphFont"/>
    <w:rsid w:val="000B7395"/>
  </w:style>
  <w:style w:type="character" w:customStyle="1" w:styleId="hed-heading">
    <w:name w:val="hed-heading"/>
    <w:basedOn w:val="DefaultParagraphFont"/>
    <w:rsid w:val="000B7395"/>
  </w:style>
  <w:style w:type="character" w:customStyle="1" w:styleId="pre">
    <w:name w:val="pre"/>
    <w:basedOn w:val="DefaultParagraphFont"/>
    <w:rsid w:val="000B7395"/>
  </w:style>
  <w:style w:type="paragraph" w:customStyle="1" w:styleId="heading-container">
    <w:name w:val="heading-container"/>
    <w:basedOn w:val="Normal"/>
    <w:rsid w:val="000B7395"/>
    <w:pPr>
      <w:spacing w:before="100" w:beforeAutospacing="1" w:after="100" w:afterAutospacing="1"/>
    </w:pPr>
    <w:rPr>
      <w:rFonts w:eastAsia="Times New Roman"/>
      <w:szCs w:val="24"/>
    </w:rPr>
  </w:style>
  <w:style w:type="paragraph" w:customStyle="1" w:styleId="taboola--heading">
    <w:name w:val="taboola--heading"/>
    <w:basedOn w:val="Normal"/>
    <w:rsid w:val="000B7395"/>
    <w:pPr>
      <w:spacing w:before="100" w:beforeAutospacing="1" w:after="100" w:afterAutospacing="1"/>
    </w:pPr>
    <w:rPr>
      <w:rFonts w:eastAsia="Times New Roman"/>
      <w:szCs w:val="24"/>
    </w:rPr>
  </w:style>
  <w:style w:type="character" w:customStyle="1" w:styleId="video-label">
    <w:name w:val="video-label"/>
    <w:basedOn w:val="DefaultParagraphFont"/>
    <w:rsid w:val="000B7395"/>
  </w:style>
  <w:style w:type="character" w:customStyle="1" w:styleId="branding">
    <w:name w:val="branding"/>
    <w:basedOn w:val="DefaultParagraphFont"/>
    <w:rsid w:val="000B7395"/>
  </w:style>
  <w:style w:type="paragraph" w:customStyle="1" w:styleId="fp-trending-content">
    <w:name w:val="fp-trending-content"/>
    <w:basedOn w:val="Normal"/>
    <w:rsid w:val="000B7395"/>
    <w:pPr>
      <w:spacing w:before="100" w:beforeAutospacing="1" w:after="100" w:afterAutospacing="1"/>
    </w:pPr>
    <w:rPr>
      <w:rFonts w:eastAsia="Times New Roman"/>
      <w:szCs w:val="24"/>
    </w:rPr>
  </w:style>
  <w:style w:type="paragraph" w:customStyle="1" w:styleId="header-navigation-item">
    <w:name w:val="header-navigation-item"/>
    <w:basedOn w:val="Normal"/>
    <w:rsid w:val="000B7395"/>
    <w:pPr>
      <w:spacing w:before="100" w:beforeAutospacing="1" w:after="100" w:afterAutospacing="1"/>
    </w:pPr>
    <w:rPr>
      <w:rFonts w:eastAsia="Times New Roman"/>
      <w:szCs w:val="24"/>
    </w:rPr>
  </w:style>
  <w:style w:type="paragraph" w:customStyle="1" w:styleId="dropdownitem-0-2-6">
    <w:name w:val="dropdownitem-0-2-6"/>
    <w:basedOn w:val="Normal"/>
    <w:rsid w:val="000B7395"/>
    <w:pPr>
      <w:spacing w:before="100" w:beforeAutospacing="1" w:after="100" w:afterAutospacing="1"/>
    </w:pPr>
    <w:rPr>
      <w:rFonts w:eastAsia="Times New Roman"/>
      <w:szCs w:val="24"/>
    </w:rPr>
  </w:style>
  <w:style w:type="character" w:customStyle="1" w:styleId="nav-action">
    <w:name w:val="nav-action"/>
    <w:basedOn w:val="DefaultParagraphFont"/>
    <w:rsid w:val="000B7395"/>
  </w:style>
  <w:style w:type="character" w:customStyle="1" w:styleId="component-bylines-0-2-40">
    <w:name w:val="component-bylines-0-2-40"/>
    <w:basedOn w:val="DefaultParagraphFont"/>
    <w:rsid w:val="000B7395"/>
  </w:style>
  <w:style w:type="paragraph" w:customStyle="1" w:styleId="component-root-0-2-62">
    <w:name w:val="component-root-0-2-62"/>
    <w:basedOn w:val="Normal"/>
    <w:rsid w:val="000B739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B7395"/>
  </w:style>
  <w:style w:type="paragraph" w:customStyle="1" w:styleId="component-item-0-2-80">
    <w:name w:val="component-item-0-2-80"/>
    <w:basedOn w:val="Normal"/>
    <w:rsid w:val="000B7395"/>
    <w:pPr>
      <w:spacing w:before="100" w:beforeAutospacing="1" w:after="100" w:afterAutospacing="1"/>
    </w:pPr>
    <w:rPr>
      <w:rFonts w:eastAsia="Times New Roman"/>
      <w:szCs w:val="24"/>
    </w:rPr>
  </w:style>
  <w:style w:type="paragraph" w:customStyle="1" w:styleId="component-listitem-0-2-85">
    <w:name w:val="component-listitem-0-2-85"/>
    <w:basedOn w:val="Normal"/>
    <w:rsid w:val="000B739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B7395"/>
  </w:style>
  <w:style w:type="paragraph" w:customStyle="1" w:styleId="Notes">
    <w:name w:val="Notes"/>
    <w:basedOn w:val="Normal"/>
    <w:link w:val="NotesChar"/>
    <w:autoRedefine/>
    <w:uiPriority w:val="4"/>
    <w:qFormat/>
    <w:rsid w:val="000B7395"/>
    <w:rPr>
      <w:rFonts w:eastAsiaTheme="minorEastAsia"/>
      <w:b/>
      <w:szCs w:val="24"/>
    </w:rPr>
  </w:style>
  <w:style w:type="character" w:customStyle="1" w:styleId="NotesChar">
    <w:name w:val="Notes Char"/>
    <w:basedOn w:val="DefaultParagraphFont"/>
    <w:link w:val="Notes"/>
    <w:uiPriority w:val="4"/>
    <w:rsid w:val="000B7395"/>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0B7395"/>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0B7395"/>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0B7395"/>
  </w:style>
  <w:style w:type="character" w:customStyle="1" w:styleId="submitted-by">
    <w:name w:val="submitted-by"/>
    <w:basedOn w:val="DefaultParagraphFont"/>
    <w:rsid w:val="000B7395"/>
  </w:style>
  <w:style w:type="character" w:customStyle="1" w:styleId="social-share-count">
    <w:name w:val="social-share-count"/>
    <w:basedOn w:val="DefaultParagraphFont"/>
    <w:rsid w:val="000B7395"/>
  </w:style>
  <w:style w:type="paragraph" w:customStyle="1" w:styleId="views-row">
    <w:name w:val="views-row"/>
    <w:basedOn w:val="Normal"/>
    <w:rsid w:val="000B7395"/>
    <w:pPr>
      <w:spacing w:before="100" w:beforeAutospacing="1" w:after="100" w:afterAutospacing="1"/>
    </w:pPr>
    <w:rPr>
      <w:rFonts w:eastAsia="Times New Roman"/>
      <w:szCs w:val="24"/>
    </w:rPr>
  </w:style>
  <w:style w:type="character" w:customStyle="1" w:styleId="al-author-name-more">
    <w:name w:val="al-author-name-more"/>
    <w:basedOn w:val="DefaultParagraphFont"/>
    <w:rsid w:val="000B7395"/>
  </w:style>
  <w:style w:type="paragraph" w:customStyle="1" w:styleId="zn-bodyparagraph">
    <w:name w:val="zn-body__paragraph"/>
    <w:basedOn w:val="Normal"/>
    <w:uiPriority w:val="99"/>
    <w:qFormat/>
    <w:rsid w:val="000B7395"/>
    <w:pPr>
      <w:spacing w:before="100" w:beforeAutospacing="1" w:after="100" w:afterAutospacing="1"/>
    </w:pPr>
    <w:rPr>
      <w:rFonts w:eastAsia="Times New Roman"/>
      <w:szCs w:val="24"/>
    </w:rPr>
  </w:style>
  <w:style w:type="paragraph" w:customStyle="1" w:styleId="generic-articlebody">
    <w:name w:val="generic-article__body"/>
    <w:basedOn w:val="Normal"/>
    <w:rsid w:val="000B7395"/>
    <w:pPr>
      <w:spacing w:before="100" w:beforeAutospacing="1" w:after="100" w:afterAutospacing="1"/>
    </w:pPr>
    <w:rPr>
      <w:rFonts w:eastAsia="Times New Roman"/>
      <w:szCs w:val="24"/>
    </w:rPr>
  </w:style>
  <w:style w:type="paragraph" w:customStyle="1" w:styleId="opinion-articlebody">
    <w:name w:val="opinion-article__body"/>
    <w:basedOn w:val="Normal"/>
    <w:rsid w:val="000B7395"/>
    <w:pPr>
      <w:spacing w:before="100" w:beforeAutospacing="1" w:after="100" w:afterAutospacing="1"/>
    </w:pPr>
    <w:rPr>
      <w:rFonts w:eastAsia="Times New Roman"/>
      <w:szCs w:val="24"/>
    </w:rPr>
  </w:style>
  <w:style w:type="paragraph" w:customStyle="1" w:styleId="jtbio">
    <w:name w:val="jt_bio"/>
    <w:basedOn w:val="Normal"/>
    <w:rsid w:val="000B7395"/>
    <w:pPr>
      <w:spacing w:before="100" w:beforeAutospacing="1" w:after="100" w:afterAutospacing="1"/>
    </w:pPr>
    <w:rPr>
      <w:rFonts w:eastAsia="Times New Roman"/>
      <w:szCs w:val="24"/>
    </w:rPr>
  </w:style>
  <w:style w:type="paragraph" w:customStyle="1" w:styleId="elementor-icon-list-item">
    <w:name w:val="elementor-icon-list-item"/>
    <w:basedOn w:val="Normal"/>
    <w:rsid w:val="000B7395"/>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B7395"/>
  </w:style>
  <w:style w:type="character" w:customStyle="1" w:styleId="job-description">
    <w:name w:val="job-description"/>
    <w:basedOn w:val="DefaultParagraphFont"/>
    <w:rsid w:val="000B7395"/>
  </w:style>
  <w:style w:type="paragraph" w:customStyle="1" w:styleId="td-ad-inline">
    <w:name w:val="td-ad-inline"/>
    <w:basedOn w:val="Normal"/>
    <w:uiPriority w:val="99"/>
    <w:rsid w:val="000B7395"/>
    <w:pPr>
      <w:spacing w:before="100" w:beforeAutospacing="1" w:after="100" w:afterAutospacing="1"/>
    </w:pPr>
    <w:rPr>
      <w:rFonts w:eastAsia="Times New Roman"/>
      <w:szCs w:val="24"/>
    </w:rPr>
  </w:style>
  <w:style w:type="paragraph" w:customStyle="1" w:styleId="recirc-story">
    <w:name w:val="recirc-story"/>
    <w:basedOn w:val="Normal"/>
    <w:rsid w:val="000B7395"/>
    <w:pPr>
      <w:spacing w:before="100" w:beforeAutospacing="1" w:after="100" w:afterAutospacing="1"/>
    </w:pPr>
    <w:rPr>
      <w:rFonts w:eastAsia="Times New Roman"/>
      <w:szCs w:val="24"/>
    </w:rPr>
  </w:style>
  <w:style w:type="character" w:customStyle="1" w:styleId="authorinfodata">
    <w:name w:val="authorinfodata"/>
    <w:basedOn w:val="DefaultParagraphFont"/>
    <w:rsid w:val="000B7395"/>
  </w:style>
  <w:style w:type="character" w:customStyle="1" w:styleId="ob-widget-text">
    <w:name w:val="ob-widget-text"/>
    <w:basedOn w:val="DefaultParagraphFont"/>
    <w:rsid w:val="000B7395"/>
  </w:style>
  <w:style w:type="paragraph" w:customStyle="1" w:styleId="ob-dynamic-rec-container">
    <w:name w:val="ob-dynamic-rec-container"/>
    <w:basedOn w:val="Normal"/>
    <w:rsid w:val="000B7395"/>
    <w:pPr>
      <w:spacing w:before="100" w:beforeAutospacing="1" w:after="100" w:afterAutospacing="1"/>
    </w:pPr>
    <w:rPr>
      <w:rFonts w:eastAsia="Times New Roman"/>
      <w:szCs w:val="24"/>
    </w:rPr>
  </w:style>
  <w:style w:type="paragraph" w:customStyle="1" w:styleId="zfr3q">
    <w:name w:val="zfr3q"/>
    <w:basedOn w:val="Normal"/>
    <w:rsid w:val="000B7395"/>
    <w:pPr>
      <w:spacing w:before="100" w:beforeAutospacing="1" w:after="100" w:afterAutospacing="1"/>
    </w:pPr>
    <w:rPr>
      <w:rFonts w:eastAsia="Times New Roman"/>
      <w:szCs w:val="24"/>
    </w:rPr>
  </w:style>
  <w:style w:type="character" w:customStyle="1" w:styleId="field">
    <w:name w:val="field"/>
    <w:basedOn w:val="DefaultParagraphFont"/>
    <w:rsid w:val="000B7395"/>
  </w:style>
  <w:style w:type="paragraph" w:customStyle="1" w:styleId="chapter-para">
    <w:name w:val="chapter-para"/>
    <w:basedOn w:val="Normal"/>
    <w:rsid w:val="000B7395"/>
    <w:pPr>
      <w:spacing w:before="100" w:beforeAutospacing="1" w:after="100" w:afterAutospacing="1"/>
    </w:pPr>
    <w:rPr>
      <w:rFonts w:eastAsia="Times New Roman"/>
      <w:szCs w:val="24"/>
    </w:rPr>
  </w:style>
  <w:style w:type="character" w:customStyle="1" w:styleId="pull-quote-sidebar">
    <w:name w:val="pull-quote-sidebar"/>
    <w:basedOn w:val="DefaultParagraphFont"/>
    <w:rsid w:val="000B7395"/>
  </w:style>
  <w:style w:type="character" w:customStyle="1" w:styleId="s12">
    <w:name w:val="s12"/>
    <w:basedOn w:val="DefaultParagraphFont"/>
    <w:rsid w:val="000B7395"/>
  </w:style>
  <w:style w:type="character" w:customStyle="1" w:styleId="s11">
    <w:name w:val="s11"/>
    <w:basedOn w:val="DefaultParagraphFont"/>
    <w:rsid w:val="000B7395"/>
  </w:style>
  <w:style w:type="character" w:customStyle="1" w:styleId="lede-text-onlyhighlight">
    <w:name w:val="lede-text-only__highlight"/>
    <w:basedOn w:val="DefaultParagraphFont"/>
    <w:rsid w:val="000B7395"/>
  </w:style>
  <w:style w:type="paragraph" w:customStyle="1" w:styleId="definition-inner-item">
    <w:name w:val="definition-inner-item"/>
    <w:basedOn w:val="Normal"/>
    <w:rsid w:val="000B7395"/>
    <w:pPr>
      <w:spacing w:before="100" w:beforeAutospacing="1" w:after="100" w:afterAutospacing="1"/>
    </w:pPr>
    <w:rPr>
      <w:rFonts w:eastAsiaTheme="minorEastAsia"/>
      <w:szCs w:val="24"/>
    </w:rPr>
  </w:style>
  <w:style w:type="character" w:customStyle="1" w:styleId="intro-colon">
    <w:name w:val="intro-colon"/>
    <w:basedOn w:val="DefaultParagraphFont"/>
    <w:rsid w:val="000B7395"/>
  </w:style>
  <w:style w:type="character" w:customStyle="1" w:styleId="markup--quote">
    <w:name w:val="markup--quote"/>
    <w:basedOn w:val="DefaultParagraphFont"/>
    <w:rsid w:val="000B7395"/>
  </w:style>
  <w:style w:type="character" w:customStyle="1" w:styleId="pubgrid">
    <w:name w:val="pubgrid"/>
    <w:basedOn w:val="DefaultParagraphFont"/>
    <w:rsid w:val="000B7395"/>
  </w:style>
  <w:style w:type="paragraph" w:customStyle="1" w:styleId="author-description">
    <w:name w:val="author-description"/>
    <w:basedOn w:val="Normal"/>
    <w:rsid w:val="000B7395"/>
    <w:pPr>
      <w:spacing w:before="100" w:beforeAutospacing="1" w:after="100" w:afterAutospacing="1"/>
    </w:pPr>
    <w:rPr>
      <w:rFonts w:eastAsiaTheme="minorEastAsia"/>
      <w:szCs w:val="24"/>
    </w:rPr>
  </w:style>
  <w:style w:type="paragraph" w:customStyle="1" w:styleId="author-bio-text">
    <w:name w:val="author-bio-text"/>
    <w:basedOn w:val="Normal"/>
    <w:rsid w:val="000B7395"/>
    <w:pPr>
      <w:spacing w:before="100" w:beforeAutospacing="1" w:after="100" w:afterAutospacing="1"/>
    </w:pPr>
    <w:rPr>
      <w:rFonts w:eastAsiaTheme="minorEastAsia"/>
      <w:szCs w:val="24"/>
    </w:rPr>
  </w:style>
  <w:style w:type="character" w:customStyle="1" w:styleId="fppquote">
    <w:name w:val="fp_pquote"/>
    <w:basedOn w:val="DefaultParagraphFont"/>
    <w:rsid w:val="000B7395"/>
  </w:style>
  <w:style w:type="character" w:customStyle="1" w:styleId="HTMLAddressChar1">
    <w:name w:val="HTML Address Char1"/>
    <w:basedOn w:val="DefaultParagraphFont"/>
    <w:uiPriority w:val="99"/>
    <w:semiHidden/>
    <w:rsid w:val="000B739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B7395"/>
    <w:rPr>
      <w:color w:val="605E5C"/>
      <w:shd w:val="clear" w:color="auto" w:fill="E1DFDD"/>
    </w:rPr>
  </w:style>
  <w:style w:type="paragraph" w:customStyle="1" w:styleId="p18">
    <w:name w:val="p18"/>
    <w:basedOn w:val="Normal"/>
    <w:rsid w:val="000B7395"/>
    <w:pPr>
      <w:spacing w:before="100" w:beforeAutospacing="1" w:after="100" w:afterAutospacing="1"/>
    </w:pPr>
    <w:rPr>
      <w:rFonts w:eastAsia="Times New Roman"/>
      <w:szCs w:val="24"/>
    </w:rPr>
  </w:style>
  <w:style w:type="paragraph" w:customStyle="1" w:styleId="p20">
    <w:name w:val="p20"/>
    <w:basedOn w:val="Normal"/>
    <w:rsid w:val="000B7395"/>
    <w:pPr>
      <w:spacing w:before="100" w:beforeAutospacing="1" w:after="100" w:afterAutospacing="1"/>
    </w:pPr>
    <w:rPr>
      <w:rFonts w:eastAsia="Times New Roman"/>
      <w:szCs w:val="24"/>
    </w:rPr>
  </w:style>
  <w:style w:type="character" w:customStyle="1" w:styleId="c-messagesender">
    <w:name w:val="c-message__sender"/>
    <w:basedOn w:val="DefaultParagraphFont"/>
    <w:rsid w:val="000B7395"/>
  </w:style>
  <w:style w:type="character" w:customStyle="1" w:styleId="c-timestamplabel">
    <w:name w:val="c-timestamp__label"/>
    <w:basedOn w:val="DefaultParagraphFont"/>
    <w:rsid w:val="000B7395"/>
  </w:style>
  <w:style w:type="character" w:customStyle="1" w:styleId="c-messageeditedlabel">
    <w:name w:val="c-message__edited_label"/>
    <w:basedOn w:val="DefaultParagraphFont"/>
    <w:rsid w:val="000B7395"/>
  </w:style>
  <w:style w:type="paragraph" w:customStyle="1" w:styleId="muitypography-root-346">
    <w:name w:val="muitypography-root-346"/>
    <w:basedOn w:val="Normal"/>
    <w:rsid w:val="000B7395"/>
    <w:pPr>
      <w:spacing w:before="100" w:beforeAutospacing="1" w:after="100" w:afterAutospacing="1"/>
    </w:pPr>
    <w:rPr>
      <w:rFonts w:eastAsia="Times New Roman"/>
      <w:szCs w:val="24"/>
    </w:rPr>
  </w:style>
  <w:style w:type="paragraph" w:customStyle="1" w:styleId="articlebody-text">
    <w:name w:val="article__body-text"/>
    <w:basedOn w:val="Normal"/>
    <w:rsid w:val="000B7395"/>
    <w:pPr>
      <w:spacing w:before="100" w:beforeAutospacing="1" w:after="100" w:afterAutospacing="1"/>
    </w:pPr>
    <w:rPr>
      <w:rFonts w:eastAsia="Times New Roman"/>
      <w:szCs w:val="24"/>
    </w:rPr>
  </w:style>
  <w:style w:type="character" w:customStyle="1" w:styleId="articleheadline0">
    <w:name w:val="article__headline"/>
    <w:basedOn w:val="DefaultParagraphFont"/>
    <w:rsid w:val="000B7395"/>
  </w:style>
  <w:style w:type="paragraph" w:customStyle="1" w:styleId="withoutcaption">
    <w:name w:val="withoutcaption"/>
    <w:basedOn w:val="Normal"/>
    <w:rsid w:val="000B7395"/>
    <w:pPr>
      <w:spacing w:before="100" w:beforeAutospacing="1" w:after="100" w:afterAutospacing="1"/>
    </w:pPr>
    <w:rPr>
      <w:rFonts w:eastAsia="Times New Roman"/>
      <w:szCs w:val="24"/>
    </w:rPr>
  </w:style>
  <w:style w:type="character" w:customStyle="1" w:styleId="newscaption">
    <w:name w:val="newscaption"/>
    <w:basedOn w:val="DefaultParagraphFont"/>
    <w:rsid w:val="000B7395"/>
  </w:style>
  <w:style w:type="paragraph" w:customStyle="1" w:styleId="pullquote">
    <w:name w:val="pullquote"/>
    <w:basedOn w:val="Normal"/>
    <w:rsid w:val="000B7395"/>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0B7395"/>
  </w:style>
  <w:style w:type="paragraph" w:customStyle="1" w:styleId="BlockTitle10">
    <w:name w:val="Block Title #1"/>
    <w:basedOn w:val="Heading1"/>
    <w:next w:val="Normal"/>
    <w:qFormat/>
    <w:rsid w:val="000B739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0B7395"/>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0B7395"/>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0B7395"/>
    <w:rPr>
      <w:u w:val="single"/>
    </w:rPr>
  </w:style>
  <w:style w:type="character" w:customStyle="1" w:styleId="dateline-separator">
    <w:name w:val="dateline-separator"/>
    <w:basedOn w:val="DefaultParagraphFont"/>
    <w:rsid w:val="000B7395"/>
  </w:style>
  <w:style w:type="character" w:customStyle="1" w:styleId="boldciteChar">
    <w:name w:val="bold cite Char"/>
    <w:basedOn w:val="DefaultParagraphFont"/>
    <w:rsid w:val="000B7395"/>
    <w:rPr>
      <w:rFonts w:ascii="Arial" w:hAnsi="Arial" w:cs="Arial"/>
      <w:b/>
      <w:bCs/>
      <w:kern w:val="32"/>
      <w:sz w:val="24"/>
      <w:szCs w:val="24"/>
      <w:lang w:val="en-US" w:eastAsia="en-US" w:bidi="ar-SA"/>
    </w:rPr>
  </w:style>
  <w:style w:type="character" w:customStyle="1" w:styleId="highlightcardtextChar">
    <w:name w:val="highlight card text Char"/>
    <w:rsid w:val="000B7395"/>
    <w:rPr>
      <w:rFonts w:ascii="Arial" w:hAnsi="Arial"/>
      <w:color w:val="000000"/>
      <w:sz w:val="18"/>
      <w:szCs w:val="24"/>
      <w:lang w:val="en-US" w:eastAsia="en-US" w:bidi="ar-SA"/>
    </w:rPr>
  </w:style>
  <w:style w:type="character" w:customStyle="1" w:styleId="bigbody1">
    <w:name w:val="bigbody1"/>
    <w:basedOn w:val="DefaultParagraphFont"/>
    <w:rsid w:val="000B7395"/>
    <w:rPr>
      <w:rFonts w:ascii="Arial" w:hAnsi="Arial" w:cs="Arial" w:hint="default"/>
      <w:sz w:val="24"/>
      <w:szCs w:val="24"/>
    </w:rPr>
  </w:style>
  <w:style w:type="character" w:customStyle="1" w:styleId="papercaption1">
    <w:name w:val="papercaption1"/>
    <w:basedOn w:val="DefaultParagraphFont"/>
    <w:rsid w:val="000B7395"/>
    <w:rPr>
      <w:rFonts w:ascii="Verdana" w:hAnsi="Verdana" w:hint="default"/>
      <w:b/>
      <w:bCs/>
      <w:i w:val="0"/>
      <w:iCs w:val="0"/>
      <w:color w:val="000000"/>
      <w:sz w:val="21"/>
      <w:szCs w:val="21"/>
    </w:rPr>
  </w:style>
  <w:style w:type="character" w:customStyle="1" w:styleId="affiliation1">
    <w:name w:val="affiliation1"/>
    <w:basedOn w:val="DefaultParagraphFont"/>
    <w:rsid w:val="000B7395"/>
    <w:rPr>
      <w:rFonts w:ascii="Verdana" w:hAnsi="Verdana" w:hint="default"/>
      <w:b w:val="0"/>
      <w:bCs w:val="0"/>
      <w:i w:val="0"/>
      <w:iCs w:val="0"/>
      <w:color w:val="000000"/>
      <w:sz w:val="18"/>
      <w:szCs w:val="18"/>
    </w:rPr>
  </w:style>
  <w:style w:type="character" w:customStyle="1" w:styleId="paperquote1">
    <w:name w:val="paperquote1"/>
    <w:basedOn w:val="DefaultParagraphFont"/>
    <w:rsid w:val="000B7395"/>
    <w:rPr>
      <w:rFonts w:ascii="Verdana" w:hAnsi="Verdana" w:hint="default"/>
      <w:b w:val="0"/>
      <w:bCs w:val="0"/>
      <w:i w:val="0"/>
      <w:iCs w:val="0"/>
      <w:sz w:val="18"/>
      <w:szCs w:val="18"/>
    </w:rPr>
  </w:style>
  <w:style w:type="paragraph" w:customStyle="1" w:styleId="TxBr25p1">
    <w:name w:val="TxBr_25p1"/>
    <w:basedOn w:val="Normal"/>
    <w:rsid w:val="000B739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B739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B7395"/>
    <w:rPr>
      <w:sz w:val="24"/>
      <w:szCs w:val="24"/>
      <w:lang w:val="en-US" w:eastAsia="en-US" w:bidi="ar-SA"/>
    </w:rPr>
  </w:style>
  <w:style w:type="character" w:customStyle="1" w:styleId="headline1">
    <w:name w:val="headline1"/>
    <w:basedOn w:val="DefaultParagraphFont"/>
    <w:rsid w:val="000B7395"/>
  </w:style>
  <w:style w:type="character" w:customStyle="1" w:styleId="boldciteChar2">
    <w:name w:val="bold cite Char2"/>
    <w:basedOn w:val="DefaultParagraphFont"/>
    <w:rsid w:val="000B739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B739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B7395"/>
    <w:rPr>
      <w:rFonts w:ascii="Arial" w:hAnsi="Arial"/>
      <w:b/>
      <w:bCs/>
      <w:sz w:val="28"/>
      <w:u w:val="single"/>
    </w:rPr>
  </w:style>
  <w:style w:type="character" w:customStyle="1" w:styleId="CardFormatCharCharCharCharCharCharChar">
    <w:name w:val="Card Format Char Char Char Char Char Char Char"/>
    <w:basedOn w:val="DefaultParagraphFont"/>
    <w:rsid w:val="000B7395"/>
    <w:rPr>
      <w:color w:val="000000"/>
      <w:sz w:val="18"/>
      <w:szCs w:val="18"/>
      <w:lang w:val="en-US" w:eastAsia="en-US" w:bidi="ar-SA"/>
    </w:rPr>
  </w:style>
  <w:style w:type="paragraph" w:customStyle="1" w:styleId="CardTextCharCharCharCharChar">
    <w:name w:val="Card Text Char Char Char Char Char"/>
    <w:basedOn w:val="Normal"/>
    <w:rsid w:val="000B7395"/>
    <w:pPr>
      <w:ind w:left="1728" w:right="1728"/>
    </w:pPr>
    <w:rPr>
      <w:sz w:val="18"/>
    </w:rPr>
  </w:style>
  <w:style w:type="paragraph" w:customStyle="1" w:styleId="BlockTitle1Char">
    <w:name w:val="Block Title #1 Char"/>
    <w:basedOn w:val="Heading1"/>
    <w:rsid w:val="000B739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0B739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B739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B7395"/>
    <w:pPr>
      <w:spacing w:before="0"/>
    </w:pPr>
    <w:rPr>
      <w:b w:val="0"/>
      <w:bCs/>
      <w:szCs w:val="22"/>
    </w:rPr>
  </w:style>
  <w:style w:type="character" w:customStyle="1" w:styleId="documentbody">
    <w:name w:val="documentbody"/>
    <w:basedOn w:val="DefaultParagraphFont"/>
    <w:rsid w:val="000B7395"/>
  </w:style>
  <w:style w:type="character" w:customStyle="1" w:styleId="searchterm">
    <w:name w:val="searchterm"/>
    <w:basedOn w:val="DefaultParagraphFont"/>
    <w:rsid w:val="000B7395"/>
  </w:style>
  <w:style w:type="character" w:customStyle="1" w:styleId="text-bold">
    <w:name w:val="text-bold"/>
    <w:basedOn w:val="DefaultParagraphFont"/>
    <w:rsid w:val="000B7395"/>
  </w:style>
  <w:style w:type="character" w:customStyle="1" w:styleId="highlightcardtextChar1">
    <w:name w:val="highlight card text Char1"/>
    <w:basedOn w:val="DefaultParagraphFont"/>
    <w:rsid w:val="000B739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B7395"/>
    <w:rPr>
      <w:rFonts w:cs="Arial"/>
      <w:b/>
      <w:bCs/>
      <w:sz w:val="24"/>
      <w:szCs w:val="26"/>
      <w:lang w:val="en-US" w:eastAsia="en-US" w:bidi="ar-SA"/>
    </w:rPr>
  </w:style>
  <w:style w:type="character" w:customStyle="1" w:styleId="Style10ptUnderline1">
    <w:name w:val="Style 10 pt Underline1"/>
    <w:basedOn w:val="DefaultParagraphFont"/>
    <w:rsid w:val="000B7395"/>
    <w:rPr>
      <w:rFonts w:ascii="Times New Roman" w:hAnsi="Times New Roman"/>
      <w:sz w:val="20"/>
      <w:u w:val="single"/>
    </w:rPr>
  </w:style>
  <w:style w:type="paragraph" w:customStyle="1" w:styleId="Hotroute3">
    <w:name w:val="Hot route"/>
    <w:basedOn w:val="Normal"/>
    <w:rsid w:val="000B7395"/>
    <w:pPr>
      <w:ind w:left="144"/>
    </w:pPr>
  </w:style>
  <w:style w:type="character" w:customStyle="1" w:styleId="StyleLatinArialBold">
    <w:name w:val="Style (Latin) Arial Bold"/>
    <w:basedOn w:val="DefaultParagraphFont"/>
    <w:rsid w:val="000B7395"/>
    <w:rPr>
      <w:rFonts w:ascii="Times New Roman" w:hAnsi="Times New Roman"/>
      <w:b/>
      <w:bCs/>
      <w:sz w:val="24"/>
    </w:rPr>
  </w:style>
  <w:style w:type="character" w:customStyle="1" w:styleId="10ptUnderline">
    <w:name w:val="10 ptUnderline"/>
    <w:basedOn w:val="DefaultParagraphFont"/>
    <w:rsid w:val="000B7395"/>
    <w:rPr>
      <w:rFonts w:ascii="Times New Roman" w:hAnsi="Times New Roman"/>
      <w:bCs/>
      <w:sz w:val="20"/>
      <w:u w:val="single"/>
    </w:rPr>
  </w:style>
  <w:style w:type="character" w:customStyle="1" w:styleId="boldciteCharChar2">
    <w:name w:val="bold cite Char Char2"/>
    <w:basedOn w:val="DefaultParagraphFont"/>
    <w:rsid w:val="000B739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B7395"/>
    <w:rPr>
      <w:b/>
      <w:bCs/>
      <w:sz w:val="24"/>
      <w:szCs w:val="24"/>
      <w:lang w:val="en-US" w:eastAsia="en-US" w:bidi="ar-SA"/>
    </w:rPr>
  </w:style>
  <w:style w:type="character" w:customStyle="1" w:styleId="textlarge">
    <w:name w:val="textlarge"/>
    <w:basedOn w:val="DefaultParagraphFont"/>
    <w:rsid w:val="000B7395"/>
  </w:style>
  <w:style w:type="paragraph" w:customStyle="1" w:styleId="boldcitation">
    <w:name w:val="bold citation"/>
    <w:basedOn w:val="Normal"/>
    <w:qFormat/>
    <w:rsid w:val="000B7395"/>
    <w:rPr>
      <w:b/>
      <w:sz w:val="28"/>
      <w:u w:val="thick"/>
    </w:rPr>
  </w:style>
  <w:style w:type="paragraph" w:customStyle="1" w:styleId="BlockTOC">
    <w:name w:val="Block TOC"/>
    <w:basedOn w:val="Heading1"/>
    <w:rsid w:val="000B7395"/>
    <w:pPr>
      <w:spacing w:before="0"/>
      <w:ind w:left="547" w:right="360"/>
    </w:pPr>
    <w:rPr>
      <w:b w:val="0"/>
      <w:bCs/>
      <w:szCs w:val="28"/>
    </w:rPr>
  </w:style>
  <w:style w:type="character" w:customStyle="1" w:styleId="bylinetitle">
    <w:name w:val="bylinetitle"/>
    <w:basedOn w:val="DefaultParagraphFont"/>
    <w:rsid w:val="000B7395"/>
  </w:style>
  <w:style w:type="character" w:customStyle="1" w:styleId="afpdateline">
    <w:name w:val="afp_dateline"/>
    <w:basedOn w:val="DefaultParagraphFont"/>
    <w:rsid w:val="000B7395"/>
  </w:style>
  <w:style w:type="character" w:customStyle="1" w:styleId="smallcap">
    <w:name w:val="smallcap"/>
    <w:basedOn w:val="DefaultParagraphFont"/>
    <w:rsid w:val="000B7395"/>
  </w:style>
  <w:style w:type="paragraph" w:customStyle="1" w:styleId="Pa9">
    <w:name w:val="Pa9"/>
    <w:basedOn w:val="Normal"/>
    <w:next w:val="Normal"/>
    <w:qFormat/>
    <w:rsid w:val="000B739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0B739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0B7395"/>
    <w:rPr>
      <w:b/>
    </w:rPr>
  </w:style>
  <w:style w:type="character" w:customStyle="1" w:styleId="highlightcardtextChar2">
    <w:name w:val="highlight card text Char2"/>
    <w:basedOn w:val="evidencetextChar1"/>
    <w:link w:val="highlightcardtext"/>
    <w:rsid w:val="000B7395"/>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0B7395"/>
    <w:rPr>
      <w:rFonts w:ascii="Arial" w:hAnsi="Arial"/>
      <w:szCs w:val="24"/>
      <w:lang w:val="en-US" w:eastAsia="en-US" w:bidi="ar-SA"/>
    </w:rPr>
  </w:style>
  <w:style w:type="character" w:customStyle="1" w:styleId="datestamp2">
    <w:name w:val="datestamp2"/>
    <w:rsid w:val="000B7395"/>
  </w:style>
  <w:style w:type="character" w:customStyle="1" w:styleId="linktypelabel1">
    <w:name w:val="link_type_label1"/>
    <w:rsid w:val="000B7395"/>
    <w:rPr>
      <w:color w:val="000000"/>
    </w:rPr>
  </w:style>
  <w:style w:type="character" w:customStyle="1" w:styleId="CharChar7">
    <w:name w:val="Char Char7"/>
    <w:rsid w:val="000B7395"/>
    <w:rPr>
      <w:rFonts w:ascii="Arial" w:eastAsia="Times New Roman" w:hAnsi="Arial" w:cs="Times New Roman" w:hint="default"/>
      <w:b/>
      <w:bCs/>
      <w:caps/>
      <w:sz w:val="20"/>
      <w:szCs w:val="26"/>
    </w:rPr>
  </w:style>
  <w:style w:type="paragraph" w:customStyle="1" w:styleId="TENPOINT">
    <w:name w:val="TENPOINT"/>
    <w:basedOn w:val="Normal"/>
    <w:link w:val="TENPOINTChar"/>
    <w:rsid w:val="000B7395"/>
    <w:rPr>
      <w:rFonts w:eastAsia="SimSun"/>
      <w:szCs w:val="20"/>
      <w:lang w:eastAsia="zh-CN"/>
    </w:rPr>
  </w:style>
  <w:style w:type="character" w:customStyle="1" w:styleId="TENPOINTChar">
    <w:name w:val="TENPOINT Char"/>
    <w:basedOn w:val="DefaultParagraphFont"/>
    <w:link w:val="TENPOINT"/>
    <w:rsid w:val="000B7395"/>
    <w:rPr>
      <w:rFonts w:ascii="Times New Roman" w:eastAsia="SimSun" w:hAnsi="Times New Roman" w:cs="Times New Roman"/>
      <w:szCs w:val="20"/>
      <w:lang w:eastAsia="zh-CN"/>
    </w:rPr>
  </w:style>
  <w:style w:type="paragraph" w:customStyle="1" w:styleId="EIGHTPOINT">
    <w:name w:val="EIGHTPOINT"/>
    <w:basedOn w:val="Normal"/>
    <w:link w:val="EIGHTPOINTChar"/>
    <w:rsid w:val="000B7395"/>
    <w:rPr>
      <w:rFonts w:eastAsia="SimSun"/>
      <w:sz w:val="16"/>
      <w:szCs w:val="20"/>
      <w:lang w:eastAsia="zh-CN"/>
    </w:rPr>
  </w:style>
  <w:style w:type="character" w:customStyle="1" w:styleId="EIGHTPOINTChar">
    <w:name w:val="EIGHTPOINT Char"/>
    <w:basedOn w:val="DefaultParagraphFont"/>
    <w:link w:val="EIGHTPOINT"/>
    <w:rsid w:val="000B7395"/>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0B7395"/>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B7395"/>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B7395"/>
    <w:rPr>
      <w:rFonts w:ascii="Cambria" w:hAnsi="Cambria" w:cs="Cambria"/>
      <w:b/>
      <w:bCs/>
      <w:spacing w:val="-10"/>
      <w:sz w:val="18"/>
      <w:szCs w:val="18"/>
    </w:rPr>
  </w:style>
  <w:style w:type="paragraph" w:customStyle="1" w:styleId="loose1">
    <w:name w:val="loose1"/>
    <w:basedOn w:val="Normal"/>
    <w:rsid w:val="000B7395"/>
    <w:pPr>
      <w:spacing w:before="100" w:beforeAutospacing="1" w:after="100" w:afterAutospacing="1"/>
    </w:pPr>
  </w:style>
  <w:style w:type="character" w:customStyle="1" w:styleId="Style12ptBold">
    <w:name w:val="Style 12 pt Bold"/>
    <w:basedOn w:val="DefaultParagraphFont"/>
    <w:rsid w:val="000B7395"/>
    <w:rPr>
      <w:b/>
      <w:bCs/>
      <w:sz w:val="20"/>
    </w:rPr>
  </w:style>
  <w:style w:type="character" w:customStyle="1" w:styleId="senselabel">
    <w:name w:val="sense_label"/>
    <w:basedOn w:val="DefaultParagraphFont"/>
    <w:rsid w:val="000B7395"/>
  </w:style>
  <w:style w:type="character" w:customStyle="1" w:styleId="labset">
    <w:name w:val="labset"/>
    <w:basedOn w:val="DefaultParagraphFont"/>
    <w:rsid w:val="000B7395"/>
  </w:style>
  <w:style w:type="paragraph" w:customStyle="1" w:styleId="CM123">
    <w:name w:val="CM123"/>
    <w:basedOn w:val="Normal"/>
    <w:next w:val="Normal"/>
    <w:uiPriority w:val="99"/>
    <w:rsid w:val="000B739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B7395"/>
  </w:style>
  <w:style w:type="character" w:customStyle="1" w:styleId="addressspan">
    <w:name w:val="addressspan"/>
    <w:rsid w:val="000B7395"/>
  </w:style>
  <w:style w:type="character" w:customStyle="1" w:styleId="role">
    <w:name w:val="role"/>
    <w:rsid w:val="000B7395"/>
  </w:style>
  <w:style w:type="paragraph" w:customStyle="1" w:styleId="ReportTitle">
    <w:name w:val="Report Title"/>
    <w:basedOn w:val="Default"/>
    <w:next w:val="Default"/>
    <w:uiPriority w:val="99"/>
    <w:rsid w:val="000B739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B7395"/>
    <w:rPr>
      <w:sz w:val="24"/>
      <w:szCs w:val="24"/>
      <w:u w:val="thick"/>
    </w:rPr>
  </w:style>
  <w:style w:type="paragraph" w:customStyle="1" w:styleId="UnderlinedF9">
    <w:name w:val="Underlined F9"/>
    <w:basedOn w:val="Normal"/>
    <w:next w:val="NormalF6"/>
    <w:link w:val="UnderlinedF9Char"/>
    <w:rsid w:val="000B7395"/>
    <w:rPr>
      <w:b/>
      <w:u w:val="single"/>
      <w:lang w:val="x-none" w:eastAsia="x-none"/>
    </w:rPr>
  </w:style>
  <w:style w:type="character" w:customStyle="1" w:styleId="UnderlinedF9Char">
    <w:name w:val="Underlined F9 Char"/>
    <w:link w:val="UnderlinedF9"/>
    <w:rsid w:val="000B7395"/>
    <w:rPr>
      <w:rFonts w:ascii="Times New Roman" w:hAnsi="Times New Roman" w:cs="Times New Roman"/>
      <w:b/>
      <w:u w:val="single"/>
      <w:lang w:val="x-none" w:eastAsia="x-none"/>
    </w:rPr>
  </w:style>
  <w:style w:type="character" w:customStyle="1" w:styleId="UnderlineCharChar20">
    <w:name w:val="Underline Char Char2"/>
    <w:basedOn w:val="DefaultParagraphFont"/>
    <w:rsid w:val="000B7395"/>
    <w:rPr>
      <w:rFonts w:eastAsia="MS Mincho"/>
      <w:u w:val="single"/>
      <w:lang w:val="en-US" w:eastAsia="en-US" w:bidi="ar-SA"/>
    </w:rPr>
  </w:style>
  <w:style w:type="paragraph" w:customStyle="1" w:styleId="author-image">
    <w:name w:val="author-image"/>
    <w:basedOn w:val="Normal"/>
    <w:rsid w:val="000B7395"/>
    <w:pPr>
      <w:spacing w:before="100" w:beforeAutospacing="1" w:after="100" w:afterAutospacing="1"/>
    </w:pPr>
  </w:style>
  <w:style w:type="character" w:customStyle="1" w:styleId="ColorfulGrid-Accent1Char1">
    <w:name w:val="Colorful Grid - Accent 1 Char1"/>
    <w:uiPriority w:val="29"/>
    <w:rsid w:val="000B7395"/>
    <w:rPr>
      <w:iCs/>
      <w:sz w:val="16"/>
      <w:szCs w:val="22"/>
    </w:rPr>
  </w:style>
  <w:style w:type="paragraph" w:customStyle="1" w:styleId="CardTextCharCharChar">
    <w:name w:val="Card Text Char Char Char"/>
    <w:basedOn w:val="Normal"/>
    <w:link w:val="CardTextCharCharCharChar"/>
    <w:rsid w:val="000B7395"/>
    <w:pPr>
      <w:ind w:left="1728" w:right="1728"/>
    </w:pPr>
    <w:rPr>
      <w:sz w:val="18"/>
      <w:lang w:val="x-none" w:eastAsia="x-none"/>
    </w:rPr>
  </w:style>
  <w:style w:type="character" w:customStyle="1" w:styleId="CardTextCharCharCharChar">
    <w:name w:val="Card Text Char Char Char Char"/>
    <w:link w:val="CardTextCharCharChar"/>
    <w:rsid w:val="000B7395"/>
    <w:rPr>
      <w:rFonts w:ascii="Times New Roman" w:hAnsi="Times New Roman" w:cs="Times New Roman"/>
      <w:sz w:val="18"/>
      <w:lang w:val="x-none" w:eastAsia="x-none"/>
    </w:rPr>
  </w:style>
  <w:style w:type="character" w:customStyle="1" w:styleId="HATChar0">
    <w:name w:val="HAT Char"/>
    <w:basedOn w:val="DefaultParagraphFont"/>
    <w:uiPriority w:val="1"/>
    <w:rsid w:val="000B7395"/>
    <w:rPr>
      <w:rFonts w:ascii="Arial" w:eastAsia="Times New Roman" w:hAnsi="Arial"/>
      <w:b/>
      <w:bCs/>
      <w:caps/>
      <w:sz w:val="22"/>
      <w:szCs w:val="28"/>
    </w:rPr>
  </w:style>
  <w:style w:type="character" w:customStyle="1" w:styleId="Char1Char1">
    <w:name w:val="Char1 Char1"/>
    <w:rsid w:val="000B7395"/>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B7395"/>
    <w:pPr>
      <w:keepNext/>
      <w:keepLines/>
      <w:spacing w:before="200"/>
      <w:outlineLvl w:val="3"/>
    </w:pPr>
    <w:rPr>
      <w:rFonts w:ascii="Garamond" w:hAnsi="Garamond"/>
      <w:b/>
      <w:bCs/>
      <w:iCs/>
      <w:sz w:val="26"/>
    </w:rPr>
  </w:style>
  <w:style w:type="paragraph" w:customStyle="1" w:styleId="FreeForm">
    <w:name w:val="Free Form"/>
    <w:qFormat/>
    <w:rsid w:val="000B7395"/>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0B7395"/>
    <w:rPr>
      <w:rFonts w:ascii="Calibri" w:eastAsia="SimSun" w:hAnsi="Calibri" w:cs="Calibri"/>
      <w:bCs/>
      <w:lang w:eastAsia="zh-CN"/>
    </w:rPr>
  </w:style>
  <w:style w:type="character" w:customStyle="1" w:styleId="grey1">
    <w:name w:val="grey1"/>
    <w:basedOn w:val="DefaultParagraphFont"/>
    <w:rsid w:val="000B7395"/>
  </w:style>
  <w:style w:type="character" w:customStyle="1" w:styleId="searchwithinhl">
    <w:name w:val="searchwithinhl"/>
    <w:basedOn w:val="DefaultParagraphFont"/>
    <w:rsid w:val="000B7395"/>
  </w:style>
  <w:style w:type="character" w:customStyle="1" w:styleId="read-pgnum">
    <w:name w:val="read-pgnum"/>
    <w:basedOn w:val="DefaultParagraphFont"/>
    <w:rsid w:val="000B7395"/>
  </w:style>
  <w:style w:type="character" w:customStyle="1" w:styleId="middleheadline">
    <w:name w:val="middleheadline"/>
    <w:basedOn w:val="DefaultParagraphFont"/>
    <w:rsid w:val="000B7395"/>
  </w:style>
  <w:style w:type="character" w:customStyle="1" w:styleId="style22">
    <w:name w:val="style2"/>
    <w:basedOn w:val="DefaultParagraphFont"/>
    <w:rsid w:val="000B7395"/>
  </w:style>
  <w:style w:type="paragraph" w:customStyle="1" w:styleId="style1style2">
    <w:name w:val="style1 style2"/>
    <w:basedOn w:val="Normal"/>
    <w:rsid w:val="000B7395"/>
    <w:pPr>
      <w:spacing w:beforeLines="1" w:afterLines="1"/>
    </w:pPr>
    <w:rPr>
      <w:rFonts w:ascii="Times" w:hAnsi="Times"/>
      <w:szCs w:val="20"/>
    </w:rPr>
  </w:style>
  <w:style w:type="character" w:customStyle="1" w:styleId="endemailtag">
    <w:name w:val="endemailtag"/>
    <w:basedOn w:val="DefaultParagraphFont"/>
    <w:rsid w:val="000B7395"/>
  </w:style>
  <w:style w:type="character" w:customStyle="1" w:styleId="title3">
    <w:name w:val="title3"/>
    <w:rsid w:val="000B7395"/>
    <w:rPr>
      <w:b/>
      <w:bCs/>
      <w:sz w:val="26"/>
      <w:szCs w:val="26"/>
    </w:rPr>
  </w:style>
  <w:style w:type="character" w:customStyle="1" w:styleId="articlebyline">
    <w:name w:val="articlebyline"/>
    <w:basedOn w:val="DefaultParagraphFont"/>
    <w:rsid w:val="000B7395"/>
  </w:style>
  <w:style w:type="paragraph" w:customStyle="1" w:styleId="non-feed">
    <w:name w:val="non-feed"/>
    <w:basedOn w:val="Normal"/>
    <w:rsid w:val="000B7395"/>
    <w:pPr>
      <w:spacing w:beforeLines="1" w:afterLines="1"/>
    </w:pPr>
    <w:rPr>
      <w:rFonts w:ascii="Times" w:hAnsi="Times"/>
      <w:szCs w:val="20"/>
    </w:rPr>
  </w:style>
  <w:style w:type="paragraph" w:customStyle="1" w:styleId="articleparagraphenarticleparagraph">
    <w:name w:val="articleparagraph enarticleparagraph"/>
    <w:basedOn w:val="Normal"/>
    <w:rsid w:val="000B7395"/>
    <w:pPr>
      <w:spacing w:beforeLines="1" w:afterLines="1"/>
    </w:pPr>
    <w:rPr>
      <w:rFonts w:ascii="Times" w:hAnsi="Times"/>
      <w:szCs w:val="20"/>
    </w:rPr>
  </w:style>
  <w:style w:type="character" w:customStyle="1" w:styleId="authorpub2">
    <w:name w:val="author_pub2"/>
    <w:basedOn w:val="DefaultParagraphFont"/>
    <w:rsid w:val="000B7395"/>
  </w:style>
  <w:style w:type="character" w:customStyle="1" w:styleId="fullpost">
    <w:name w:val="fullpost"/>
    <w:rsid w:val="000B7395"/>
  </w:style>
  <w:style w:type="paragraph" w:customStyle="1" w:styleId="Boldunderline2">
    <w:name w:val="Bold/underline"/>
    <w:basedOn w:val="Normal"/>
    <w:link w:val="BoldunderlineChar4"/>
    <w:autoRedefine/>
    <w:qFormat/>
    <w:rsid w:val="000B7395"/>
    <w:rPr>
      <w:rFonts w:ascii="SimSun" w:eastAsia="SimSun" w:hAnsi="SimSun"/>
      <w:b/>
      <w:u w:val="single"/>
      <w:lang w:eastAsia="zh-CN"/>
    </w:rPr>
  </w:style>
  <w:style w:type="paragraph" w:customStyle="1" w:styleId="epblock">
    <w:name w:val="ep_block"/>
    <w:basedOn w:val="Normal"/>
    <w:rsid w:val="000B7395"/>
    <w:pPr>
      <w:spacing w:beforeLines="1" w:afterLines="1"/>
    </w:pPr>
    <w:rPr>
      <w:rFonts w:ascii="Times" w:hAnsi="Times"/>
      <w:szCs w:val="20"/>
    </w:rPr>
  </w:style>
  <w:style w:type="character" w:customStyle="1" w:styleId="personname">
    <w:name w:val="person_name"/>
    <w:rsid w:val="000B7395"/>
  </w:style>
  <w:style w:type="paragraph" w:customStyle="1" w:styleId="BoldItalics">
    <w:name w:val="Bold Italics"/>
    <w:basedOn w:val="Normal"/>
    <w:rsid w:val="000B7395"/>
    <w:rPr>
      <w:b/>
      <w:i/>
    </w:rPr>
  </w:style>
  <w:style w:type="paragraph" w:customStyle="1" w:styleId="story2">
    <w:name w:val="story2"/>
    <w:basedOn w:val="Normal"/>
    <w:rsid w:val="000B7395"/>
    <w:pPr>
      <w:spacing w:before="100" w:beforeAutospacing="1" w:after="100" w:afterAutospacing="1"/>
    </w:pPr>
  </w:style>
  <w:style w:type="paragraph" w:customStyle="1" w:styleId="spintrotext">
    <w:name w:val="spintrotext"/>
    <w:basedOn w:val="Normal"/>
    <w:rsid w:val="000B7395"/>
    <w:pPr>
      <w:spacing w:before="100" w:beforeAutospacing="1" w:after="180"/>
    </w:pPr>
    <w:rPr>
      <w:b/>
      <w:bCs/>
    </w:rPr>
  </w:style>
  <w:style w:type="character" w:customStyle="1" w:styleId="majorhd1">
    <w:name w:val="majorhd1"/>
    <w:basedOn w:val="DefaultParagraphFont"/>
    <w:rsid w:val="000B7395"/>
    <w:rPr>
      <w:rFonts w:ascii="Arial" w:hAnsi="Arial" w:cs="Arial" w:hint="default"/>
      <w:b/>
      <w:bCs/>
      <w:color w:val="660000"/>
      <w:sz w:val="25"/>
      <w:szCs w:val="25"/>
    </w:rPr>
  </w:style>
  <w:style w:type="paragraph" w:customStyle="1" w:styleId="summary10">
    <w:name w:val="summary10"/>
    <w:basedOn w:val="Normal"/>
    <w:rsid w:val="000B7395"/>
    <w:pPr>
      <w:spacing w:before="30" w:line="336" w:lineRule="atLeast"/>
    </w:pPr>
    <w:rPr>
      <w:color w:val="333333"/>
    </w:rPr>
  </w:style>
  <w:style w:type="character" w:customStyle="1" w:styleId="origin10">
    <w:name w:val="origin10"/>
    <w:basedOn w:val="DefaultParagraphFont"/>
    <w:rsid w:val="000B739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B7395"/>
  </w:style>
  <w:style w:type="character" w:customStyle="1" w:styleId="mainarttitle">
    <w:name w:val="mainarttitle"/>
    <w:basedOn w:val="DefaultParagraphFont"/>
    <w:rsid w:val="000B7395"/>
  </w:style>
  <w:style w:type="character" w:customStyle="1" w:styleId="Undlerine">
    <w:name w:val="Undlerine"/>
    <w:qFormat/>
    <w:rsid w:val="000B7395"/>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B7395"/>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B7395"/>
    <w:rPr>
      <w:rFonts w:ascii="Times New Roman" w:hAnsi="Times New Roman"/>
      <w:sz w:val="20"/>
      <w:u w:val="single"/>
    </w:rPr>
  </w:style>
  <w:style w:type="character" w:customStyle="1" w:styleId="bzhistoryinfo">
    <w:name w:val="bz_history_info"/>
    <w:basedOn w:val="DefaultParagraphFont"/>
    <w:rsid w:val="000B7395"/>
  </w:style>
  <w:style w:type="character" w:customStyle="1" w:styleId="firstlast">
    <w:name w:val="first last"/>
    <w:basedOn w:val="DefaultParagraphFont"/>
    <w:rsid w:val="000B7395"/>
  </w:style>
  <w:style w:type="paragraph" w:customStyle="1" w:styleId="h">
    <w:name w:val="h"/>
    <w:basedOn w:val="Normal"/>
    <w:rsid w:val="000B7395"/>
    <w:pPr>
      <w:spacing w:before="100" w:beforeAutospacing="1" w:after="100" w:afterAutospacing="1"/>
    </w:pPr>
    <w:rPr>
      <w:rFonts w:ascii="Times" w:hAnsi="Times"/>
      <w:szCs w:val="20"/>
    </w:rPr>
  </w:style>
  <w:style w:type="character" w:customStyle="1" w:styleId="header10">
    <w:name w:val="header1"/>
    <w:basedOn w:val="DefaultParagraphFont"/>
    <w:rsid w:val="000B7395"/>
  </w:style>
  <w:style w:type="paragraph" w:customStyle="1" w:styleId="mainbody">
    <w:name w:val="mainbody"/>
    <w:basedOn w:val="Normal"/>
    <w:rsid w:val="000B7395"/>
    <w:pPr>
      <w:spacing w:beforeLines="1" w:afterLines="1"/>
    </w:pPr>
    <w:rPr>
      <w:rFonts w:ascii="Times" w:hAnsi="Times"/>
      <w:szCs w:val="20"/>
    </w:rPr>
  </w:style>
  <w:style w:type="paragraph" w:customStyle="1" w:styleId="snippet">
    <w:name w:val="snippet"/>
    <w:basedOn w:val="Normal"/>
    <w:qFormat/>
    <w:rsid w:val="000B7395"/>
    <w:pPr>
      <w:spacing w:beforeLines="1" w:afterLines="1"/>
    </w:pPr>
    <w:rPr>
      <w:rFonts w:ascii="Times" w:hAnsi="Times"/>
      <w:szCs w:val="20"/>
    </w:rPr>
  </w:style>
  <w:style w:type="character" w:customStyle="1" w:styleId="s1">
    <w:name w:val="s1"/>
    <w:basedOn w:val="DefaultParagraphFont"/>
    <w:rsid w:val="000B7395"/>
  </w:style>
  <w:style w:type="character" w:customStyle="1" w:styleId="s3">
    <w:name w:val="s3"/>
    <w:basedOn w:val="DefaultParagraphFont"/>
    <w:rsid w:val="000B7395"/>
  </w:style>
  <w:style w:type="paragraph" w:customStyle="1" w:styleId="p13">
    <w:name w:val="p13"/>
    <w:basedOn w:val="Normal"/>
    <w:rsid w:val="000B7395"/>
    <w:pPr>
      <w:spacing w:beforeLines="1" w:afterLines="1"/>
    </w:pPr>
    <w:rPr>
      <w:rFonts w:ascii="Times" w:hAnsi="Times"/>
      <w:szCs w:val="20"/>
    </w:rPr>
  </w:style>
  <w:style w:type="character" w:customStyle="1" w:styleId="s6">
    <w:name w:val="s6"/>
    <w:basedOn w:val="DefaultParagraphFont"/>
    <w:rsid w:val="000B7395"/>
  </w:style>
  <w:style w:type="character" w:customStyle="1" w:styleId="detailcname">
    <w:name w:val="detailcname"/>
    <w:basedOn w:val="DefaultParagraphFont"/>
    <w:rsid w:val="000B7395"/>
  </w:style>
  <w:style w:type="character" w:customStyle="1" w:styleId="block-spacer">
    <w:name w:val="block-spacer"/>
    <w:basedOn w:val="DefaultParagraphFont"/>
    <w:rsid w:val="000B7395"/>
  </w:style>
  <w:style w:type="paragraph" w:customStyle="1" w:styleId="cnnfirst">
    <w:name w:val="cnn_first"/>
    <w:basedOn w:val="Normal"/>
    <w:qFormat/>
    <w:rsid w:val="000B7395"/>
    <w:pPr>
      <w:spacing w:beforeLines="1" w:afterLines="1"/>
    </w:pPr>
    <w:rPr>
      <w:rFonts w:ascii="Times" w:hAnsi="Times"/>
      <w:szCs w:val="20"/>
    </w:rPr>
  </w:style>
  <w:style w:type="character" w:customStyle="1" w:styleId="articlesource">
    <w:name w:val="articlesource"/>
    <w:basedOn w:val="DefaultParagraphFont"/>
    <w:rsid w:val="000B7395"/>
  </w:style>
  <w:style w:type="character" w:customStyle="1" w:styleId="itxtrstitxtrstspanitxthookspan">
    <w:name w:val="itxtrst itxtrstspan itxthookspan"/>
    <w:basedOn w:val="DefaultParagraphFont"/>
    <w:rsid w:val="000B7395"/>
  </w:style>
  <w:style w:type="paragraph" w:customStyle="1" w:styleId="darkgreen">
    <w:name w:val="darkgreen"/>
    <w:basedOn w:val="Normal"/>
    <w:rsid w:val="000B7395"/>
    <w:pPr>
      <w:spacing w:beforeLines="1" w:afterLines="1"/>
    </w:pPr>
    <w:rPr>
      <w:rFonts w:ascii="Times" w:hAnsi="Times"/>
      <w:szCs w:val="20"/>
    </w:rPr>
  </w:style>
  <w:style w:type="character" w:customStyle="1" w:styleId="wl-startdate">
    <w:name w:val="wl-startdate"/>
    <w:basedOn w:val="DefaultParagraphFont"/>
    <w:rsid w:val="000B7395"/>
  </w:style>
  <w:style w:type="character" w:customStyle="1" w:styleId="authorvcard">
    <w:name w:val="author vcard"/>
    <w:basedOn w:val="DefaultParagraphFont"/>
    <w:rsid w:val="000B7395"/>
  </w:style>
  <w:style w:type="paragraph" w:customStyle="1" w:styleId="cpf-viewbox-edit-highlight">
    <w:name w:val="cpf-viewbox-edit-highlight"/>
    <w:basedOn w:val="Normal"/>
    <w:rsid w:val="000B7395"/>
    <w:pPr>
      <w:spacing w:beforeLines="1" w:afterLines="1"/>
    </w:pPr>
    <w:rPr>
      <w:rFonts w:ascii="Times" w:hAnsi="Times"/>
      <w:szCs w:val="20"/>
    </w:rPr>
  </w:style>
  <w:style w:type="paragraph" w:customStyle="1" w:styleId="CM104">
    <w:name w:val="CM104"/>
    <w:basedOn w:val="Default"/>
    <w:next w:val="Default"/>
    <w:uiPriority w:val="99"/>
    <w:rsid w:val="000B7395"/>
    <w:pPr>
      <w:widowControl w:val="0"/>
    </w:pPr>
    <w:rPr>
      <w:rFonts w:ascii="Arial" w:eastAsia="Times New Roman" w:hAnsi="Arial" w:cs="Times New Roman"/>
      <w:color w:val="auto"/>
    </w:rPr>
  </w:style>
  <w:style w:type="paragraph" w:customStyle="1" w:styleId="CM105">
    <w:name w:val="CM105"/>
    <w:basedOn w:val="Default"/>
    <w:next w:val="Default"/>
    <w:uiPriority w:val="99"/>
    <w:rsid w:val="000B7395"/>
    <w:pPr>
      <w:widowControl w:val="0"/>
    </w:pPr>
    <w:rPr>
      <w:rFonts w:ascii="Arial" w:eastAsia="Times New Roman" w:hAnsi="Arial" w:cs="Times New Roman"/>
      <w:color w:val="auto"/>
    </w:rPr>
  </w:style>
  <w:style w:type="character" w:customStyle="1" w:styleId="referencetext">
    <w:name w:val="referencetext"/>
    <w:basedOn w:val="DefaultParagraphFont"/>
    <w:rsid w:val="000B7395"/>
  </w:style>
  <w:style w:type="paragraph" w:customStyle="1" w:styleId="UnderlinedV2">
    <w:name w:val="Underlined V2"/>
    <w:basedOn w:val="Normal"/>
    <w:next w:val="Normal"/>
    <w:link w:val="UnderlinedV2Char"/>
    <w:qFormat/>
    <w:rsid w:val="000B7395"/>
    <w:rPr>
      <w:rFonts w:ascii="Cambria" w:hAnsi="Cambria"/>
      <w:u w:val="single"/>
      <w:lang w:val="x-none" w:eastAsia="x-none"/>
    </w:rPr>
  </w:style>
  <w:style w:type="character" w:customStyle="1" w:styleId="UnderlinedV2Char">
    <w:name w:val="Underlined V2 Char"/>
    <w:link w:val="UnderlinedV2"/>
    <w:rsid w:val="000B7395"/>
    <w:rPr>
      <w:rFonts w:ascii="Cambria" w:hAnsi="Cambria" w:cs="Times New Roman"/>
      <w:u w:val="single"/>
      <w:lang w:val="x-none" w:eastAsia="x-none"/>
    </w:rPr>
  </w:style>
  <w:style w:type="character" w:customStyle="1" w:styleId="LDDebateCard">
    <w:name w:val="LD Debate Card"/>
    <w:basedOn w:val="DefaultParagraphFont"/>
    <w:rsid w:val="000B7395"/>
    <w:rPr>
      <w:rFonts w:ascii="Times New Roman" w:hAnsi="Times New Roman" w:cs="Times New Roman" w:hint="default"/>
      <w:b/>
      <w:bCs/>
      <w:color w:val="000000"/>
      <w:u w:val="single"/>
    </w:rPr>
  </w:style>
  <w:style w:type="character" w:customStyle="1" w:styleId="F5Normal">
    <w:name w:val="F5 Normal"/>
    <w:basedOn w:val="DefaultParagraphFont"/>
    <w:rsid w:val="000B739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B7395"/>
    <w:rPr>
      <w:rFonts w:ascii="Times New Roman" w:hAnsi="Times New Roman"/>
      <w:sz w:val="18"/>
    </w:rPr>
  </w:style>
  <w:style w:type="paragraph" w:styleId="TableofFigures">
    <w:name w:val="table of figures"/>
    <w:basedOn w:val="Normal"/>
    <w:next w:val="Normal"/>
    <w:unhideWhenUsed/>
    <w:rsid w:val="000B7395"/>
    <w:pPr>
      <w:ind w:left="400" w:hanging="400"/>
    </w:pPr>
    <w:rPr>
      <w:szCs w:val="20"/>
    </w:rPr>
  </w:style>
  <w:style w:type="paragraph" w:customStyle="1" w:styleId="ImportantText">
    <w:name w:val="Important Text"/>
    <w:basedOn w:val="Normal"/>
    <w:next w:val="Normal"/>
    <w:link w:val="ImportantTextChar"/>
    <w:qFormat/>
    <w:rsid w:val="000B7395"/>
    <w:rPr>
      <w:rFonts w:cs="Arial"/>
      <w:b/>
      <w:szCs w:val="44"/>
      <w:u w:val="single"/>
      <w:bdr w:val="single" w:sz="8" w:space="0" w:color="auto"/>
    </w:rPr>
  </w:style>
  <w:style w:type="character" w:customStyle="1" w:styleId="ImportantTextChar">
    <w:name w:val="Important Text Char"/>
    <w:basedOn w:val="DefaultParagraphFont"/>
    <w:link w:val="ImportantText"/>
    <w:rsid w:val="000B7395"/>
    <w:rPr>
      <w:rFonts w:ascii="Times New Roman" w:hAnsi="Times New Roman" w:cs="Arial"/>
      <w:b/>
      <w:szCs w:val="44"/>
      <w:u w:val="single"/>
      <w:bdr w:val="single" w:sz="8" w:space="0" w:color="auto"/>
    </w:rPr>
  </w:style>
  <w:style w:type="paragraph" w:customStyle="1" w:styleId="F5CardText">
    <w:name w:val="F5 Card Text"/>
    <w:rsid w:val="000B739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B7395"/>
  </w:style>
  <w:style w:type="character" w:customStyle="1" w:styleId="citation-abbreviation">
    <w:name w:val="citation-abbreviation"/>
    <w:basedOn w:val="DefaultParagraphFont"/>
    <w:rsid w:val="000B7395"/>
  </w:style>
  <w:style w:type="character" w:customStyle="1" w:styleId="citation-publication-date">
    <w:name w:val="citation-publication-date"/>
    <w:basedOn w:val="DefaultParagraphFont"/>
    <w:rsid w:val="000B7395"/>
  </w:style>
  <w:style w:type="character" w:customStyle="1" w:styleId="citation-volume">
    <w:name w:val="citation-volume"/>
    <w:basedOn w:val="DefaultParagraphFont"/>
    <w:rsid w:val="000B7395"/>
  </w:style>
  <w:style w:type="character" w:customStyle="1" w:styleId="citation-issue">
    <w:name w:val="citation-issue"/>
    <w:basedOn w:val="DefaultParagraphFont"/>
    <w:rsid w:val="000B7395"/>
  </w:style>
  <w:style w:type="character" w:customStyle="1" w:styleId="citation-flpages">
    <w:name w:val="citation-flpages"/>
    <w:basedOn w:val="DefaultParagraphFont"/>
    <w:rsid w:val="000B7395"/>
  </w:style>
  <w:style w:type="character" w:customStyle="1" w:styleId="journalname">
    <w:name w:val="journalname"/>
    <w:basedOn w:val="DefaultParagraphFont"/>
    <w:rsid w:val="000B7395"/>
  </w:style>
  <w:style w:type="character" w:customStyle="1" w:styleId="stnd">
    <w:name w:val="stnd"/>
    <w:basedOn w:val="DefaultParagraphFont"/>
    <w:rsid w:val="000B7395"/>
  </w:style>
  <w:style w:type="paragraph" w:customStyle="1" w:styleId="FileTitle">
    <w:name w:val="File Title"/>
    <w:autoRedefine/>
    <w:rsid w:val="000B739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B739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B739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B7395"/>
    <w:pPr>
      <w:jc w:val="both"/>
    </w:pPr>
    <w:rPr>
      <w:b/>
      <w:u w:val="thick"/>
      <w:lang w:val="x-none" w:eastAsia="x-none"/>
    </w:rPr>
  </w:style>
  <w:style w:type="character" w:customStyle="1" w:styleId="HighlightedTextBoldChar">
    <w:name w:val="Highlighted Text &amp; Bold Char"/>
    <w:link w:val="HighlightedTextBold"/>
    <w:rsid w:val="000B7395"/>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0B7395"/>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0B7395"/>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0B7395"/>
    <w:rPr>
      <w:rFonts w:ascii="Cooper Black" w:hAnsi="Cooper Black"/>
      <w:iCs/>
      <w:u w:val="single"/>
    </w:rPr>
  </w:style>
  <w:style w:type="paragraph" w:customStyle="1" w:styleId="shrink80">
    <w:name w:val="shrink8"/>
    <w:basedOn w:val="Normal"/>
    <w:rsid w:val="000B7395"/>
    <w:pPr>
      <w:spacing w:beforeLines="1" w:afterLines="1"/>
    </w:pPr>
    <w:rPr>
      <w:rFonts w:ascii="Times" w:hAnsi="Times"/>
      <w:szCs w:val="20"/>
    </w:rPr>
  </w:style>
  <w:style w:type="character" w:customStyle="1" w:styleId="underline00">
    <w:name w:val="underline0"/>
    <w:basedOn w:val="DefaultParagraphFont"/>
    <w:rsid w:val="000B7395"/>
  </w:style>
  <w:style w:type="character" w:customStyle="1" w:styleId="sub">
    <w:name w:val="sub"/>
    <w:basedOn w:val="DefaultParagraphFont"/>
    <w:rsid w:val="000B7395"/>
  </w:style>
  <w:style w:type="paragraph" w:customStyle="1" w:styleId="blockquote0">
    <w:name w:val="blockquote"/>
    <w:basedOn w:val="Normal"/>
    <w:rsid w:val="000B7395"/>
    <w:pPr>
      <w:spacing w:beforeLines="1" w:afterLines="1"/>
    </w:pPr>
    <w:rPr>
      <w:rFonts w:ascii="Times" w:hAnsi="Times"/>
      <w:szCs w:val="20"/>
    </w:rPr>
  </w:style>
  <w:style w:type="character" w:customStyle="1" w:styleId="citedby">
    <w:name w:val="citedby_"/>
    <w:basedOn w:val="DefaultParagraphFont"/>
    <w:rsid w:val="000B7395"/>
  </w:style>
  <w:style w:type="paragraph" w:customStyle="1" w:styleId="svarticlesection">
    <w:name w:val="svarticle section"/>
    <w:basedOn w:val="Normal"/>
    <w:rsid w:val="000B7395"/>
    <w:pPr>
      <w:spacing w:beforeLines="1" w:afterLines="1"/>
    </w:pPr>
    <w:rPr>
      <w:rFonts w:ascii="Times" w:hAnsi="Times"/>
      <w:szCs w:val="20"/>
    </w:rPr>
  </w:style>
  <w:style w:type="character" w:customStyle="1" w:styleId="formulatext">
    <w:name w:val="formulatext"/>
    <w:basedOn w:val="DefaultParagraphFont"/>
    <w:rsid w:val="000B7395"/>
  </w:style>
  <w:style w:type="paragraph" w:customStyle="1" w:styleId="TagNew">
    <w:name w:val="Tag New"/>
    <w:qFormat/>
    <w:rsid w:val="000B7395"/>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B7395"/>
  </w:style>
  <w:style w:type="paragraph" w:customStyle="1" w:styleId="DebateBlocking">
    <w:name w:val="DebateBlocking"/>
    <w:basedOn w:val="Normal"/>
    <w:uiPriority w:val="99"/>
    <w:qFormat/>
    <w:rsid w:val="000B7395"/>
    <w:rPr>
      <w:rFonts w:eastAsia="Calibri"/>
      <w:b/>
      <w:bCs/>
      <w:smallCaps/>
      <w:szCs w:val="20"/>
    </w:rPr>
  </w:style>
  <w:style w:type="paragraph" w:customStyle="1" w:styleId="CardUnderline">
    <w:name w:val="Card Underline"/>
    <w:link w:val="CardUnderlineChar"/>
    <w:rsid w:val="000B7395"/>
    <w:pPr>
      <w:spacing w:after="200" w:line="276" w:lineRule="auto"/>
    </w:pPr>
    <w:rPr>
      <w:u w:val="single"/>
    </w:rPr>
  </w:style>
  <w:style w:type="character" w:customStyle="1" w:styleId="createdby">
    <w:name w:val="createdby"/>
    <w:rsid w:val="000B7395"/>
  </w:style>
  <w:style w:type="character" w:customStyle="1" w:styleId="createdate">
    <w:name w:val="createdate"/>
    <w:rsid w:val="000B7395"/>
  </w:style>
  <w:style w:type="paragraph" w:customStyle="1" w:styleId="spip">
    <w:name w:val="spip"/>
    <w:basedOn w:val="Normal"/>
    <w:rsid w:val="000B7395"/>
    <w:pPr>
      <w:spacing w:before="100" w:beforeAutospacing="1" w:after="100" w:afterAutospacing="1"/>
    </w:pPr>
  </w:style>
  <w:style w:type="character" w:customStyle="1" w:styleId="publicationinfo">
    <w:name w:val="publicationinfo"/>
    <w:rsid w:val="000B7395"/>
  </w:style>
  <w:style w:type="character" w:customStyle="1" w:styleId="style131">
    <w:name w:val="style131"/>
    <w:rsid w:val="000B7395"/>
    <w:rPr>
      <w:sz w:val="20"/>
      <w:szCs w:val="20"/>
    </w:rPr>
  </w:style>
  <w:style w:type="paragraph" w:customStyle="1" w:styleId="authorcontact">
    <w:name w:val="authorcontact"/>
    <w:basedOn w:val="Normal"/>
    <w:rsid w:val="000B739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B7395"/>
    <w:pPr>
      <w:ind w:left="400"/>
    </w:pPr>
    <w:rPr>
      <w:szCs w:val="20"/>
    </w:rPr>
  </w:style>
  <w:style w:type="paragraph" w:customStyle="1" w:styleId="card3">
    <w:name w:val="card 3"/>
    <w:basedOn w:val="Normal"/>
    <w:rsid w:val="000B7395"/>
    <w:pPr>
      <w:ind w:left="400"/>
    </w:pPr>
    <w:rPr>
      <w:szCs w:val="20"/>
    </w:rPr>
  </w:style>
  <w:style w:type="character" w:customStyle="1" w:styleId="text11gold">
    <w:name w:val="text11 gold"/>
    <w:basedOn w:val="DefaultParagraphFont"/>
    <w:rsid w:val="000B7395"/>
  </w:style>
  <w:style w:type="character" w:customStyle="1" w:styleId="StyleunderlineNotBold">
    <w:name w:val="Style underline + Not Bold"/>
    <w:basedOn w:val="DefaultParagraphFont"/>
    <w:rsid w:val="000B7395"/>
    <w:rPr>
      <w:b/>
      <w:u w:val="single"/>
    </w:rPr>
  </w:style>
  <w:style w:type="character" w:customStyle="1" w:styleId="StyleunderlineNotBold1">
    <w:name w:val="Style underline + Not Bold1"/>
    <w:basedOn w:val="DefaultParagraphFont"/>
    <w:rsid w:val="000B7395"/>
    <w:rPr>
      <w:b/>
      <w:u w:val="single"/>
    </w:rPr>
  </w:style>
  <w:style w:type="paragraph" w:customStyle="1" w:styleId="BodyText55">
    <w:name w:val="Body Text55"/>
    <w:basedOn w:val="Normal"/>
    <w:rsid w:val="000B7395"/>
    <w:pPr>
      <w:shd w:val="clear" w:color="auto" w:fill="FFFFFF"/>
      <w:spacing w:line="252" w:lineRule="exact"/>
      <w:jc w:val="both"/>
    </w:pPr>
    <w:rPr>
      <w:sz w:val="19"/>
      <w:szCs w:val="19"/>
      <w:lang w:val="x-none" w:eastAsia="x-none"/>
    </w:rPr>
  </w:style>
  <w:style w:type="character" w:customStyle="1" w:styleId="Bodytext595pt">
    <w:name w:val="Body text (5) + 9.5 pt"/>
    <w:rsid w:val="000B739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B739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B7395"/>
    <w:rPr>
      <w:rFonts w:ascii="Arial" w:hAnsi="Arial" w:cs="Times New Roman"/>
      <w:b/>
      <w:szCs w:val="24"/>
      <w:lang w:val="x-none" w:eastAsia="x-none"/>
    </w:rPr>
  </w:style>
  <w:style w:type="character" w:customStyle="1" w:styleId="citationdate">
    <w:name w:val="citation_date"/>
    <w:basedOn w:val="DefaultParagraphFont"/>
    <w:rsid w:val="000B7395"/>
  </w:style>
  <w:style w:type="character" w:customStyle="1" w:styleId="citationarticletitle">
    <w:name w:val="citation_article_title"/>
    <w:basedOn w:val="DefaultParagraphFont"/>
    <w:rsid w:val="000B7395"/>
  </w:style>
  <w:style w:type="character" w:customStyle="1" w:styleId="citationjournaltitle">
    <w:name w:val="citation_journal_title"/>
    <w:basedOn w:val="DefaultParagraphFont"/>
    <w:rsid w:val="000B7395"/>
  </w:style>
  <w:style w:type="paragraph" w:customStyle="1" w:styleId="shrinkCharChar0">
    <w:name w:val="shrink Char Char"/>
    <w:basedOn w:val="Heading3"/>
    <w:link w:val="shrinkCharCharChar0"/>
    <w:autoRedefine/>
    <w:rsid w:val="000B7395"/>
    <w:rPr>
      <w:bCs/>
      <w:color w:val="000000"/>
      <w:sz w:val="10"/>
      <w:szCs w:val="17"/>
    </w:rPr>
  </w:style>
  <w:style w:type="character" w:customStyle="1" w:styleId="shrinkCharCharChar0">
    <w:name w:val="shrink Char Char Char"/>
    <w:link w:val="shrinkCharChar0"/>
    <w:rsid w:val="000B7395"/>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0B7395"/>
  </w:style>
  <w:style w:type="character" w:customStyle="1" w:styleId="CardsNotUnderlined">
    <w:name w:val="Cards Not Underlined"/>
    <w:qFormat/>
    <w:rsid w:val="000B7395"/>
    <w:rPr>
      <w:rFonts w:ascii="Times New Roman" w:hAnsi="Times New Roman"/>
      <w:sz w:val="16"/>
      <w:szCs w:val="16"/>
    </w:rPr>
  </w:style>
  <w:style w:type="paragraph" w:customStyle="1" w:styleId="CardsShrunk">
    <w:name w:val="Cards Shrunk"/>
    <w:basedOn w:val="Normal"/>
    <w:next w:val="Normal"/>
    <w:qFormat/>
    <w:rsid w:val="000B7395"/>
    <w:pPr>
      <w:ind w:left="432" w:right="432"/>
      <w:jc w:val="both"/>
    </w:pPr>
    <w:rPr>
      <w:rFonts w:ascii="Helvetica" w:eastAsia="Arial Unicode MS" w:hAnsi="Helvetica"/>
      <w:sz w:val="12"/>
      <w:szCs w:val="20"/>
      <w:lang w:val="x-none" w:eastAsia="x-none"/>
    </w:rPr>
  </w:style>
  <w:style w:type="character" w:customStyle="1" w:styleId="refpreview">
    <w:name w:val="refpreview"/>
    <w:rsid w:val="000B7395"/>
  </w:style>
  <w:style w:type="paragraph" w:customStyle="1" w:styleId="Lettered">
    <w:name w:val="Lettered"/>
    <w:basedOn w:val="Normal"/>
    <w:link w:val="LetteredChar"/>
    <w:rsid w:val="000B7395"/>
    <w:pPr>
      <w:numPr>
        <w:numId w:val="54"/>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0B7395"/>
    <w:rPr>
      <w:rFonts w:ascii="Times New Roman" w:eastAsia="Calibri" w:hAnsi="Times New Roman" w:cs="Times New Roman"/>
      <w:b/>
      <w:sz w:val="26"/>
    </w:rPr>
  </w:style>
  <w:style w:type="paragraph" w:customStyle="1" w:styleId="Numbered">
    <w:name w:val="Numbered"/>
    <w:basedOn w:val="Normal"/>
    <w:link w:val="NumberedChar"/>
    <w:qFormat/>
    <w:rsid w:val="000B739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B7395"/>
    <w:rPr>
      <w:rFonts w:ascii="Times New Roman" w:eastAsia="Calibri" w:hAnsi="Times New Roman" w:cs="Times New Roman"/>
      <w:b/>
      <w:sz w:val="26"/>
    </w:rPr>
  </w:style>
  <w:style w:type="character" w:customStyle="1" w:styleId="noindex">
    <w:name w:val="noindex"/>
    <w:basedOn w:val="DefaultParagraphFont"/>
    <w:rsid w:val="000B7395"/>
  </w:style>
  <w:style w:type="character" w:customStyle="1" w:styleId="dropcap-letter">
    <w:name w:val="dropcap-letter"/>
    <w:basedOn w:val="DefaultParagraphFont"/>
    <w:rsid w:val="000B7395"/>
  </w:style>
  <w:style w:type="paragraph" w:customStyle="1" w:styleId="c-4">
    <w:name w:val="c-4"/>
    <w:basedOn w:val="Normal"/>
    <w:rsid w:val="000B7395"/>
    <w:pPr>
      <w:spacing w:before="100" w:beforeAutospacing="1" w:after="100" w:afterAutospacing="1"/>
    </w:pPr>
    <w:rPr>
      <w:rFonts w:eastAsia="Calibri"/>
    </w:rPr>
  </w:style>
  <w:style w:type="character" w:customStyle="1" w:styleId="printmail">
    <w:name w:val="print_mail"/>
    <w:basedOn w:val="DefaultParagraphFont"/>
    <w:rsid w:val="000B7395"/>
  </w:style>
  <w:style w:type="character" w:customStyle="1" w:styleId="printhtml">
    <w:name w:val="print_html"/>
    <w:basedOn w:val="DefaultParagraphFont"/>
    <w:rsid w:val="000B7395"/>
  </w:style>
  <w:style w:type="character" w:customStyle="1" w:styleId="nodetype">
    <w:name w:val="nodetype"/>
    <w:basedOn w:val="DefaultParagraphFont"/>
    <w:rsid w:val="000B7395"/>
  </w:style>
  <w:style w:type="character" w:customStyle="1" w:styleId="Underline-Highlighted-WFU-Big">
    <w:name w:val="Underline-Highlighted-WFU-Big"/>
    <w:uiPriority w:val="1"/>
    <w:qFormat/>
    <w:rsid w:val="000B7395"/>
    <w:rPr>
      <w:rFonts w:ascii="Cambria" w:hAnsi="Cambria"/>
      <w:b/>
      <w:sz w:val="24"/>
      <w:u w:val="single"/>
      <w:bdr w:val="single" w:sz="4" w:space="0" w:color="000000"/>
      <w:shd w:val="clear" w:color="auto" w:fill="BEFF7D"/>
    </w:rPr>
  </w:style>
  <w:style w:type="character" w:customStyle="1" w:styleId="heading2char2charchar1">
    <w:name w:val="heading2char2charchar1"/>
    <w:rsid w:val="000B7395"/>
  </w:style>
  <w:style w:type="character" w:customStyle="1" w:styleId="StyleStyleHighlightedunderlineBorderSinglesolidlineAu">
    <w:name w:val="Style Style Highlighted underline + Border: : (Single solid line Au..."/>
    <w:basedOn w:val="DefaultParagraphFont"/>
    <w:rsid w:val="000B739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B739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B739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B7395"/>
    <w:rPr>
      <w:rFonts w:ascii="Times New Roman" w:hAnsi="Times New Roman" w:cs="Times New Roman"/>
    </w:rPr>
  </w:style>
  <w:style w:type="character" w:customStyle="1" w:styleId="citebold0">
    <w:name w:val="cite bold"/>
    <w:basedOn w:val="DefaultParagraphFont"/>
    <w:rsid w:val="000B739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B739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B7395"/>
    <w:pPr>
      <w:jc w:val="both"/>
    </w:pPr>
    <w:rPr>
      <w:b/>
    </w:rPr>
  </w:style>
  <w:style w:type="paragraph" w:customStyle="1" w:styleId="TxBr13p3">
    <w:name w:val="TxBr_13p3"/>
    <w:basedOn w:val="Normal"/>
    <w:rsid w:val="000B739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B7395"/>
    <w:pPr>
      <w:jc w:val="both"/>
    </w:pPr>
    <w:rPr>
      <w:b/>
    </w:rPr>
  </w:style>
  <w:style w:type="paragraph" w:customStyle="1" w:styleId="TxBr5p2">
    <w:name w:val="TxBr_5p2"/>
    <w:basedOn w:val="Normal"/>
    <w:rsid w:val="000B739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B7395"/>
    <w:pPr>
      <w:jc w:val="both"/>
    </w:pPr>
    <w:rPr>
      <w:b/>
    </w:rPr>
  </w:style>
  <w:style w:type="paragraph" w:customStyle="1" w:styleId="TxBr10p1">
    <w:name w:val="TxBr_10p1"/>
    <w:basedOn w:val="Normal"/>
    <w:rsid w:val="000B739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0B7395"/>
    <w:pPr>
      <w:ind w:left="1728" w:right="1728"/>
    </w:pPr>
    <w:rPr>
      <w:sz w:val="18"/>
      <w:u w:val="single"/>
    </w:rPr>
  </w:style>
  <w:style w:type="paragraph" w:customStyle="1" w:styleId="DebateHeading1">
    <w:name w:val="Debate.Heading1"/>
    <w:basedOn w:val="Heading1"/>
    <w:autoRedefine/>
    <w:rsid w:val="000B7395"/>
    <w:pPr>
      <w:spacing w:before="0"/>
      <w:ind w:right="1440"/>
    </w:pPr>
    <w:rPr>
      <w:rFonts w:cs="Times New Roman"/>
      <w:b w:val="0"/>
      <w:bCs/>
      <w:caps/>
      <w:sz w:val="20"/>
      <w:szCs w:val="28"/>
    </w:rPr>
  </w:style>
  <w:style w:type="paragraph" w:customStyle="1" w:styleId="morenews">
    <w:name w:val="morenews"/>
    <w:basedOn w:val="Normal"/>
    <w:rsid w:val="000B7395"/>
    <w:pPr>
      <w:spacing w:before="100" w:beforeAutospacing="1" w:after="100" w:afterAutospacing="1"/>
    </w:pPr>
  </w:style>
  <w:style w:type="character" w:customStyle="1" w:styleId="bio1">
    <w:name w:val="bio1"/>
    <w:basedOn w:val="DefaultParagraphFont"/>
    <w:rsid w:val="000B7395"/>
    <w:rPr>
      <w:rFonts w:ascii="Arial" w:hAnsi="Arial" w:cs="Arial"/>
      <w:i/>
      <w:iCs/>
      <w:color w:val="000000"/>
      <w:sz w:val="20"/>
    </w:rPr>
  </w:style>
  <w:style w:type="paragraph" w:customStyle="1" w:styleId="NormalWeb3">
    <w:name w:val="Normal (Web)3"/>
    <w:basedOn w:val="Normal"/>
    <w:qFormat/>
    <w:rsid w:val="000B7395"/>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0B7395"/>
    <w:rPr>
      <w:rFonts w:cs="Times New Roman"/>
      <w:sz w:val="24"/>
      <w:lang w:val="en-US" w:eastAsia="en-US"/>
    </w:rPr>
  </w:style>
  <w:style w:type="character" w:customStyle="1" w:styleId="Style24ptBoldUnderlineCenteredCharChar">
    <w:name w:val="Style 24 pt Bold Underline Centered Char Char"/>
    <w:basedOn w:val="DefaultParagraphFont"/>
    <w:rsid w:val="000B7395"/>
    <w:rPr>
      <w:rFonts w:cs="Times New Roman"/>
      <w:b/>
      <w:bCs/>
      <w:sz w:val="24"/>
      <w:u w:val="single"/>
      <w:lang w:val="en-US" w:eastAsia="en-US"/>
    </w:rPr>
  </w:style>
  <w:style w:type="paragraph" w:customStyle="1" w:styleId="TagCiteChar4">
    <w:name w:val="Tag / Cite Char"/>
    <w:basedOn w:val="Normal"/>
    <w:qFormat/>
    <w:rsid w:val="000B7395"/>
    <w:rPr>
      <w:b/>
      <w:color w:val="000000"/>
      <w:lang w:bidi="en-US"/>
    </w:rPr>
  </w:style>
  <w:style w:type="character" w:customStyle="1" w:styleId="TagCiteCharChar0">
    <w:name w:val="Tag / Cite Char Char"/>
    <w:basedOn w:val="DefaultParagraphFont"/>
    <w:rsid w:val="000B7395"/>
    <w:rPr>
      <w:rFonts w:cs="Times New Roman"/>
      <w:b/>
      <w:color w:val="000000"/>
      <w:sz w:val="24"/>
      <w:lang w:val="en-US" w:eastAsia="en-US"/>
    </w:rPr>
  </w:style>
  <w:style w:type="paragraph" w:customStyle="1" w:styleId="HeaderFooter">
    <w:name w:val="Header &amp; Footer"/>
    <w:qFormat/>
    <w:rsid w:val="000B7395"/>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B7395"/>
    <w:rPr>
      <w:color w:val="000000"/>
      <w:sz w:val="16"/>
      <w:lang w:bidi="en-US"/>
    </w:rPr>
  </w:style>
  <w:style w:type="character" w:customStyle="1" w:styleId="CardTextUnderlinedCharChar">
    <w:name w:val="Card Text Underlined Char Char"/>
    <w:basedOn w:val="DefaultParagraphFont"/>
    <w:rsid w:val="000B7395"/>
    <w:rPr>
      <w:rFonts w:ascii="Arial Narrow" w:hAnsi="Arial Narrow" w:cs="Times New Roman"/>
      <w:sz w:val="24"/>
      <w:u w:val="single"/>
      <w:lang w:val="en-US" w:eastAsia="en-US"/>
    </w:rPr>
  </w:style>
  <w:style w:type="paragraph" w:customStyle="1" w:styleId="HeaderDebate">
    <w:name w:val="Header Debate"/>
    <w:basedOn w:val="Normal"/>
    <w:qFormat/>
    <w:rsid w:val="000B7395"/>
    <w:pPr>
      <w:jc w:val="center"/>
      <w:outlineLvl w:val="0"/>
    </w:pPr>
    <w:rPr>
      <w:b/>
      <w:sz w:val="48"/>
      <w:u w:val="words"/>
      <w:lang w:bidi="en-US"/>
    </w:rPr>
  </w:style>
  <w:style w:type="paragraph" w:customStyle="1" w:styleId="CardTagCharChar">
    <w:name w:val="Card Tag Char Char"/>
    <w:basedOn w:val="Normal"/>
    <w:qFormat/>
    <w:rsid w:val="000B7395"/>
    <w:rPr>
      <w:b/>
      <w:lang w:bidi="en-US"/>
    </w:rPr>
  </w:style>
  <w:style w:type="character" w:customStyle="1" w:styleId="CardTagCharCharChar">
    <w:name w:val="Card Tag Char Char Char"/>
    <w:basedOn w:val="DefaultParagraphFont"/>
    <w:rsid w:val="000B7395"/>
    <w:rPr>
      <w:rFonts w:cs="Times New Roman"/>
      <w:b/>
      <w:sz w:val="24"/>
      <w:lang w:val="en-US" w:eastAsia="en-US"/>
    </w:rPr>
  </w:style>
  <w:style w:type="paragraph" w:customStyle="1" w:styleId="fixed">
    <w:name w:val="fixed"/>
    <w:basedOn w:val="Normal"/>
    <w:qFormat/>
    <w:rsid w:val="000B739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B7395"/>
    <w:rPr>
      <w:rFonts w:ascii="Garamond" w:hAnsi="Garamond" w:cs="Times New Roman"/>
      <w:sz w:val="24"/>
      <w:u w:val="single"/>
      <w:lang w:val="en-US" w:eastAsia="en-US"/>
    </w:rPr>
  </w:style>
  <w:style w:type="character" w:customStyle="1" w:styleId="t13">
    <w:name w:val="t13"/>
    <w:basedOn w:val="DefaultParagraphFont"/>
    <w:rsid w:val="000B7395"/>
    <w:rPr>
      <w:rFonts w:cs="Times New Roman"/>
    </w:rPr>
  </w:style>
  <w:style w:type="character" w:customStyle="1" w:styleId="lead">
    <w:name w:val="lead"/>
    <w:basedOn w:val="DefaultParagraphFont"/>
    <w:rsid w:val="000B7395"/>
    <w:rPr>
      <w:rFonts w:cs="Times New Roman"/>
    </w:rPr>
  </w:style>
  <w:style w:type="paragraph" w:customStyle="1" w:styleId="textonormal">
    <w:name w:val="textonormal"/>
    <w:basedOn w:val="Normal"/>
    <w:qFormat/>
    <w:rsid w:val="000B7395"/>
    <w:pPr>
      <w:spacing w:before="100" w:beforeAutospacing="1" w:after="100" w:afterAutospacing="1"/>
    </w:pPr>
    <w:rPr>
      <w:lang w:bidi="en-US"/>
    </w:rPr>
  </w:style>
  <w:style w:type="paragraph" w:customStyle="1" w:styleId="ExecutiveSummarytext">
    <w:name w:val="Executive Summary text"/>
    <w:basedOn w:val="Normal"/>
    <w:next w:val="Normal"/>
    <w:qFormat/>
    <w:rsid w:val="000B7395"/>
    <w:pPr>
      <w:autoSpaceDE w:val="0"/>
      <w:autoSpaceDN w:val="0"/>
      <w:adjustRightInd w:val="0"/>
    </w:pPr>
    <w:rPr>
      <w:lang w:bidi="en-US"/>
    </w:rPr>
  </w:style>
  <w:style w:type="character" w:customStyle="1" w:styleId="NormalUnderlineChar1">
    <w:name w:val="Normal Underline Char1"/>
    <w:basedOn w:val="DefaultParagraphFont"/>
    <w:rsid w:val="000B7395"/>
    <w:rPr>
      <w:rFonts w:cs="Times New Roman"/>
      <w:sz w:val="24"/>
      <w:u w:val="single"/>
      <w:lang w:val="en-US" w:eastAsia="en-US"/>
    </w:rPr>
  </w:style>
  <w:style w:type="character" w:customStyle="1" w:styleId="headlinetext">
    <w:name w:val="headlinetext"/>
    <w:basedOn w:val="DefaultParagraphFont"/>
    <w:rsid w:val="000B7395"/>
    <w:rPr>
      <w:rFonts w:cs="Times New Roman"/>
    </w:rPr>
  </w:style>
  <w:style w:type="character" w:customStyle="1" w:styleId="FootnoteCharacters">
    <w:name w:val="Footnote Characters"/>
    <w:basedOn w:val="DefaultParagraphFont"/>
    <w:rsid w:val="000B7395"/>
    <w:rPr>
      <w:rFonts w:cs="Times New Roman"/>
      <w:vertAlign w:val="superscript"/>
    </w:rPr>
  </w:style>
  <w:style w:type="paragraph" w:customStyle="1" w:styleId="ExtendedText">
    <w:name w:val="Extended Text"/>
    <w:basedOn w:val="Normal"/>
    <w:rsid w:val="000B7395"/>
    <w:pPr>
      <w:widowControl w:val="0"/>
    </w:pPr>
    <w:rPr>
      <w:sz w:val="12"/>
      <w:szCs w:val="20"/>
      <w:lang w:bidi="en-US"/>
    </w:rPr>
  </w:style>
  <w:style w:type="character" w:customStyle="1" w:styleId="ExtendedTextChar">
    <w:name w:val="Extended Text Char"/>
    <w:basedOn w:val="DefaultParagraphFont"/>
    <w:rsid w:val="000B7395"/>
    <w:rPr>
      <w:rFonts w:cs="Times New Roman"/>
      <w:sz w:val="12"/>
    </w:rPr>
  </w:style>
  <w:style w:type="paragraph" w:customStyle="1" w:styleId="DiamondList">
    <w:name w:val="Diamond List"/>
    <w:rsid w:val="000B7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B7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B7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B7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B7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B7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B7395"/>
    <w:rPr>
      <w:sz w:val="20"/>
    </w:rPr>
  </w:style>
  <w:style w:type="paragraph" w:customStyle="1" w:styleId="BulletList">
    <w:name w:val="Bullet List"/>
    <w:rsid w:val="000B7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B7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B7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B7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B7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B739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B7395"/>
    <w:rPr>
      <w:sz w:val="20"/>
    </w:rPr>
  </w:style>
  <w:style w:type="paragraph" w:customStyle="1" w:styleId="CardCites">
    <w:name w:val="Card Cites"/>
    <w:basedOn w:val="Normal"/>
    <w:next w:val="Normal"/>
    <w:qFormat/>
    <w:rsid w:val="000B7395"/>
    <w:rPr>
      <w:rFonts w:ascii="Garamond" w:hAnsi="Garamond"/>
      <w:b/>
      <w:lang w:bidi="en-US"/>
    </w:rPr>
  </w:style>
  <w:style w:type="character" w:customStyle="1" w:styleId="SmallFontCharCharCharChar">
    <w:name w:val="Small Font Char Char Char Char"/>
    <w:basedOn w:val="DefaultParagraphFont"/>
    <w:rsid w:val="000B7395"/>
    <w:rPr>
      <w:rFonts w:ascii="Arial" w:hAnsi="Arial" w:cs="Times New Roman"/>
      <w:sz w:val="24"/>
      <w:lang w:val="en-US" w:eastAsia="en-US"/>
    </w:rPr>
  </w:style>
  <w:style w:type="character" w:customStyle="1" w:styleId="boxChar">
    <w:name w:val="box Char"/>
    <w:basedOn w:val="DefaultParagraphFont"/>
    <w:rsid w:val="000B739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B7395"/>
    <w:pPr>
      <w:ind w:left="288" w:right="288"/>
    </w:pPr>
    <w:rPr>
      <w:rFonts w:ascii="Garamond" w:hAnsi="Garamond"/>
      <w:szCs w:val="24"/>
      <w:u w:val="single"/>
      <w:lang w:bidi="en-US"/>
    </w:rPr>
  </w:style>
  <w:style w:type="character" w:customStyle="1" w:styleId="StylecardGaramond12ptUnderlineChar">
    <w:name w:val="Style card + Garamond 12 pt Underline Char"/>
    <w:rsid w:val="000B7395"/>
    <w:rPr>
      <w:rFonts w:ascii="Garamond" w:hAnsi="Garamond"/>
      <w:sz w:val="24"/>
      <w:u w:val="single"/>
    </w:rPr>
  </w:style>
  <w:style w:type="paragraph" w:customStyle="1" w:styleId="StyletagGaramond">
    <w:name w:val="Style tag + Garamond"/>
    <w:basedOn w:val="Heading2"/>
    <w:rsid w:val="000B7395"/>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0B7395"/>
    <w:rPr>
      <w:rFonts w:ascii="Garamond" w:hAnsi="Garamond" w:cs="Times New Roman"/>
      <w:b/>
      <w:bCs/>
      <w:sz w:val="24"/>
    </w:rPr>
  </w:style>
  <w:style w:type="character" w:customStyle="1" w:styleId="StyleGaramond">
    <w:name w:val="Style Garamond"/>
    <w:basedOn w:val="DefaultParagraphFont"/>
    <w:rsid w:val="000B7395"/>
    <w:rPr>
      <w:rFonts w:ascii="Garamond" w:hAnsi="Garamond" w:cs="Times New Roman"/>
    </w:rPr>
  </w:style>
  <w:style w:type="paragraph" w:customStyle="1" w:styleId="StyleUnderliningBorderSinglesolidlineAuto05ptLin">
    <w:name w:val="Style Underlining + Border: : (Single solid line Auto  0.5 pt Lin..."/>
    <w:basedOn w:val="Underlining"/>
    <w:rsid w:val="000B739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B739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B7395"/>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0B7395"/>
    <w:rPr>
      <w:rFonts w:ascii="Garamond" w:hAnsi="Garamond"/>
      <w:b/>
      <w:kern w:val="32"/>
      <w:sz w:val="32"/>
      <w:u w:val="single"/>
    </w:rPr>
  </w:style>
  <w:style w:type="paragraph" w:customStyle="1" w:styleId="cleanformatting">
    <w:name w:val="clean formatting"/>
    <w:basedOn w:val="Heading4"/>
    <w:rsid w:val="000B7395"/>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0B7395"/>
    <w:pPr>
      <w:ind w:left="288" w:right="288"/>
    </w:pPr>
    <w:rPr>
      <w:szCs w:val="20"/>
    </w:rPr>
  </w:style>
  <w:style w:type="character" w:customStyle="1" w:styleId="tagChar1CharChar1">
    <w:name w:val="tag Char1 Char Char1"/>
    <w:basedOn w:val="DefaultParagraphFont"/>
    <w:rsid w:val="000B7395"/>
    <w:rPr>
      <w:b/>
      <w:bCs/>
      <w:sz w:val="24"/>
      <w:szCs w:val="24"/>
      <w:lang w:val="en-US" w:eastAsia="en-US" w:bidi="ar-SA"/>
    </w:rPr>
  </w:style>
  <w:style w:type="character" w:customStyle="1" w:styleId="tagChar1Char1CharChar">
    <w:name w:val="tag Char1 Char1 Char Char"/>
    <w:basedOn w:val="DefaultParagraphFont"/>
    <w:rsid w:val="000B7395"/>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0B7395"/>
    <w:rPr>
      <w:rFonts w:ascii="Arial" w:hAnsi="Arial" w:cs="Arial"/>
      <w:b/>
      <w:bCs/>
      <w:kern w:val="32"/>
      <w:sz w:val="32"/>
      <w:szCs w:val="32"/>
      <w:lang w:val="en-US" w:eastAsia="en-US" w:bidi="ar-SA"/>
    </w:rPr>
  </w:style>
  <w:style w:type="character" w:customStyle="1" w:styleId="c2">
    <w:name w:val="c2"/>
    <w:basedOn w:val="DefaultParagraphFont"/>
    <w:rsid w:val="000B7395"/>
  </w:style>
  <w:style w:type="character" w:customStyle="1" w:styleId="looseChar">
    <w:name w:val="loose Char"/>
    <w:basedOn w:val="DefaultParagraphFont"/>
    <w:rsid w:val="000B7395"/>
    <w:rPr>
      <w:sz w:val="24"/>
      <w:szCs w:val="24"/>
      <w:lang w:val="en-US" w:eastAsia="en-US" w:bidi="ar-SA"/>
    </w:rPr>
  </w:style>
  <w:style w:type="character" w:customStyle="1" w:styleId="c6">
    <w:name w:val="c6"/>
    <w:basedOn w:val="DefaultParagraphFont"/>
    <w:rsid w:val="000B7395"/>
  </w:style>
  <w:style w:type="character" w:customStyle="1" w:styleId="Irrelevant6fontChar">
    <w:name w:val="Irrelevant (6 font) Char"/>
    <w:basedOn w:val="DefaultParagraphFont"/>
    <w:rsid w:val="000B7395"/>
    <w:rPr>
      <w:sz w:val="12"/>
      <w:szCs w:val="12"/>
      <w:lang w:val="en-US" w:eastAsia="en-US" w:bidi="ar-SA"/>
    </w:rPr>
  </w:style>
  <w:style w:type="character" w:customStyle="1" w:styleId="StyleCards12ptThickunderlineChar">
    <w:name w:val="Style Cards + 12 pt Thick underline Char"/>
    <w:basedOn w:val="DefaultParagraphFont"/>
    <w:rsid w:val="000B7395"/>
    <w:rPr>
      <w:sz w:val="24"/>
      <w:u w:val="thick"/>
      <w:lang w:val="en-US" w:eastAsia="en-US" w:bidi="ar-SA"/>
    </w:rPr>
  </w:style>
  <w:style w:type="character" w:customStyle="1" w:styleId="nfakpe">
    <w:name w:val="nfakpe"/>
    <w:basedOn w:val="DefaultParagraphFont"/>
    <w:rsid w:val="000B7395"/>
  </w:style>
  <w:style w:type="character" w:customStyle="1" w:styleId="ReadUnderline">
    <w:name w:val="Read Underline"/>
    <w:rsid w:val="000B7395"/>
    <w:rPr>
      <w:rFonts w:ascii="Arial" w:hAnsi="Arial"/>
      <w:b/>
      <w:sz w:val="20"/>
      <w:u w:val="thick"/>
    </w:rPr>
  </w:style>
  <w:style w:type="character" w:customStyle="1" w:styleId="StyleCites12ptChar">
    <w:name w:val="Style Cites + 12 pt Char"/>
    <w:basedOn w:val="DefaultParagraphFont"/>
    <w:rsid w:val="000B7395"/>
    <w:rPr>
      <w:rFonts w:eastAsia="SimSun"/>
      <w:b/>
      <w:bCs/>
      <w:sz w:val="24"/>
      <w:lang w:val="en-US" w:eastAsia="en-US" w:bidi="ar-SA"/>
    </w:rPr>
  </w:style>
  <w:style w:type="character" w:customStyle="1" w:styleId="news1">
    <w:name w:val="news1"/>
    <w:basedOn w:val="DefaultParagraphFont"/>
    <w:rsid w:val="000B7395"/>
  </w:style>
  <w:style w:type="character" w:customStyle="1" w:styleId="articlebody0">
    <w:name w:val="article_body"/>
    <w:basedOn w:val="DefaultParagraphFont"/>
    <w:rsid w:val="000B7395"/>
  </w:style>
  <w:style w:type="character" w:customStyle="1" w:styleId="newstdtext12">
    <w:name w:val="newstdtext12"/>
    <w:basedOn w:val="DefaultParagraphFont"/>
    <w:rsid w:val="000B7395"/>
  </w:style>
  <w:style w:type="character" w:customStyle="1" w:styleId="underlinecardCharCharChar">
    <w:name w:val="underline card Char Char Char"/>
    <w:basedOn w:val="DefaultParagraphFont"/>
    <w:rsid w:val="000B7395"/>
    <w:rPr>
      <w:rFonts w:ascii="Arial" w:hAnsi="Arial"/>
      <w:sz w:val="18"/>
      <w:szCs w:val="24"/>
      <w:u w:val="single"/>
      <w:lang w:val="en-US" w:eastAsia="en-US" w:bidi="ar-SA"/>
    </w:rPr>
  </w:style>
  <w:style w:type="character" w:customStyle="1" w:styleId="style32">
    <w:name w:val="style3"/>
    <w:basedOn w:val="DefaultParagraphFont"/>
    <w:rsid w:val="000B7395"/>
  </w:style>
  <w:style w:type="character" w:customStyle="1" w:styleId="quoted">
    <w:name w:val="quoted"/>
    <w:basedOn w:val="DefaultParagraphFont"/>
    <w:rsid w:val="000B7395"/>
  </w:style>
  <w:style w:type="paragraph" w:customStyle="1" w:styleId="cnninline">
    <w:name w:val="cnninline"/>
    <w:basedOn w:val="Normal"/>
    <w:rsid w:val="000B739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B7395"/>
    <w:rPr>
      <w:rFonts w:ascii="Arial" w:hAnsi="Arial"/>
    </w:rPr>
  </w:style>
  <w:style w:type="paragraph" w:customStyle="1" w:styleId="TagsCites">
    <w:name w:val="Tags/Cites"/>
    <w:basedOn w:val="Normal"/>
    <w:rsid w:val="000B7395"/>
    <w:pPr>
      <w:autoSpaceDE w:val="0"/>
      <w:autoSpaceDN w:val="0"/>
      <w:adjustRightInd w:val="0"/>
    </w:pPr>
    <w:rPr>
      <w:sz w:val="26"/>
    </w:rPr>
  </w:style>
  <w:style w:type="character" w:customStyle="1" w:styleId="cardtext-un-underlined">
    <w:name w:val="card text- un-underlined"/>
    <w:rsid w:val="000B7395"/>
    <w:rPr>
      <w:sz w:val="12"/>
    </w:rPr>
  </w:style>
  <w:style w:type="paragraph" w:customStyle="1" w:styleId="ReduceText">
    <w:name w:val="Reduce Text"/>
    <w:basedOn w:val="Normal"/>
    <w:autoRedefine/>
    <w:rsid w:val="000B7395"/>
    <w:pPr>
      <w:ind w:left="1440" w:right="720"/>
    </w:pPr>
    <w:rPr>
      <w:sz w:val="10"/>
    </w:rPr>
  </w:style>
  <w:style w:type="character" w:customStyle="1" w:styleId="DebateTagChar0">
    <w:name w:val="DebateTag Char"/>
    <w:basedOn w:val="DefaultParagraphFont"/>
    <w:rsid w:val="000B7395"/>
    <w:rPr>
      <w:b/>
      <w:sz w:val="24"/>
      <w:szCs w:val="24"/>
      <w:lang w:val="en-US" w:eastAsia="en-US" w:bidi="ar-SA"/>
    </w:rPr>
  </w:style>
  <w:style w:type="character" w:customStyle="1" w:styleId="DebateSmallText">
    <w:name w:val="DebateSmallText"/>
    <w:rsid w:val="000B7395"/>
    <w:rPr>
      <w:rFonts w:ascii="Times New Roman" w:hAnsi="Times New Roman"/>
      <w:sz w:val="20"/>
    </w:rPr>
  </w:style>
  <w:style w:type="character" w:customStyle="1" w:styleId="DebateUnderline0">
    <w:name w:val="DebateUnderline"/>
    <w:basedOn w:val="DefaultParagraphFont"/>
    <w:rsid w:val="000B7395"/>
    <w:rPr>
      <w:rFonts w:ascii="Times New Roman" w:hAnsi="Times New Roman"/>
      <w:sz w:val="20"/>
      <w:u w:val="single"/>
    </w:rPr>
  </w:style>
  <w:style w:type="character" w:customStyle="1" w:styleId="UnderlinestyleChar1">
    <w:name w:val="Underline style Char"/>
    <w:basedOn w:val="DefaultParagraphFont"/>
    <w:rsid w:val="000B7395"/>
    <w:rPr>
      <w:szCs w:val="24"/>
      <w:u w:val="single"/>
    </w:rPr>
  </w:style>
  <w:style w:type="character" w:customStyle="1" w:styleId="cardUnderlineChar0">
    <w:name w:val="card+Underline Char"/>
    <w:basedOn w:val="DefaultParagraphFont"/>
    <w:rsid w:val="000B7395"/>
    <w:rPr>
      <w:rFonts w:ascii="Times" w:hAnsi="Times"/>
      <w:u w:val="single"/>
      <w:lang w:val="en-US" w:eastAsia="en-US" w:bidi="ar-SA"/>
    </w:rPr>
  </w:style>
  <w:style w:type="paragraph" w:customStyle="1" w:styleId="FR4">
    <w:name w:val="FR4"/>
    <w:rsid w:val="000B739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0B739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B7395"/>
    <w:rPr>
      <w:bdr w:val="single" w:sz="8" w:space="0" w:color="auto"/>
    </w:rPr>
  </w:style>
  <w:style w:type="character" w:customStyle="1" w:styleId="NoCharacterStyle">
    <w:name w:val="No Character Style"/>
    <w:qFormat/>
    <w:rsid w:val="000B7395"/>
  </w:style>
  <w:style w:type="paragraph" w:customStyle="1" w:styleId="DebateHeading2">
    <w:name w:val="Debate.Heading2"/>
    <w:basedOn w:val="Heading2"/>
    <w:rsid w:val="000B739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0B7395"/>
  </w:style>
  <w:style w:type="paragraph" w:customStyle="1" w:styleId="looseLeft016">
    <w:name w:val="loose + Left:  0.16&quot;"/>
    <w:aliases w:val="Right:  0normal16&quot;"/>
    <w:basedOn w:val="loose"/>
    <w:rsid w:val="000B7395"/>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0B7395"/>
    <w:pPr>
      <w:spacing w:before="0" w:after="120"/>
    </w:pPr>
    <w:rPr>
      <w:i/>
      <w:sz w:val="16"/>
    </w:rPr>
  </w:style>
  <w:style w:type="paragraph" w:customStyle="1" w:styleId="BlockTitle5">
    <w:name w:val="BlockTitle"/>
    <w:basedOn w:val="Normal"/>
    <w:rsid w:val="000B7395"/>
    <w:pPr>
      <w:spacing w:after="240"/>
      <w:jc w:val="center"/>
      <w:outlineLvl w:val="0"/>
    </w:pPr>
    <w:rPr>
      <w:b/>
      <w:sz w:val="28"/>
      <w:szCs w:val="20"/>
    </w:rPr>
  </w:style>
  <w:style w:type="character" w:customStyle="1" w:styleId="normaltext2">
    <w:name w:val="normaltext"/>
    <w:basedOn w:val="DefaultParagraphFont"/>
    <w:rsid w:val="000B7395"/>
    <w:rPr>
      <w:rFonts w:ascii="Times New Roman" w:hAnsi="Times New Roman"/>
      <w:sz w:val="18"/>
    </w:rPr>
  </w:style>
  <w:style w:type="paragraph" w:customStyle="1" w:styleId="styleannouncement">
    <w:name w:val="styleannouncement"/>
    <w:basedOn w:val="Normal"/>
    <w:rsid w:val="000B7395"/>
    <w:pPr>
      <w:spacing w:before="100" w:beforeAutospacing="1" w:after="100" w:afterAutospacing="1"/>
    </w:pPr>
  </w:style>
  <w:style w:type="paragraph" w:customStyle="1" w:styleId="KellyEvChar">
    <w:name w:val="KellyEv Char"/>
    <w:basedOn w:val="Normal"/>
    <w:autoRedefine/>
    <w:rsid w:val="000B7395"/>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0B7395"/>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0B7395"/>
    <w:pPr>
      <w:spacing w:before="240" w:after="60"/>
    </w:pPr>
    <w:rPr>
      <w:rFonts w:eastAsia="SimSun"/>
      <w:b w:val="0"/>
      <w:sz w:val="24"/>
      <w:szCs w:val="24"/>
      <w:lang w:eastAsia="zh-CN"/>
    </w:rPr>
  </w:style>
  <w:style w:type="paragraph" w:customStyle="1" w:styleId="StyleHeading29pt">
    <w:name w:val="Style Heading 2 + 9 pt"/>
    <w:basedOn w:val="Heading3"/>
    <w:rsid w:val="000B7395"/>
    <w:rPr>
      <w:rFonts w:eastAsia="SimSun"/>
      <w:sz w:val="18"/>
      <w:szCs w:val="18"/>
      <w:lang w:eastAsia="zh-CN"/>
    </w:rPr>
  </w:style>
  <w:style w:type="character" w:customStyle="1" w:styleId="StyleHeading2Char6ptNotBoldSmallcapsChar">
    <w:name w:val="Style Heading 2Char + 6 pt Not Bold Small caps Char"/>
    <w:basedOn w:val="DefaultParagraphFont"/>
    <w:rsid w:val="000B7395"/>
    <w:rPr>
      <w:rFonts w:cs="Arial"/>
      <w:b/>
      <w:bCs/>
      <w:iCs/>
      <w:noProof w:val="0"/>
      <w:sz w:val="12"/>
      <w:szCs w:val="12"/>
      <w:lang w:val="en-US" w:eastAsia="en-US" w:bidi="ar-SA"/>
    </w:rPr>
  </w:style>
  <w:style w:type="paragraph" w:customStyle="1" w:styleId="normalunderlined">
    <w:name w:val="normal + underlined"/>
    <w:basedOn w:val="BodyText2"/>
    <w:rsid w:val="000B7395"/>
    <w:pPr>
      <w:spacing w:after="0" w:line="240" w:lineRule="auto"/>
    </w:pPr>
    <w:rPr>
      <w:u w:val="single"/>
    </w:rPr>
  </w:style>
  <w:style w:type="paragraph" w:customStyle="1" w:styleId="text14-black">
    <w:name w:val="text14-black"/>
    <w:basedOn w:val="Normal"/>
    <w:rsid w:val="000B7395"/>
    <w:pPr>
      <w:spacing w:before="100" w:beforeAutospacing="1" w:after="100" w:afterAutospacing="1"/>
    </w:pPr>
  </w:style>
  <w:style w:type="paragraph" w:customStyle="1" w:styleId="Irrelevant6font">
    <w:name w:val="Irrelevant (6 font)"/>
    <w:basedOn w:val="Normal"/>
    <w:link w:val="Irrelevant6fontCharChar"/>
    <w:qFormat/>
    <w:rsid w:val="000B7395"/>
    <w:pPr>
      <w:ind w:left="547" w:right="648"/>
      <w:jc w:val="both"/>
    </w:pPr>
    <w:rPr>
      <w:sz w:val="12"/>
      <w:szCs w:val="12"/>
    </w:rPr>
  </w:style>
  <w:style w:type="character" w:customStyle="1" w:styleId="Irrelevant6fontCharChar">
    <w:name w:val="Irrelevant (6 font) Char Char"/>
    <w:basedOn w:val="DefaultParagraphFont"/>
    <w:link w:val="Irrelevant6font"/>
    <w:rsid w:val="000B7395"/>
    <w:rPr>
      <w:rFonts w:ascii="Times New Roman" w:hAnsi="Times New Roman" w:cs="Times New Roman"/>
      <w:sz w:val="12"/>
      <w:szCs w:val="12"/>
    </w:rPr>
  </w:style>
  <w:style w:type="paragraph" w:customStyle="1" w:styleId="rddateline">
    <w:name w:val="rddateline"/>
    <w:basedOn w:val="Normal"/>
    <w:qFormat/>
    <w:rsid w:val="000B7395"/>
    <w:rPr>
      <w:rFonts w:cs="Arial"/>
      <w:szCs w:val="20"/>
    </w:rPr>
  </w:style>
  <w:style w:type="paragraph" w:customStyle="1" w:styleId="rdheadline">
    <w:name w:val="rdheadline"/>
    <w:basedOn w:val="Normal"/>
    <w:qFormat/>
    <w:rsid w:val="000B7395"/>
    <w:pPr>
      <w:spacing w:before="100" w:beforeAutospacing="1" w:after="100" w:afterAutospacing="1"/>
    </w:pPr>
    <w:rPr>
      <w:rFonts w:ascii="Verdana" w:hAnsi="Verdana"/>
      <w:b/>
      <w:bCs/>
      <w:sz w:val="32"/>
      <w:szCs w:val="32"/>
    </w:rPr>
  </w:style>
  <w:style w:type="paragraph" w:customStyle="1" w:styleId="rdbyline">
    <w:name w:val="rdbyline"/>
    <w:basedOn w:val="Normal"/>
    <w:qFormat/>
    <w:rsid w:val="000B7395"/>
    <w:pPr>
      <w:spacing w:after="100" w:afterAutospacing="1"/>
    </w:pPr>
    <w:rPr>
      <w:rFonts w:ascii="Verdana" w:hAnsi="Verdana"/>
      <w:szCs w:val="20"/>
    </w:rPr>
  </w:style>
  <w:style w:type="character" w:customStyle="1" w:styleId="rddeckline1">
    <w:name w:val="rddeckline1"/>
    <w:basedOn w:val="DefaultParagraphFont"/>
    <w:rsid w:val="000B7395"/>
    <w:rPr>
      <w:rFonts w:ascii="Verdana" w:hAnsi="Verdana" w:hint="default"/>
      <w:b/>
      <w:bCs/>
      <w:sz w:val="22"/>
      <w:szCs w:val="22"/>
    </w:rPr>
  </w:style>
  <w:style w:type="character" w:customStyle="1" w:styleId="contact1">
    <w:name w:val="contact1"/>
    <w:basedOn w:val="DefaultParagraphFont"/>
    <w:rsid w:val="000B7395"/>
    <w:rPr>
      <w:rFonts w:ascii="Tahoma" w:hAnsi="Tahoma" w:cs="Tahoma" w:hint="default"/>
      <w:color w:val="999999"/>
      <w:sz w:val="20"/>
      <w:szCs w:val="20"/>
    </w:rPr>
  </w:style>
  <w:style w:type="character" w:customStyle="1" w:styleId="credits1">
    <w:name w:val="credits1"/>
    <w:basedOn w:val="DefaultParagraphFont"/>
    <w:rsid w:val="000B7395"/>
    <w:rPr>
      <w:rFonts w:ascii="Tahoma" w:hAnsi="Tahoma" w:cs="Tahoma" w:hint="default"/>
      <w:color w:val="999999"/>
      <w:sz w:val="16"/>
      <w:szCs w:val="16"/>
    </w:rPr>
  </w:style>
  <w:style w:type="paragraph" w:customStyle="1" w:styleId="Heading20">
    <w:name w:val="Heading2"/>
    <w:basedOn w:val="Normal"/>
    <w:qFormat/>
    <w:rsid w:val="000B7395"/>
    <w:pPr>
      <w:jc w:val="center"/>
    </w:pPr>
    <w:rPr>
      <w:b/>
      <w:caps/>
    </w:rPr>
  </w:style>
  <w:style w:type="character" w:customStyle="1" w:styleId="Heading2Char2">
    <w:name w:val="Heading2 Char"/>
    <w:basedOn w:val="DefaultParagraphFont"/>
    <w:rsid w:val="000B7395"/>
    <w:rPr>
      <w:b/>
      <w:caps/>
      <w:szCs w:val="24"/>
      <w:lang w:val="en-US" w:eastAsia="en-US" w:bidi="ar-SA"/>
    </w:rPr>
  </w:style>
  <w:style w:type="paragraph" w:customStyle="1" w:styleId="Underlinedcard1">
    <w:name w:val="Underlined card"/>
    <w:basedOn w:val="Normal"/>
    <w:autoRedefine/>
    <w:qFormat/>
    <w:rsid w:val="000B739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B7395"/>
    <w:rPr>
      <w:sz w:val="24"/>
      <w:szCs w:val="24"/>
      <w:u w:val="thick"/>
      <w:lang w:val="en-US" w:eastAsia="en-US" w:bidi="ar-SA"/>
    </w:rPr>
  </w:style>
  <w:style w:type="paragraph" w:customStyle="1" w:styleId="StyleHeading212pt">
    <w:name w:val="Style Heading2 + 12 pt"/>
    <w:basedOn w:val="Heading20"/>
    <w:qFormat/>
    <w:rsid w:val="000B7395"/>
    <w:rPr>
      <w:bCs/>
    </w:rPr>
  </w:style>
  <w:style w:type="character" w:customStyle="1" w:styleId="StyleHeading212ptChar">
    <w:name w:val="Style Heading2 + 12 pt Char"/>
    <w:basedOn w:val="Heading2Char2"/>
    <w:rsid w:val="000B7395"/>
    <w:rPr>
      <w:b/>
      <w:bCs/>
      <w:caps/>
      <w:sz w:val="24"/>
      <w:szCs w:val="24"/>
      <w:lang w:val="en-US" w:eastAsia="en-US" w:bidi="ar-SA"/>
    </w:rPr>
  </w:style>
  <w:style w:type="paragraph" w:customStyle="1" w:styleId="Heading212pt">
    <w:name w:val="Heading2 + 12 pt"/>
    <w:basedOn w:val="StyleHeading212pt"/>
    <w:link w:val="Heading212ptChar"/>
    <w:qFormat/>
    <w:rsid w:val="000B7395"/>
  </w:style>
  <w:style w:type="character" w:customStyle="1" w:styleId="Heading212ptChar">
    <w:name w:val="Heading2 + 12 pt Char"/>
    <w:basedOn w:val="DefaultParagraphFont"/>
    <w:link w:val="Heading212pt"/>
    <w:rsid w:val="000B7395"/>
    <w:rPr>
      <w:rFonts w:ascii="Times New Roman" w:hAnsi="Times New Roman" w:cs="Times New Roman"/>
      <w:b/>
      <w:bCs/>
      <w:caps/>
    </w:rPr>
  </w:style>
  <w:style w:type="character" w:customStyle="1" w:styleId="bodytext11">
    <w:name w:val="bodytext1"/>
    <w:basedOn w:val="DefaultParagraphFont"/>
    <w:rsid w:val="000B7395"/>
  </w:style>
  <w:style w:type="paragraph" w:customStyle="1" w:styleId="CardsChar2">
    <w:name w:val="Cards Char2"/>
    <w:basedOn w:val="Normal"/>
    <w:qFormat/>
    <w:rsid w:val="000B739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B7395"/>
    <w:rPr>
      <w:rFonts w:ascii="Verdana" w:hAnsi="Verdana"/>
      <w:szCs w:val="18"/>
      <w:u w:val="single"/>
      <w:lang w:val="en-US" w:eastAsia="en-US" w:bidi="ar-SA"/>
    </w:rPr>
  </w:style>
  <w:style w:type="character" w:customStyle="1" w:styleId="ps63">
    <w:name w:val="ps63"/>
    <w:basedOn w:val="DefaultParagraphFont"/>
    <w:rsid w:val="000B7395"/>
  </w:style>
  <w:style w:type="character" w:customStyle="1" w:styleId="ps65">
    <w:name w:val="ps65"/>
    <w:basedOn w:val="DefaultParagraphFont"/>
    <w:rsid w:val="000B7395"/>
  </w:style>
  <w:style w:type="character" w:customStyle="1" w:styleId="ps66">
    <w:name w:val="ps66"/>
    <w:basedOn w:val="DefaultParagraphFont"/>
    <w:rsid w:val="000B7395"/>
  </w:style>
  <w:style w:type="character" w:customStyle="1" w:styleId="ps67">
    <w:name w:val="ps67"/>
    <w:basedOn w:val="DefaultParagraphFont"/>
    <w:rsid w:val="000B7395"/>
  </w:style>
  <w:style w:type="character" w:customStyle="1" w:styleId="ps69">
    <w:name w:val="ps69"/>
    <w:basedOn w:val="DefaultParagraphFont"/>
    <w:rsid w:val="000B7395"/>
  </w:style>
  <w:style w:type="character" w:customStyle="1" w:styleId="ps75">
    <w:name w:val="ps75"/>
    <w:basedOn w:val="DefaultParagraphFont"/>
    <w:rsid w:val="000B7395"/>
  </w:style>
  <w:style w:type="character" w:customStyle="1" w:styleId="ps76">
    <w:name w:val="ps76"/>
    <w:basedOn w:val="DefaultParagraphFont"/>
    <w:rsid w:val="000B7395"/>
  </w:style>
  <w:style w:type="character" w:customStyle="1" w:styleId="ps77">
    <w:name w:val="ps77"/>
    <w:basedOn w:val="DefaultParagraphFont"/>
    <w:rsid w:val="000B7395"/>
  </w:style>
  <w:style w:type="character" w:customStyle="1" w:styleId="ps79">
    <w:name w:val="ps79"/>
    <w:basedOn w:val="DefaultParagraphFont"/>
    <w:rsid w:val="000B7395"/>
  </w:style>
  <w:style w:type="character" w:customStyle="1" w:styleId="ps80">
    <w:name w:val="ps80"/>
    <w:basedOn w:val="DefaultParagraphFont"/>
    <w:rsid w:val="000B7395"/>
  </w:style>
  <w:style w:type="character" w:customStyle="1" w:styleId="ps81">
    <w:name w:val="ps81"/>
    <w:basedOn w:val="DefaultParagraphFont"/>
    <w:rsid w:val="000B7395"/>
  </w:style>
  <w:style w:type="character" w:customStyle="1" w:styleId="ps85">
    <w:name w:val="ps85"/>
    <w:basedOn w:val="DefaultParagraphFont"/>
    <w:rsid w:val="000B7395"/>
  </w:style>
  <w:style w:type="character" w:customStyle="1" w:styleId="ps87">
    <w:name w:val="ps87"/>
    <w:basedOn w:val="DefaultParagraphFont"/>
    <w:rsid w:val="000B7395"/>
  </w:style>
  <w:style w:type="character" w:customStyle="1" w:styleId="ps88">
    <w:name w:val="ps88"/>
    <w:basedOn w:val="DefaultParagraphFont"/>
    <w:rsid w:val="000B7395"/>
  </w:style>
  <w:style w:type="paragraph" w:customStyle="1" w:styleId="H3">
    <w:name w:val="H3"/>
    <w:basedOn w:val="Normal"/>
    <w:next w:val="Normal"/>
    <w:rsid w:val="000B739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B7395"/>
  </w:style>
  <w:style w:type="paragraph" w:customStyle="1" w:styleId="Style0">
    <w:name w:val="Style0"/>
    <w:rsid w:val="000B7395"/>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0B739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B7395"/>
  </w:style>
  <w:style w:type="character" w:customStyle="1" w:styleId="WW-Teletype">
    <w:name w:val="WW-Teletype"/>
    <w:rsid w:val="000B7395"/>
    <w:rPr>
      <w:rFonts w:ascii="Courier New" w:eastAsia="Courier New" w:hAnsi="Courier New" w:cs="Courier New"/>
    </w:rPr>
  </w:style>
  <w:style w:type="character" w:customStyle="1" w:styleId="lightemphasis">
    <w:name w:val="lightemphasis"/>
    <w:basedOn w:val="DefaultParagraphFont"/>
    <w:rsid w:val="000B7395"/>
  </w:style>
  <w:style w:type="character" w:customStyle="1" w:styleId="booktitle0">
    <w:name w:val="booktitle"/>
    <w:basedOn w:val="DefaultParagraphFont"/>
    <w:rsid w:val="000B7395"/>
  </w:style>
  <w:style w:type="character" w:customStyle="1" w:styleId="filmtitle">
    <w:name w:val="filmtitle"/>
    <w:basedOn w:val="DefaultParagraphFont"/>
    <w:rsid w:val="000B7395"/>
  </w:style>
  <w:style w:type="paragraph" w:customStyle="1" w:styleId="Quotations">
    <w:name w:val="Quotations"/>
    <w:basedOn w:val="Normal"/>
    <w:rsid w:val="000B739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0B739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B7395"/>
  </w:style>
  <w:style w:type="character" w:customStyle="1" w:styleId="headline-detail">
    <w:name w:val="headline-detail"/>
    <w:basedOn w:val="DefaultParagraphFont"/>
    <w:rsid w:val="000B7395"/>
  </w:style>
  <w:style w:type="character" w:customStyle="1" w:styleId="UnderlinedCardTextCharCharChar">
    <w:name w:val="Underlined Card Text Char Char Char"/>
    <w:basedOn w:val="DefaultParagraphFont"/>
    <w:rsid w:val="000B7395"/>
    <w:rPr>
      <w:rFonts w:ascii="Arial Narrow" w:hAnsi="Arial Narrow"/>
      <w:noProof w:val="0"/>
      <w:sz w:val="18"/>
      <w:szCs w:val="24"/>
      <w:u w:val="single"/>
      <w:lang w:val="en-US" w:eastAsia="en-US" w:bidi="ar-SA"/>
    </w:rPr>
  </w:style>
  <w:style w:type="character" w:customStyle="1" w:styleId="storytext1">
    <w:name w:val="storytext1"/>
    <w:basedOn w:val="DefaultParagraphFont"/>
    <w:rsid w:val="000B7395"/>
    <w:rPr>
      <w:rFonts w:ascii="Arial" w:hAnsi="Arial" w:cs="Arial" w:hint="default"/>
      <w:b w:val="0"/>
      <w:bCs w:val="0"/>
      <w:i w:val="0"/>
      <w:iCs w:val="0"/>
      <w:color w:val="000000"/>
      <w:sz w:val="16"/>
      <w:szCs w:val="16"/>
    </w:rPr>
  </w:style>
  <w:style w:type="character" w:customStyle="1" w:styleId="georgiamd">
    <w:name w:val="georgia md"/>
    <w:basedOn w:val="DefaultParagraphFont"/>
    <w:rsid w:val="000B7395"/>
  </w:style>
  <w:style w:type="character" w:customStyle="1" w:styleId="UnderlineStyleCharCharChar">
    <w:name w:val="Underline Style Char Char Char"/>
    <w:basedOn w:val="DefaultParagraphFont"/>
    <w:rsid w:val="000B7395"/>
    <w:rPr>
      <w:rFonts w:cs="Arial"/>
      <w:b/>
      <w:bCs/>
      <w:noProof w:val="0"/>
      <w:kern w:val="32"/>
      <w:sz w:val="24"/>
      <w:szCs w:val="24"/>
      <w:u w:val="single"/>
      <w:lang w:val="en-US" w:eastAsia="en-US" w:bidi="ar-SA"/>
    </w:rPr>
  </w:style>
  <w:style w:type="character" w:customStyle="1" w:styleId="collectmed">
    <w:name w:val="collectmed"/>
    <w:basedOn w:val="DefaultParagraphFont"/>
    <w:rsid w:val="000B7395"/>
  </w:style>
  <w:style w:type="character" w:customStyle="1" w:styleId="lingoregion">
    <w:name w:val="lingo_region"/>
    <w:basedOn w:val="DefaultParagraphFont"/>
    <w:rsid w:val="000B7395"/>
  </w:style>
  <w:style w:type="character" w:customStyle="1" w:styleId="vitstorybody">
    <w:name w:val="vitstorybody"/>
    <w:basedOn w:val="DefaultParagraphFont"/>
    <w:rsid w:val="000B7395"/>
  </w:style>
  <w:style w:type="character" w:customStyle="1" w:styleId="searchtermbold">
    <w:name w:val="searchtermbold"/>
    <w:basedOn w:val="DefaultParagraphFont"/>
    <w:rsid w:val="000B7395"/>
  </w:style>
  <w:style w:type="character" w:customStyle="1" w:styleId="spanstyle">
    <w:name w:val="spanstyle"/>
    <w:basedOn w:val="DefaultParagraphFont"/>
    <w:rsid w:val="000B7395"/>
  </w:style>
  <w:style w:type="character" w:customStyle="1" w:styleId="TaglineChar1">
    <w:name w:val="Tagline Char1"/>
    <w:basedOn w:val="DefaultParagraphFont"/>
    <w:locked/>
    <w:rsid w:val="000B7395"/>
    <w:rPr>
      <w:b/>
      <w:noProof w:val="0"/>
      <w:sz w:val="22"/>
      <w:szCs w:val="28"/>
      <w:lang w:val="en-US" w:eastAsia="en-US" w:bidi="ar-SA"/>
    </w:rPr>
  </w:style>
  <w:style w:type="character" w:customStyle="1" w:styleId="CiteExtrasChar1">
    <w:name w:val="Cite Extras Char1"/>
    <w:basedOn w:val="DefaultParagraphFont"/>
    <w:locked/>
    <w:rsid w:val="000B739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B7395"/>
    <w:rPr>
      <w:rFonts w:cs="Arial"/>
      <w:b/>
      <w:bCs/>
      <w:iCs/>
      <w:noProof w:val="0"/>
      <w:sz w:val="28"/>
      <w:szCs w:val="28"/>
      <w:u w:val="single"/>
      <w:lang w:val="en-US" w:eastAsia="en-US" w:bidi="ar-SA"/>
    </w:rPr>
  </w:style>
  <w:style w:type="character" w:customStyle="1" w:styleId="filed">
    <w:name w:val="filed"/>
    <w:basedOn w:val="DefaultParagraphFont"/>
    <w:rsid w:val="000B7395"/>
  </w:style>
  <w:style w:type="character" w:customStyle="1" w:styleId="textnew">
    <w:name w:val="textnew"/>
    <w:basedOn w:val="DefaultParagraphFont"/>
    <w:rsid w:val="000B7395"/>
    <w:rPr>
      <w:rFonts w:ascii="Georgia" w:hAnsi="Georgia" w:hint="default"/>
      <w:b w:val="0"/>
      <w:bCs w:val="0"/>
      <w:color w:val="000000"/>
      <w:sz w:val="21"/>
      <w:szCs w:val="21"/>
    </w:rPr>
  </w:style>
  <w:style w:type="character" w:customStyle="1" w:styleId="headlinefnt">
    <w:name w:val="headlinefnt"/>
    <w:basedOn w:val="DefaultParagraphFont"/>
    <w:rsid w:val="000B7395"/>
  </w:style>
  <w:style w:type="character" w:customStyle="1" w:styleId="KellyEvCharChar">
    <w:name w:val="KellyEv Char Char"/>
    <w:basedOn w:val="DefaultParagraphFont"/>
    <w:rsid w:val="000B739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B7395"/>
    <w:rPr>
      <w:rFonts w:ascii="Times New Roman" w:hAnsi="Times New Roman"/>
      <w:dstrike w:val="0"/>
      <w:sz w:val="20"/>
      <w:u w:val="thick"/>
      <w:vertAlign w:val="baseline"/>
    </w:rPr>
  </w:style>
  <w:style w:type="character" w:customStyle="1" w:styleId="report-headline">
    <w:name w:val="report-headline"/>
    <w:basedOn w:val="DefaultParagraphFont"/>
    <w:rsid w:val="000B7395"/>
  </w:style>
  <w:style w:type="character" w:customStyle="1" w:styleId="viewnewsarticle">
    <w:name w:val="viewnewsarticle"/>
    <w:basedOn w:val="DefaultParagraphFont"/>
    <w:rsid w:val="000B7395"/>
  </w:style>
  <w:style w:type="character" w:customStyle="1" w:styleId="c9">
    <w:name w:val="c9"/>
    <w:basedOn w:val="DefaultParagraphFont"/>
    <w:rsid w:val="000B7395"/>
  </w:style>
  <w:style w:type="character" w:customStyle="1" w:styleId="verdana12black1aheight18a">
    <w:name w:val="verdana12black1a height18a"/>
    <w:basedOn w:val="DefaultParagraphFont"/>
    <w:rsid w:val="000B7395"/>
  </w:style>
  <w:style w:type="character" w:customStyle="1" w:styleId="FontStyle86">
    <w:name w:val="Font Style86"/>
    <w:basedOn w:val="DefaultParagraphFont"/>
    <w:uiPriority w:val="99"/>
    <w:rsid w:val="000B7395"/>
    <w:rPr>
      <w:rFonts w:ascii="Times New Roman" w:hAnsi="Times New Roman" w:cs="Times New Roman"/>
      <w:b/>
      <w:bCs/>
      <w:i/>
      <w:iCs/>
      <w:sz w:val="16"/>
      <w:szCs w:val="16"/>
    </w:rPr>
  </w:style>
  <w:style w:type="paragraph" w:customStyle="1" w:styleId="Style52">
    <w:name w:val="Style5"/>
    <w:basedOn w:val="Normal"/>
    <w:uiPriority w:val="4"/>
    <w:qFormat/>
    <w:rsid w:val="000B739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B7395"/>
    <w:rPr>
      <w:rFonts w:ascii="Times New Roman" w:hAnsi="Times New Roman" w:cs="Times New Roman"/>
      <w:b/>
      <w:bCs/>
      <w:sz w:val="22"/>
      <w:szCs w:val="22"/>
    </w:rPr>
  </w:style>
  <w:style w:type="character" w:customStyle="1" w:styleId="FontStyle88">
    <w:name w:val="Font Style88"/>
    <w:basedOn w:val="DefaultParagraphFont"/>
    <w:uiPriority w:val="99"/>
    <w:rsid w:val="000B739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B7395"/>
    <w:rPr>
      <w:rFonts w:ascii="Times New Roman" w:hAnsi="Times New Roman" w:cs="Times New Roman"/>
      <w:b/>
      <w:bCs/>
      <w:sz w:val="16"/>
      <w:szCs w:val="16"/>
    </w:rPr>
  </w:style>
  <w:style w:type="character" w:customStyle="1" w:styleId="FontStyle92">
    <w:name w:val="Font Style92"/>
    <w:basedOn w:val="DefaultParagraphFont"/>
    <w:uiPriority w:val="99"/>
    <w:rsid w:val="000B7395"/>
    <w:rPr>
      <w:rFonts w:ascii="Times New Roman" w:hAnsi="Times New Roman" w:cs="Times New Roman"/>
      <w:i/>
      <w:iCs/>
      <w:sz w:val="22"/>
      <w:szCs w:val="22"/>
    </w:rPr>
  </w:style>
  <w:style w:type="character" w:customStyle="1" w:styleId="FontStyle77">
    <w:name w:val="Font Style77"/>
    <w:basedOn w:val="DefaultParagraphFont"/>
    <w:uiPriority w:val="99"/>
    <w:rsid w:val="000B7395"/>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B7395"/>
    <w:rPr>
      <w:rFonts w:ascii="Georgia" w:hAnsi="Georgia" w:cs="Georgia"/>
      <w:b/>
      <w:bCs/>
      <w:sz w:val="12"/>
      <w:szCs w:val="12"/>
    </w:rPr>
  </w:style>
  <w:style w:type="character" w:customStyle="1" w:styleId="FontStyle122">
    <w:name w:val="Font Style122"/>
    <w:basedOn w:val="DefaultParagraphFont"/>
    <w:uiPriority w:val="99"/>
    <w:rsid w:val="000B7395"/>
    <w:rPr>
      <w:rFonts w:ascii="Times New Roman" w:hAnsi="Times New Roman" w:cs="Times New Roman"/>
      <w:b/>
      <w:bCs/>
      <w:sz w:val="12"/>
      <w:szCs w:val="12"/>
    </w:rPr>
  </w:style>
  <w:style w:type="character" w:customStyle="1" w:styleId="FontStyle93">
    <w:name w:val="Font Style93"/>
    <w:basedOn w:val="DefaultParagraphFont"/>
    <w:uiPriority w:val="99"/>
    <w:rsid w:val="000B7395"/>
    <w:rPr>
      <w:rFonts w:ascii="Times New Roman" w:hAnsi="Times New Roman" w:cs="Times New Roman"/>
      <w:sz w:val="22"/>
      <w:szCs w:val="22"/>
    </w:rPr>
  </w:style>
  <w:style w:type="paragraph" w:customStyle="1" w:styleId="Style49">
    <w:name w:val="Style49"/>
    <w:basedOn w:val="Normal"/>
    <w:uiPriority w:val="99"/>
    <w:rsid w:val="000B7395"/>
    <w:pPr>
      <w:widowControl w:val="0"/>
      <w:autoSpaceDE w:val="0"/>
      <w:autoSpaceDN w:val="0"/>
      <w:adjustRightInd w:val="0"/>
      <w:spacing w:line="165" w:lineRule="exact"/>
    </w:pPr>
  </w:style>
  <w:style w:type="paragraph" w:customStyle="1" w:styleId="Style13">
    <w:name w:val="Style13"/>
    <w:basedOn w:val="Normal"/>
    <w:uiPriority w:val="99"/>
    <w:qFormat/>
    <w:rsid w:val="000B7395"/>
    <w:pPr>
      <w:widowControl w:val="0"/>
      <w:autoSpaceDE w:val="0"/>
      <w:autoSpaceDN w:val="0"/>
      <w:adjustRightInd w:val="0"/>
    </w:pPr>
  </w:style>
  <w:style w:type="character" w:customStyle="1" w:styleId="FontStyle78">
    <w:name w:val="Font Style78"/>
    <w:basedOn w:val="DefaultParagraphFont"/>
    <w:uiPriority w:val="99"/>
    <w:rsid w:val="000B7395"/>
    <w:rPr>
      <w:rFonts w:ascii="Times New Roman" w:hAnsi="Times New Roman" w:cs="Times New Roman"/>
      <w:b/>
      <w:bCs/>
      <w:sz w:val="12"/>
      <w:szCs w:val="12"/>
    </w:rPr>
  </w:style>
  <w:style w:type="character" w:customStyle="1" w:styleId="FontStyle79">
    <w:name w:val="Font Style79"/>
    <w:basedOn w:val="DefaultParagraphFont"/>
    <w:uiPriority w:val="99"/>
    <w:rsid w:val="000B7395"/>
    <w:rPr>
      <w:rFonts w:ascii="Georgia" w:hAnsi="Georgia" w:cs="Georgia"/>
      <w:b/>
      <w:bCs/>
      <w:sz w:val="10"/>
      <w:szCs w:val="10"/>
    </w:rPr>
  </w:style>
  <w:style w:type="character" w:customStyle="1" w:styleId="FontStyle81">
    <w:name w:val="Font Style81"/>
    <w:basedOn w:val="DefaultParagraphFont"/>
    <w:uiPriority w:val="99"/>
    <w:rsid w:val="000B7395"/>
    <w:rPr>
      <w:rFonts w:ascii="Times New Roman" w:hAnsi="Times New Roman" w:cs="Times New Roman"/>
      <w:sz w:val="14"/>
      <w:szCs w:val="14"/>
    </w:rPr>
  </w:style>
  <w:style w:type="character" w:customStyle="1" w:styleId="FontStyle82">
    <w:name w:val="Font Style82"/>
    <w:basedOn w:val="DefaultParagraphFont"/>
    <w:uiPriority w:val="99"/>
    <w:rsid w:val="000B7395"/>
    <w:rPr>
      <w:rFonts w:ascii="Times New Roman" w:hAnsi="Times New Roman" w:cs="Times New Roman"/>
      <w:b/>
      <w:bCs/>
      <w:i/>
      <w:iCs/>
      <w:sz w:val="12"/>
      <w:szCs w:val="12"/>
    </w:rPr>
  </w:style>
  <w:style w:type="character" w:customStyle="1" w:styleId="article">
    <w:name w:val="article"/>
    <w:basedOn w:val="DefaultParagraphFont"/>
    <w:rsid w:val="000B7395"/>
  </w:style>
  <w:style w:type="character" w:customStyle="1" w:styleId="Bold-UnderlineChar">
    <w:name w:val="Bold-Underline Char"/>
    <w:basedOn w:val="DefaultParagraphFont"/>
    <w:rsid w:val="000B7395"/>
    <w:rPr>
      <w:b/>
      <w:noProof w:val="0"/>
      <w:sz w:val="24"/>
      <w:szCs w:val="24"/>
      <w:u w:val="single"/>
      <w:lang w:val="en-US" w:eastAsia="en-US" w:bidi="ar-SA"/>
    </w:rPr>
  </w:style>
  <w:style w:type="character" w:customStyle="1" w:styleId="StyleArialNarrow">
    <w:name w:val="Style Arial Narrow"/>
    <w:basedOn w:val="DefaultParagraphFont"/>
    <w:rsid w:val="000B7395"/>
    <w:rPr>
      <w:rFonts w:ascii="Arial Narrow" w:hAnsi="Arial Narrow"/>
      <w:sz w:val="20"/>
    </w:rPr>
  </w:style>
  <w:style w:type="character" w:customStyle="1" w:styleId="boldciteChar3">
    <w:name w:val="bold cite Char3"/>
    <w:basedOn w:val="DefaultParagraphFont"/>
    <w:rsid w:val="000B7395"/>
    <w:rPr>
      <w:rFonts w:ascii="Arial" w:hAnsi="Arial" w:cs="Arial"/>
      <w:b/>
      <w:bCs/>
      <w:noProof w:val="0"/>
      <w:kern w:val="32"/>
      <w:sz w:val="24"/>
      <w:szCs w:val="24"/>
      <w:lang w:val="en-US" w:eastAsia="en-US" w:bidi="ar-SA"/>
    </w:rPr>
  </w:style>
  <w:style w:type="paragraph" w:customStyle="1" w:styleId="ecomaintext">
    <w:name w:val="ecomaintext"/>
    <w:basedOn w:val="Normal"/>
    <w:rsid w:val="000B7395"/>
    <w:pPr>
      <w:spacing w:before="100" w:beforeAutospacing="1" w:after="100" w:afterAutospacing="1"/>
    </w:pPr>
    <w:rPr>
      <w:rFonts w:eastAsia="SimSun"/>
      <w:lang w:eastAsia="zh-CN"/>
    </w:rPr>
  </w:style>
  <w:style w:type="paragraph" w:customStyle="1" w:styleId="Normal8pt">
    <w:name w:val="Normal + 8 pt"/>
    <w:basedOn w:val="Normal"/>
    <w:rsid w:val="000B7395"/>
    <w:pPr>
      <w:jc w:val="both"/>
    </w:pPr>
    <w:rPr>
      <w:color w:val="000000"/>
      <w:sz w:val="16"/>
      <w:szCs w:val="16"/>
    </w:rPr>
  </w:style>
  <w:style w:type="character" w:customStyle="1" w:styleId="bps-topic-ident">
    <w:name w:val="bps-topic-ident"/>
    <w:basedOn w:val="DefaultParagraphFont"/>
    <w:rsid w:val="000B7395"/>
  </w:style>
  <w:style w:type="character" w:customStyle="1" w:styleId="artbyline">
    <w:name w:val="artbyline"/>
    <w:basedOn w:val="DefaultParagraphFont"/>
    <w:rsid w:val="000B7395"/>
  </w:style>
  <w:style w:type="paragraph" w:customStyle="1" w:styleId="tagcite3">
    <w:name w:val="tagcite"/>
    <w:basedOn w:val="Normal"/>
    <w:qFormat/>
    <w:rsid w:val="000B7395"/>
    <w:rPr>
      <w:rFonts w:ascii="Garamond" w:hAnsi="Garamond"/>
      <w:b/>
    </w:rPr>
  </w:style>
  <w:style w:type="character" w:customStyle="1" w:styleId="CardDownSizeChar">
    <w:name w:val="CardDownSize Char"/>
    <w:basedOn w:val="DefaultParagraphFont"/>
    <w:link w:val="CardDownSize"/>
    <w:locked/>
    <w:rsid w:val="000B7395"/>
    <w:rPr>
      <w:sz w:val="16"/>
      <w:szCs w:val="32"/>
    </w:rPr>
  </w:style>
  <w:style w:type="paragraph" w:customStyle="1" w:styleId="CardDownSize">
    <w:name w:val="CardDownSize"/>
    <w:basedOn w:val="Normal"/>
    <w:link w:val="CardDownSizeChar"/>
    <w:autoRedefine/>
    <w:qFormat/>
    <w:rsid w:val="000B7395"/>
    <w:pPr>
      <w:jc w:val="both"/>
    </w:pPr>
    <w:rPr>
      <w:rFonts w:asciiTheme="minorHAnsi" w:hAnsiTheme="minorHAnsi"/>
      <w:sz w:val="16"/>
      <w:szCs w:val="32"/>
    </w:rPr>
  </w:style>
  <w:style w:type="paragraph" w:customStyle="1" w:styleId="AuthorDate2">
    <w:name w:val="Author + Date"/>
    <w:basedOn w:val="Normal"/>
    <w:link w:val="AuthorDateChar0"/>
    <w:qFormat/>
    <w:rsid w:val="000B7395"/>
    <w:pPr>
      <w:widowControl w:val="0"/>
      <w:jc w:val="both"/>
      <w:outlineLvl w:val="2"/>
    </w:pPr>
    <w:rPr>
      <w:rFonts w:eastAsia="Calibri"/>
      <w:b/>
      <w:szCs w:val="20"/>
    </w:rPr>
  </w:style>
  <w:style w:type="character" w:customStyle="1" w:styleId="AuthorDateChar0">
    <w:name w:val="Author + Date Char"/>
    <w:basedOn w:val="DefaultParagraphFont"/>
    <w:link w:val="AuthorDate2"/>
    <w:rsid w:val="000B7395"/>
    <w:rPr>
      <w:rFonts w:ascii="Times New Roman" w:eastAsia="Calibri" w:hAnsi="Times New Roman" w:cs="Times New Roman"/>
      <w:b/>
      <w:szCs w:val="20"/>
    </w:rPr>
  </w:style>
  <w:style w:type="paragraph" w:customStyle="1" w:styleId="CM50">
    <w:name w:val="CM50"/>
    <w:basedOn w:val="Normal"/>
    <w:next w:val="Normal"/>
    <w:rsid w:val="000B7395"/>
    <w:pPr>
      <w:widowControl w:val="0"/>
      <w:autoSpaceDE w:val="0"/>
      <w:autoSpaceDN w:val="0"/>
      <w:adjustRightInd w:val="0"/>
    </w:pPr>
  </w:style>
  <w:style w:type="character" w:customStyle="1" w:styleId="bodyblack1">
    <w:name w:val="bodyblack1"/>
    <w:basedOn w:val="DefaultParagraphFont"/>
    <w:rsid w:val="000B7395"/>
    <w:rPr>
      <w:rFonts w:ascii="Verdana" w:hAnsi="Verdana" w:hint="default"/>
      <w:b w:val="0"/>
      <w:bCs w:val="0"/>
      <w:color w:val="000000"/>
      <w:sz w:val="20"/>
      <w:szCs w:val="20"/>
    </w:rPr>
  </w:style>
  <w:style w:type="paragraph" w:customStyle="1" w:styleId="Maximize">
    <w:name w:val="Maximize"/>
    <w:basedOn w:val="Normal"/>
    <w:link w:val="MaximizeChar"/>
    <w:rsid w:val="000B7395"/>
    <w:pPr>
      <w:keepNext/>
      <w:keepLines/>
      <w:jc w:val="both"/>
    </w:pPr>
    <w:rPr>
      <w:u w:val="single"/>
    </w:rPr>
  </w:style>
  <w:style w:type="character" w:customStyle="1" w:styleId="MaximizeChar">
    <w:name w:val="Maximize Char"/>
    <w:basedOn w:val="DefaultParagraphFont"/>
    <w:link w:val="Maximize"/>
    <w:rsid w:val="000B7395"/>
    <w:rPr>
      <w:rFonts w:ascii="Times New Roman" w:hAnsi="Times New Roman" w:cs="Times New Roman"/>
      <w:u w:val="single"/>
    </w:rPr>
  </w:style>
  <w:style w:type="paragraph" w:customStyle="1" w:styleId="StyleCardSizeDown6pt">
    <w:name w:val="Style Card Size Down + 6 pt"/>
    <w:basedOn w:val="Normal"/>
    <w:link w:val="StyleCardSizeDown6ptChar"/>
    <w:rsid w:val="000B7395"/>
    <w:pPr>
      <w:jc w:val="both"/>
    </w:pPr>
    <w:rPr>
      <w:sz w:val="12"/>
      <w:szCs w:val="16"/>
    </w:rPr>
  </w:style>
  <w:style w:type="character" w:customStyle="1" w:styleId="StyleCardSizeDown6ptChar">
    <w:name w:val="Style Card Size Down + 6 pt Char"/>
    <w:basedOn w:val="DefaultParagraphFont"/>
    <w:link w:val="StyleCardSizeDown6pt"/>
    <w:rsid w:val="000B7395"/>
    <w:rPr>
      <w:rFonts w:ascii="Times New Roman" w:hAnsi="Times New Roman" w:cs="Times New Roman"/>
      <w:sz w:val="12"/>
      <w:szCs w:val="16"/>
    </w:rPr>
  </w:style>
  <w:style w:type="paragraph" w:customStyle="1" w:styleId="CardDownMid">
    <w:name w:val="CardDownMid"/>
    <w:basedOn w:val="Normal"/>
    <w:link w:val="CardDownMidChar"/>
    <w:rsid w:val="000B7395"/>
    <w:rPr>
      <w:rFonts w:cs="Arial"/>
      <w:sz w:val="14"/>
      <w:szCs w:val="20"/>
    </w:rPr>
  </w:style>
  <w:style w:type="character" w:customStyle="1" w:styleId="CardDownMidChar">
    <w:name w:val="CardDownMid Char"/>
    <w:basedOn w:val="DefaultParagraphFont"/>
    <w:link w:val="CardDownMid"/>
    <w:rsid w:val="000B7395"/>
    <w:rPr>
      <w:rFonts w:ascii="Times New Roman" w:hAnsi="Times New Roman" w:cs="Arial"/>
      <w:sz w:val="14"/>
      <w:szCs w:val="20"/>
    </w:rPr>
  </w:style>
  <w:style w:type="character" w:customStyle="1" w:styleId="QuickFormat1">
    <w:name w:val="QuickFormat1"/>
    <w:rsid w:val="000B7395"/>
  </w:style>
  <w:style w:type="character" w:customStyle="1" w:styleId="Irrelevant5fontChar">
    <w:name w:val="Irrelevant (5 font) Char"/>
    <w:basedOn w:val="DefaultParagraphFont"/>
    <w:link w:val="Irrelevant5font"/>
    <w:rsid w:val="000B7395"/>
    <w:rPr>
      <w:sz w:val="10"/>
      <w:szCs w:val="10"/>
    </w:rPr>
  </w:style>
  <w:style w:type="paragraph" w:customStyle="1" w:styleId="Irrelevant5font">
    <w:name w:val="Irrelevant (5 font)"/>
    <w:basedOn w:val="Normal"/>
    <w:link w:val="Irrelevant5fontChar"/>
    <w:rsid w:val="000B7395"/>
    <w:pPr>
      <w:ind w:left="576" w:right="576"/>
      <w:jc w:val="both"/>
    </w:pPr>
    <w:rPr>
      <w:rFonts w:asciiTheme="minorHAnsi" w:hAnsiTheme="minorHAnsi"/>
      <w:sz w:val="10"/>
      <w:szCs w:val="10"/>
    </w:rPr>
  </w:style>
  <w:style w:type="paragraph" w:customStyle="1" w:styleId="UnderlineEmphasis">
    <w:name w:val="Underline + Emphasis"/>
    <w:basedOn w:val="Normal"/>
    <w:next w:val="Normal"/>
    <w:link w:val="UnderlineEmphasisChar"/>
    <w:autoRedefine/>
    <w:qFormat/>
    <w:rsid w:val="000B7395"/>
    <w:rPr>
      <w:b/>
      <w:color w:val="000000"/>
      <w:u w:val="single"/>
    </w:rPr>
  </w:style>
  <w:style w:type="character" w:customStyle="1" w:styleId="UnderlineEmphasisChar">
    <w:name w:val="Underline + Emphasis Char"/>
    <w:basedOn w:val="DefaultParagraphFont"/>
    <w:link w:val="UnderlineEmphasis"/>
    <w:locked/>
    <w:rsid w:val="000B7395"/>
    <w:rPr>
      <w:rFonts w:ascii="Times New Roman" w:hAnsi="Times New Roman" w:cs="Times New Roman"/>
      <w:b/>
      <w:color w:val="000000"/>
      <w:u w:val="single"/>
    </w:rPr>
  </w:style>
  <w:style w:type="paragraph" w:customStyle="1" w:styleId="tag10">
    <w:name w:val="tag1"/>
    <w:basedOn w:val="Normal"/>
    <w:qFormat/>
    <w:rsid w:val="000B7395"/>
    <w:rPr>
      <w:b/>
      <w:szCs w:val="20"/>
    </w:rPr>
  </w:style>
  <w:style w:type="paragraph" w:customStyle="1" w:styleId="Ciii">
    <w:name w:val="Ciii"/>
    <w:basedOn w:val="Normal"/>
    <w:qFormat/>
    <w:rsid w:val="000B7395"/>
    <w:rPr>
      <w:b/>
      <w:szCs w:val="20"/>
      <w:u w:val="thick"/>
    </w:rPr>
  </w:style>
  <w:style w:type="paragraph" w:customStyle="1" w:styleId="DebateCardSmall">
    <w:name w:val="Debate Card Small"/>
    <w:basedOn w:val="Normal"/>
    <w:qFormat/>
    <w:rsid w:val="000B7395"/>
    <w:pPr>
      <w:autoSpaceDE w:val="0"/>
      <w:autoSpaceDN w:val="0"/>
      <w:adjustRightInd w:val="0"/>
    </w:pPr>
    <w:rPr>
      <w:sz w:val="16"/>
      <w:szCs w:val="16"/>
    </w:rPr>
  </w:style>
  <w:style w:type="paragraph" w:customStyle="1" w:styleId="Times0">
    <w:name w:val="Times"/>
    <w:basedOn w:val="Heading2"/>
    <w:rsid w:val="000B7395"/>
    <w:rPr>
      <w:rFonts w:cs="Arial"/>
      <w:b w:val="0"/>
      <w:iCs/>
      <w:sz w:val="24"/>
    </w:rPr>
  </w:style>
  <w:style w:type="character" w:customStyle="1" w:styleId="searchhit">
    <w:name w:val="searchhit"/>
    <w:basedOn w:val="DefaultParagraphFont"/>
    <w:rsid w:val="000B7395"/>
    <w:rPr>
      <w:rFonts w:cs="Times New Roman"/>
    </w:rPr>
  </w:style>
  <w:style w:type="character" w:customStyle="1" w:styleId="ecunderline">
    <w:name w:val="ec_underline"/>
    <w:basedOn w:val="DefaultParagraphFont"/>
    <w:rsid w:val="000B7395"/>
    <w:rPr>
      <w:rFonts w:cs="Times New Roman"/>
    </w:rPr>
  </w:style>
  <w:style w:type="character" w:customStyle="1" w:styleId="BoldCiteCharCharChar">
    <w:name w:val="Bold Cite Char Char Char"/>
    <w:basedOn w:val="DefaultParagraphFont"/>
    <w:rsid w:val="000B7395"/>
    <w:rPr>
      <w:rFonts w:cs="Arial"/>
      <w:bCs/>
      <w:sz w:val="14"/>
      <w:szCs w:val="14"/>
      <w:lang w:val="en-US" w:eastAsia="en-US" w:bidi="ar-SA"/>
    </w:rPr>
  </w:style>
  <w:style w:type="character" w:customStyle="1" w:styleId="ib">
    <w:name w:val="ib"/>
    <w:basedOn w:val="DefaultParagraphFont"/>
    <w:rsid w:val="000B7395"/>
  </w:style>
  <w:style w:type="paragraph" w:customStyle="1" w:styleId="plff6">
    <w:name w:val="pl ff6"/>
    <w:basedOn w:val="Normal"/>
    <w:rsid w:val="000B7395"/>
    <w:pPr>
      <w:spacing w:beforeLines="1" w:afterLines="1"/>
    </w:pPr>
    <w:rPr>
      <w:rFonts w:ascii="Times" w:hAnsi="Times"/>
      <w:szCs w:val="20"/>
    </w:rPr>
  </w:style>
  <w:style w:type="character" w:customStyle="1" w:styleId="ff6">
    <w:name w:val="ff6"/>
    <w:basedOn w:val="DefaultParagraphFont"/>
    <w:rsid w:val="000B7395"/>
  </w:style>
  <w:style w:type="paragraph" w:customStyle="1" w:styleId="HeaderFormat">
    <w:name w:val="Header Format"/>
    <w:basedOn w:val="Normal"/>
    <w:rsid w:val="000B7395"/>
    <w:pPr>
      <w:jc w:val="center"/>
    </w:pPr>
    <w:rPr>
      <w:b/>
      <w:u w:val="single"/>
    </w:rPr>
  </w:style>
  <w:style w:type="paragraph" w:customStyle="1" w:styleId="TagFormat">
    <w:name w:val="Tag Format"/>
    <w:basedOn w:val="Normal"/>
    <w:rsid w:val="000B7395"/>
    <w:rPr>
      <w:b/>
    </w:rPr>
  </w:style>
  <w:style w:type="paragraph" w:customStyle="1" w:styleId="c3">
    <w:name w:val="c3"/>
    <w:basedOn w:val="Normal"/>
    <w:rsid w:val="000B7395"/>
    <w:pPr>
      <w:spacing w:beforeLines="1" w:afterLines="1"/>
    </w:pPr>
    <w:rPr>
      <w:rFonts w:ascii="Times" w:hAnsi="Times"/>
      <w:szCs w:val="20"/>
    </w:rPr>
  </w:style>
  <w:style w:type="character" w:customStyle="1" w:styleId="hotrouteChar1">
    <w:name w:val="hot route! Char"/>
    <w:basedOn w:val="DefaultParagraphFont"/>
    <w:link w:val="hotroute1"/>
    <w:uiPriority w:val="99"/>
    <w:rsid w:val="000B7395"/>
    <w:rPr>
      <w:rFonts w:ascii="Times New Roman" w:eastAsia="Calibri" w:hAnsi="Times New Roman" w:cs="Times New Roman"/>
    </w:rPr>
  </w:style>
  <w:style w:type="character" w:customStyle="1" w:styleId="smallChar10">
    <w:name w:val="small Char1"/>
    <w:basedOn w:val="DefaultParagraphFont"/>
    <w:rsid w:val="000B7395"/>
    <w:rPr>
      <w:sz w:val="16"/>
      <w:szCs w:val="24"/>
    </w:rPr>
  </w:style>
  <w:style w:type="paragraph" w:customStyle="1" w:styleId="reallysmall">
    <w:name w:val="really small"/>
    <w:basedOn w:val="Normal"/>
    <w:link w:val="reallysmallChar"/>
    <w:rsid w:val="000B7395"/>
    <w:rPr>
      <w:sz w:val="12"/>
    </w:rPr>
  </w:style>
  <w:style w:type="character" w:customStyle="1" w:styleId="reallysmallChar">
    <w:name w:val="really small Char"/>
    <w:basedOn w:val="DefaultParagraphFont"/>
    <w:link w:val="reallysmall"/>
    <w:rsid w:val="000B7395"/>
    <w:rPr>
      <w:rFonts w:ascii="Times New Roman" w:hAnsi="Times New Roman" w:cs="Times New Roman"/>
      <w:sz w:val="12"/>
    </w:rPr>
  </w:style>
  <w:style w:type="paragraph" w:customStyle="1" w:styleId="titlebignews">
    <w:name w:val="title_big_news"/>
    <w:basedOn w:val="Normal"/>
    <w:rsid w:val="000B7395"/>
    <w:pPr>
      <w:spacing w:beforeLines="1" w:afterLines="1"/>
    </w:pPr>
    <w:rPr>
      <w:rFonts w:ascii="Times" w:eastAsia="Cambria" w:hAnsi="Times"/>
      <w:szCs w:val="20"/>
    </w:rPr>
  </w:style>
  <w:style w:type="character" w:customStyle="1" w:styleId="definition">
    <w:name w:val="definition"/>
    <w:basedOn w:val="DefaultParagraphFont"/>
    <w:rsid w:val="000B7395"/>
  </w:style>
  <w:style w:type="paragraph" w:customStyle="1" w:styleId="abodyblack31">
    <w:name w:val="abodyblack31"/>
    <w:basedOn w:val="Normal"/>
    <w:rsid w:val="000B7395"/>
    <w:pPr>
      <w:spacing w:before="100" w:beforeAutospacing="1" w:after="100" w:afterAutospacing="1"/>
    </w:pPr>
  </w:style>
  <w:style w:type="character" w:customStyle="1" w:styleId="Hyperlink4">
    <w:name w:val="Hyperlink4"/>
    <w:rsid w:val="000B7395"/>
    <w:rPr>
      <w:strike w:val="0"/>
      <w:dstrike w:val="0"/>
      <w:color w:val="195FA4"/>
      <w:u w:val="single"/>
      <w:effect w:val="none"/>
    </w:rPr>
  </w:style>
  <w:style w:type="paragraph" w:customStyle="1" w:styleId="PicCaption">
    <w:name w:val="PicCaption"/>
    <w:basedOn w:val="Normal"/>
    <w:qFormat/>
    <w:rsid w:val="000B7395"/>
    <w:rPr>
      <w:rFonts w:eastAsia="Calibri"/>
      <w:b/>
      <w:sz w:val="18"/>
      <w:szCs w:val="20"/>
      <w:lang w:val="x-none" w:eastAsia="x-none"/>
    </w:rPr>
  </w:style>
  <w:style w:type="character" w:customStyle="1" w:styleId="tightinline1">
    <w:name w:val="tightinline1"/>
    <w:basedOn w:val="DefaultParagraphFont"/>
    <w:rsid w:val="000B739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B739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B7395"/>
    <w:rPr>
      <w:rFonts w:ascii="Times New Roman" w:hAnsi="Times New Roman"/>
      <w:b/>
      <w:color w:val="000000"/>
      <w:sz w:val="36"/>
      <w:u w:val="single"/>
    </w:rPr>
  </w:style>
  <w:style w:type="paragraph" w:customStyle="1" w:styleId="Hat2">
    <w:name w:val="Hat2"/>
    <w:basedOn w:val="Hat1"/>
    <w:next w:val="Normal"/>
    <w:uiPriority w:val="99"/>
    <w:qFormat/>
    <w:rsid w:val="000B7395"/>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0B7395"/>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0B7395"/>
    <w:rPr>
      <w:rFonts w:ascii="Times New Roman" w:hAnsi="Times New Roman"/>
      <w:sz w:val="14"/>
    </w:rPr>
  </w:style>
  <w:style w:type="character" w:customStyle="1" w:styleId="articleheadline1">
    <w:name w:val="articleheadline1"/>
    <w:basedOn w:val="DefaultParagraphFont"/>
    <w:rsid w:val="000B7395"/>
    <w:rPr>
      <w:b/>
      <w:bCs/>
      <w:strike w:val="0"/>
      <w:dstrike w:val="0"/>
      <w:sz w:val="27"/>
      <w:szCs w:val="27"/>
      <w:u w:val="none"/>
      <w:effect w:val="none"/>
    </w:rPr>
  </w:style>
  <w:style w:type="character" w:customStyle="1" w:styleId="StyleStyle16ptChar">
    <w:name w:val="Style Style1 + 6 pt Char"/>
    <w:basedOn w:val="DefaultParagraphFont"/>
    <w:rsid w:val="000B7395"/>
    <w:rPr>
      <w:sz w:val="12"/>
      <w:szCs w:val="14"/>
      <w:lang w:val="en-US" w:eastAsia="en-US" w:bidi="ar-SA"/>
    </w:rPr>
  </w:style>
  <w:style w:type="character" w:customStyle="1" w:styleId="StyleHeading2BlackChar">
    <w:name w:val="Style Heading 2 + Black Char"/>
    <w:basedOn w:val="DefaultParagraphFont"/>
    <w:rsid w:val="000B7395"/>
    <w:rPr>
      <w:rFonts w:cs="Arial"/>
      <w:b/>
      <w:bCs/>
      <w:iCs/>
      <w:color w:val="000000"/>
      <w:sz w:val="22"/>
      <w:szCs w:val="28"/>
      <w:lang w:val="en-US" w:eastAsia="en-US" w:bidi="ar-SA"/>
    </w:rPr>
  </w:style>
  <w:style w:type="paragraph" w:customStyle="1" w:styleId="TagsandCites0">
    <w:name w:val="Tags and Cites"/>
    <w:basedOn w:val="Normal"/>
    <w:rsid w:val="000B7395"/>
    <w:pPr>
      <w:spacing w:before="120" w:after="120"/>
    </w:pPr>
    <w:rPr>
      <w:rFonts w:ascii="Copperplate" w:hAnsi="Copperplate"/>
      <w:szCs w:val="20"/>
    </w:rPr>
  </w:style>
  <w:style w:type="character" w:customStyle="1" w:styleId="profileshighlighttext">
    <w:name w:val="profileshighlighttext"/>
    <w:basedOn w:val="DefaultParagraphFont"/>
    <w:rsid w:val="000B7395"/>
  </w:style>
  <w:style w:type="paragraph" w:customStyle="1" w:styleId="column-byline">
    <w:name w:val="column-byline"/>
    <w:basedOn w:val="Normal"/>
    <w:rsid w:val="000B7395"/>
    <w:pPr>
      <w:spacing w:before="100" w:beforeAutospacing="1" w:after="100" w:afterAutospacing="1"/>
    </w:pPr>
  </w:style>
  <w:style w:type="paragraph" w:customStyle="1" w:styleId="en">
    <w:name w:val="en"/>
    <w:basedOn w:val="Normal"/>
    <w:rsid w:val="000B7395"/>
    <w:pPr>
      <w:spacing w:before="100" w:beforeAutospacing="1" w:after="100" w:afterAutospacing="1"/>
    </w:pPr>
  </w:style>
  <w:style w:type="paragraph" w:customStyle="1" w:styleId="Cardunderlined0">
    <w:name w:val="Card underlined"/>
    <w:basedOn w:val="Normal"/>
    <w:rsid w:val="000B7395"/>
    <w:rPr>
      <w:color w:val="000000"/>
      <w:u w:val="single"/>
    </w:rPr>
  </w:style>
  <w:style w:type="character" w:customStyle="1" w:styleId="boldciteCharChar">
    <w:name w:val="bold cite Char Char"/>
    <w:basedOn w:val="DefaultParagraphFont"/>
    <w:rsid w:val="000B7395"/>
    <w:rPr>
      <w:rFonts w:ascii="Arial" w:hAnsi="Arial" w:cs="Arial"/>
      <w:b/>
      <w:bCs/>
      <w:kern w:val="32"/>
      <w:sz w:val="24"/>
      <w:szCs w:val="24"/>
      <w:lang w:val="en-US" w:eastAsia="en-US" w:bidi="ar-SA"/>
    </w:rPr>
  </w:style>
  <w:style w:type="character" w:customStyle="1" w:styleId="comments-post">
    <w:name w:val="comments-post"/>
    <w:basedOn w:val="DefaultParagraphFont"/>
    <w:rsid w:val="000B7395"/>
  </w:style>
  <w:style w:type="character" w:customStyle="1" w:styleId="txt">
    <w:name w:val="txt"/>
    <w:basedOn w:val="DefaultParagraphFont"/>
    <w:rsid w:val="000B7395"/>
  </w:style>
  <w:style w:type="character" w:customStyle="1" w:styleId="Char5">
    <w:name w:val="Char5"/>
    <w:basedOn w:val="DefaultParagraphFont"/>
    <w:rsid w:val="000B7395"/>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0B739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0B7395"/>
    <w:pPr>
      <w:autoSpaceDE w:val="0"/>
      <w:autoSpaceDN w:val="0"/>
      <w:adjustRightInd w:val="0"/>
      <w:jc w:val="both"/>
    </w:pPr>
    <w:rPr>
      <w:spacing w:val="-1"/>
      <w:sz w:val="12"/>
    </w:rPr>
  </w:style>
  <w:style w:type="character" w:customStyle="1" w:styleId="CharacterStyle4">
    <w:name w:val="Character Style 4"/>
    <w:rsid w:val="000B7395"/>
    <w:rPr>
      <w:sz w:val="20"/>
      <w:u w:val="single"/>
    </w:rPr>
  </w:style>
  <w:style w:type="paragraph" w:customStyle="1" w:styleId="CtieRead">
    <w:name w:val="Ctie Read"/>
    <w:basedOn w:val="Heading4"/>
    <w:rsid w:val="000B7395"/>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0B7395"/>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0B7395"/>
    <w:rPr>
      <w:b/>
      <w:bCs w:val="0"/>
      <w:sz w:val="20"/>
    </w:rPr>
  </w:style>
  <w:style w:type="paragraph" w:customStyle="1" w:styleId="ZNormalText">
    <w:name w:val="Z Normal Text"/>
    <w:basedOn w:val="Normal"/>
    <w:autoRedefine/>
    <w:rsid w:val="000B7395"/>
  </w:style>
  <w:style w:type="paragraph" w:customStyle="1" w:styleId="ZTag">
    <w:name w:val="Z Tag"/>
    <w:basedOn w:val="Normal"/>
    <w:autoRedefine/>
    <w:rsid w:val="000B7395"/>
    <w:rPr>
      <w:b/>
      <w:color w:val="000000"/>
      <w:sz w:val="28"/>
    </w:rPr>
  </w:style>
  <w:style w:type="character" w:customStyle="1" w:styleId="style110">
    <w:name w:val="style11"/>
    <w:basedOn w:val="DefaultParagraphFont"/>
    <w:rsid w:val="000B7395"/>
    <w:rPr>
      <w:sz w:val="12"/>
      <w:szCs w:val="12"/>
    </w:rPr>
  </w:style>
  <w:style w:type="character" w:customStyle="1" w:styleId="subtitlesarticles1">
    <w:name w:val="subtitles_articles1"/>
    <w:basedOn w:val="DefaultParagraphFont"/>
    <w:rsid w:val="000B7395"/>
    <w:rPr>
      <w:rFonts w:ascii="Verdana" w:hAnsi="Verdana" w:cs="Times New Roman"/>
      <w:b/>
      <w:bCs/>
      <w:color w:val="000000"/>
      <w:sz w:val="20"/>
      <w:szCs w:val="20"/>
    </w:rPr>
  </w:style>
  <w:style w:type="character" w:customStyle="1" w:styleId="BlockTitleChar10">
    <w:name w:val="Block Title Char1"/>
    <w:basedOn w:val="DefaultParagraphFont"/>
    <w:rsid w:val="000B739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B7395"/>
    <w:rPr>
      <w:bCs/>
      <w:sz w:val="16"/>
      <w:szCs w:val="28"/>
      <w:lang w:val="en-US" w:eastAsia="en-US" w:bidi="ar-SA"/>
    </w:rPr>
  </w:style>
  <w:style w:type="paragraph" w:customStyle="1" w:styleId="StyleUnderlineUnderline">
    <w:name w:val="Style Underline + Underline"/>
    <w:basedOn w:val="Normal"/>
    <w:rsid w:val="000B7395"/>
    <w:pPr>
      <w:widowControl w:val="0"/>
      <w:suppressAutoHyphens/>
    </w:pPr>
    <w:rPr>
      <w:szCs w:val="18"/>
      <w:u w:val="single"/>
    </w:rPr>
  </w:style>
  <w:style w:type="character" w:customStyle="1" w:styleId="ft4">
    <w:name w:val="ft4"/>
    <w:basedOn w:val="DefaultParagraphFont"/>
    <w:rsid w:val="000B7395"/>
  </w:style>
  <w:style w:type="character" w:customStyle="1" w:styleId="ps2">
    <w:name w:val="ps2"/>
    <w:basedOn w:val="DefaultParagraphFont"/>
    <w:rsid w:val="000B7395"/>
  </w:style>
  <w:style w:type="character" w:customStyle="1" w:styleId="ps3">
    <w:name w:val="ps3"/>
    <w:basedOn w:val="DefaultParagraphFont"/>
    <w:rsid w:val="000B7395"/>
  </w:style>
  <w:style w:type="character" w:customStyle="1" w:styleId="ps4">
    <w:name w:val="ps4"/>
    <w:basedOn w:val="DefaultParagraphFont"/>
    <w:rsid w:val="000B7395"/>
  </w:style>
  <w:style w:type="character" w:customStyle="1" w:styleId="ps5">
    <w:name w:val="ps5"/>
    <w:basedOn w:val="DefaultParagraphFont"/>
    <w:rsid w:val="000B7395"/>
  </w:style>
  <w:style w:type="character" w:customStyle="1" w:styleId="ps6">
    <w:name w:val="ps6"/>
    <w:basedOn w:val="DefaultParagraphFont"/>
    <w:rsid w:val="000B7395"/>
  </w:style>
  <w:style w:type="character" w:customStyle="1" w:styleId="ps7">
    <w:name w:val="ps7"/>
    <w:basedOn w:val="DefaultParagraphFont"/>
    <w:rsid w:val="000B7395"/>
  </w:style>
  <w:style w:type="character" w:customStyle="1" w:styleId="ps8">
    <w:name w:val="ps8"/>
    <w:basedOn w:val="DefaultParagraphFont"/>
    <w:rsid w:val="000B7395"/>
  </w:style>
  <w:style w:type="character" w:customStyle="1" w:styleId="ps9">
    <w:name w:val="ps9"/>
    <w:basedOn w:val="DefaultParagraphFont"/>
    <w:rsid w:val="000B7395"/>
  </w:style>
  <w:style w:type="character" w:customStyle="1" w:styleId="ps10">
    <w:name w:val="ps10"/>
    <w:basedOn w:val="DefaultParagraphFont"/>
    <w:rsid w:val="000B7395"/>
  </w:style>
  <w:style w:type="character" w:customStyle="1" w:styleId="ps11">
    <w:name w:val="ps11"/>
    <w:basedOn w:val="DefaultParagraphFont"/>
    <w:rsid w:val="000B7395"/>
  </w:style>
  <w:style w:type="character" w:customStyle="1" w:styleId="ps12">
    <w:name w:val="ps12"/>
    <w:basedOn w:val="DefaultParagraphFont"/>
    <w:rsid w:val="000B7395"/>
  </w:style>
  <w:style w:type="character" w:customStyle="1" w:styleId="ps13">
    <w:name w:val="ps13"/>
    <w:basedOn w:val="DefaultParagraphFont"/>
    <w:rsid w:val="000B7395"/>
  </w:style>
  <w:style w:type="character" w:customStyle="1" w:styleId="ps14">
    <w:name w:val="ps14"/>
    <w:basedOn w:val="DefaultParagraphFont"/>
    <w:rsid w:val="000B7395"/>
  </w:style>
  <w:style w:type="character" w:customStyle="1" w:styleId="ps15">
    <w:name w:val="ps15"/>
    <w:basedOn w:val="DefaultParagraphFont"/>
    <w:rsid w:val="000B7395"/>
  </w:style>
  <w:style w:type="character" w:customStyle="1" w:styleId="ps16">
    <w:name w:val="ps16"/>
    <w:basedOn w:val="DefaultParagraphFont"/>
    <w:rsid w:val="000B7395"/>
  </w:style>
  <w:style w:type="character" w:customStyle="1" w:styleId="ps17">
    <w:name w:val="ps17"/>
    <w:basedOn w:val="DefaultParagraphFont"/>
    <w:rsid w:val="000B7395"/>
  </w:style>
  <w:style w:type="character" w:customStyle="1" w:styleId="ps18">
    <w:name w:val="ps18"/>
    <w:basedOn w:val="DefaultParagraphFont"/>
    <w:rsid w:val="000B7395"/>
  </w:style>
  <w:style w:type="character" w:customStyle="1" w:styleId="ps19">
    <w:name w:val="ps19"/>
    <w:basedOn w:val="DefaultParagraphFont"/>
    <w:rsid w:val="000B7395"/>
  </w:style>
  <w:style w:type="character" w:customStyle="1" w:styleId="ps20">
    <w:name w:val="ps20"/>
    <w:basedOn w:val="DefaultParagraphFont"/>
    <w:rsid w:val="000B7395"/>
  </w:style>
  <w:style w:type="character" w:customStyle="1" w:styleId="ps21">
    <w:name w:val="ps21"/>
    <w:basedOn w:val="DefaultParagraphFont"/>
    <w:rsid w:val="000B7395"/>
  </w:style>
  <w:style w:type="character" w:customStyle="1" w:styleId="ps22">
    <w:name w:val="ps22"/>
    <w:basedOn w:val="DefaultParagraphFont"/>
    <w:rsid w:val="000B7395"/>
  </w:style>
  <w:style w:type="character" w:customStyle="1" w:styleId="em0">
    <w:name w:val="em0"/>
    <w:basedOn w:val="DefaultParagraphFont"/>
    <w:rsid w:val="000B7395"/>
  </w:style>
  <w:style w:type="character" w:customStyle="1" w:styleId="ps23">
    <w:name w:val="ps23"/>
    <w:basedOn w:val="DefaultParagraphFont"/>
    <w:rsid w:val="000B7395"/>
  </w:style>
  <w:style w:type="character" w:customStyle="1" w:styleId="ps24">
    <w:name w:val="ps24"/>
    <w:basedOn w:val="DefaultParagraphFont"/>
    <w:rsid w:val="000B7395"/>
  </w:style>
  <w:style w:type="character" w:customStyle="1" w:styleId="ps25">
    <w:name w:val="ps25"/>
    <w:basedOn w:val="DefaultParagraphFont"/>
    <w:rsid w:val="000B7395"/>
  </w:style>
  <w:style w:type="character" w:customStyle="1" w:styleId="ps26">
    <w:name w:val="ps26"/>
    <w:basedOn w:val="DefaultParagraphFont"/>
    <w:rsid w:val="000B7395"/>
  </w:style>
  <w:style w:type="character" w:customStyle="1" w:styleId="ps27">
    <w:name w:val="ps27"/>
    <w:basedOn w:val="DefaultParagraphFont"/>
    <w:rsid w:val="000B7395"/>
  </w:style>
  <w:style w:type="character" w:customStyle="1" w:styleId="ps28">
    <w:name w:val="ps28"/>
    <w:basedOn w:val="DefaultParagraphFont"/>
    <w:rsid w:val="000B7395"/>
  </w:style>
  <w:style w:type="character" w:customStyle="1" w:styleId="ps29">
    <w:name w:val="ps29"/>
    <w:basedOn w:val="DefaultParagraphFont"/>
    <w:rsid w:val="000B7395"/>
  </w:style>
  <w:style w:type="character" w:customStyle="1" w:styleId="ps30">
    <w:name w:val="ps30"/>
    <w:basedOn w:val="DefaultParagraphFont"/>
    <w:rsid w:val="000B7395"/>
  </w:style>
  <w:style w:type="character" w:customStyle="1" w:styleId="ps31">
    <w:name w:val="ps31"/>
    <w:basedOn w:val="DefaultParagraphFont"/>
    <w:rsid w:val="000B7395"/>
  </w:style>
  <w:style w:type="character" w:customStyle="1" w:styleId="ps32">
    <w:name w:val="ps32"/>
    <w:basedOn w:val="DefaultParagraphFont"/>
    <w:rsid w:val="000B7395"/>
  </w:style>
  <w:style w:type="character" w:customStyle="1" w:styleId="ps33">
    <w:name w:val="ps33"/>
    <w:basedOn w:val="DefaultParagraphFont"/>
    <w:rsid w:val="000B7395"/>
  </w:style>
  <w:style w:type="character" w:customStyle="1" w:styleId="ps34">
    <w:name w:val="ps34"/>
    <w:basedOn w:val="DefaultParagraphFont"/>
    <w:rsid w:val="000B7395"/>
  </w:style>
  <w:style w:type="character" w:customStyle="1" w:styleId="ps35">
    <w:name w:val="ps35"/>
    <w:basedOn w:val="DefaultParagraphFont"/>
    <w:rsid w:val="000B7395"/>
  </w:style>
  <w:style w:type="character" w:customStyle="1" w:styleId="ps36">
    <w:name w:val="ps36"/>
    <w:basedOn w:val="DefaultParagraphFont"/>
    <w:rsid w:val="000B7395"/>
  </w:style>
  <w:style w:type="character" w:customStyle="1" w:styleId="ps37">
    <w:name w:val="ps37"/>
    <w:basedOn w:val="DefaultParagraphFont"/>
    <w:rsid w:val="000B7395"/>
  </w:style>
  <w:style w:type="character" w:customStyle="1" w:styleId="ps38">
    <w:name w:val="ps38"/>
    <w:basedOn w:val="DefaultParagraphFont"/>
    <w:rsid w:val="000B7395"/>
  </w:style>
  <w:style w:type="character" w:customStyle="1" w:styleId="ps40">
    <w:name w:val="ps40"/>
    <w:basedOn w:val="DefaultParagraphFont"/>
    <w:rsid w:val="000B7395"/>
  </w:style>
  <w:style w:type="character" w:customStyle="1" w:styleId="ps41">
    <w:name w:val="ps41"/>
    <w:basedOn w:val="DefaultParagraphFont"/>
    <w:rsid w:val="000B7395"/>
  </w:style>
  <w:style w:type="character" w:customStyle="1" w:styleId="ps42">
    <w:name w:val="ps42"/>
    <w:basedOn w:val="DefaultParagraphFont"/>
    <w:rsid w:val="000B7395"/>
  </w:style>
  <w:style w:type="character" w:customStyle="1" w:styleId="ps43">
    <w:name w:val="ps43"/>
    <w:basedOn w:val="DefaultParagraphFont"/>
    <w:rsid w:val="000B7395"/>
  </w:style>
  <w:style w:type="character" w:customStyle="1" w:styleId="ps46">
    <w:name w:val="ps46"/>
    <w:basedOn w:val="DefaultParagraphFont"/>
    <w:rsid w:val="000B7395"/>
  </w:style>
  <w:style w:type="character" w:customStyle="1" w:styleId="ps47">
    <w:name w:val="ps47"/>
    <w:basedOn w:val="DefaultParagraphFont"/>
    <w:rsid w:val="000B7395"/>
  </w:style>
  <w:style w:type="character" w:customStyle="1" w:styleId="ps48">
    <w:name w:val="ps48"/>
    <w:basedOn w:val="DefaultParagraphFont"/>
    <w:rsid w:val="000B7395"/>
  </w:style>
  <w:style w:type="character" w:customStyle="1" w:styleId="ps49">
    <w:name w:val="ps49"/>
    <w:basedOn w:val="DefaultParagraphFont"/>
    <w:rsid w:val="000B7395"/>
  </w:style>
  <w:style w:type="character" w:customStyle="1" w:styleId="ps50">
    <w:name w:val="ps50"/>
    <w:basedOn w:val="DefaultParagraphFont"/>
    <w:rsid w:val="000B7395"/>
  </w:style>
  <w:style w:type="character" w:customStyle="1" w:styleId="ps51">
    <w:name w:val="ps51"/>
    <w:basedOn w:val="DefaultParagraphFont"/>
    <w:rsid w:val="000B7395"/>
  </w:style>
  <w:style w:type="character" w:customStyle="1" w:styleId="ps52">
    <w:name w:val="ps52"/>
    <w:basedOn w:val="DefaultParagraphFont"/>
    <w:rsid w:val="000B7395"/>
  </w:style>
  <w:style w:type="character" w:customStyle="1" w:styleId="ps53">
    <w:name w:val="ps53"/>
    <w:basedOn w:val="DefaultParagraphFont"/>
    <w:rsid w:val="000B7395"/>
  </w:style>
  <w:style w:type="character" w:customStyle="1" w:styleId="ps54">
    <w:name w:val="ps54"/>
    <w:basedOn w:val="DefaultParagraphFont"/>
    <w:rsid w:val="000B7395"/>
  </w:style>
  <w:style w:type="character" w:customStyle="1" w:styleId="ps55">
    <w:name w:val="ps55"/>
    <w:basedOn w:val="DefaultParagraphFont"/>
    <w:rsid w:val="000B7395"/>
  </w:style>
  <w:style w:type="character" w:customStyle="1" w:styleId="ps56">
    <w:name w:val="ps56"/>
    <w:basedOn w:val="DefaultParagraphFont"/>
    <w:rsid w:val="000B7395"/>
  </w:style>
  <w:style w:type="character" w:customStyle="1" w:styleId="ps57">
    <w:name w:val="ps57"/>
    <w:basedOn w:val="DefaultParagraphFont"/>
    <w:rsid w:val="000B7395"/>
  </w:style>
  <w:style w:type="character" w:customStyle="1" w:styleId="ps58">
    <w:name w:val="ps58"/>
    <w:basedOn w:val="DefaultParagraphFont"/>
    <w:rsid w:val="000B7395"/>
  </w:style>
  <w:style w:type="character" w:customStyle="1" w:styleId="ps59">
    <w:name w:val="ps59"/>
    <w:basedOn w:val="DefaultParagraphFont"/>
    <w:rsid w:val="000B7395"/>
  </w:style>
  <w:style w:type="character" w:customStyle="1" w:styleId="ps60">
    <w:name w:val="ps60"/>
    <w:basedOn w:val="DefaultParagraphFont"/>
    <w:rsid w:val="000B7395"/>
  </w:style>
  <w:style w:type="character" w:customStyle="1" w:styleId="ps61">
    <w:name w:val="ps61"/>
    <w:basedOn w:val="DefaultParagraphFont"/>
    <w:rsid w:val="000B7395"/>
  </w:style>
  <w:style w:type="character" w:customStyle="1" w:styleId="ps62">
    <w:name w:val="ps62"/>
    <w:basedOn w:val="DefaultParagraphFont"/>
    <w:rsid w:val="000B7395"/>
  </w:style>
  <w:style w:type="character" w:customStyle="1" w:styleId="ps64">
    <w:name w:val="ps64"/>
    <w:basedOn w:val="DefaultParagraphFont"/>
    <w:rsid w:val="000B7395"/>
  </w:style>
  <w:style w:type="character" w:customStyle="1" w:styleId="ps68">
    <w:name w:val="ps68"/>
    <w:basedOn w:val="DefaultParagraphFont"/>
    <w:rsid w:val="000B7395"/>
  </w:style>
  <w:style w:type="character" w:customStyle="1" w:styleId="ps70">
    <w:name w:val="ps70"/>
    <w:basedOn w:val="DefaultParagraphFont"/>
    <w:rsid w:val="000B7395"/>
  </w:style>
  <w:style w:type="character" w:customStyle="1" w:styleId="ps71">
    <w:name w:val="ps71"/>
    <w:basedOn w:val="DefaultParagraphFont"/>
    <w:rsid w:val="000B7395"/>
  </w:style>
  <w:style w:type="character" w:customStyle="1" w:styleId="ps72">
    <w:name w:val="ps72"/>
    <w:basedOn w:val="DefaultParagraphFont"/>
    <w:rsid w:val="000B7395"/>
  </w:style>
  <w:style w:type="character" w:customStyle="1" w:styleId="ps73">
    <w:name w:val="ps73"/>
    <w:basedOn w:val="DefaultParagraphFont"/>
    <w:rsid w:val="000B7395"/>
  </w:style>
  <w:style w:type="character" w:customStyle="1" w:styleId="ps74">
    <w:name w:val="ps74"/>
    <w:basedOn w:val="DefaultParagraphFont"/>
    <w:rsid w:val="000B7395"/>
  </w:style>
  <w:style w:type="character" w:customStyle="1" w:styleId="ps78">
    <w:name w:val="ps78"/>
    <w:basedOn w:val="DefaultParagraphFont"/>
    <w:rsid w:val="000B7395"/>
  </w:style>
  <w:style w:type="character" w:customStyle="1" w:styleId="ps82">
    <w:name w:val="ps82"/>
    <w:basedOn w:val="DefaultParagraphFont"/>
    <w:rsid w:val="000B7395"/>
  </w:style>
  <w:style w:type="character" w:customStyle="1" w:styleId="ps83">
    <w:name w:val="ps83"/>
    <w:basedOn w:val="DefaultParagraphFont"/>
    <w:rsid w:val="000B7395"/>
  </w:style>
  <w:style w:type="character" w:customStyle="1" w:styleId="ps84">
    <w:name w:val="ps84"/>
    <w:basedOn w:val="DefaultParagraphFont"/>
    <w:rsid w:val="000B7395"/>
  </w:style>
  <w:style w:type="character" w:customStyle="1" w:styleId="ps86">
    <w:name w:val="ps86"/>
    <w:basedOn w:val="DefaultParagraphFont"/>
    <w:rsid w:val="000B7395"/>
  </w:style>
  <w:style w:type="character" w:customStyle="1" w:styleId="style311">
    <w:name w:val="style311"/>
    <w:basedOn w:val="DefaultParagraphFont"/>
    <w:rsid w:val="000B7395"/>
    <w:rPr>
      <w:rFonts w:ascii="Times New Roman" w:hAnsi="Times New Roman" w:cs="Times New Roman" w:hint="default"/>
      <w:sz w:val="26"/>
      <w:szCs w:val="26"/>
    </w:rPr>
  </w:style>
  <w:style w:type="paragraph" w:customStyle="1" w:styleId="TxBr2p1">
    <w:name w:val="TxBr_2p1"/>
    <w:basedOn w:val="Normal"/>
    <w:rsid w:val="000B7395"/>
    <w:pPr>
      <w:tabs>
        <w:tab w:val="left" w:pos="204"/>
      </w:tabs>
      <w:autoSpaceDE w:val="0"/>
      <w:autoSpaceDN w:val="0"/>
      <w:adjustRightInd w:val="0"/>
      <w:spacing w:line="260" w:lineRule="atLeast"/>
      <w:jc w:val="both"/>
    </w:pPr>
  </w:style>
  <w:style w:type="paragraph" w:customStyle="1" w:styleId="TxBr2p2">
    <w:name w:val="TxBr_2p2"/>
    <w:basedOn w:val="Normal"/>
    <w:rsid w:val="000B7395"/>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0B7395"/>
    <w:pPr>
      <w:tabs>
        <w:tab w:val="left" w:pos="204"/>
      </w:tabs>
      <w:autoSpaceDE w:val="0"/>
      <w:autoSpaceDN w:val="0"/>
      <w:adjustRightInd w:val="0"/>
      <w:spacing w:line="260" w:lineRule="atLeast"/>
      <w:jc w:val="both"/>
    </w:pPr>
  </w:style>
  <w:style w:type="paragraph" w:customStyle="1" w:styleId="TxBr3p2">
    <w:name w:val="TxBr_3p2"/>
    <w:basedOn w:val="Normal"/>
    <w:rsid w:val="000B7395"/>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0B7395"/>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0B7395"/>
    <w:pPr>
      <w:tabs>
        <w:tab w:val="left" w:pos="204"/>
      </w:tabs>
      <w:autoSpaceDE w:val="0"/>
      <w:autoSpaceDN w:val="0"/>
      <w:adjustRightInd w:val="0"/>
      <w:spacing w:line="240" w:lineRule="atLeast"/>
      <w:jc w:val="both"/>
    </w:pPr>
  </w:style>
  <w:style w:type="paragraph" w:customStyle="1" w:styleId="TxBr5p1">
    <w:name w:val="TxBr_5p1"/>
    <w:basedOn w:val="Normal"/>
    <w:qFormat/>
    <w:rsid w:val="000B7395"/>
    <w:pPr>
      <w:tabs>
        <w:tab w:val="left" w:pos="204"/>
      </w:tabs>
      <w:autoSpaceDE w:val="0"/>
      <w:autoSpaceDN w:val="0"/>
      <w:adjustRightInd w:val="0"/>
      <w:spacing w:line="260" w:lineRule="atLeast"/>
      <w:jc w:val="both"/>
    </w:pPr>
  </w:style>
  <w:style w:type="paragraph" w:customStyle="1" w:styleId="TxBr7p1">
    <w:name w:val="TxBr_7p1"/>
    <w:basedOn w:val="Normal"/>
    <w:rsid w:val="000B7395"/>
    <w:pPr>
      <w:tabs>
        <w:tab w:val="left" w:pos="204"/>
      </w:tabs>
      <w:autoSpaceDE w:val="0"/>
      <w:autoSpaceDN w:val="0"/>
      <w:adjustRightInd w:val="0"/>
      <w:spacing w:line="260" w:lineRule="atLeast"/>
      <w:jc w:val="both"/>
    </w:pPr>
  </w:style>
  <w:style w:type="paragraph" w:customStyle="1" w:styleId="TxBr7p2">
    <w:name w:val="TxBr_7p2"/>
    <w:basedOn w:val="Normal"/>
    <w:rsid w:val="000B7395"/>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0B7395"/>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0B7395"/>
    <w:pPr>
      <w:tabs>
        <w:tab w:val="left" w:pos="204"/>
      </w:tabs>
      <w:autoSpaceDE w:val="0"/>
      <w:autoSpaceDN w:val="0"/>
      <w:adjustRightInd w:val="0"/>
      <w:spacing w:line="260" w:lineRule="atLeast"/>
      <w:jc w:val="both"/>
    </w:pPr>
  </w:style>
  <w:style w:type="paragraph" w:customStyle="1" w:styleId="TxBr9p2">
    <w:name w:val="TxBr_9p2"/>
    <w:basedOn w:val="Normal"/>
    <w:rsid w:val="000B7395"/>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0B7395"/>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0B7395"/>
    <w:pPr>
      <w:tabs>
        <w:tab w:val="left" w:pos="204"/>
      </w:tabs>
      <w:autoSpaceDE w:val="0"/>
      <w:autoSpaceDN w:val="0"/>
      <w:adjustRightInd w:val="0"/>
      <w:spacing w:line="260" w:lineRule="atLeast"/>
      <w:jc w:val="both"/>
    </w:pPr>
  </w:style>
  <w:style w:type="paragraph" w:customStyle="1" w:styleId="TxBr11p2">
    <w:name w:val="TxBr_11p2"/>
    <w:basedOn w:val="Normal"/>
    <w:rsid w:val="000B7395"/>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0B7395"/>
    <w:pPr>
      <w:tabs>
        <w:tab w:val="left" w:pos="204"/>
      </w:tabs>
      <w:autoSpaceDE w:val="0"/>
      <w:autoSpaceDN w:val="0"/>
      <w:adjustRightInd w:val="0"/>
      <w:spacing w:line="260" w:lineRule="atLeast"/>
      <w:jc w:val="both"/>
    </w:pPr>
  </w:style>
  <w:style w:type="paragraph" w:customStyle="1" w:styleId="TxBr13p1">
    <w:name w:val="TxBr_13p1"/>
    <w:basedOn w:val="Normal"/>
    <w:rsid w:val="000B7395"/>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0B7395"/>
    <w:pPr>
      <w:tabs>
        <w:tab w:val="left" w:pos="204"/>
      </w:tabs>
      <w:autoSpaceDE w:val="0"/>
      <w:autoSpaceDN w:val="0"/>
      <w:adjustRightInd w:val="0"/>
      <w:spacing w:line="260" w:lineRule="atLeast"/>
      <w:jc w:val="both"/>
    </w:pPr>
  </w:style>
  <w:style w:type="paragraph" w:customStyle="1" w:styleId="TxBr14p2">
    <w:name w:val="TxBr_14p2"/>
    <w:basedOn w:val="Normal"/>
    <w:rsid w:val="000B7395"/>
    <w:pPr>
      <w:tabs>
        <w:tab w:val="left" w:pos="357"/>
      </w:tabs>
      <w:autoSpaceDE w:val="0"/>
      <w:autoSpaceDN w:val="0"/>
      <w:adjustRightInd w:val="0"/>
      <w:spacing w:line="260" w:lineRule="atLeast"/>
      <w:ind w:firstLine="358"/>
      <w:jc w:val="both"/>
    </w:pPr>
  </w:style>
  <w:style w:type="character" w:customStyle="1" w:styleId="AAunderlining">
    <w:name w:val="AA underlining"/>
    <w:rsid w:val="000B7395"/>
    <w:rPr>
      <w:rFonts w:ascii="Arial" w:hAnsi="Arial" w:cs="Arial"/>
      <w:b/>
      <w:noProof w:val="0"/>
      <w:color w:val="000000"/>
      <w:u w:val="thick"/>
      <w:lang w:val="en-US" w:eastAsia="en-US" w:bidi="ar-SA"/>
    </w:rPr>
  </w:style>
  <w:style w:type="character" w:customStyle="1" w:styleId="articletext1">
    <w:name w:val="article_text1"/>
    <w:basedOn w:val="DefaultParagraphFont"/>
    <w:rsid w:val="000B7395"/>
    <w:rPr>
      <w:rFonts w:ascii="Arial" w:hAnsi="Arial" w:cs="Arial"/>
      <w:sz w:val="18"/>
      <w:szCs w:val="18"/>
    </w:rPr>
  </w:style>
  <w:style w:type="character" w:customStyle="1" w:styleId="ippcaptionblack">
    <w:name w:val="ippcaptionblack"/>
    <w:basedOn w:val="DefaultParagraphFont"/>
    <w:rsid w:val="000B7395"/>
  </w:style>
  <w:style w:type="character" w:customStyle="1" w:styleId="size2arialtext1">
    <w:name w:val="size2arialtext1"/>
    <w:basedOn w:val="DefaultParagraphFont"/>
    <w:rsid w:val="000B7395"/>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B7395"/>
    <w:rPr>
      <w:b/>
      <w:sz w:val="24"/>
      <w:lang w:val="en-US" w:eastAsia="en-US" w:bidi="ar-SA"/>
    </w:rPr>
  </w:style>
  <w:style w:type="character" w:customStyle="1" w:styleId="StyleCards12ptThickunderlineChar3">
    <w:name w:val="Style Cards + 12 pt Thick underline Char3"/>
    <w:basedOn w:val="DefaultParagraphFont"/>
    <w:rsid w:val="000B7395"/>
    <w:rPr>
      <w:sz w:val="24"/>
      <w:szCs w:val="24"/>
      <w:u w:val="thick"/>
      <w:lang w:val="en-US" w:eastAsia="en-US" w:bidi="ar-SA"/>
    </w:rPr>
  </w:style>
  <w:style w:type="paragraph" w:customStyle="1" w:styleId="StyleCites10pt">
    <w:name w:val="Style Cites + 10 pt"/>
    <w:rsid w:val="000B7395"/>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0B7395"/>
    <w:rPr>
      <w:rFonts w:eastAsia="SimSun"/>
      <w:b/>
      <w:bCs/>
      <w:noProof w:val="0"/>
      <w:szCs w:val="24"/>
      <w:u w:val="single"/>
      <w:lang w:val="en-US" w:eastAsia="zh-CN" w:bidi="ar-SA"/>
    </w:rPr>
  </w:style>
  <w:style w:type="paragraph" w:customStyle="1" w:styleId="StyleCites12pt">
    <w:name w:val="Style Cites + 12 pt"/>
    <w:basedOn w:val="Cites"/>
    <w:rsid w:val="000B7395"/>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0B7395"/>
    <w:rPr>
      <w:lang w:val="en-US" w:eastAsia="en-US" w:bidi="ar-SA"/>
    </w:rPr>
  </w:style>
  <w:style w:type="character" w:customStyle="1" w:styleId="CardsFont12ptCharCharCharCharChar">
    <w:name w:val="Cards + Font: 12 pt Char Char Char Char Char"/>
    <w:basedOn w:val="DefaultParagraphFont"/>
    <w:rsid w:val="000B7395"/>
    <w:rPr>
      <w:sz w:val="24"/>
      <w:szCs w:val="24"/>
      <w:u w:val="thick"/>
      <w:lang w:val="en-US" w:eastAsia="en-US" w:bidi="ar-SA"/>
    </w:rPr>
  </w:style>
  <w:style w:type="character" w:customStyle="1" w:styleId="standardcontent1">
    <w:name w:val="standardcontent1"/>
    <w:basedOn w:val="DefaultParagraphFont"/>
    <w:rsid w:val="000B7395"/>
    <w:rPr>
      <w:rFonts w:ascii="Arial" w:hAnsi="Arial" w:cs="Arial" w:hint="default"/>
      <w:strike w:val="0"/>
      <w:dstrike w:val="0"/>
      <w:sz w:val="24"/>
      <w:szCs w:val="24"/>
      <w:u w:val="none"/>
      <w:effect w:val="none"/>
    </w:rPr>
  </w:style>
  <w:style w:type="character" w:customStyle="1" w:styleId="charchar1">
    <w:name w:val="charchar1"/>
    <w:basedOn w:val="DefaultParagraphFont"/>
    <w:rsid w:val="000B7395"/>
  </w:style>
  <w:style w:type="character" w:customStyle="1" w:styleId="underlineevidencetextCharChar">
    <w:name w:val="underline evidence text Char Char"/>
    <w:basedOn w:val="DefaultParagraphFont"/>
    <w:rsid w:val="000B739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0B7395"/>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B7395"/>
  </w:style>
  <w:style w:type="paragraph" w:customStyle="1" w:styleId="PageHeading0">
    <w:name w:val="PageHeading"/>
    <w:basedOn w:val="Normal"/>
    <w:autoRedefine/>
    <w:rsid w:val="000B7395"/>
    <w:pPr>
      <w:jc w:val="center"/>
      <w:outlineLvl w:val="0"/>
    </w:pPr>
    <w:rPr>
      <w:b/>
      <w:sz w:val="32"/>
      <w:szCs w:val="32"/>
      <w:u w:val="single"/>
    </w:rPr>
  </w:style>
  <w:style w:type="paragraph" w:customStyle="1" w:styleId="Cite1HeavyCardSizeUp">
    <w:name w:val="Cite1||HeavyCardSizeUp"/>
    <w:basedOn w:val="Normal"/>
    <w:rsid w:val="000B7395"/>
    <w:rPr>
      <w:b/>
      <w:u w:val="single"/>
    </w:rPr>
  </w:style>
  <w:style w:type="paragraph" w:customStyle="1" w:styleId="NormalText3">
    <w:name w:val="NormalText"/>
    <w:basedOn w:val="Normal"/>
    <w:rsid w:val="000B7395"/>
  </w:style>
  <w:style w:type="character" w:customStyle="1" w:styleId="CardUpSizeChar">
    <w:name w:val="CardUpSize Char"/>
    <w:basedOn w:val="DefaultParagraphFont"/>
    <w:rsid w:val="000B7395"/>
    <w:rPr>
      <w:sz w:val="24"/>
      <w:szCs w:val="24"/>
      <w:u w:val="single"/>
      <w:lang w:val="en-US" w:eastAsia="en-US" w:bidi="ar-SA"/>
    </w:rPr>
  </w:style>
  <w:style w:type="character" w:customStyle="1" w:styleId="Cite1HeavyCardSizeUpChar">
    <w:name w:val="Cite1||HeavyCardSizeUp Char"/>
    <w:basedOn w:val="DefaultParagraphFont"/>
    <w:rsid w:val="000B7395"/>
    <w:rPr>
      <w:b/>
      <w:sz w:val="24"/>
      <w:szCs w:val="24"/>
      <w:u w:val="single"/>
      <w:lang w:val="en-US" w:eastAsia="en-US" w:bidi="ar-SA"/>
    </w:rPr>
  </w:style>
  <w:style w:type="character" w:customStyle="1" w:styleId="end">
    <w:name w:val="end"/>
    <w:basedOn w:val="DefaultParagraphFont"/>
    <w:rsid w:val="000B7395"/>
  </w:style>
  <w:style w:type="character" w:customStyle="1" w:styleId="Reallysmall0">
    <w:name w:val="Reallysmall"/>
    <w:basedOn w:val="DefaultParagraphFont"/>
    <w:rsid w:val="000B7395"/>
    <w:rPr>
      <w:sz w:val="12"/>
    </w:rPr>
  </w:style>
  <w:style w:type="character" w:customStyle="1" w:styleId="HotRouteCharChar">
    <w:name w:val="Hot Route Char Char"/>
    <w:basedOn w:val="DefaultParagraphFont"/>
    <w:rsid w:val="000B7395"/>
    <w:rPr>
      <w:szCs w:val="24"/>
    </w:rPr>
  </w:style>
  <w:style w:type="character" w:customStyle="1" w:styleId="Style12ptBoldUnderline">
    <w:name w:val="Style 12 pt Bold Underline"/>
    <w:basedOn w:val="DefaultParagraphFont"/>
    <w:rsid w:val="000B7395"/>
    <w:rPr>
      <w:bCs/>
      <w:sz w:val="20"/>
      <w:u w:val="single"/>
    </w:rPr>
  </w:style>
  <w:style w:type="paragraph" w:customStyle="1" w:styleId="Smalllouietext">
    <w:name w:val="Small louie text"/>
    <w:basedOn w:val="Normal"/>
    <w:autoRedefine/>
    <w:rsid w:val="000B7395"/>
  </w:style>
  <w:style w:type="paragraph" w:customStyle="1" w:styleId="sdate">
    <w:name w:val="sdate"/>
    <w:basedOn w:val="Normal"/>
    <w:rsid w:val="000B7395"/>
    <w:pPr>
      <w:spacing w:before="100" w:beforeAutospacing="1" w:after="100" w:afterAutospacing="1"/>
    </w:pPr>
  </w:style>
  <w:style w:type="character" w:customStyle="1" w:styleId="Heading3FoldoverCharChar">
    <w:name w:val="Heading 3 Foldover Char Char"/>
    <w:basedOn w:val="DefaultParagraphFont"/>
    <w:rsid w:val="000B7395"/>
    <w:rPr>
      <w:rFonts w:cs="Arial"/>
      <w:b/>
      <w:bCs/>
      <w:sz w:val="40"/>
      <w:szCs w:val="26"/>
      <w:lang w:val="en-US" w:eastAsia="en-US" w:bidi="ar-SA"/>
    </w:rPr>
  </w:style>
  <w:style w:type="character" w:customStyle="1" w:styleId="verdana1">
    <w:name w:val="verdana1"/>
    <w:basedOn w:val="DefaultParagraphFont"/>
    <w:rsid w:val="000B7395"/>
    <w:rPr>
      <w:rFonts w:ascii="Verdana" w:hAnsi="Verdana" w:hint="default"/>
    </w:rPr>
  </w:style>
  <w:style w:type="character" w:customStyle="1" w:styleId="bullet-text">
    <w:name w:val="bullet-text"/>
    <w:rsid w:val="000B7395"/>
  </w:style>
  <w:style w:type="character" w:customStyle="1" w:styleId="attrib">
    <w:name w:val="attrib"/>
    <w:rsid w:val="000B7395"/>
  </w:style>
  <w:style w:type="character" w:customStyle="1" w:styleId="searchtermbold1">
    <w:name w:val="searchtermbold1"/>
    <w:rsid w:val="000B7395"/>
    <w:rPr>
      <w:b/>
      <w:bCs/>
      <w:sz w:val="17"/>
      <w:szCs w:val="17"/>
    </w:rPr>
  </w:style>
  <w:style w:type="character" w:customStyle="1" w:styleId="spanstyle1">
    <w:name w:val="spanstyle1"/>
    <w:rsid w:val="000B7395"/>
    <w:rPr>
      <w:b w:val="0"/>
      <w:bCs w:val="0"/>
      <w:sz w:val="17"/>
      <w:szCs w:val="17"/>
    </w:rPr>
  </w:style>
  <w:style w:type="character" w:customStyle="1" w:styleId="crosslinkpopup1">
    <w:name w:val="crosslinkpopup1"/>
    <w:rsid w:val="000B7395"/>
    <w:rPr>
      <w:vanish/>
      <w:webHidden w:val="0"/>
      <w:bdr w:val="single" w:sz="12" w:space="0" w:color="666666" w:frame="1"/>
      <w:shd w:val="clear" w:color="auto" w:fill="FFFFFF"/>
      <w:specVanish w:val="0"/>
    </w:rPr>
  </w:style>
  <w:style w:type="character" w:customStyle="1" w:styleId="crosslinkpopup2">
    <w:name w:val="crosslinkpopup2"/>
    <w:rsid w:val="000B7395"/>
    <w:rPr>
      <w:vanish/>
      <w:webHidden w:val="0"/>
      <w:bdr w:val="single" w:sz="12" w:space="0" w:color="666666" w:frame="1"/>
      <w:shd w:val="clear" w:color="auto" w:fill="FFFFFF"/>
      <w:specVanish w:val="0"/>
    </w:rPr>
  </w:style>
  <w:style w:type="paragraph" w:customStyle="1" w:styleId="speechnumber">
    <w:name w:val="speechnumber"/>
    <w:basedOn w:val="Normal"/>
    <w:rsid w:val="000B7395"/>
    <w:pPr>
      <w:spacing w:before="100" w:beforeAutospacing="1" w:after="100" w:afterAutospacing="1"/>
    </w:pPr>
    <w:rPr>
      <w:lang w:val="tr-TR" w:eastAsia="tr-TR"/>
    </w:rPr>
  </w:style>
  <w:style w:type="character" w:customStyle="1" w:styleId="printpdf">
    <w:name w:val="print_pdf"/>
    <w:rsid w:val="000B7395"/>
  </w:style>
  <w:style w:type="character" w:customStyle="1" w:styleId="custom-facebook-button">
    <w:name w:val="custom-facebook-button"/>
    <w:rsid w:val="000B7395"/>
  </w:style>
  <w:style w:type="character" w:customStyle="1" w:styleId="custom-twitter-button">
    <w:name w:val="custom-twitter-button"/>
    <w:rsid w:val="000B7395"/>
  </w:style>
  <w:style w:type="character" w:customStyle="1" w:styleId="support">
    <w:name w:val="support"/>
    <w:basedOn w:val="DefaultParagraphFont"/>
    <w:rsid w:val="000B7395"/>
  </w:style>
  <w:style w:type="character" w:customStyle="1" w:styleId="3textChar">
    <w:name w:val="3text Char"/>
    <w:basedOn w:val="DefaultParagraphFont"/>
    <w:link w:val="3text"/>
    <w:rsid w:val="000B7395"/>
    <w:rPr>
      <w:rFonts w:ascii="Times New Roman" w:eastAsia="Times New Roman" w:hAnsi="Times New Roman" w:cs="Times New Roman"/>
      <w:sz w:val="24"/>
      <w:szCs w:val="24"/>
    </w:rPr>
  </w:style>
  <w:style w:type="character" w:customStyle="1" w:styleId="FontStyle67">
    <w:name w:val="Font Style67"/>
    <w:uiPriority w:val="99"/>
    <w:rsid w:val="000B7395"/>
    <w:rPr>
      <w:rFonts w:ascii="Garamond" w:hAnsi="Garamond" w:cs="Garamond"/>
      <w:b/>
      <w:bCs/>
      <w:spacing w:val="10"/>
      <w:sz w:val="14"/>
      <w:szCs w:val="14"/>
    </w:rPr>
  </w:style>
  <w:style w:type="character" w:customStyle="1" w:styleId="Hyperlink13">
    <w:name w:val="Hyperlink13"/>
    <w:basedOn w:val="DefaultParagraphFont"/>
    <w:rsid w:val="000B7395"/>
    <w:rPr>
      <w:b w:val="0"/>
      <w:bCs w:val="0"/>
      <w:strike w:val="0"/>
      <w:dstrike w:val="0"/>
      <w:color w:val="008000"/>
      <w:sz w:val="20"/>
      <w:szCs w:val="20"/>
      <w:u w:val="none"/>
      <w:effect w:val="none"/>
    </w:rPr>
  </w:style>
  <w:style w:type="character" w:customStyle="1" w:styleId="Header2Char">
    <w:name w:val="Header2 Char"/>
    <w:basedOn w:val="Heading2Char2"/>
    <w:rsid w:val="000B7395"/>
    <w:rPr>
      <w:b/>
      <w:caps/>
      <w:szCs w:val="24"/>
      <w:lang w:val="en-US" w:eastAsia="en-US" w:bidi="ar-SA"/>
    </w:rPr>
  </w:style>
  <w:style w:type="character" w:customStyle="1" w:styleId="StyleBoldText12pt10ptNotBoldKernat16pt">
    <w:name w:val="Style Bold Text 12 pt + 10 pt Not Bold Kern at 16 pt"/>
    <w:basedOn w:val="DefaultParagraphFont"/>
    <w:rsid w:val="000B739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B7395"/>
    <w:rPr>
      <w:sz w:val="24"/>
      <w:szCs w:val="24"/>
      <w:u w:val="thick"/>
      <w:lang w:val="en-US" w:eastAsia="en-US" w:bidi="ar-SA"/>
    </w:rPr>
  </w:style>
  <w:style w:type="character" w:customStyle="1" w:styleId="TagsChar4">
    <w:name w:val="Tags Char4"/>
    <w:basedOn w:val="DefaultParagraphFont"/>
    <w:rsid w:val="000B7395"/>
    <w:rPr>
      <w:b/>
      <w:lang w:val="en-US" w:eastAsia="en-US" w:bidi="ar-SA"/>
    </w:rPr>
  </w:style>
  <w:style w:type="character" w:customStyle="1" w:styleId="StyleStyleThickunderlineBold">
    <w:name w:val="Style Style Thick underline + Bold"/>
    <w:basedOn w:val="DefaultParagraphFont"/>
    <w:rsid w:val="000B7395"/>
    <w:rPr>
      <w:b/>
      <w:bCs/>
      <w:u w:val="thick"/>
    </w:rPr>
  </w:style>
  <w:style w:type="character" w:customStyle="1" w:styleId="underlinecharchar5">
    <w:name w:val="underlinecharchar"/>
    <w:basedOn w:val="DefaultParagraphFont"/>
    <w:rsid w:val="000B7395"/>
  </w:style>
  <w:style w:type="paragraph" w:customStyle="1" w:styleId="unread">
    <w:name w:val="unread"/>
    <w:basedOn w:val="Normal"/>
    <w:rsid w:val="000B7395"/>
  </w:style>
  <w:style w:type="character" w:customStyle="1" w:styleId="unreadChar">
    <w:name w:val="unread Char"/>
    <w:basedOn w:val="DefaultParagraphFont"/>
    <w:rsid w:val="000B7395"/>
    <w:rPr>
      <w:szCs w:val="24"/>
    </w:rPr>
  </w:style>
  <w:style w:type="character" w:customStyle="1" w:styleId="FontStyle32">
    <w:name w:val="Font Style32"/>
    <w:basedOn w:val="DefaultParagraphFont"/>
    <w:rsid w:val="000B7395"/>
    <w:rPr>
      <w:rFonts w:ascii="Times New Roman" w:hAnsi="Times New Roman" w:cs="Times New Roman"/>
      <w:b/>
      <w:bCs/>
      <w:sz w:val="20"/>
      <w:szCs w:val="20"/>
    </w:rPr>
  </w:style>
  <w:style w:type="character" w:customStyle="1" w:styleId="FontStyle31">
    <w:name w:val="Font Style31"/>
    <w:basedOn w:val="DefaultParagraphFont"/>
    <w:rsid w:val="000B7395"/>
    <w:rPr>
      <w:rFonts w:ascii="Times New Roman" w:hAnsi="Times New Roman" w:cs="Times New Roman"/>
      <w:smallCaps/>
      <w:sz w:val="12"/>
      <w:szCs w:val="12"/>
    </w:rPr>
  </w:style>
  <w:style w:type="character" w:customStyle="1" w:styleId="FontStyle40">
    <w:name w:val="Font Style40"/>
    <w:basedOn w:val="DefaultParagraphFont"/>
    <w:uiPriority w:val="99"/>
    <w:rsid w:val="000B739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B7395"/>
    <w:rPr>
      <w:rFonts w:ascii="Franklin Gothic Medium Cond" w:hAnsi="Franklin Gothic Medium Cond" w:cs="Franklin Gothic Medium Cond"/>
      <w:sz w:val="12"/>
      <w:szCs w:val="12"/>
    </w:rPr>
  </w:style>
  <w:style w:type="character" w:customStyle="1" w:styleId="TitlesChar">
    <w:name w:val="Titles Char"/>
    <w:basedOn w:val="DefaultParagraphFont"/>
    <w:rsid w:val="000B739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B7395"/>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0B7395"/>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B7395"/>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0B7395"/>
    <w:rPr>
      <w:sz w:val="16"/>
      <w:szCs w:val="28"/>
    </w:rPr>
  </w:style>
  <w:style w:type="character" w:customStyle="1" w:styleId="debate-underlinedchar">
    <w:name w:val="debate-underlinedchar"/>
    <w:basedOn w:val="DefaultParagraphFont"/>
    <w:rsid w:val="000B7395"/>
  </w:style>
  <w:style w:type="character" w:customStyle="1" w:styleId="time-date">
    <w:name w:val="time-date"/>
    <w:basedOn w:val="DefaultParagraphFont"/>
    <w:rsid w:val="000B7395"/>
  </w:style>
  <w:style w:type="character" w:customStyle="1" w:styleId="ecverdana">
    <w:name w:val="ec_verdana"/>
    <w:basedOn w:val="DefaultParagraphFont"/>
    <w:rsid w:val="000B7395"/>
  </w:style>
  <w:style w:type="character" w:customStyle="1" w:styleId="ecssl0">
    <w:name w:val="ec_ss_l0"/>
    <w:basedOn w:val="DefaultParagraphFont"/>
    <w:rsid w:val="000B7395"/>
  </w:style>
  <w:style w:type="character" w:customStyle="1" w:styleId="echit">
    <w:name w:val="ec_hit"/>
    <w:basedOn w:val="DefaultParagraphFont"/>
    <w:rsid w:val="000B7395"/>
  </w:style>
  <w:style w:type="character" w:customStyle="1" w:styleId="bodyblack">
    <w:name w:val="bodyblack"/>
    <w:basedOn w:val="DefaultParagraphFont"/>
    <w:rsid w:val="000B7395"/>
  </w:style>
  <w:style w:type="character" w:customStyle="1" w:styleId="BlockTitle2Char1">
    <w:name w:val="Block Title2 Char1"/>
    <w:basedOn w:val="DefaultParagraphFont"/>
    <w:rsid w:val="000B7395"/>
    <w:rPr>
      <w:rFonts w:ascii="Arial" w:hAnsi="Arial"/>
      <w:b/>
      <w:sz w:val="28"/>
      <w:lang w:val="en-US" w:eastAsia="en-US" w:bidi="ar-SA"/>
    </w:rPr>
  </w:style>
  <w:style w:type="character" w:customStyle="1" w:styleId="searchterm2">
    <w:name w:val="searchterm2"/>
    <w:basedOn w:val="DefaultParagraphFont"/>
    <w:rsid w:val="000B7395"/>
  </w:style>
  <w:style w:type="character" w:customStyle="1" w:styleId="searchterm1">
    <w:name w:val="searchterm1"/>
    <w:basedOn w:val="DefaultParagraphFont"/>
    <w:rsid w:val="000B7395"/>
  </w:style>
  <w:style w:type="character" w:customStyle="1" w:styleId="blogbody">
    <w:name w:val="blogbody"/>
    <w:basedOn w:val="DefaultParagraphFont"/>
    <w:rsid w:val="000B7395"/>
  </w:style>
  <w:style w:type="character" w:customStyle="1" w:styleId="yschurl">
    <w:name w:val="yschurl"/>
    <w:basedOn w:val="DefaultParagraphFont"/>
    <w:rsid w:val="000B7395"/>
  </w:style>
  <w:style w:type="character" w:customStyle="1" w:styleId="BreifTitleChar">
    <w:name w:val="Breif Title Char"/>
    <w:basedOn w:val="DefaultParagraphFont"/>
    <w:rsid w:val="000B7395"/>
    <w:rPr>
      <w:b/>
      <w:caps/>
      <w:sz w:val="24"/>
      <w:szCs w:val="24"/>
      <w:u w:val="single"/>
      <w:lang w:val="en-US" w:eastAsia="en-US" w:bidi="ar-SA"/>
    </w:rPr>
  </w:style>
  <w:style w:type="character" w:customStyle="1" w:styleId="evhighlight">
    <w:name w:val="ev highlight"/>
    <w:basedOn w:val="DefaultParagraphFont"/>
    <w:rsid w:val="000B7395"/>
    <w:rPr>
      <w:b/>
      <w:color w:val="FF6600"/>
      <w:u w:val="single"/>
    </w:rPr>
  </w:style>
  <w:style w:type="paragraph" w:customStyle="1" w:styleId="feedback">
    <w:name w:val="feedback"/>
    <w:basedOn w:val="Normal"/>
    <w:rsid w:val="000B7395"/>
    <w:pPr>
      <w:spacing w:after="200" w:line="276" w:lineRule="auto"/>
      <w:ind w:left="720" w:hanging="360"/>
    </w:pPr>
    <w:rPr>
      <w:lang w:bidi="en-US"/>
    </w:rPr>
  </w:style>
  <w:style w:type="character" w:customStyle="1" w:styleId="msgcontent">
    <w:name w:val="msgcontent"/>
    <w:basedOn w:val="DefaultParagraphFont"/>
    <w:rsid w:val="000B7395"/>
  </w:style>
  <w:style w:type="character" w:customStyle="1" w:styleId="title11">
    <w:name w:val="title_11"/>
    <w:basedOn w:val="DefaultParagraphFont"/>
    <w:rsid w:val="000B739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B7395"/>
    <w:rPr>
      <w:color w:val="000000"/>
      <w:sz w:val="18"/>
      <w:szCs w:val="24"/>
      <w:lang w:val="en-US" w:eastAsia="en-US" w:bidi="ar-SA"/>
    </w:rPr>
  </w:style>
  <w:style w:type="character" w:customStyle="1" w:styleId="noidunggioithieu">
    <w:name w:val="noidung_gioithieu"/>
    <w:basedOn w:val="DefaultParagraphFont"/>
    <w:rsid w:val="000B7395"/>
  </w:style>
  <w:style w:type="character" w:customStyle="1" w:styleId="AAAUNDERLINEKEYBOARD">
    <w:name w:val="AAA UNDERLINE KEYBOARD"/>
    <w:basedOn w:val="DefaultParagraphFont"/>
    <w:uiPriority w:val="6"/>
    <w:qFormat/>
    <w:rsid w:val="000B7395"/>
    <w:rPr>
      <w:b w:val="0"/>
      <w:sz w:val="22"/>
      <w:u w:val="single"/>
    </w:rPr>
  </w:style>
  <w:style w:type="numbering" w:customStyle="1" w:styleId="1ai">
    <w:name w:val="1ai"/>
    <w:rsid w:val="000B7395"/>
    <w:pPr>
      <w:numPr>
        <w:numId w:val="58"/>
      </w:numPr>
    </w:pPr>
  </w:style>
  <w:style w:type="numbering" w:customStyle="1" w:styleId="1ai2">
    <w:name w:val="1ai2"/>
    <w:rsid w:val="000B7395"/>
  </w:style>
  <w:style w:type="numbering" w:customStyle="1" w:styleId="1ai1">
    <w:name w:val="1ai1"/>
    <w:rsid w:val="000B7395"/>
    <w:pPr>
      <w:numPr>
        <w:numId w:val="57"/>
      </w:numPr>
    </w:pPr>
  </w:style>
  <w:style w:type="numbering" w:customStyle="1" w:styleId="1ai10">
    <w:name w:val="1ai10"/>
    <w:rsid w:val="000B7395"/>
    <w:pPr>
      <w:numPr>
        <w:numId w:val="55"/>
      </w:numPr>
    </w:pPr>
  </w:style>
  <w:style w:type="numbering" w:customStyle="1" w:styleId="1111112">
    <w:name w:val="1111112"/>
    <w:rsid w:val="000B7395"/>
    <w:pPr>
      <w:numPr>
        <w:numId w:val="56"/>
      </w:numPr>
    </w:pPr>
  </w:style>
  <w:style w:type="numbering" w:customStyle="1" w:styleId="1ai11">
    <w:name w:val="1ai11"/>
    <w:rsid w:val="000B73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92060">
      <w:bodyDiv w:val="1"/>
      <w:marLeft w:val="0"/>
      <w:marRight w:val="0"/>
      <w:marTop w:val="0"/>
      <w:marBottom w:val="0"/>
      <w:divBdr>
        <w:top w:val="none" w:sz="0" w:space="0" w:color="auto"/>
        <w:left w:val="none" w:sz="0" w:space="0" w:color="auto"/>
        <w:bottom w:val="none" w:sz="0" w:space="0" w:color="auto"/>
        <w:right w:val="none" w:sz="0" w:space="0" w:color="auto"/>
      </w:divBdr>
    </w:div>
    <w:div w:id="124785625">
      <w:bodyDiv w:val="1"/>
      <w:marLeft w:val="0"/>
      <w:marRight w:val="0"/>
      <w:marTop w:val="0"/>
      <w:marBottom w:val="0"/>
      <w:divBdr>
        <w:top w:val="none" w:sz="0" w:space="0" w:color="auto"/>
        <w:left w:val="none" w:sz="0" w:space="0" w:color="auto"/>
        <w:bottom w:val="none" w:sz="0" w:space="0" w:color="auto"/>
        <w:right w:val="none" w:sz="0" w:space="0" w:color="auto"/>
      </w:divBdr>
    </w:div>
    <w:div w:id="214707020">
      <w:bodyDiv w:val="1"/>
      <w:marLeft w:val="0"/>
      <w:marRight w:val="0"/>
      <w:marTop w:val="0"/>
      <w:marBottom w:val="0"/>
      <w:divBdr>
        <w:top w:val="none" w:sz="0" w:space="0" w:color="auto"/>
        <w:left w:val="none" w:sz="0" w:space="0" w:color="auto"/>
        <w:bottom w:val="none" w:sz="0" w:space="0" w:color="auto"/>
        <w:right w:val="none" w:sz="0" w:space="0" w:color="auto"/>
      </w:divBdr>
      <w:divsChild>
        <w:div w:id="528376750">
          <w:marLeft w:val="0"/>
          <w:marRight w:val="0"/>
          <w:marTop w:val="0"/>
          <w:marBottom w:val="360"/>
          <w:divBdr>
            <w:top w:val="none" w:sz="0" w:space="0" w:color="auto"/>
            <w:left w:val="none" w:sz="0" w:space="0" w:color="auto"/>
            <w:bottom w:val="none" w:sz="0" w:space="0" w:color="auto"/>
            <w:right w:val="none" w:sz="0" w:space="0" w:color="auto"/>
          </w:divBdr>
          <w:divsChild>
            <w:div w:id="540167234">
              <w:marLeft w:val="0"/>
              <w:marRight w:val="0"/>
              <w:marTop w:val="0"/>
              <w:marBottom w:val="0"/>
              <w:divBdr>
                <w:top w:val="none" w:sz="0" w:space="0" w:color="auto"/>
                <w:left w:val="none" w:sz="0" w:space="0" w:color="auto"/>
                <w:bottom w:val="none" w:sz="0" w:space="0" w:color="auto"/>
                <w:right w:val="none" w:sz="0" w:space="0" w:color="auto"/>
              </w:divBdr>
            </w:div>
          </w:divsChild>
        </w:div>
        <w:div w:id="1244876272">
          <w:marLeft w:val="0"/>
          <w:marRight w:val="0"/>
          <w:marTop w:val="0"/>
          <w:marBottom w:val="0"/>
          <w:divBdr>
            <w:top w:val="none" w:sz="0" w:space="0" w:color="auto"/>
            <w:left w:val="none" w:sz="0" w:space="0" w:color="auto"/>
            <w:bottom w:val="none" w:sz="0" w:space="0" w:color="auto"/>
            <w:right w:val="none" w:sz="0" w:space="0" w:color="auto"/>
          </w:divBdr>
          <w:divsChild>
            <w:div w:id="986787389">
              <w:marLeft w:val="0"/>
              <w:marRight w:val="0"/>
              <w:marTop w:val="0"/>
              <w:marBottom w:val="180"/>
              <w:divBdr>
                <w:top w:val="none" w:sz="0" w:space="0" w:color="auto"/>
                <w:left w:val="none" w:sz="0" w:space="0" w:color="auto"/>
                <w:bottom w:val="none" w:sz="0" w:space="0" w:color="auto"/>
                <w:right w:val="none" w:sz="0" w:space="0" w:color="auto"/>
              </w:divBdr>
            </w:div>
            <w:div w:id="168932649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47930028">
      <w:bodyDiv w:val="1"/>
      <w:marLeft w:val="0"/>
      <w:marRight w:val="0"/>
      <w:marTop w:val="0"/>
      <w:marBottom w:val="0"/>
      <w:divBdr>
        <w:top w:val="none" w:sz="0" w:space="0" w:color="auto"/>
        <w:left w:val="none" w:sz="0" w:space="0" w:color="auto"/>
        <w:bottom w:val="none" w:sz="0" w:space="0" w:color="auto"/>
        <w:right w:val="none" w:sz="0" w:space="0" w:color="auto"/>
      </w:divBdr>
    </w:div>
    <w:div w:id="276059688">
      <w:bodyDiv w:val="1"/>
      <w:marLeft w:val="0"/>
      <w:marRight w:val="0"/>
      <w:marTop w:val="0"/>
      <w:marBottom w:val="0"/>
      <w:divBdr>
        <w:top w:val="none" w:sz="0" w:space="0" w:color="auto"/>
        <w:left w:val="none" w:sz="0" w:space="0" w:color="auto"/>
        <w:bottom w:val="none" w:sz="0" w:space="0" w:color="auto"/>
        <w:right w:val="none" w:sz="0" w:space="0" w:color="auto"/>
      </w:divBdr>
    </w:div>
    <w:div w:id="368531143">
      <w:bodyDiv w:val="1"/>
      <w:marLeft w:val="0"/>
      <w:marRight w:val="0"/>
      <w:marTop w:val="0"/>
      <w:marBottom w:val="0"/>
      <w:divBdr>
        <w:top w:val="none" w:sz="0" w:space="0" w:color="auto"/>
        <w:left w:val="none" w:sz="0" w:space="0" w:color="auto"/>
        <w:bottom w:val="none" w:sz="0" w:space="0" w:color="auto"/>
        <w:right w:val="none" w:sz="0" w:space="0" w:color="auto"/>
      </w:divBdr>
      <w:divsChild>
        <w:div w:id="1050181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1733926">
      <w:bodyDiv w:val="1"/>
      <w:marLeft w:val="0"/>
      <w:marRight w:val="0"/>
      <w:marTop w:val="0"/>
      <w:marBottom w:val="0"/>
      <w:divBdr>
        <w:top w:val="none" w:sz="0" w:space="0" w:color="auto"/>
        <w:left w:val="none" w:sz="0" w:space="0" w:color="auto"/>
        <w:bottom w:val="none" w:sz="0" w:space="0" w:color="auto"/>
        <w:right w:val="none" w:sz="0" w:space="0" w:color="auto"/>
      </w:divBdr>
      <w:divsChild>
        <w:div w:id="2058234442">
          <w:marLeft w:val="0"/>
          <w:marRight w:val="0"/>
          <w:marTop w:val="0"/>
          <w:marBottom w:val="0"/>
          <w:divBdr>
            <w:top w:val="none" w:sz="0" w:space="0" w:color="auto"/>
            <w:left w:val="none" w:sz="0" w:space="0" w:color="auto"/>
            <w:bottom w:val="none" w:sz="0" w:space="0" w:color="auto"/>
            <w:right w:val="none" w:sz="0" w:space="0" w:color="auto"/>
          </w:divBdr>
        </w:div>
        <w:div w:id="1654488725">
          <w:marLeft w:val="0"/>
          <w:marRight w:val="0"/>
          <w:marTop w:val="0"/>
          <w:marBottom w:val="0"/>
          <w:divBdr>
            <w:top w:val="none" w:sz="0" w:space="0" w:color="auto"/>
            <w:left w:val="none" w:sz="0" w:space="0" w:color="auto"/>
            <w:bottom w:val="none" w:sz="0" w:space="0" w:color="auto"/>
            <w:right w:val="none" w:sz="0" w:space="0" w:color="auto"/>
          </w:divBdr>
          <w:divsChild>
            <w:div w:id="1755199314">
              <w:marLeft w:val="0"/>
              <w:marRight w:val="0"/>
              <w:marTop w:val="0"/>
              <w:marBottom w:val="0"/>
              <w:divBdr>
                <w:top w:val="none" w:sz="0" w:space="0" w:color="auto"/>
                <w:left w:val="none" w:sz="0" w:space="0" w:color="auto"/>
                <w:bottom w:val="none" w:sz="0" w:space="0" w:color="auto"/>
                <w:right w:val="none" w:sz="0" w:space="0" w:color="auto"/>
              </w:divBdr>
            </w:div>
          </w:divsChild>
        </w:div>
        <w:div w:id="1999766872">
          <w:marLeft w:val="0"/>
          <w:marRight w:val="0"/>
          <w:marTop w:val="0"/>
          <w:marBottom w:val="0"/>
          <w:divBdr>
            <w:top w:val="none" w:sz="0" w:space="0" w:color="auto"/>
            <w:left w:val="none" w:sz="0" w:space="0" w:color="auto"/>
            <w:bottom w:val="none" w:sz="0" w:space="0" w:color="auto"/>
            <w:right w:val="none" w:sz="0" w:space="0" w:color="auto"/>
          </w:divBdr>
          <w:divsChild>
            <w:div w:id="2079356566">
              <w:marLeft w:val="0"/>
              <w:marRight w:val="0"/>
              <w:marTop w:val="0"/>
              <w:marBottom w:val="0"/>
              <w:divBdr>
                <w:top w:val="none" w:sz="0" w:space="0" w:color="auto"/>
                <w:left w:val="none" w:sz="0" w:space="0" w:color="auto"/>
                <w:bottom w:val="none" w:sz="0" w:space="0" w:color="auto"/>
                <w:right w:val="none" w:sz="0" w:space="0" w:color="auto"/>
              </w:divBdr>
              <w:divsChild>
                <w:div w:id="148068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389704">
      <w:bodyDiv w:val="1"/>
      <w:marLeft w:val="0"/>
      <w:marRight w:val="0"/>
      <w:marTop w:val="0"/>
      <w:marBottom w:val="0"/>
      <w:divBdr>
        <w:top w:val="none" w:sz="0" w:space="0" w:color="auto"/>
        <w:left w:val="none" w:sz="0" w:space="0" w:color="auto"/>
        <w:bottom w:val="none" w:sz="0" w:space="0" w:color="auto"/>
        <w:right w:val="none" w:sz="0" w:space="0" w:color="auto"/>
      </w:divBdr>
    </w:div>
    <w:div w:id="416292090">
      <w:bodyDiv w:val="1"/>
      <w:marLeft w:val="0"/>
      <w:marRight w:val="0"/>
      <w:marTop w:val="0"/>
      <w:marBottom w:val="0"/>
      <w:divBdr>
        <w:top w:val="none" w:sz="0" w:space="0" w:color="auto"/>
        <w:left w:val="none" w:sz="0" w:space="0" w:color="auto"/>
        <w:bottom w:val="none" w:sz="0" w:space="0" w:color="auto"/>
        <w:right w:val="none" w:sz="0" w:space="0" w:color="auto"/>
      </w:divBdr>
      <w:divsChild>
        <w:div w:id="377243446">
          <w:marLeft w:val="0"/>
          <w:marRight w:val="0"/>
          <w:marTop w:val="0"/>
          <w:marBottom w:val="0"/>
          <w:divBdr>
            <w:top w:val="none" w:sz="0" w:space="0" w:color="auto"/>
            <w:left w:val="none" w:sz="0" w:space="0" w:color="auto"/>
            <w:bottom w:val="none" w:sz="0" w:space="0" w:color="auto"/>
            <w:right w:val="none" w:sz="0" w:space="0" w:color="auto"/>
          </w:divBdr>
          <w:divsChild>
            <w:div w:id="707726527">
              <w:marLeft w:val="0"/>
              <w:marRight w:val="0"/>
              <w:marTop w:val="0"/>
              <w:marBottom w:val="0"/>
              <w:divBdr>
                <w:top w:val="none" w:sz="0" w:space="0" w:color="auto"/>
                <w:left w:val="none" w:sz="0" w:space="0" w:color="auto"/>
                <w:bottom w:val="none" w:sz="0" w:space="0" w:color="auto"/>
                <w:right w:val="none" w:sz="0" w:space="0" w:color="auto"/>
              </w:divBdr>
              <w:divsChild>
                <w:div w:id="503281640">
                  <w:marLeft w:val="0"/>
                  <w:marRight w:val="0"/>
                  <w:marTop w:val="0"/>
                  <w:marBottom w:val="0"/>
                  <w:divBdr>
                    <w:top w:val="none" w:sz="0" w:space="0" w:color="auto"/>
                    <w:left w:val="none" w:sz="0" w:space="0" w:color="auto"/>
                    <w:bottom w:val="none" w:sz="0" w:space="0" w:color="auto"/>
                    <w:right w:val="none" w:sz="0" w:space="0" w:color="auto"/>
                  </w:divBdr>
                  <w:divsChild>
                    <w:div w:id="1160806229">
                      <w:marLeft w:val="0"/>
                      <w:marRight w:val="0"/>
                      <w:marTop w:val="0"/>
                      <w:marBottom w:val="0"/>
                      <w:divBdr>
                        <w:top w:val="none" w:sz="0" w:space="0" w:color="auto"/>
                        <w:left w:val="none" w:sz="0" w:space="0" w:color="auto"/>
                        <w:bottom w:val="none" w:sz="0" w:space="0" w:color="auto"/>
                        <w:right w:val="none" w:sz="0" w:space="0" w:color="auto"/>
                      </w:divBdr>
                      <w:divsChild>
                        <w:div w:id="1765105973">
                          <w:marLeft w:val="0"/>
                          <w:marRight w:val="0"/>
                          <w:marTop w:val="0"/>
                          <w:marBottom w:val="0"/>
                          <w:divBdr>
                            <w:top w:val="none" w:sz="0" w:space="0" w:color="auto"/>
                            <w:left w:val="none" w:sz="0" w:space="0" w:color="auto"/>
                            <w:bottom w:val="none" w:sz="0" w:space="0" w:color="auto"/>
                            <w:right w:val="none" w:sz="0" w:space="0" w:color="auto"/>
                          </w:divBdr>
                          <w:divsChild>
                            <w:div w:id="152613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267365">
          <w:marLeft w:val="0"/>
          <w:marRight w:val="0"/>
          <w:marTop w:val="0"/>
          <w:marBottom w:val="0"/>
          <w:divBdr>
            <w:top w:val="none" w:sz="0" w:space="0" w:color="auto"/>
            <w:left w:val="none" w:sz="0" w:space="0" w:color="auto"/>
            <w:bottom w:val="none" w:sz="0" w:space="0" w:color="auto"/>
            <w:right w:val="none" w:sz="0" w:space="0" w:color="auto"/>
          </w:divBdr>
          <w:divsChild>
            <w:div w:id="385684603">
              <w:marLeft w:val="0"/>
              <w:marRight w:val="0"/>
              <w:marTop w:val="0"/>
              <w:marBottom w:val="0"/>
              <w:divBdr>
                <w:top w:val="none" w:sz="0" w:space="0" w:color="auto"/>
                <w:left w:val="none" w:sz="0" w:space="0" w:color="auto"/>
                <w:bottom w:val="none" w:sz="0" w:space="0" w:color="auto"/>
                <w:right w:val="none" w:sz="0" w:space="0" w:color="auto"/>
              </w:divBdr>
              <w:divsChild>
                <w:div w:id="1339119924">
                  <w:marLeft w:val="0"/>
                  <w:marRight w:val="0"/>
                  <w:marTop w:val="0"/>
                  <w:marBottom w:val="0"/>
                  <w:divBdr>
                    <w:top w:val="none" w:sz="0" w:space="0" w:color="auto"/>
                    <w:left w:val="none" w:sz="0" w:space="0" w:color="auto"/>
                    <w:bottom w:val="none" w:sz="0" w:space="0" w:color="auto"/>
                    <w:right w:val="none" w:sz="0" w:space="0" w:color="auto"/>
                  </w:divBdr>
                  <w:divsChild>
                    <w:div w:id="1880513558">
                      <w:marLeft w:val="0"/>
                      <w:marRight w:val="0"/>
                      <w:marTop w:val="0"/>
                      <w:marBottom w:val="0"/>
                      <w:divBdr>
                        <w:top w:val="none" w:sz="0" w:space="0" w:color="auto"/>
                        <w:left w:val="none" w:sz="0" w:space="0" w:color="auto"/>
                        <w:bottom w:val="none" w:sz="0" w:space="0" w:color="auto"/>
                        <w:right w:val="none" w:sz="0" w:space="0" w:color="auto"/>
                      </w:divBdr>
                    </w:div>
                    <w:div w:id="1661696086">
                      <w:marLeft w:val="0"/>
                      <w:marRight w:val="0"/>
                      <w:marTop w:val="0"/>
                      <w:marBottom w:val="0"/>
                      <w:divBdr>
                        <w:top w:val="none" w:sz="0" w:space="0" w:color="auto"/>
                        <w:left w:val="none" w:sz="0" w:space="0" w:color="auto"/>
                        <w:bottom w:val="none" w:sz="0" w:space="0" w:color="auto"/>
                        <w:right w:val="none" w:sz="0" w:space="0" w:color="auto"/>
                      </w:divBdr>
                    </w:div>
                    <w:div w:id="562984126">
                      <w:marLeft w:val="0"/>
                      <w:marRight w:val="0"/>
                      <w:marTop w:val="0"/>
                      <w:marBottom w:val="0"/>
                      <w:divBdr>
                        <w:top w:val="none" w:sz="0" w:space="0" w:color="auto"/>
                        <w:left w:val="none" w:sz="0" w:space="0" w:color="auto"/>
                        <w:bottom w:val="none" w:sz="0" w:space="0" w:color="auto"/>
                        <w:right w:val="none" w:sz="0" w:space="0" w:color="auto"/>
                      </w:divBdr>
                    </w:div>
                  </w:divsChild>
                </w:div>
                <w:div w:id="634143521">
                  <w:marLeft w:val="0"/>
                  <w:marRight w:val="0"/>
                  <w:marTop w:val="0"/>
                  <w:marBottom w:val="0"/>
                  <w:divBdr>
                    <w:top w:val="none" w:sz="0" w:space="0" w:color="auto"/>
                    <w:left w:val="none" w:sz="0" w:space="0" w:color="auto"/>
                    <w:bottom w:val="none" w:sz="0" w:space="0" w:color="auto"/>
                    <w:right w:val="none" w:sz="0" w:space="0" w:color="auto"/>
                  </w:divBdr>
                  <w:divsChild>
                    <w:div w:id="460735324">
                      <w:marLeft w:val="0"/>
                      <w:marRight w:val="0"/>
                      <w:marTop w:val="0"/>
                      <w:marBottom w:val="0"/>
                      <w:divBdr>
                        <w:top w:val="none" w:sz="0" w:space="0" w:color="auto"/>
                        <w:left w:val="none" w:sz="0" w:space="0" w:color="auto"/>
                        <w:bottom w:val="none" w:sz="0" w:space="0" w:color="auto"/>
                        <w:right w:val="none" w:sz="0" w:space="0" w:color="auto"/>
                      </w:divBdr>
                      <w:divsChild>
                        <w:div w:id="825437761">
                          <w:marLeft w:val="0"/>
                          <w:marRight w:val="0"/>
                          <w:marTop w:val="0"/>
                          <w:marBottom w:val="0"/>
                          <w:divBdr>
                            <w:top w:val="none" w:sz="0" w:space="0" w:color="auto"/>
                            <w:left w:val="none" w:sz="0" w:space="0" w:color="auto"/>
                            <w:bottom w:val="none" w:sz="0" w:space="0" w:color="auto"/>
                            <w:right w:val="none" w:sz="0" w:space="0" w:color="auto"/>
                          </w:divBdr>
                          <w:divsChild>
                            <w:div w:id="1703482727">
                              <w:marLeft w:val="0"/>
                              <w:marRight w:val="0"/>
                              <w:marTop w:val="0"/>
                              <w:marBottom w:val="0"/>
                              <w:divBdr>
                                <w:top w:val="none" w:sz="0" w:space="0" w:color="auto"/>
                                <w:left w:val="none" w:sz="0" w:space="0" w:color="auto"/>
                                <w:bottom w:val="none" w:sz="0" w:space="0" w:color="auto"/>
                                <w:right w:val="none" w:sz="0" w:space="0" w:color="auto"/>
                              </w:divBdr>
                            </w:div>
                            <w:div w:id="2081950181">
                              <w:marLeft w:val="0"/>
                              <w:marRight w:val="0"/>
                              <w:marTop w:val="0"/>
                              <w:marBottom w:val="0"/>
                              <w:divBdr>
                                <w:top w:val="none" w:sz="0" w:space="0" w:color="auto"/>
                                <w:left w:val="none" w:sz="0" w:space="0" w:color="auto"/>
                                <w:bottom w:val="none" w:sz="0" w:space="0" w:color="auto"/>
                                <w:right w:val="none" w:sz="0" w:space="0" w:color="auto"/>
                              </w:divBdr>
                              <w:divsChild>
                                <w:div w:id="1481967583">
                                  <w:marLeft w:val="0"/>
                                  <w:marRight w:val="0"/>
                                  <w:marTop w:val="0"/>
                                  <w:marBottom w:val="0"/>
                                  <w:divBdr>
                                    <w:top w:val="none" w:sz="0" w:space="0" w:color="auto"/>
                                    <w:left w:val="none" w:sz="0" w:space="0" w:color="auto"/>
                                    <w:bottom w:val="none" w:sz="0" w:space="0" w:color="auto"/>
                                    <w:right w:val="none" w:sz="0" w:space="0" w:color="auto"/>
                                  </w:divBdr>
                                </w:div>
                                <w:div w:id="50497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86659">
                      <w:marLeft w:val="0"/>
                      <w:marRight w:val="0"/>
                      <w:marTop w:val="0"/>
                      <w:marBottom w:val="0"/>
                      <w:divBdr>
                        <w:top w:val="none" w:sz="0" w:space="0" w:color="auto"/>
                        <w:left w:val="none" w:sz="0" w:space="0" w:color="auto"/>
                        <w:bottom w:val="none" w:sz="0" w:space="0" w:color="auto"/>
                        <w:right w:val="none" w:sz="0" w:space="0" w:color="auto"/>
                      </w:divBdr>
                      <w:divsChild>
                        <w:div w:id="121831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6097">
                  <w:marLeft w:val="0"/>
                  <w:marRight w:val="0"/>
                  <w:marTop w:val="0"/>
                  <w:marBottom w:val="0"/>
                  <w:divBdr>
                    <w:top w:val="none" w:sz="0" w:space="0" w:color="auto"/>
                    <w:left w:val="none" w:sz="0" w:space="0" w:color="auto"/>
                    <w:bottom w:val="none" w:sz="0" w:space="0" w:color="auto"/>
                    <w:right w:val="none" w:sz="0" w:space="0" w:color="auto"/>
                  </w:divBdr>
                  <w:divsChild>
                    <w:div w:id="1634822658">
                      <w:marLeft w:val="0"/>
                      <w:marRight w:val="0"/>
                      <w:marTop w:val="0"/>
                      <w:marBottom w:val="0"/>
                      <w:divBdr>
                        <w:top w:val="none" w:sz="0" w:space="0" w:color="auto"/>
                        <w:left w:val="none" w:sz="0" w:space="0" w:color="auto"/>
                        <w:bottom w:val="none" w:sz="0" w:space="0" w:color="auto"/>
                        <w:right w:val="none" w:sz="0" w:space="0" w:color="auto"/>
                      </w:divBdr>
                    </w:div>
                  </w:divsChild>
                </w:div>
                <w:div w:id="778530319">
                  <w:marLeft w:val="0"/>
                  <w:marRight w:val="0"/>
                  <w:marTop w:val="0"/>
                  <w:marBottom w:val="0"/>
                  <w:divBdr>
                    <w:top w:val="none" w:sz="0" w:space="0" w:color="auto"/>
                    <w:left w:val="none" w:sz="0" w:space="0" w:color="auto"/>
                    <w:bottom w:val="none" w:sz="0" w:space="0" w:color="auto"/>
                    <w:right w:val="none" w:sz="0" w:space="0" w:color="auto"/>
                  </w:divBdr>
                  <w:divsChild>
                    <w:div w:id="832526784">
                      <w:marLeft w:val="0"/>
                      <w:marRight w:val="0"/>
                      <w:marTop w:val="0"/>
                      <w:marBottom w:val="0"/>
                      <w:divBdr>
                        <w:top w:val="none" w:sz="0" w:space="0" w:color="auto"/>
                        <w:left w:val="none" w:sz="0" w:space="0" w:color="auto"/>
                        <w:bottom w:val="none" w:sz="0" w:space="0" w:color="auto"/>
                        <w:right w:val="none" w:sz="0" w:space="0" w:color="auto"/>
                      </w:divBdr>
                    </w:div>
                    <w:div w:id="977300230">
                      <w:marLeft w:val="0"/>
                      <w:marRight w:val="0"/>
                      <w:marTop w:val="0"/>
                      <w:marBottom w:val="0"/>
                      <w:divBdr>
                        <w:top w:val="none" w:sz="0" w:space="0" w:color="auto"/>
                        <w:left w:val="none" w:sz="0" w:space="0" w:color="auto"/>
                        <w:bottom w:val="none" w:sz="0" w:space="0" w:color="auto"/>
                        <w:right w:val="none" w:sz="0" w:space="0" w:color="auto"/>
                      </w:divBdr>
                    </w:div>
                    <w:div w:id="2072649037">
                      <w:marLeft w:val="0"/>
                      <w:marRight w:val="0"/>
                      <w:marTop w:val="0"/>
                      <w:marBottom w:val="0"/>
                      <w:divBdr>
                        <w:top w:val="none" w:sz="0" w:space="0" w:color="auto"/>
                        <w:left w:val="none" w:sz="0" w:space="0" w:color="auto"/>
                        <w:bottom w:val="none" w:sz="0" w:space="0" w:color="auto"/>
                        <w:right w:val="none" w:sz="0" w:space="0" w:color="auto"/>
                      </w:divBdr>
                    </w:div>
                  </w:divsChild>
                </w:div>
                <w:div w:id="2009168946">
                  <w:marLeft w:val="0"/>
                  <w:marRight w:val="0"/>
                  <w:marTop w:val="0"/>
                  <w:marBottom w:val="0"/>
                  <w:divBdr>
                    <w:top w:val="none" w:sz="0" w:space="0" w:color="auto"/>
                    <w:left w:val="none" w:sz="0" w:space="0" w:color="auto"/>
                    <w:bottom w:val="none" w:sz="0" w:space="0" w:color="auto"/>
                    <w:right w:val="none" w:sz="0" w:space="0" w:color="auto"/>
                  </w:divBdr>
                  <w:divsChild>
                    <w:div w:id="1762487787">
                      <w:marLeft w:val="0"/>
                      <w:marRight w:val="0"/>
                      <w:marTop w:val="0"/>
                      <w:marBottom w:val="0"/>
                      <w:divBdr>
                        <w:top w:val="none" w:sz="0" w:space="0" w:color="auto"/>
                        <w:left w:val="none" w:sz="0" w:space="0" w:color="auto"/>
                        <w:bottom w:val="none" w:sz="0" w:space="0" w:color="auto"/>
                        <w:right w:val="none" w:sz="0" w:space="0" w:color="auto"/>
                      </w:divBdr>
                    </w:div>
                  </w:divsChild>
                </w:div>
                <w:div w:id="735855136">
                  <w:marLeft w:val="0"/>
                  <w:marRight w:val="0"/>
                  <w:marTop w:val="0"/>
                  <w:marBottom w:val="0"/>
                  <w:divBdr>
                    <w:top w:val="none" w:sz="0" w:space="0" w:color="auto"/>
                    <w:left w:val="none" w:sz="0" w:space="0" w:color="auto"/>
                    <w:bottom w:val="none" w:sz="0" w:space="0" w:color="auto"/>
                    <w:right w:val="none" w:sz="0" w:space="0" w:color="auto"/>
                  </w:divBdr>
                  <w:divsChild>
                    <w:div w:id="888033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847697">
                  <w:marLeft w:val="0"/>
                  <w:marRight w:val="0"/>
                  <w:marTop w:val="0"/>
                  <w:marBottom w:val="0"/>
                  <w:divBdr>
                    <w:top w:val="none" w:sz="0" w:space="0" w:color="auto"/>
                    <w:left w:val="none" w:sz="0" w:space="0" w:color="auto"/>
                    <w:bottom w:val="none" w:sz="0" w:space="0" w:color="auto"/>
                    <w:right w:val="none" w:sz="0" w:space="0" w:color="auto"/>
                  </w:divBdr>
                  <w:divsChild>
                    <w:div w:id="1514567420">
                      <w:marLeft w:val="0"/>
                      <w:marRight w:val="0"/>
                      <w:marTop w:val="0"/>
                      <w:marBottom w:val="0"/>
                      <w:divBdr>
                        <w:top w:val="none" w:sz="0" w:space="0" w:color="auto"/>
                        <w:left w:val="none" w:sz="0" w:space="0" w:color="auto"/>
                        <w:bottom w:val="none" w:sz="0" w:space="0" w:color="auto"/>
                        <w:right w:val="none" w:sz="0" w:space="0" w:color="auto"/>
                      </w:divBdr>
                    </w:div>
                  </w:divsChild>
                </w:div>
                <w:div w:id="1229877371">
                  <w:marLeft w:val="0"/>
                  <w:marRight w:val="0"/>
                  <w:marTop w:val="0"/>
                  <w:marBottom w:val="0"/>
                  <w:divBdr>
                    <w:top w:val="none" w:sz="0" w:space="0" w:color="auto"/>
                    <w:left w:val="none" w:sz="0" w:space="0" w:color="auto"/>
                    <w:bottom w:val="none" w:sz="0" w:space="0" w:color="auto"/>
                    <w:right w:val="none" w:sz="0" w:space="0" w:color="auto"/>
                  </w:divBdr>
                  <w:divsChild>
                    <w:div w:id="1276400987">
                      <w:marLeft w:val="0"/>
                      <w:marRight w:val="0"/>
                      <w:marTop w:val="0"/>
                      <w:marBottom w:val="0"/>
                      <w:divBdr>
                        <w:top w:val="none" w:sz="0" w:space="0" w:color="auto"/>
                        <w:left w:val="none" w:sz="0" w:space="0" w:color="auto"/>
                        <w:bottom w:val="none" w:sz="0" w:space="0" w:color="auto"/>
                        <w:right w:val="none" w:sz="0" w:space="0" w:color="auto"/>
                      </w:divBdr>
                      <w:divsChild>
                        <w:div w:id="1833835741">
                          <w:marLeft w:val="0"/>
                          <w:marRight w:val="0"/>
                          <w:marTop w:val="0"/>
                          <w:marBottom w:val="0"/>
                          <w:divBdr>
                            <w:top w:val="none" w:sz="0" w:space="0" w:color="auto"/>
                            <w:left w:val="none" w:sz="0" w:space="0" w:color="auto"/>
                            <w:bottom w:val="none" w:sz="0" w:space="0" w:color="auto"/>
                            <w:right w:val="none" w:sz="0" w:space="0" w:color="auto"/>
                          </w:divBdr>
                        </w:div>
                      </w:divsChild>
                    </w:div>
                    <w:div w:id="845050547">
                      <w:marLeft w:val="0"/>
                      <w:marRight w:val="0"/>
                      <w:marTop w:val="0"/>
                      <w:marBottom w:val="0"/>
                      <w:divBdr>
                        <w:top w:val="none" w:sz="0" w:space="0" w:color="auto"/>
                        <w:left w:val="none" w:sz="0" w:space="0" w:color="auto"/>
                        <w:bottom w:val="none" w:sz="0" w:space="0" w:color="auto"/>
                        <w:right w:val="none" w:sz="0" w:space="0" w:color="auto"/>
                      </w:divBdr>
                    </w:div>
                    <w:div w:id="1573347894">
                      <w:marLeft w:val="0"/>
                      <w:marRight w:val="0"/>
                      <w:marTop w:val="0"/>
                      <w:marBottom w:val="0"/>
                      <w:divBdr>
                        <w:top w:val="none" w:sz="0" w:space="0" w:color="auto"/>
                        <w:left w:val="none" w:sz="0" w:space="0" w:color="auto"/>
                        <w:bottom w:val="none" w:sz="0" w:space="0" w:color="auto"/>
                        <w:right w:val="none" w:sz="0" w:space="0" w:color="auto"/>
                      </w:divBdr>
                    </w:div>
                  </w:divsChild>
                </w:div>
                <w:div w:id="1754473473">
                  <w:marLeft w:val="0"/>
                  <w:marRight w:val="0"/>
                  <w:marTop w:val="0"/>
                  <w:marBottom w:val="0"/>
                  <w:divBdr>
                    <w:top w:val="none" w:sz="0" w:space="0" w:color="auto"/>
                    <w:left w:val="none" w:sz="0" w:space="0" w:color="auto"/>
                    <w:bottom w:val="none" w:sz="0" w:space="0" w:color="auto"/>
                    <w:right w:val="none" w:sz="0" w:space="0" w:color="auto"/>
                  </w:divBdr>
                  <w:divsChild>
                    <w:div w:id="1532258754">
                      <w:marLeft w:val="0"/>
                      <w:marRight w:val="0"/>
                      <w:marTop w:val="0"/>
                      <w:marBottom w:val="0"/>
                      <w:divBdr>
                        <w:top w:val="none" w:sz="0" w:space="0" w:color="auto"/>
                        <w:left w:val="none" w:sz="0" w:space="0" w:color="auto"/>
                        <w:bottom w:val="none" w:sz="0" w:space="0" w:color="auto"/>
                        <w:right w:val="none" w:sz="0" w:space="0" w:color="auto"/>
                      </w:divBdr>
                    </w:div>
                  </w:divsChild>
                </w:div>
                <w:div w:id="1716388999">
                  <w:marLeft w:val="0"/>
                  <w:marRight w:val="0"/>
                  <w:marTop w:val="0"/>
                  <w:marBottom w:val="0"/>
                  <w:divBdr>
                    <w:top w:val="none" w:sz="0" w:space="0" w:color="auto"/>
                    <w:left w:val="none" w:sz="0" w:space="0" w:color="auto"/>
                    <w:bottom w:val="none" w:sz="0" w:space="0" w:color="auto"/>
                    <w:right w:val="none" w:sz="0" w:space="0" w:color="auto"/>
                  </w:divBdr>
                  <w:divsChild>
                    <w:div w:id="922957123">
                      <w:marLeft w:val="0"/>
                      <w:marRight w:val="0"/>
                      <w:marTop w:val="0"/>
                      <w:marBottom w:val="0"/>
                      <w:divBdr>
                        <w:top w:val="none" w:sz="0" w:space="0" w:color="auto"/>
                        <w:left w:val="none" w:sz="0" w:space="0" w:color="auto"/>
                        <w:bottom w:val="none" w:sz="0" w:space="0" w:color="auto"/>
                        <w:right w:val="none" w:sz="0" w:space="0" w:color="auto"/>
                      </w:divBdr>
                      <w:divsChild>
                        <w:div w:id="1529176296">
                          <w:marLeft w:val="0"/>
                          <w:marRight w:val="0"/>
                          <w:marTop w:val="0"/>
                          <w:marBottom w:val="0"/>
                          <w:divBdr>
                            <w:top w:val="none" w:sz="0" w:space="0" w:color="auto"/>
                            <w:left w:val="none" w:sz="0" w:space="0" w:color="auto"/>
                            <w:bottom w:val="none" w:sz="0" w:space="0" w:color="auto"/>
                            <w:right w:val="none" w:sz="0" w:space="0" w:color="auto"/>
                          </w:divBdr>
                          <w:divsChild>
                            <w:div w:id="1195507749">
                              <w:marLeft w:val="0"/>
                              <w:marRight w:val="0"/>
                              <w:marTop w:val="0"/>
                              <w:marBottom w:val="0"/>
                              <w:divBdr>
                                <w:top w:val="none" w:sz="0" w:space="0" w:color="auto"/>
                                <w:left w:val="none" w:sz="0" w:space="0" w:color="auto"/>
                                <w:bottom w:val="none" w:sz="0" w:space="0" w:color="auto"/>
                                <w:right w:val="none" w:sz="0" w:space="0" w:color="auto"/>
                              </w:divBdr>
                            </w:div>
                            <w:div w:id="40980338">
                              <w:marLeft w:val="0"/>
                              <w:marRight w:val="0"/>
                              <w:marTop w:val="0"/>
                              <w:marBottom w:val="0"/>
                              <w:divBdr>
                                <w:top w:val="none" w:sz="0" w:space="0" w:color="auto"/>
                                <w:left w:val="none" w:sz="0" w:space="0" w:color="auto"/>
                                <w:bottom w:val="none" w:sz="0" w:space="0" w:color="auto"/>
                                <w:right w:val="none" w:sz="0" w:space="0" w:color="auto"/>
                              </w:divBdr>
                            </w:div>
                            <w:div w:id="1628971047">
                              <w:marLeft w:val="0"/>
                              <w:marRight w:val="0"/>
                              <w:marTop w:val="0"/>
                              <w:marBottom w:val="0"/>
                              <w:divBdr>
                                <w:top w:val="none" w:sz="0" w:space="0" w:color="auto"/>
                                <w:left w:val="none" w:sz="0" w:space="0" w:color="auto"/>
                                <w:bottom w:val="none" w:sz="0" w:space="0" w:color="auto"/>
                                <w:right w:val="none" w:sz="0" w:space="0" w:color="auto"/>
                              </w:divBdr>
                            </w:div>
                            <w:div w:id="37770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401449">
                  <w:marLeft w:val="0"/>
                  <w:marRight w:val="0"/>
                  <w:marTop w:val="0"/>
                  <w:marBottom w:val="0"/>
                  <w:divBdr>
                    <w:top w:val="none" w:sz="0" w:space="0" w:color="auto"/>
                    <w:left w:val="none" w:sz="0" w:space="0" w:color="auto"/>
                    <w:bottom w:val="none" w:sz="0" w:space="0" w:color="auto"/>
                    <w:right w:val="none" w:sz="0" w:space="0" w:color="auto"/>
                  </w:divBdr>
                  <w:divsChild>
                    <w:div w:id="852961524">
                      <w:marLeft w:val="0"/>
                      <w:marRight w:val="0"/>
                      <w:marTop w:val="0"/>
                      <w:marBottom w:val="0"/>
                      <w:divBdr>
                        <w:top w:val="none" w:sz="0" w:space="0" w:color="auto"/>
                        <w:left w:val="none" w:sz="0" w:space="0" w:color="auto"/>
                        <w:bottom w:val="none" w:sz="0" w:space="0" w:color="auto"/>
                        <w:right w:val="none" w:sz="0" w:space="0" w:color="auto"/>
                      </w:divBdr>
                    </w:div>
                  </w:divsChild>
                </w:div>
                <w:div w:id="602538423">
                  <w:marLeft w:val="0"/>
                  <w:marRight w:val="0"/>
                  <w:marTop w:val="0"/>
                  <w:marBottom w:val="0"/>
                  <w:divBdr>
                    <w:top w:val="none" w:sz="0" w:space="0" w:color="auto"/>
                    <w:left w:val="none" w:sz="0" w:space="0" w:color="auto"/>
                    <w:bottom w:val="none" w:sz="0" w:space="0" w:color="auto"/>
                    <w:right w:val="none" w:sz="0" w:space="0" w:color="auto"/>
                  </w:divBdr>
                  <w:divsChild>
                    <w:div w:id="2001350847">
                      <w:marLeft w:val="0"/>
                      <w:marRight w:val="0"/>
                      <w:marTop w:val="0"/>
                      <w:marBottom w:val="0"/>
                      <w:divBdr>
                        <w:top w:val="none" w:sz="0" w:space="0" w:color="auto"/>
                        <w:left w:val="none" w:sz="0" w:space="0" w:color="auto"/>
                        <w:bottom w:val="none" w:sz="0" w:space="0" w:color="auto"/>
                        <w:right w:val="none" w:sz="0" w:space="0" w:color="auto"/>
                      </w:divBdr>
                    </w:div>
                    <w:div w:id="642545816">
                      <w:marLeft w:val="0"/>
                      <w:marRight w:val="0"/>
                      <w:marTop w:val="0"/>
                      <w:marBottom w:val="0"/>
                      <w:divBdr>
                        <w:top w:val="none" w:sz="0" w:space="0" w:color="auto"/>
                        <w:left w:val="none" w:sz="0" w:space="0" w:color="auto"/>
                        <w:bottom w:val="none" w:sz="0" w:space="0" w:color="auto"/>
                        <w:right w:val="none" w:sz="0" w:space="0" w:color="auto"/>
                      </w:divBdr>
                    </w:div>
                    <w:div w:id="509568905">
                      <w:marLeft w:val="0"/>
                      <w:marRight w:val="0"/>
                      <w:marTop w:val="0"/>
                      <w:marBottom w:val="0"/>
                      <w:divBdr>
                        <w:top w:val="none" w:sz="0" w:space="0" w:color="auto"/>
                        <w:left w:val="none" w:sz="0" w:space="0" w:color="auto"/>
                        <w:bottom w:val="none" w:sz="0" w:space="0" w:color="auto"/>
                        <w:right w:val="none" w:sz="0" w:space="0" w:color="auto"/>
                      </w:divBdr>
                    </w:div>
                  </w:divsChild>
                </w:div>
                <w:div w:id="503932932">
                  <w:marLeft w:val="0"/>
                  <w:marRight w:val="0"/>
                  <w:marTop w:val="0"/>
                  <w:marBottom w:val="0"/>
                  <w:divBdr>
                    <w:top w:val="none" w:sz="0" w:space="0" w:color="auto"/>
                    <w:left w:val="none" w:sz="0" w:space="0" w:color="auto"/>
                    <w:bottom w:val="none" w:sz="0" w:space="0" w:color="auto"/>
                    <w:right w:val="none" w:sz="0" w:space="0" w:color="auto"/>
                  </w:divBdr>
                  <w:divsChild>
                    <w:div w:id="144789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749455">
      <w:bodyDiv w:val="1"/>
      <w:marLeft w:val="0"/>
      <w:marRight w:val="0"/>
      <w:marTop w:val="0"/>
      <w:marBottom w:val="0"/>
      <w:divBdr>
        <w:top w:val="none" w:sz="0" w:space="0" w:color="auto"/>
        <w:left w:val="none" w:sz="0" w:space="0" w:color="auto"/>
        <w:bottom w:val="none" w:sz="0" w:space="0" w:color="auto"/>
        <w:right w:val="none" w:sz="0" w:space="0" w:color="auto"/>
      </w:divBdr>
      <w:divsChild>
        <w:div w:id="605622973">
          <w:marLeft w:val="0"/>
          <w:marRight w:val="0"/>
          <w:marTop w:val="0"/>
          <w:marBottom w:val="0"/>
          <w:divBdr>
            <w:top w:val="none" w:sz="0" w:space="0" w:color="auto"/>
            <w:left w:val="none" w:sz="0" w:space="0" w:color="auto"/>
            <w:bottom w:val="none" w:sz="0" w:space="0" w:color="auto"/>
            <w:right w:val="none" w:sz="0" w:space="0" w:color="auto"/>
          </w:divBdr>
        </w:div>
        <w:div w:id="1922565985">
          <w:marLeft w:val="0"/>
          <w:marRight w:val="0"/>
          <w:marTop w:val="750"/>
          <w:marBottom w:val="0"/>
          <w:divBdr>
            <w:top w:val="none" w:sz="0" w:space="0" w:color="auto"/>
            <w:left w:val="none" w:sz="0" w:space="0" w:color="auto"/>
            <w:bottom w:val="none" w:sz="0" w:space="0" w:color="auto"/>
            <w:right w:val="none" w:sz="0" w:space="0" w:color="auto"/>
          </w:divBdr>
        </w:div>
      </w:divsChild>
    </w:div>
    <w:div w:id="609816859">
      <w:bodyDiv w:val="1"/>
      <w:marLeft w:val="0"/>
      <w:marRight w:val="0"/>
      <w:marTop w:val="0"/>
      <w:marBottom w:val="0"/>
      <w:divBdr>
        <w:top w:val="none" w:sz="0" w:space="0" w:color="auto"/>
        <w:left w:val="none" w:sz="0" w:space="0" w:color="auto"/>
        <w:bottom w:val="none" w:sz="0" w:space="0" w:color="auto"/>
        <w:right w:val="none" w:sz="0" w:space="0" w:color="auto"/>
      </w:divBdr>
    </w:div>
    <w:div w:id="658122904">
      <w:bodyDiv w:val="1"/>
      <w:marLeft w:val="0"/>
      <w:marRight w:val="0"/>
      <w:marTop w:val="0"/>
      <w:marBottom w:val="0"/>
      <w:divBdr>
        <w:top w:val="none" w:sz="0" w:space="0" w:color="auto"/>
        <w:left w:val="none" w:sz="0" w:space="0" w:color="auto"/>
        <w:bottom w:val="none" w:sz="0" w:space="0" w:color="auto"/>
        <w:right w:val="none" w:sz="0" w:space="0" w:color="auto"/>
      </w:divBdr>
    </w:div>
    <w:div w:id="815534256">
      <w:bodyDiv w:val="1"/>
      <w:marLeft w:val="0"/>
      <w:marRight w:val="0"/>
      <w:marTop w:val="0"/>
      <w:marBottom w:val="0"/>
      <w:divBdr>
        <w:top w:val="none" w:sz="0" w:space="0" w:color="auto"/>
        <w:left w:val="none" w:sz="0" w:space="0" w:color="auto"/>
        <w:bottom w:val="none" w:sz="0" w:space="0" w:color="auto"/>
        <w:right w:val="none" w:sz="0" w:space="0" w:color="auto"/>
      </w:divBdr>
      <w:divsChild>
        <w:div w:id="1334650466">
          <w:marLeft w:val="0"/>
          <w:marRight w:val="0"/>
          <w:marTop w:val="0"/>
          <w:marBottom w:val="0"/>
          <w:divBdr>
            <w:top w:val="none" w:sz="0" w:space="0" w:color="auto"/>
            <w:left w:val="none" w:sz="0" w:space="0" w:color="auto"/>
            <w:bottom w:val="none" w:sz="0" w:space="0" w:color="auto"/>
            <w:right w:val="none" w:sz="0" w:space="0" w:color="auto"/>
          </w:divBdr>
          <w:divsChild>
            <w:div w:id="1527595638">
              <w:marLeft w:val="0"/>
              <w:marRight w:val="0"/>
              <w:marTop w:val="0"/>
              <w:marBottom w:val="0"/>
              <w:divBdr>
                <w:top w:val="none" w:sz="0" w:space="0" w:color="auto"/>
                <w:left w:val="none" w:sz="0" w:space="0" w:color="auto"/>
                <w:bottom w:val="none" w:sz="0" w:space="0" w:color="auto"/>
                <w:right w:val="none" w:sz="0" w:space="0" w:color="auto"/>
              </w:divBdr>
            </w:div>
          </w:divsChild>
        </w:div>
        <w:div w:id="88238262">
          <w:marLeft w:val="0"/>
          <w:marRight w:val="0"/>
          <w:marTop w:val="750"/>
          <w:marBottom w:val="0"/>
          <w:divBdr>
            <w:top w:val="none" w:sz="0" w:space="0" w:color="auto"/>
            <w:left w:val="none" w:sz="0" w:space="0" w:color="auto"/>
            <w:bottom w:val="none" w:sz="0" w:space="0" w:color="auto"/>
            <w:right w:val="none" w:sz="0" w:space="0" w:color="auto"/>
          </w:divBdr>
        </w:div>
      </w:divsChild>
    </w:div>
    <w:div w:id="824902402">
      <w:bodyDiv w:val="1"/>
      <w:marLeft w:val="0"/>
      <w:marRight w:val="0"/>
      <w:marTop w:val="0"/>
      <w:marBottom w:val="0"/>
      <w:divBdr>
        <w:top w:val="none" w:sz="0" w:space="0" w:color="auto"/>
        <w:left w:val="none" w:sz="0" w:space="0" w:color="auto"/>
        <w:bottom w:val="none" w:sz="0" w:space="0" w:color="auto"/>
        <w:right w:val="none" w:sz="0" w:space="0" w:color="auto"/>
      </w:divBdr>
    </w:div>
    <w:div w:id="894391868">
      <w:bodyDiv w:val="1"/>
      <w:marLeft w:val="0"/>
      <w:marRight w:val="0"/>
      <w:marTop w:val="0"/>
      <w:marBottom w:val="0"/>
      <w:divBdr>
        <w:top w:val="none" w:sz="0" w:space="0" w:color="auto"/>
        <w:left w:val="none" w:sz="0" w:space="0" w:color="auto"/>
        <w:bottom w:val="none" w:sz="0" w:space="0" w:color="auto"/>
        <w:right w:val="none" w:sz="0" w:space="0" w:color="auto"/>
      </w:divBdr>
      <w:divsChild>
        <w:div w:id="278529415">
          <w:marLeft w:val="0"/>
          <w:marRight w:val="0"/>
          <w:marTop w:val="0"/>
          <w:marBottom w:val="0"/>
          <w:divBdr>
            <w:top w:val="none" w:sz="0" w:space="0" w:color="auto"/>
            <w:left w:val="none" w:sz="0" w:space="0" w:color="auto"/>
            <w:bottom w:val="none" w:sz="0" w:space="0" w:color="auto"/>
            <w:right w:val="none" w:sz="0" w:space="0" w:color="auto"/>
          </w:divBdr>
          <w:divsChild>
            <w:div w:id="1932353656">
              <w:marLeft w:val="0"/>
              <w:marRight w:val="0"/>
              <w:marTop w:val="0"/>
              <w:marBottom w:val="0"/>
              <w:divBdr>
                <w:top w:val="none" w:sz="0" w:space="0" w:color="auto"/>
                <w:left w:val="none" w:sz="0" w:space="0" w:color="auto"/>
                <w:bottom w:val="none" w:sz="0" w:space="0" w:color="auto"/>
                <w:right w:val="none" w:sz="0" w:space="0" w:color="auto"/>
              </w:divBdr>
              <w:divsChild>
                <w:div w:id="794255987">
                  <w:marLeft w:val="0"/>
                  <w:marRight w:val="0"/>
                  <w:marTop w:val="0"/>
                  <w:marBottom w:val="0"/>
                  <w:divBdr>
                    <w:top w:val="none" w:sz="0" w:space="0" w:color="auto"/>
                    <w:left w:val="none" w:sz="0" w:space="0" w:color="auto"/>
                    <w:bottom w:val="none" w:sz="0" w:space="0" w:color="auto"/>
                    <w:right w:val="none" w:sz="0" w:space="0" w:color="auto"/>
                  </w:divBdr>
                </w:div>
                <w:div w:id="1410693331">
                  <w:marLeft w:val="0"/>
                  <w:marRight w:val="0"/>
                  <w:marTop w:val="0"/>
                  <w:marBottom w:val="0"/>
                  <w:divBdr>
                    <w:top w:val="none" w:sz="0" w:space="0" w:color="auto"/>
                    <w:left w:val="none" w:sz="0" w:space="0" w:color="auto"/>
                    <w:bottom w:val="none" w:sz="0" w:space="0" w:color="auto"/>
                    <w:right w:val="none" w:sz="0" w:space="0" w:color="auto"/>
                  </w:divBdr>
                  <w:divsChild>
                    <w:div w:id="1211649411">
                      <w:marLeft w:val="0"/>
                      <w:marRight w:val="0"/>
                      <w:marTop w:val="0"/>
                      <w:marBottom w:val="0"/>
                      <w:divBdr>
                        <w:top w:val="none" w:sz="0" w:space="0" w:color="auto"/>
                        <w:left w:val="none" w:sz="0" w:space="0" w:color="auto"/>
                        <w:bottom w:val="none" w:sz="0" w:space="0" w:color="auto"/>
                        <w:right w:val="none" w:sz="0" w:space="0" w:color="auto"/>
                      </w:divBdr>
                      <w:divsChild>
                        <w:div w:id="612320506">
                          <w:marLeft w:val="0"/>
                          <w:marRight w:val="0"/>
                          <w:marTop w:val="0"/>
                          <w:marBottom w:val="0"/>
                          <w:divBdr>
                            <w:top w:val="none" w:sz="0" w:space="0" w:color="auto"/>
                            <w:left w:val="none" w:sz="0" w:space="0" w:color="auto"/>
                            <w:bottom w:val="none" w:sz="0" w:space="0" w:color="auto"/>
                            <w:right w:val="none" w:sz="0" w:space="0" w:color="auto"/>
                          </w:divBdr>
                        </w:div>
                      </w:divsChild>
                    </w:div>
                    <w:div w:id="1241133158">
                      <w:marLeft w:val="0"/>
                      <w:marRight w:val="0"/>
                      <w:marTop w:val="0"/>
                      <w:marBottom w:val="0"/>
                      <w:divBdr>
                        <w:top w:val="none" w:sz="0" w:space="0" w:color="auto"/>
                        <w:left w:val="none" w:sz="0" w:space="0" w:color="auto"/>
                        <w:bottom w:val="none" w:sz="0" w:space="0" w:color="auto"/>
                        <w:right w:val="none" w:sz="0" w:space="0" w:color="auto"/>
                      </w:divBdr>
                      <w:divsChild>
                        <w:div w:id="124002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21182">
          <w:blockQuote w:val="1"/>
          <w:marLeft w:val="0"/>
          <w:marRight w:val="0"/>
          <w:marTop w:val="0"/>
          <w:marBottom w:val="0"/>
          <w:divBdr>
            <w:top w:val="none" w:sz="0" w:space="0" w:color="auto"/>
            <w:left w:val="none" w:sz="0" w:space="0" w:color="auto"/>
            <w:bottom w:val="none" w:sz="0" w:space="0" w:color="auto"/>
            <w:right w:val="none" w:sz="0" w:space="0" w:color="auto"/>
          </w:divBdr>
        </w:div>
        <w:div w:id="891887706">
          <w:marLeft w:val="0"/>
          <w:marRight w:val="0"/>
          <w:marTop w:val="0"/>
          <w:marBottom w:val="0"/>
          <w:divBdr>
            <w:top w:val="none" w:sz="0" w:space="0" w:color="auto"/>
            <w:left w:val="none" w:sz="0" w:space="0" w:color="auto"/>
            <w:bottom w:val="none" w:sz="0" w:space="0" w:color="auto"/>
            <w:right w:val="none" w:sz="0" w:space="0" w:color="auto"/>
          </w:divBdr>
          <w:divsChild>
            <w:div w:id="798425159">
              <w:marLeft w:val="0"/>
              <w:marRight w:val="0"/>
              <w:marTop w:val="0"/>
              <w:marBottom w:val="0"/>
              <w:divBdr>
                <w:top w:val="none" w:sz="0" w:space="0" w:color="auto"/>
                <w:left w:val="none" w:sz="0" w:space="0" w:color="auto"/>
                <w:bottom w:val="none" w:sz="0" w:space="0" w:color="auto"/>
                <w:right w:val="none" w:sz="0" w:space="0" w:color="auto"/>
              </w:divBdr>
              <w:divsChild>
                <w:div w:id="1126965988">
                  <w:marLeft w:val="0"/>
                  <w:marRight w:val="0"/>
                  <w:marTop w:val="0"/>
                  <w:marBottom w:val="0"/>
                  <w:divBdr>
                    <w:top w:val="none" w:sz="0" w:space="0" w:color="auto"/>
                    <w:left w:val="none" w:sz="0" w:space="0" w:color="auto"/>
                    <w:bottom w:val="none" w:sz="0" w:space="0" w:color="auto"/>
                    <w:right w:val="none" w:sz="0" w:space="0" w:color="auto"/>
                  </w:divBdr>
                </w:div>
                <w:div w:id="1451171636">
                  <w:marLeft w:val="0"/>
                  <w:marRight w:val="0"/>
                  <w:marTop w:val="0"/>
                  <w:marBottom w:val="0"/>
                  <w:divBdr>
                    <w:top w:val="none" w:sz="0" w:space="0" w:color="auto"/>
                    <w:left w:val="none" w:sz="0" w:space="0" w:color="auto"/>
                    <w:bottom w:val="none" w:sz="0" w:space="0" w:color="auto"/>
                    <w:right w:val="none" w:sz="0" w:space="0" w:color="auto"/>
                  </w:divBdr>
                  <w:divsChild>
                    <w:div w:id="748775857">
                      <w:marLeft w:val="0"/>
                      <w:marRight w:val="0"/>
                      <w:marTop w:val="0"/>
                      <w:marBottom w:val="0"/>
                      <w:divBdr>
                        <w:top w:val="none" w:sz="0" w:space="0" w:color="auto"/>
                        <w:left w:val="none" w:sz="0" w:space="0" w:color="auto"/>
                        <w:bottom w:val="none" w:sz="0" w:space="0" w:color="auto"/>
                        <w:right w:val="none" w:sz="0" w:space="0" w:color="auto"/>
                      </w:divBdr>
                      <w:divsChild>
                        <w:div w:id="1029648832">
                          <w:marLeft w:val="0"/>
                          <w:marRight w:val="0"/>
                          <w:marTop w:val="0"/>
                          <w:marBottom w:val="0"/>
                          <w:divBdr>
                            <w:top w:val="none" w:sz="0" w:space="0" w:color="auto"/>
                            <w:left w:val="none" w:sz="0" w:space="0" w:color="auto"/>
                            <w:bottom w:val="none" w:sz="0" w:space="0" w:color="auto"/>
                            <w:right w:val="none" w:sz="0" w:space="0" w:color="auto"/>
                          </w:divBdr>
                        </w:div>
                      </w:divsChild>
                    </w:div>
                    <w:div w:id="569316359">
                      <w:marLeft w:val="0"/>
                      <w:marRight w:val="0"/>
                      <w:marTop w:val="0"/>
                      <w:marBottom w:val="0"/>
                      <w:divBdr>
                        <w:top w:val="none" w:sz="0" w:space="0" w:color="auto"/>
                        <w:left w:val="none" w:sz="0" w:space="0" w:color="auto"/>
                        <w:bottom w:val="none" w:sz="0" w:space="0" w:color="auto"/>
                        <w:right w:val="none" w:sz="0" w:space="0" w:color="auto"/>
                      </w:divBdr>
                      <w:divsChild>
                        <w:div w:id="207369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242515">
          <w:blockQuote w:val="1"/>
          <w:marLeft w:val="0"/>
          <w:marRight w:val="0"/>
          <w:marTop w:val="0"/>
          <w:marBottom w:val="0"/>
          <w:divBdr>
            <w:top w:val="none" w:sz="0" w:space="0" w:color="auto"/>
            <w:left w:val="none" w:sz="0" w:space="0" w:color="auto"/>
            <w:bottom w:val="none" w:sz="0" w:space="0" w:color="auto"/>
            <w:right w:val="none" w:sz="0" w:space="0" w:color="auto"/>
          </w:divBdr>
        </w:div>
        <w:div w:id="1153836119">
          <w:marLeft w:val="0"/>
          <w:marRight w:val="0"/>
          <w:marTop w:val="0"/>
          <w:marBottom w:val="0"/>
          <w:divBdr>
            <w:top w:val="none" w:sz="0" w:space="0" w:color="auto"/>
            <w:left w:val="none" w:sz="0" w:space="0" w:color="auto"/>
            <w:bottom w:val="none" w:sz="0" w:space="0" w:color="auto"/>
            <w:right w:val="none" w:sz="0" w:space="0" w:color="auto"/>
          </w:divBdr>
          <w:divsChild>
            <w:div w:id="336689996">
              <w:marLeft w:val="0"/>
              <w:marRight w:val="0"/>
              <w:marTop w:val="0"/>
              <w:marBottom w:val="0"/>
              <w:divBdr>
                <w:top w:val="none" w:sz="0" w:space="0" w:color="auto"/>
                <w:left w:val="none" w:sz="0" w:space="0" w:color="auto"/>
                <w:bottom w:val="none" w:sz="0" w:space="0" w:color="auto"/>
                <w:right w:val="none" w:sz="0" w:space="0" w:color="auto"/>
              </w:divBdr>
              <w:divsChild>
                <w:div w:id="908461307">
                  <w:marLeft w:val="0"/>
                  <w:marRight w:val="0"/>
                  <w:marTop w:val="0"/>
                  <w:marBottom w:val="0"/>
                  <w:divBdr>
                    <w:top w:val="none" w:sz="0" w:space="0" w:color="auto"/>
                    <w:left w:val="none" w:sz="0" w:space="0" w:color="auto"/>
                    <w:bottom w:val="none" w:sz="0" w:space="0" w:color="auto"/>
                    <w:right w:val="none" w:sz="0" w:space="0" w:color="auto"/>
                  </w:divBdr>
                </w:div>
                <w:div w:id="979725587">
                  <w:marLeft w:val="0"/>
                  <w:marRight w:val="0"/>
                  <w:marTop w:val="0"/>
                  <w:marBottom w:val="0"/>
                  <w:divBdr>
                    <w:top w:val="none" w:sz="0" w:space="0" w:color="auto"/>
                    <w:left w:val="none" w:sz="0" w:space="0" w:color="auto"/>
                    <w:bottom w:val="none" w:sz="0" w:space="0" w:color="auto"/>
                    <w:right w:val="none" w:sz="0" w:space="0" w:color="auto"/>
                  </w:divBdr>
                  <w:divsChild>
                    <w:div w:id="1146823580">
                      <w:marLeft w:val="0"/>
                      <w:marRight w:val="0"/>
                      <w:marTop w:val="0"/>
                      <w:marBottom w:val="0"/>
                      <w:divBdr>
                        <w:top w:val="none" w:sz="0" w:space="0" w:color="auto"/>
                        <w:left w:val="none" w:sz="0" w:space="0" w:color="auto"/>
                        <w:bottom w:val="none" w:sz="0" w:space="0" w:color="auto"/>
                        <w:right w:val="none" w:sz="0" w:space="0" w:color="auto"/>
                      </w:divBdr>
                      <w:divsChild>
                        <w:div w:id="1074429539">
                          <w:marLeft w:val="0"/>
                          <w:marRight w:val="0"/>
                          <w:marTop w:val="0"/>
                          <w:marBottom w:val="0"/>
                          <w:divBdr>
                            <w:top w:val="none" w:sz="0" w:space="0" w:color="auto"/>
                            <w:left w:val="none" w:sz="0" w:space="0" w:color="auto"/>
                            <w:bottom w:val="none" w:sz="0" w:space="0" w:color="auto"/>
                            <w:right w:val="none" w:sz="0" w:space="0" w:color="auto"/>
                          </w:divBdr>
                        </w:div>
                      </w:divsChild>
                    </w:div>
                    <w:div w:id="253442150">
                      <w:marLeft w:val="0"/>
                      <w:marRight w:val="0"/>
                      <w:marTop w:val="0"/>
                      <w:marBottom w:val="0"/>
                      <w:divBdr>
                        <w:top w:val="none" w:sz="0" w:space="0" w:color="auto"/>
                        <w:left w:val="none" w:sz="0" w:space="0" w:color="auto"/>
                        <w:bottom w:val="none" w:sz="0" w:space="0" w:color="auto"/>
                        <w:right w:val="none" w:sz="0" w:space="0" w:color="auto"/>
                      </w:divBdr>
                      <w:divsChild>
                        <w:div w:id="544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615234">
      <w:bodyDiv w:val="1"/>
      <w:marLeft w:val="0"/>
      <w:marRight w:val="0"/>
      <w:marTop w:val="0"/>
      <w:marBottom w:val="0"/>
      <w:divBdr>
        <w:top w:val="none" w:sz="0" w:space="0" w:color="auto"/>
        <w:left w:val="none" w:sz="0" w:space="0" w:color="auto"/>
        <w:bottom w:val="none" w:sz="0" w:space="0" w:color="auto"/>
        <w:right w:val="none" w:sz="0" w:space="0" w:color="auto"/>
      </w:divBdr>
    </w:div>
    <w:div w:id="1170678897">
      <w:bodyDiv w:val="1"/>
      <w:marLeft w:val="0"/>
      <w:marRight w:val="0"/>
      <w:marTop w:val="0"/>
      <w:marBottom w:val="0"/>
      <w:divBdr>
        <w:top w:val="none" w:sz="0" w:space="0" w:color="auto"/>
        <w:left w:val="none" w:sz="0" w:space="0" w:color="auto"/>
        <w:bottom w:val="none" w:sz="0" w:space="0" w:color="auto"/>
        <w:right w:val="none" w:sz="0" w:space="0" w:color="auto"/>
      </w:divBdr>
    </w:div>
    <w:div w:id="1269236367">
      <w:bodyDiv w:val="1"/>
      <w:marLeft w:val="0"/>
      <w:marRight w:val="0"/>
      <w:marTop w:val="0"/>
      <w:marBottom w:val="0"/>
      <w:divBdr>
        <w:top w:val="none" w:sz="0" w:space="0" w:color="auto"/>
        <w:left w:val="none" w:sz="0" w:space="0" w:color="auto"/>
        <w:bottom w:val="none" w:sz="0" w:space="0" w:color="auto"/>
        <w:right w:val="none" w:sz="0" w:space="0" w:color="auto"/>
      </w:divBdr>
    </w:div>
    <w:div w:id="1328556528">
      <w:bodyDiv w:val="1"/>
      <w:marLeft w:val="0"/>
      <w:marRight w:val="0"/>
      <w:marTop w:val="0"/>
      <w:marBottom w:val="0"/>
      <w:divBdr>
        <w:top w:val="none" w:sz="0" w:space="0" w:color="auto"/>
        <w:left w:val="none" w:sz="0" w:space="0" w:color="auto"/>
        <w:bottom w:val="none" w:sz="0" w:space="0" w:color="auto"/>
        <w:right w:val="none" w:sz="0" w:space="0" w:color="auto"/>
      </w:divBdr>
      <w:divsChild>
        <w:div w:id="1653682913">
          <w:marLeft w:val="0"/>
          <w:marRight w:val="0"/>
          <w:marTop w:val="0"/>
          <w:marBottom w:val="0"/>
          <w:divBdr>
            <w:top w:val="none" w:sz="0" w:space="0" w:color="auto"/>
            <w:left w:val="none" w:sz="0" w:space="0" w:color="auto"/>
            <w:bottom w:val="none" w:sz="0" w:space="0" w:color="auto"/>
            <w:right w:val="none" w:sz="0" w:space="0" w:color="auto"/>
          </w:divBdr>
          <w:divsChild>
            <w:div w:id="1439985180">
              <w:marLeft w:val="0"/>
              <w:marRight w:val="0"/>
              <w:marTop w:val="0"/>
              <w:marBottom w:val="0"/>
              <w:divBdr>
                <w:top w:val="none" w:sz="0" w:space="0" w:color="auto"/>
                <w:left w:val="none" w:sz="0" w:space="0" w:color="auto"/>
                <w:bottom w:val="none" w:sz="0" w:space="0" w:color="auto"/>
                <w:right w:val="none" w:sz="0" w:space="0" w:color="auto"/>
              </w:divBdr>
            </w:div>
          </w:divsChild>
        </w:div>
        <w:div w:id="1433470302">
          <w:marLeft w:val="0"/>
          <w:marRight w:val="0"/>
          <w:marTop w:val="0"/>
          <w:marBottom w:val="0"/>
          <w:divBdr>
            <w:top w:val="none" w:sz="0" w:space="0" w:color="auto"/>
            <w:left w:val="none" w:sz="0" w:space="0" w:color="auto"/>
            <w:bottom w:val="none" w:sz="0" w:space="0" w:color="auto"/>
            <w:right w:val="none" w:sz="0" w:space="0" w:color="auto"/>
          </w:divBdr>
          <w:divsChild>
            <w:div w:id="1984307083">
              <w:marLeft w:val="0"/>
              <w:marRight w:val="0"/>
              <w:marTop w:val="0"/>
              <w:marBottom w:val="0"/>
              <w:divBdr>
                <w:top w:val="none" w:sz="0" w:space="0" w:color="auto"/>
                <w:left w:val="none" w:sz="0" w:space="0" w:color="auto"/>
                <w:bottom w:val="none" w:sz="0" w:space="0" w:color="auto"/>
                <w:right w:val="none" w:sz="0" w:space="0" w:color="auto"/>
              </w:divBdr>
            </w:div>
            <w:div w:id="912742771">
              <w:marLeft w:val="0"/>
              <w:marRight w:val="0"/>
              <w:marTop w:val="0"/>
              <w:marBottom w:val="0"/>
              <w:divBdr>
                <w:top w:val="none" w:sz="0" w:space="0" w:color="auto"/>
                <w:left w:val="none" w:sz="0" w:space="0" w:color="auto"/>
                <w:bottom w:val="none" w:sz="0" w:space="0" w:color="auto"/>
                <w:right w:val="none" w:sz="0" w:space="0" w:color="auto"/>
              </w:divBdr>
            </w:div>
            <w:div w:id="639925666">
              <w:marLeft w:val="0"/>
              <w:marRight w:val="0"/>
              <w:marTop w:val="0"/>
              <w:marBottom w:val="0"/>
              <w:divBdr>
                <w:top w:val="none" w:sz="0" w:space="0" w:color="auto"/>
                <w:left w:val="none" w:sz="0" w:space="0" w:color="auto"/>
                <w:bottom w:val="none" w:sz="0" w:space="0" w:color="auto"/>
                <w:right w:val="none" w:sz="0" w:space="0" w:color="auto"/>
              </w:divBdr>
            </w:div>
          </w:divsChild>
        </w:div>
        <w:div w:id="867718472">
          <w:marLeft w:val="0"/>
          <w:marRight w:val="0"/>
          <w:marTop w:val="0"/>
          <w:marBottom w:val="0"/>
          <w:divBdr>
            <w:top w:val="none" w:sz="0" w:space="0" w:color="auto"/>
            <w:left w:val="none" w:sz="0" w:space="0" w:color="auto"/>
            <w:bottom w:val="none" w:sz="0" w:space="0" w:color="auto"/>
            <w:right w:val="none" w:sz="0" w:space="0" w:color="auto"/>
          </w:divBdr>
          <w:divsChild>
            <w:div w:id="116301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48294">
      <w:bodyDiv w:val="1"/>
      <w:marLeft w:val="0"/>
      <w:marRight w:val="0"/>
      <w:marTop w:val="0"/>
      <w:marBottom w:val="0"/>
      <w:divBdr>
        <w:top w:val="none" w:sz="0" w:space="0" w:color="auto"/>
        <w:left w:val="none" w:sz="0" w:space="0" w:color="auto"/>
        <w:bottom w:val="none" w:sz="0" w:space="0" w:color="auto"/>
        <w:right w:val="none" w:sz="0" w:space="0" w:color="auto"/>
      </w:divBdr>
    </w:div>
    <w:div w:id="1491602800">
      <w:bodyDiv w:val="1"/>
      <w:marLeft w:val="0"/>
      <w:marRight w:val="0"/>
      <w:marTop w:val="0"/>
      <w:marBottom w:val="0"/>
      <w:divBdr>
        <w:top w:val="none" w:sz="0" w:space="0" w:color="auto"/>
        <w:left w:val="none" w:sz="0" w:space="0" w:color="auto"/>
        <w:bottom w:val="none" w:sz="0" w:space="0" w:color="auto"/>
        <w:right w:val="none" w:sz="0" w:space="0" w:color="auto"/>
      </w:divBdr>
    </w:div>
    <w:div w:id="1548879964">
      <w:bodyDiv w:val="1"/>
      <w:marLeft w:val="0"/>
      <w:marRight w:val="0"/>
      <w:marTop w:val="0"/>
      <w:marBottom w:val="0"/>
      <w:divBdr>
        <w:top w:val="none" w:sz="0" w:space="0" w:color="auto"/>
        <w:left w:val="none" w:sz="0" w:space="0" w:color="auto"/>
        <w:bottom w:val="none" w:sz="0" w:space="0" w:color="auto"/>
        <w:right w:val="none" w:sz="0" w:space="0" w:color="auto"/>
      </w:divBdr>
      <w:divsChild>
        <w:div w:id="1922250971">
          <w:marLeft w:val="0"/>
          <w:marRight w:val="0"/>
          <w:marTop w:val="0"/>
          <w:marBottom w:val="0"/>
          <w:divBdr>
            <w:top w:val="none" w:sz="0" w:space="0" w:color="auto"/>
            <w:left w:val="none" w:sz="0" w:space="0" w:color="auto"/>
            <w:bottom w:val="none" w:sz="0" w:space="0" w:color="auto"/>
            <w:right w:val="none" w:sz="0" w:space="0" w:color="auto"/>
          </w:divBdr>
          <w:divsChild>
            <w:div w:id="473255314">
              <w:marLeft w:val="0"/>
              <w:marRight w:val="0"/>
              <w:marTop w:val="0"/>
              <w:marBottom w:val="0"/>
              <w:divBdr>
                <w:top w:val="none" w:sz="0" w:space="0" w:color="auto"/>
                <w:left w:val="none" w:sz="0" w:space="0" w:color="auto"/>
                <w:bottom w:val="none" w:sz="0" w:space="0" w:color="auto"/>
                <w:right w:val="none" w:sz="0" w:space="0" w:color="auto"/>
              </w:divBdr>
            </w:div>
          </w:divsChild>
        </w:div>
        <w:div w:id="849367972">
          <w:marLeft w:val="0"/>
          <w:marRight w:val="0"/>
          <w:marTop w:val="750"/>
          <w:marBottom w:val="0"/>
          <w:divBdr>
            <w:top w:val="none" w:sz="0" w:space="0" w:color="auto"/>
            <w:left w:val="none" w:sz="0" w:space="0" w:color="auto"/>
            <w:bottom w:val="none" w:sz="0" w:space="0" w:color="auto"/>
            <w:right w:val="none" w:sz="0" w:space="0" w:color="auto"/>
          </w:divBdr>
        </w:div>
      </w:divsChild>
    </w:div>
    <w:div w:id="1584797039">
      <w:bodyDiv w:val="1"/>
      <w:marLeft w:val="0"/>
      <w:marRight w:val="0"/>
      <w:marTop w:val="0"/>
      <w:marBottom w:val="0"/>
      <w:divBdr>
        <w:top w:val="none" w:sz="0" w:space="0" w:color="auto"/>
        <w:left w:val="none" w:sz="0" w:space="0" w:color="auto"/>
        <w:bottom w:val="none" w:sz="0" w:space="0" w:color="auto"/>
        <w:right w:val="none" w:sz="0" w:space="0" w:color="auto"/>
      </w:divBdr>
    </w:div>
    <w:div w:id="1633511726">
      <w:bodyDiv w:val="1"/>
      <w:marLeft w:val="0"/>
      <w:marRight w:val="0"/>
      <w:marTop w:val="0"/>
      <w:marBottom w:val="0"/>
      <w:divBdr>
        <w:top w:val="none" w:sz="0" w:space="0" w:color="auto"/>
        <w:left w:val="none" w:sz="0" w:space="0" w:color="auto"/>
        <w:bottom w:val="none" w:sz="0" w:space="0" w:color="auto"/>
        <w:right w:val="none" w:sz="0" w:space="0" w:color="auto"/>
      </w:divBdr>
    </w:div>
    <w:div w:id="1671641575">
      <w:bodyDiv w:val="1"/>
      <w:marLeft w:val="0"/>
      <w:marRight w:val="0"/>
      <w:marTop w:val="0"/>
      <w:marBottom w:val="0"/>
      <w:divBdr>
        <w:top w:val="none" w:sz="0" w:space="0" w:color="auto"/>
        <w:left w:val="none" w:sz="0" w:space="0" w:color="auto"/>
        <w:bottom w:val="none" w:sz="0" w:space="0" w:color="auto"/>
        <w:right w:val="none" w:sz="0" w:space="0" w:color="auto"/>
      </w:divBdr>
    </w:div>
    <w:div w:id="1691755457">
      <w:bodyDiv w:val="1"/>
      <w:marLeft w:val="0"/>
      <w:marRight w:val="0"/>
      <w:marTop w:val="0"/>
      <w:marBottom w:val="0"/>
      <w:divBdr>
        <w:top w:val="none" w:sz="0" w:space="0" w:color="auto"/>
        <w:left w:val="none" w:sz="0" w:space="0" w:color="auto"/>
        <w:bottom w:val="none" w:sz="0" w:space="0" w:color="auto"/>
        <w:right w:val="none" w:sz="0" w:space="0" w:color="auto"/>
      </w:divBdr>
    </w:div>
    <w:div w:id="1749116310">
      <w:bodyDiv w:val="1"/>
      <w:marLeft w:val="0"/>
      <w:marRight w:val="0"/>
      <w:marTop w:val="0"/>
      <w:marBottom w:val="0"/>
      <w:divBdr>
        <w:top w:val="none" w:sz="0" w:space="0" w:color="auto"/>
        <w:left w:val="none" w:sz="0" w:space="0" w:color="auto"/>
        <w:bottom w:val="none" w:sz="0" w:space="0" w:color="auto"/>
        <w:right w:val="none" w:sz="0" w:space="0" w:color="auto"/>
      </w:divBdr>
    </w:div>
    <w:div w:id="1780493878">
      <w:bodyDiv w:val="1"/>
      <w:marLeft w:val="0"/>
      <w:marRight w:val="0"/>
      <w:marTop w:val="0"/>
      <w:marBottom w:val="0"/>
      <w:divBdr>
        <w:top w:val="none" w:sz="0" w:space="0" w:color="auto"/>
        <w:left w:val="none" w:sz="0" w:space="0" w:color="auto"/>
        <w:bottom w:val="none" w:sz="0" w:space="0" w:color="auto"/>
        <w:right w:val="none" w:sz="0" w:space="0" w:color="auto"/>
      </w:divBdr>
    </w:div>
    <w:div w:id="1830166948">
      <w:bodyDiv w:val="1"/>
      <w:marLeft w:val="0"/>
      <w:marRight w:val="0"/>
      <w:marTop w:val="0"/>
      <w:marBottom w:val="0"/>
      <w:divBdr>
        <w:top w:val="none" w:sz="0" w:space="0" w:color="auto"/>
        <w:left w:val="none" w:sz="0" w:space="0" w:color="auto"/>
        <w:bottom w:val="none" w:sz="0" w:space="0" w:color="auto"/>
        <w:right w:val="none" w:sz="0" w:space="0" w:color="auto"/>
      </w:divBdr>
    </w:div>
    <w:div w:id="1874536079">
      <w:bodyDiv w:val="1"/>
      <w:marLeft w:val="0"/>
      <w:marRight w:val="0"/>
      <w:marTop w:val="0"/>
      <w:marBottom w:val="0"/>
      <w:divBdr>
        <w:top w:val="none" w:sz="0" w:space="0" w:color="auto"/>
        <w:left w:val="none" w:sz="0" w:space="0" w:color="auto"/>
        <w:bottom w:val="none" w:sz="0" w:space="0" w:color="auto"/>
        <w:right w:val="none" w:sz="0" w:space="0" w:color="auto"/>
      </w:divBdr>
      <w:divsChild>
        <w:div w:id="692146329">
          <w:marLeft w:val="0"/>
          <w:marRight w:val="0"/>
          <w:marTop w:val="0"/>
          <w:marBottom w:val="0"/>
          <w:divBdr>
            <w:top w:val="none" w:sz="0" w:space="0" w:color="auto"/>
            <w:left w:val="none" w:sz="0" w:space="0" w:color="auto"/>
            <w:bottom w:val="none" w:sz="0" w:space="0" w:color="auto"/>
            <w:right w:val="none" w:sz="0" w:space="0" w:color="auto"/>
          </w:divBdr>
        </w:div>
        <w:div w:id="499084789">
          <w:marLeft w:val="0"/>
          <w:marRight w:val="0"/>
          <w:marTop w:val="0"/>
          <w:marBottom w:val="0"/>
          <w:divBdr>
            <w:top w:val="none" w:sz="0" w:space="0" w:color="auto"/>
            <w:left w:val="none" w:sz="0" w:space="0" w:color="auto"/>
            <w:bottom w:val="none" w:sz="0" w:space="0" w:color="auto"/>
            <w:right w:val="none" w:sz="0" w:space="0" w:color="auto"/>
          </w:divBdr>
        </w:div>
      </w:divsChild>
    </w:div>
    <w:div w:id="2044288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isheries.noaa.gov/insight/noaas-seafood-inspection-program" TargetMode="External"/><Relationship Id="rId21" Type="http://schemas.openxmlformats.org/officeDocument/2006/relationships/hyperlink" Target="https://www.nibs.org/projects/natural-hazard-mitigation-saves-2019-report" TargetMode="External"/><Relationship Id="rId42" Type="http://schemas.openxmlformats.org/officeDocument/2006/relationships/hyperlink" Target="https://www.theguardian.com/environment/2025/feb/28/surge-in-marine-heatwaves-record-temperatures-costs-lives-and-billions-in-storm-damage-study" TargetMode="External"/><Relationship Id="rId47" Type="http://schemas.openxmlformats.org/officeDocument/2006/relationships/hyperlink" Target="https://www.ucsusa.org/take-action/save-science-save-lives" TargetMode="External"/><Relationship Id="rId63" Type="http://schemas.openxmlformats.org/officeDocument/2006/relationships/hyperlink" Target="https://www.fisheries.noaa.gov/national/sustainable-fisheries/status-stocks-2023" TargetMode="External"/><Relationship Id="rId68" Type="http://schemas.openxmlformats.org/officeDocument/2006/relationships/hyperlink" Target="https://www.fisheries.noaa.gov/feature-story/new-study-finds-incidents-fishery-observer-harassment-alaska-maritime-workplace" TargetMode="External"/><Relationship Id="rId2" Type="http://schemas.openxmlformats.org/officeDocument/2006/relationships/numbering" Target="numbering.xml"/><Relationship Id="rId16" Type="http://schemas.openxmlformats.org/officeDocument/2006/relationships/hyperlink" Target="https://balancedweather.substack.com/publish/posts/detail/160532081?referrer=%2Fpublish%2Fposts%2Fpublished%3Fsearch%3Dnws%2520hiring" TargetMode="External"/><Relationship Id="rId29" Type="http://schemas.openxmlformats.org/officeDocument/2006/relationships/hyperlink" Target="https://response.restoration.noaa.gov/oil-and-chemical-spills" TargetMode="External"/><Relationship Id="rId11" Type="http://schemas.openxmlformats.org/officeDocument/2006/relationships/hyperlink" Target="https://www.whitehouse.gov/presidential-actions/2025/03/exclusions-from-federal-labor-management-relations-programs/" TargetMode="External"/><Relationship Id="rId24" Type="http://schemas.openxmlformats.org/officeDocument/2006/relationships/hyperlink" Target="https://www.cpc.ncep.noaa.gov/products/Drought/" TargetMode="External"/><Relationship Id="rId32" Type="http://schemas.openxmlformats.org/officeDocument/2006/relationships/hyperlink" Target="https://marinedebris.noaa.gov/" TargetMode="External"/><Relationship Id="rId37" Type="http://schemas.openxmlformats.org/officeDocument/2006/relationships/hyperlink" Target="https://www.energy.noaa.gov/" TargetMode="External"/><Relationship Id="rId40" Type="http://schemas.openxmlformats.org/officeDocument/2006/relationships/hyperlink" Target="https://coast.noaa.gov/nerrs/" TargetMode="External"/><Relationship Id="rId45" Type="http://schemas.openxmlformats.org/officeDocument/2006/relationships/hyperlink" Target="https://www.swpc.noaa.gov/communities/aurora-dashboard-experimental" TargetMode="External"/><Relationship Id="rId53" Type="http://schemas.openxmlformats.org/officeDocument/2006/relationships/hyperlink" Target="https://pmc.ncbi.nlm.nih.gov/articles/PMC12177194/" TargetMode="External"/><Relationship Id="rId58" Type="http://schemas.openxmlformats.org/officeDocument/2006/relationships/hyperlink" Target="https://pmc.ncbi.nlm.nih.gov/articles/PMC12177194/" TargetMode="External"/><Relationship Id="rId66" Type="http://schemas.openxmlformats.org/officeDocument/2006/relationships/hyperlink" Target="https://www.fisheries.noaa.gov/resource/document/fisheries-economics-united-states-report" TargetMode="External"/><Relationship Id="rId5" Type="http://schemas.openxmlformats.org/officeDocument/2006/relationships/webSettings" Target="webSettings.xml"/><Relationship Id="rId61" Type="http://schemas.openxmlformats.org/officeDocument/2006/relationships/hyperlink" Target="https://www.nrdc.org/bio/molly-masterton" TargetMode="External"/><Relationship Id="rId19" Type="http://schemas.openxmlformats.org/officeDocument/2006/relationships/hyperlink" Target="https://blog.ucs.org/science-blogger/what-does-noaa-do-for-us-and-how-can-we-defend-it/" TargetMode="External"/><Relationship Id="rId14" Type="http://schemas.openxmlformats.org/officeDocument/2006/relationships/hyperlink" Target="https://4425dee5-d248-4483-9f2d-c308dfcd987e.usrfiles.com/ugd/4425de_23914a08797b477c8b42dfc5c08a28a4.pdf" TargetMode="External"/><Relationship Id="rId22" Type="http://schemas.openxmlformats.org/officeDocument/2006/relationships/hyperlink" Target="https://www.omao.noaa.gov/aircraft-operations/noaa-hurricane-hunters" TargetMode="External"/><Relationship Id="rId27" Type="http://schemas.openxmlformats.org/officeDocument/2006/relationships/hyperlink" Target="https://www.fisheries.noaa.gov/topic/seafood-commerce-and-trade/domestic-and-international-services" TargetMode="External"/><Relationship Id="rId30" Type="http://schemas.openxmlformats.org/officeDocument/2006/relationships/hyperlink" Target="https://oceanservice.noaa.gov/hazards/hab/" TargetMode="External"/><Relationship Id="rId35" Type="http://schemas.openxmlformats.org/officeDocument/2006/relationships/hyperlink" Target="https://www.bea.gov/data/special-topics/marine-economy" TargetMode="External"/><Relationship Id="rId43" Type="http://schemas.openxmlformats.org/officeDocument/2006/relationships/hyperlink" Target="https://www.fisheries.noaa.gov/insight/understanding-illegal-unreported-and-unregulated-fishing" TargetMode="External"/><Relationship Id="rId48" Type="http://schemas.openxmlformats.org/officeDocument/2006/relationships/hyperlink" Target="https://www.noaa.gov/legislative-and-intergovernmental-affairs/noaa-in-your-state-territory" TargetMode="External"/><Relationship Id="rId56" Type="http://schemas.openxmlformats.org/officeDocument/2006/relationships/hyperlink" Target="https://pmc.ncbi.nlm.nih.gov/articles/PMC12177194/" TargetMode="External"/><Relationship Id="rId64" Type="http://schemas.openxmlformats.org/officeDocument/2006/relationships/hyperlink" Target="https://www.fisheries.noaa.gov/topic/laws-policies/magnuson-stevens-act" TargetMode="External"/><Relationship Id="rId69" Type="http://schemas.openxmlformats.org/officeDocument/2006/relationships/hyperlink" Target="https://www.frontiersin.org/journals/marine-science/articles/10.3389/fmars.2024.1461655/full" TargetMode="External"/><Relationship Id="rId8" Type="http://schemas.openxmlformats.org/officeDocument/2006/relationships/hyperlink" Target="https://www.afge.org/article/trump-strips-more-federal-workers-of-their-negotiated-rights/" TargetMode="External"/><Relationship Id="rId51" Type="http://schemas.openxmlformats.org/officeDocument/2006/relationships/hyperlink" Target="https://pmc.ncbi.nlm.nih.gov/articles/PMC12177194/"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govexec.com/workforce/2025/08/fresh-executive-order-aims-ban-unions-more-federal-agencies/407774/" TargetMode="External"/><Relationship Id="rId17" Type="http://schemas.openxmlformats.org/officeDocument/2006/relationships/hyperlink" Target="https://www.washingtonpost.com/climate-environment/2025/09/02/fema-employees-leave-whistleblower-legal-complaint/" TargetMode="External"/><Relationship Id="rId25" Type="http://schemas.openxmlformats.org/officeDocument/2006/relationships/hyperlink" Target="https://aviationweather.gov/" TargetMode="External"/><Relationship Id="rId33" Type="http://schemas.openxmlformats.org/officeDocument/2006/relationships/hyperlink" Target="https://www.weather.gov/ilx/uv-index" TargetMode="External"/><Relationship Id="rId38" Type="http://schemas.openxmlformats.org/officeDocument/2006/relationships/hyperlink" Target="https://www.noaa.gov/blue-economy" TargetMode="External"/><Relationship Id="rId46" Type="http://schemas.openxmlformats.org/officeDocument/2006/relationships/hyperlink" Target="https://secure.ucsusa.org/a/2024-share-your-story-protect-government-science?_gl=1*18gj8kv*_gcl_au*NTQ2NDI4MzIzLjE3Mzk2MzAyNzQ.*_ga*MTUxMzM0NjA0NC4xNzMxNzAyMzEw*_ga_VB9DKE4V36*MTc0MDc3Mzk5NS43NC4xLjE3NDA3NzQwMDUuNTAuMC4w" TargetMode="External"/><Relationship Id="rId59" Type="http://schemas.openxmlformats.org/officeDocument/2006/relationships/hyperlink" Target="https://pmc.ncbi.nlm.nih.gov/articles/PMC12177194/" TargetMode="External"/><Relationship Id="rId67" Type="http://schemas.openxmlformats.org/officeDocument/2006/relationships/hyperlink" Target="https://www.nationalfisherman.com/trumps-regulatory-freeze-disrupts-u-s-fisheries" TargetMode="External"/><Relationship Id="rId20" Type="http://schemas.openxmlformats.org/officeDocument/2006/relationships/hyperlink" Target="https://oceanservice.noaa.gov/facts/high-tide-flooding.html" TargetMode="External"/><Relationship Id="rId41" Type="http://schemas.openxmlformats.org/officeDocument/2006/relationships/hyperlink" Target="https://coralreefwatch.noaa.gov/satellite/bleachingoutlook_cfs/weekly_90.php" TargetMode="External"/><Relationship Id="rId54" Type="http://schemas.openxmlformats.org/officeDocument/2006/relationships/hyperlink" Target="https://pmc.ncbi.nlm.nih.gov/articles/PMC12177194/" TargetMode="External"/><Relationship Id="rId62" Type="http://schemas.openxmlformats.org/officeDocument/2006/relationships/hyperlink" Target="https://www.whitehouse.gov/briefing-room/presidential-actions/2024/05/31/a-proclamation-on-national-ocean-month-2024/" TargetMode="External"/><Relationship Id="rId70" Type="http://schemas.openxmlformats.org/officeDocument/2006/relationships/hyperlink" Target="http://www.afge3908.org/docs/contract.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marylandmatters.org/2025/09/01/trump-orders-more-agencies-to-nix-collective-bargaining-agreements/" TargetMode="External"/><Relationship Id="rId23" Type="http://schemas.openxmlformats.org/officeDocument/2006/relationships/hyperlink" Target="https://www.cpc.ncep.noaa.gov/products/predictions/90day/" TargetMode="External"/><Relationship Id="rId28" Type="http://schemas.openxmlformats.org/officeDocument/2006/relationships/hyperlink" Target="https://www.fisheries.noaa.gov/insight/invasive-and-exotic-marine-species" TargetMode="External"/><Relationship Id="rId36" Type="http://schemas.openxmlformats.org/officeDocument/2006/relationships/hyperlink" Target="https://oceanservice.noaa.gov/navigation/maritime-climate/" TargetMode="External"/><Relationship Id="rId49" Type="http://schemas.openxmlformats.org/officeDocument/2006/relationships/hyperlink" Target="https://pmc.ncbi.nlm.nih.gov/articles/PMC12177194/" TargetMode="External"/><Relationship Id="rId57" Type="http://schemas.openxmlformats.org/officeDocument/2006/relationships/hyperlink" Target="https://pmc.ncbi.nlm.nih.gov/articles/PMC12177194/" TargetMode="External"/><Relationship Id="rId10" Type="http://schemas.openxmlformats.org/officeDocument/2006/relationships/hyperlink" Target="https://balancedweather.substack.com/p/trump-administration-cancels-collective" TargetMode="External"/><Relationship Id="rId31" Type="http://schemas.openxmlformats.org/officeDocument/2006/relationships/hyperlink" Target="https://www.tsunami.gov/" TargetMode="External"/><Relationship Id="rId44" Type="http://schemas.openxmlformats.org/officeDocument/2006/relationships/hyperlink" Target="https://www.swpc.noaa.gov/" TargetMode="External"/><Relationship Id="rId52" Type="http://schemas.openxmlformats.org/officeDocument/2006/relationships/hyperlink" Target="https://pmc.ncbi.nlm.nih.gov/articles/PMC12177194/" TargetMode="External"/><Relationship Id="rId60" Type="http://schemas.openxmlformats.org/officeDocument/2006/relationships/hyperlink" Target="https://pmc.ncbi.nlm.nih.gov/articles/PMC12177194/" TargetMode="External"/><Relationship Id="rId65" Type="http://schemas.openxmlformats.org/officeDocument/2006/relationships/hyperlink" Target="https://www.nrdc.org/resources/how-magnuson-stevens-act-helping-rebuild-us-fisheries"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hitehouse.gov/presidential-actions/2025/08/further-exclusions-from-the-federal-labor-management-relations-program/" TargetMode="External"/><Relationship Id="rId13" Type="http://schemas.openxmlformats.org/officeDocument/2006/relationships/hyperlink" Target="https://balancedweather.substack.com/p/nws-employees-designated-as-public?r=5aph6q" TargetMode="External"/><Relationship Id="rId18" Type="http://schemas.openxmlformats.org/officeDocument/2006/relationships/hyperlink" Target="https://www.ucsusa.org/science-network" TargetMode="External"/><Relationship Id="rId39" Type="http://schemas.openxmlformats.org/officeDocument/2006/relationships/hyperlink" Target="https://sanctuaries.noaa.gov/" TargetMode="External"/><Relationship Id="rId34" Type="http://schemas.openxmlformats.org/officeDocument/2006/relationships/hyperlink" Target="https://www.charts.noaa.gov/InteractiveCatalog/nrnc.shtml" TargetMode="External"/><Relationship Id="rId50" Type="http://schemas.openxmlformats.org/officeDocument/2006/relationships/hyperlink" Target="https://pmc.ncbi.nlm.nih.gov/articles/PMC12177194/" TargetMode="External"/><Relationship Id="rId55" Type="http://schemas.openxmlformats.org/officeDocument/2006/relationships/hyperlink" Target="https://pmc.ncbi.nlm.nih.gov/articles/PMC12177194/" TargetMode="External"/><Relationship Id="rId7" Type="http://schemas.openxmlformats.org/officeDocument/2006/relationships/endnotes" Target="endnotes.xml"/><Relationship Id="rId71" Type="http://schemas.openxmlformats.org/officeDocument/2006/relationships/hyperlink" Target="http://www.afge3908.org/docs/contrac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14</Pages>
  <Words>10277</Words>
  <Characters>62240</Characters>
  <Application>Microsoft Office Word</Application>
  <DocSecurity>0</DocSecurity>
  <Lines>536</Lines>
  <Paragraphs>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Brianna lemaster</dc:creator>
  <cp:keywords>6.0.0</cp:keywords>
  <dc:description/>
  <cp:lastModifiedBy>Aidan Foust</cp:lastModifiedBy>
  <cp:revision>2</cp:revision>
  <dcterms:created xsi:type="dcterms:W3CDTF">2025-10-31T23:35:00Z</dcterms:created>
  <dcterms:modified xsi:type="dcterms:W3CDTF">2025-10-31T23:35:00Z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71b4551e-74ee-4278-92f8-74f0aa50a926</vt:lpwstr>
  </property>
</Properties>
</file>