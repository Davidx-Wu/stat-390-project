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C922" w14:textId="0D3B64DA" w:rsidR="00A95652" w:rsidRDefault="008C6DE9" w:rsidP="008C6DE9">
      <w:pPr>
        <w:pStyle w:val="Heading1"/>
      </w:pPr>
      <w:r>
        <w:t>Open Source---Round 3---Georgetown</w:t>
      </w:r>
    </w:p>
    <w:p w14:paraId="3996D633" w14:textId="77777777" w:rsidR="008C6DE9" w:rsidRDefault="008C6DE9" w:rsidP="008C6DE9"/>
    <w:p w14:paraId="7236D6DF" w14:textId="77777777" w:rsidR="008C6DE9" w:rsidRDefault="008C6DE9" w:rsidP="008C6DE9">
      <w:pPr>
        <w:pStyle w:val="Heading1"/>
      </w:pPr>
      <w:r>
        <w:t>1AC---Federal CBAs (BC, Georgetown)</w:t>
      </w:r>
    </w:p>
    <w:p w14:paraId="3CDE0ED7" w14:textId="77777777" w:rsidR="008C6DE9" w:rsidRPr="00455FEC" w:rsidRDefault="008C6DE9" w:rsidP="008C6DE9">
      <w:pPr>
        <w:pStyle w:val="Heading2"/>
      </w:pPr>
      <w:r>
        <w:t>1AC</w:t>
      </w:r>
    </w:p>
    <w:p w14:paraId="2DEC2240" w14:textId="77777777" w:rsidR="008C6DE9" w:rsidRPr="000608F6" w:rsidRDefault="008C6DE9" w:rsidP="008C6DE9">
      <w:pPr>
        <w:pStyle w:val="Heading3"/>
      </w:pPr>
      <w:r>
        <w:t>Bureaucracy---1AC</w:t>
      </w:r>
    </w:p>
    <w:p w14:paraId="56EACA6A" w14:textId="77777777" w:rsidR="008C6DE9" w:rsidRDefault="008C6DE9" w:rsidP="008C6DE9">
      <w:pPr>
        <w:pStyle w:val="Heading4"/>
      </w:pPr>
      <w:r>
        <w:t xml:space="preserve">Advantage 1 is the </w:t>
      </w:r>
      <w:r>
        <w:rPr>
          <w:u w:val="single"/>
        </w:rPr>
        <w:t>BUREAUCRACY</w:t>
      </w:r>
      <w:r w:rsidRPr="001817C2">
        <w:t>.</w:t>
      </w:r>
    </w:p>
    <w:p w14:paraId="08642432" w14:textId="77777777" w:rsidR="008C6DE9" w:rsidRDefault="008C6DE9" w:rsidP="008C6DE9"/>
    <w:p w14:paraId="04CD43EC" w14:textId="77777777" w:rsidR="008C6DE9" w:rsidRPr="00856D8C" w:rsidRDefault="008C6DE9" w:rsidP="008C6DE9">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1B35939" w14:textId="77777777" w:rsidR="008C6DE9" w:rsidRPr="00856D8C" w:rsidRDefault="008C6DE9" w:rsidP="008C6DE9">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872CB27" w14:textId="77777777" w:rsidR="008C6DE9" w:rsidRPr="00856D8C" w:rsidRDefault="008C6DE9" w:rsidP="008C6DE9">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16E88324" w14:textId="77777777" w:rsidR="008C6DE9" w:rsidRPr="00856D8C" w:rsidRDefault="008C6DE9" w:rsidP="008C6DE9">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70FBCC19" w14:textId="77777777" w:rsidR="008C6DE9" w:rsidRPr="00856D8C" w:rsidRDefault="008C6DE9" w:rsidP="008C6DE9">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06D1DAFD" w14:textId="77777777" w:rsidR="008C6DE9" w:rsidRPr="00856D8C" w:rsidRDefault="008C6DE9" w:rsidP="008C6DE9">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3BCAD1C9" w14:textId="77777777" w:rsidR="008C6DE9" w:rsidRPr="00856D8C" w:rsidRDefault="008C6DE9" w:rsidP="008C6DE9">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6EDED67F" w14:textId="77777777" w:rsidR="008C6DE9" w:rsidRPr="00856D8C" w:rsidRDefault="008C6DE9" w:rsidP="008C6DE9">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75D7B51A" w14:textId="77777777" w:rsidR="008C6DE9" w:rsidRPr="00856D8C" w:rsidRDefault="008C6DE9" w:rsidP="008C6DE9">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F4BA718" w14:textId="77777777" w:rsidR="008C6DE9" w:rsidRPr="006E4841" w:rsidRDefault="008C6DE9" w:rsidP="008C6DE9">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44563F47" w14:textId="77777777" w:rsidR="008C6DE9" w:rsidRDefault="008C6DE9" w:rsidP="008C6DE9"/>
    <w:p w14:paraId="3BC64E80" w14:textId="77777777" w:rsidR="008C6DE9" w:rsidRDefault="008C6DE9" w:rsidP="008C6DE9">
      <w:pPr>
        <w:pStyle w:val="Heading4"/>
      </w:pPr>
      <w:r>
        <w:t xml:space="preserve">That </w:t>
      </w:r>
      <w:r w:rsidRPr="00C92213">
        <w:rPr>
          <w:u w:val="single"/>
        </w:rPr>
        <w:t>collapses</w:t>
      </w:r>
      <w:r>
        <w:t xml:space="preserve"> the bureaucracy:</w:t>
      </w:r>
    </w:p>
    <w:p w14:paraId="41BE57D2" w14:textId="77777777" w:rsidR="008C6DE9" w:rsidRDefault="008C6DE9" w:rsidP="008C6DE9"/>
    <w:p w14:paraId="3E3BEC87" w14:textId="77777777" w:rsidR="008C6DE9" w:rsidRPr="00856D8C" w:rsidRDefault="008C6DE9" w:rsidP="008C6DE9">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BEDDDB2" w14:textId="77777777" w:rsidR="008C6DE9" w:rsidRPr="00856D8C" w:rsidRDefault="008C6DE9" w:rsidP="008C6DE9">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F5EC9A9" w14:textId="77777777" w:rsidR="008C6DE9" w:rsidRPr="00856D8C" w:rsidRDefault="008C6DE9" w:rsidP="008C6DE9">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26B239F" w14:textId="77777777" w:rsidR="008C6DE9" w:rsidRPr="00856D8C" w:rsidRDefault="008C6DE9" w:rsidP="008C6DE9">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34272B0" w14:textId="77777777" w:rsidR="008C6DE9" w:rsidRPr="00856D8C" w:rsidRDefault="008C6DE9" w:rsidP="008C6DE9">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4736A14E" w14:textId="77777777" w:rsidR="008C6DE9" w:rsidRPr="00856D8C" w:rsidRDefault="008C6DE9" w:rsidP="008C6DE9">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5D6FF3C" w14:textId="77777777" w:rsidR="008C6DE9" w:rsidRPr="00856D8C" w:rsidRDefault="008C6DE9" w:rsidP="008C6DE9">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40A68BA" w14:textId="77777777" w:rsidR="008C6DE9" w:rsidRPr="00856D8C" w:rsidRDefault="008C6DE9" w:rsidP="008C6DE9">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E608FCC" w14:textId="77777777" w:rsidR="008C6DE9" w:rsidRPr="00856D8C" w:rsidRDefault="008C6DE9" w:rsidP="008C6DE9">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979520F" w14:textId="77777777" w:rsidR="008C6DE9" w:rsidRPr="00856D8C" w:rsidRDefault="008C6DE9" w:rsidP="008C6DE9">
      <w:pPr>
        <w:rPr>
          <w:rFonts w:eastAsia="Calibri"/>
          <w:sz w:val="16"/>
        </w:rPr>
      </w:pPr>
    </w:p>
    <w:p w14:paraId="6E4DF831" w14:textId="77777777" w:rsidR="008C6DE9" w:rsidRPr="00856D8C" w:rsidRDefault="008C6DE9" w:rsidP="008C6DE9">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0375B79" w14:textId="77777777" w:rsidR="008C6DE9" w:rsidRPr="00856D8C" w:rsidRDefault="008C6DE9" w:rsidP="008C6DE9">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6BD0B8C" w14:textId="77777777" w:rsidR="008C6DE9" w:rsidRPr="00856D8C" w:rsidRDefault="008C6DE9" w:rsidP="008C6DE9">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3D70C47D" w14:textId="77777777" w:rsidR="008C6DE9" w:rsidRPr="00856D8C" w:rsidRDefault="008C6DE9" w:rsidP="008C6DE9">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A2EC5F4" w14:textId="77777777" w:rsidR="008C6DE9" w:rsidRPr="00856D8C" w:rsidRDefault="008C6DE9" w:rsidP="008C6DE9">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5F6CF39C" w14:textId="77777777" w:rsidR="008C6DE9" w:rsidRPr="00856D8C" w:rsidRDefault="008C6DE9" w:rsidP="008C6DE9">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1CA9CEF" w14:textId="77777777" w:rsidR="008C6DE9" w:rsidRPr="00856D8C" w:rsidRDefault="008C6DE9" w:rsidP="008C6DE9">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4F360EF" w14:textId="77777777" w:rsidR="008C6DE9" w:rsidRPr="00856D8C" w:rsidRDefault="008C6DE9" w:rsidP="008C6DE9">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7DA57B7" w14:textId="77777777" w:rsidR="008C6DE9" w:rsidRPr="00856D8C" w:rsidRDefault="008C6DE9" w:rsidP="008C6DE9">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E63C55F" w14:textId="77777777" w:rsidR="008C6DE9" w:rsidRPr="00856D8C" w:rsidRDefault="008C6DE9" w:rsidP="008C6DE9">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497A8B3" w14:textId="77777777" w:rsidR="008C6DE9" w:rsidRPr="00856D8C" w:rsidRDefault="008C6DE9" w:rsidP="008C6DE9">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92FB70A" w14:textId="77777777" w:rsidR="008C6DE9" w:rsidRPr="00856D8C" w:rsidRDefault="008C6DE9" w:rsidP="008C6DE9">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68DD691" w14:textId="77777777" w:rsidR="008C6DE9" w:rsidRPr="00856D8C" w:rsidRDefault="008C6DE9" w:rsidP="008C6DE9">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A6D7402" w14:textId="77777777" w:rsidR="008C6DE9" w:rsidRPr="00856D8C" w:rsidRDefault="008C6DE9" w:rsidP="008C6DE9">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40849F8" w14:textId="77777777" w:rsidR="008C6DE9" w:rsidRPr="00856D8C" w:rsidRDefault="008C6DE9" w:rsidP="008C6DE9">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D0A6F62" w14:textId="77777777" w:rsidR="008C6DE9" w:rsidRPr="00856D8C" w:rsidRDefault="008C6DE9" w:rsidP="008C6DE9">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345FD699" w14:textId="77777777" w:rsidR="008C6DE9" w:rsidRPr="00856D8C" w:rsidRDefault="008C6DE9" w:rsidP="008C6DE9">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BB876CF" w14:textId="77777777" w:rsidR="008C6DE9" w:rsidRPr="00856D8C" w:rsidRDefault="008C6DE9" w:rsidP="008C6DE9">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EB2CB20" w14:textId="77777777" w:rsidR="008C6DE9" w:rsidRPr="00856D8C" w:rsidRDefault="008C6DE9" w:rsidP="008C6DE9">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C2761FE" w14:textId="77777777" w:rsidR="008C6DE9" w:rsidRPr="00856D8C" w:rsidRDefault="008C6DE9" w:rsidP="008C6DE9">
      <w:pPr>
        <w:rPr>
          <w:rFonts w:eastAsia="Calibri"/>
        </w:rPr>
      </w:pPr>
    </w:p>
    <w:p w14:paraId="4DE71F2B" w14:textId="77777777" w:rsidR="008C6DE9" w:rsidRPr="00856D8C" w:rsidRDefault="008C6DE9" w:rsidP="008C6DE9">
      <w:pPr>
        <w:rPr>
          <w:rFonts w:eastAsia="Calibri"/>
          <w:sz w:val="16"/>
        </w:rPr>
      </w:pPr>
    </w:p>
    <w:p w14:paraId="36A3A2EB" w14:textId="77777777" w:rsidR="008C6DE9" w:rsidRDefault="008C6DE9" w:rsidP="008C6DE9">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3EADD33C" w14:textId="77777777" w:rsidR="008C6DE9" w:rsidRPr="00317EAD" w:rsidRDefault="008C6DE9" w:rsidP="008C6DE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2D8D71AD" w14:textId="77777777" w:rsidR="008C6DE9" w:rsidRPr="00A41B4D" w:rsidRDefault="008C6DE9" w:rsidP="008C6DE9">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64EBB43" w14:textId="77777777" w:rsidR="008C6DE9" w:rsidRPr="00A41B4D" w:rsidRDefault="008C6DE9" w:rsidP="008C6DE9">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572C2C5" w14:textId="77777777" w:rsidR="008C6DE9" w:rsidRPr="00A41B4D" w:rsidRDefault="008C6DE9" w:rsidP="008C6DE9">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EA6D9B5" w14:textId="77777777" w:rsidR="008C6DE9" w:rsidRPr="00A41B4D" w:rsidRDefault="008C6DE9" w:rsidP="008C6DE9">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1FABBF0" w14:textId="77777777" w:rsidR="008C6DE9" w:rsidRPr="00A41B4D" w:rsidRDefault="008C6DE9" w:rsidP="008C6DE9">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B08AF17" w14:textId="77777777" w:rsidR="008C6DE9" w:rsidRPr="000605AD" w:rsidRDefault="008C6DE9" w:rsidP="008C6DE9">
      <w:r w:rsidRPr="000605AD">
        <w:t>[[[FIGURE 1 OMITTED]]]</w:t>
      </w:r>
    </w:p>
    <w:p w14:paraId="1731FB72" w14:textId="77777777" w:rsidR="008C6DE9" w:rsidRPr="00A41B4D" w:rsidRDefault="008C6DE9" w:rsidP="008C6DE9">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3880214" w14:textId="77777777" w:rsidR="008C6DE9" w:rsidRPr="00A41B4D" w:rsidRDefault="008C6DE9" w:rsidP="008C6DE9">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3C4A5E9" w14:textId="77777777" w:rsidR="008C6DE9" w:rsidRPr="00A41B4D" w:rsidRDefault="008C6DE9" w:rsidP="008C6DE9">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A1DC42B" w14:textId="77777777" w:rsidR="008C6DE9" w:rsidRPr="00A41B4D" w:rsidRDefault="008C6DE9" w:rsidP="008C6DE9">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2FB8E60" w14:textId="77777777" w:rsidR="008C6DE9" w:rsidRPr="00A41B4D" w:rsidRDefault="008C6DE9" w:rsidP="008C6DE9">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791A9CD" w14:textId="77777777" w:rsidR="008C6DE9" w:rsidRDefault="008C6DE9" w:rsidP="008C6DE9">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A2C0EC5" w14:textId="77777777" w:rsidR="008C6DE9" w:rsidRDefault="008C6DE9" w:rsidP="008C6DE9"/>
    <w:p w14:paraId="573F4141" w14:textId="77777777" w:rsidR="008C6DE9" w:rsidRPr="00877F64" w:rsidRDefault="008C6DE9" w:rsidP="008C6DE9">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30B74277" w14:textId="77777777" w:rsidR="008C6DE9" w:rsidRPr="00877F64" w:rsidRDefault="008C6DE9" w:rsidP="008C6DE9">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017D9FA2" w14:textId="77777777" w:rsidR="008C6DE9" w:rsidRPr="00877F64" w:rsidRDefault="008C6DE9" w:rsidP="008C6DE9">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4B61B981" w14:textId="77777777" w:rsidR="008C6DE9" w:rsidRPr="00877F64" w:rsidRDefault="008C6DE9" w:rsidP="008C6DE9">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F1677C8" w14:textId="77777777" w:rsidR="008C6DE9" w:rsidRPr="00877F64" w:rsidRDefault="008C6DE9" w:rsidP="008C6DE9">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BFE2ADF" w14:textId="77777777" w:rsidR="008C6DE9" w:rsidRPr="00877F64" w:rsidRDefault="008C6DE9" w:rsidP="008C6DE9">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00BF6031" w14:textId="77777777" w:rsidR="008C6DE9" w:rsidRPr="00877F64" w:rsidRDefault="008C6DE9" w:rsidP="008C6DE9">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8D9ED99" w14:textId="77777777" w:rsidR="008C6DE9" w:rsidRPr="00877F64" w:rsidRDefault="008C6DE9" w:rsidP="008C6DE9">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B7CF074" w14:textId="77777777" w:rsidR="008C6DE9" w:rsidRPr="00877F64" w:rsidRDefault="008C6DE9" w:rsidP="008C6DE9">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32190B2" w14:textId="77777777" w:rsidR="008C6DE9" w:rsidRPr="00877F64" w:rsidRDefault="008C6DE9" w:rsidP="008C6DE9">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29B8CE90" w14:textId="77777777" w:rsidR="008C6DE9" w:rsidRPr="00877F64" w:rsidRDefault="008C6DE9" w:rsidP="008C6DE9">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1D9323F" w14:textId="77777777" w:rsidR="008C6DE9" w:rsidRPr="00877F64" w:rsidRDefault="008C6DE9" w:rsidP="008C6DE9">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74695CBF" w14:textId="77777777" w:rsidR="008C6DE9" w:rsidRPr="00877F64" w:rsidRDefault="008C6DE9" w:rsidP="008C6DE9">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917FEA1" w14:textId="77777777" w:rsidR="008C6DE9" w:rsidRPr="00877F64" w:rsidRDefault="008C6DE9" w:rsidP="008C6DE9">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7890280C" w14:textId="77777777" w:rsidR="008C6DE9" w:rsidRDefault="008C6DE9" w:rsidP="008C6DE9">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4D5D5217" w14:textId="77777777" w:rsidR="008C6DE9" w:rsidRDefault="008C6DE9" w:rsidP="008C6DE9">
      <w:pPr>
        <w:pStyle w:val="Heading4"/>
      </w:pPr>
      <w:r>
        <w:t xml:space="preserve">Great power war is </w:t>
      </w:r>
      <w:r w:rsidRPr="00F80F78">
        <w:rPr>
          <w:u w:val="single"/>
        </w:rPr>
        <w:t>existential</w:t>
      </w:r>
      <w:r>
        <w:t>.</w:t>
      </w:r>
    </w:p>
    <w:p w14:paraId="10230E68" w14:textId="77777777" w:rsidR="008C6DE9" w:rsidRDefault="008C6DE9" w:rsidP="008C6DE9">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2BEC5B4A" w14:textId="77777777" w:rsidR="008C6DE9" w:rsidRPr="00F80F78" w:rsidRDefault="008C6DE9" w:rsidP="008C6DE9">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576DF81" w14:textId="77777777" w:rsidR="008C6DE9" w:rsidRPr="00F80F78" w:rsidRDefault="008C6DE9" w:rsidP="008C6DE9">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5C69257D" w14:textId="77777777" w:rsidR="008C6DE9" w:rsidRPr="00F80F78" w:rsidRDefault="008C6DE9" w:rsidP="008C6DE9">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8D00D24" w14:textId="77777777" w:rsidR="008C6DE9" w:rsidRPr="00704FE0" w:rsidRDefault="008C6DE9" w:rsidP="008C6DE9">
      <w:r w:rsidRPr="00704FE0">
        <w:t>[[[FIGURE OMITTED]]]</w:t>
      </w:r>
    </w:p>
    <w:p w14:paraId="70950B05" w14:textId="77777777" w:rsidR="008C6DE9" w:rsidRPr="00F80F78" w:rsidRDefault="008C6DE9" w:rsidP="008C6DE9">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20D4C311" w14:textId="77777777" w:rsidR="008C6DE9" w:rsidRPr="00704FE0" w:rsidRDefault="008C6DE9" w:rsidP="008C6DE9">
      <w:r w:rsidRPr="00704FE0">
        <w:t>[[[FIGURE OMITTED]]]</w:t>
      </w:r>
    </w:p>
    <w:p w14:paraId="1D4C2D95" w14:textId="77777777" w:rsidR="008C6DE9" w:rsidRPr="006E4841" w:rsidRDefault="008C6DE9" w:rsidP="008C6DE9">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0E7D6EC5" w14:textId="77777777" w:rsidR="008C6DE9" w:rsidRPr="006E4841" w:rsidRDefault="008C6DE9" w:rsidP="008C6DE9">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D0F3389" w14:textId="77777777" w:rsidR="008C6DE9" w:rsidRDefault="008C6DE9" w:rsidP="008C6DE9">
      <w:pPr>
        <w:rPr>
          <w:sz w:val="16"/>
        </w:rPr>
      </w:pPr>
    </w:p>
    <w:p w14:paraId="4B3902E8" w14:textId="77777777" w:rsidR="008C6DE9" w:rsidRPr="00036CB7" w:rsidRDefault="008C6DE9" w:rsidP="008C6DE9">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5316D19" w14:textId="77777777" w:rsidR="008C6DE9" w:rsidRPr="00833D10" w:rsidRDefault="008C6DE9" w:rsidP="008C6DE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4334AB9" w14:textId="77777777" w:rsidR="008C6DE9" w:rsidRPr="00456196" w:rsidRDefault="008C6DE9" w:rsidP="008C6DE9">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EC6719A" w14:textId="77777777" w:rsidR="008C6DE9" w:rsidRPr="00456196" w:rsidRDefault="008C6DE9" w:rsidP="008C6DE9">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E00E4FC" w14:textId="77777777" w:rsidR="008C6DE9" w:rsidRPr="00456196" w:rsidRDefault="008C6DE9" w:rsidP="008C6DE9">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535D4853" w14:textId="77777777" w:rsidR="008C6DE9" w:rsidRPr="00456196" w:rsidRDefault="008C6DE9" w:rsidP="008C6DE9">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CAC7B82" w14:textId="77777777" w:rsidR="008C6DE9" w:rsidRDefault="008C6DE9" w:rsidP="008C6DE9">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00AFE85" w14:textId="77777777" w:rsidR="008C6DE9" w:rsidRDefault="008C6DE9" w:rsidP="008C6DE9">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0D31B6C" w14:textId="77777777" w:rsidR="008C6DE9" w:rsidRPr="00BC3607" w:rsidRDefault="008C6DE9" w:rsidP="008C6DE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DCFAF50" w14:textId="77777777" w:rsidR="008C6DE9" w:rsidRPr="00456196" w:rsidRDefault="008C6DE9" w:rsidP="008C6DE9">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38568ED" w14:textId="77777777" w:rsidR="008C6DE9" w:rsidRPr="00456196" w:rsidRDefault="008C6DE9" w:rsidP="008C6DE9">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01741BD" w14:textId="77777777" w:rsidR="008C6DE9" w:rsidRPr="00456196" w:rsidRDefault="008C6DE9" w:rsidP="008C6DE9">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741A9E1" w14:textId="77777777" w:rsidR="008C6DE9" w:rsidRPr="00456196" w:rsidRDefault="008C6DE9" w:rsidP="008C6DE9">
      <w:pPr>
        <w:rPr>
          <w:sz w:val="16"/>
        </w:rPr>
      </w:pPr>
      <w:r w:rsidRPr="00456196">
        <w:rPr>
          <w:sz w:val="16"/>
        </w:rPr>
        <w:t>3 The Catastrophic Potentials of High-Risk Technologies</w:t>
      </w:r>
    </w:p>
    <w:p w14:paraId="5D1EFBBF" w14:textId="77777777" w:rsidR="008C6DE9" w:rsidRPr="00456196" w:rsidRDefault="008C6DE9" w:rsidP="008C6DE9">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8ACB485" w14:textId="77777777" w:rsidR="008C6DE9" w:rsidRPr="00456196" w:rsidRDefault="008C6DE9" w:rsidP="008C6DE9">
      <w:pPr>
        <w:rPr>
          <w:sz w:val="16"/>
        </w:rPr>
      </w:pPr>
      <w:r w:rsidRPr="00456196">
        <w:rPr>
          <w:sz w:val="16"/>
        </w:rPr>
        <w:t>3.1 Nuclear Technology</w:t>
      </w:r>
    </w:p>
    <w:p w14:paraId="6495F588" w14:textId="77777777" w:rsidR="008C6DE9" w:rsidRPr="00456196" w:rsidRDefault="008C6DE9" w:rsidP="008C6DE9">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7F94A7B" w14:textId="77777777" w:rsidR="008C6DE9" w:rsidRPr="001B5EBA" w:rsidRDefault="008C6DE9" w:rsidP="008C6DE9">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61AB35FC" w14:textId="77777777" w:rsidR="008C6DE9" w:rsidRPr="001B5EBA" w:rsidRDefault="008C6DE9" w:rsidP="008C6DE9">
      <w:pPr>
        <w:rPr>
          <w:sz w:val="16"/>
        </w:rPr>
      </w:pPr>
      <w:r w:rsidRPr="001B5EBA">
        <w:rPr>
          <w:sz w:val="16"/>
        </w:rPr>
        <w:t>3.2 Biotechnology and Genetic Engineering</w:t>
      </w:r>
    </w:p>
    <w:p w14:paraId="0042F492" w14:textId="77777777" w:rsidR="008C6DE9" w:rsidRPr="001B5EBA" w:rsidRDefault="008C6DE9" w:rsidP="008C6DE9">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3AD275C" w14:textId="77777777" w:rsidR="008C6DE9" w:rsidRPr="001B5EBA" w:rsidRDefault="008C6DE9" w:rsidP="008C6DE9">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4CBAF3E" w14:textId="77777777" w:rsidR="008C6DE9" w:rsidRPr="001B5EBA" w:rsidRDefault="008C6DE9" w:rsidP="008C6DE9">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50EB5F0" w14:textId="77777777" w:rsidR="008C6DE9" w:rsidRPr="001B5EBA" w:rsidRDefault="008C6DE9" w:rsidP="008C6DE9">
      <w:pPr>
        <w:rPr>
          <w:sz w:val="16"/>
        </w:rPr>
      </w:pPr>
      <w:r w:rsidRPr="001B5EBA">
        <w:rPr>
          <w:sz w:val="16"/>
        </w:rPr>
        <w:t>3.3 Quantum Computing</w:t>
      </w:r>
    </w:p>
    <w:p w14:paraId="30669EEA" w14:textId="77777777" w:rsidR="008C6DE9" w:rsidRPr="001B5EBA" w:rsidRDefault="008C6DE9" w:rsidP="008C6DE9">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6BEB51F8" w14:textId="77777777" w:rsidR="008C6DE9" w:rsidRPr="00621674" w:rsidRDefault="008C6DE9" w:rsidP="008C6DE9">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DB48491" w14:textId="77777777" w:rsidR="008C6DE9" w:rsidRPr="00621674" w:rsidRDefault="008C6DE9" w:rsidP="008C6DE9">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14E70B0" w14:textId="77777777" w:rsidR="008C6DE9" w:rsidRPr="00621674" w:rsidRDefault="008C6DE9" w:rsidP="008C6DE9">
      <w:pPr>
        <w:rPr>
          <w:sz w:val="16"/>
        </w:rPr>
      </w:pPr>
      <w:r w:rsidRPr="00621674">
        <w:rPr>
          <w:sz w:val="16"/>
        </w:rPr>
        <w:t>3.4 AI-Driven Risks</w:t>
      </w:r>
    </w:p>
    <w:p w14:paraId="4945EAC0" w14:textId="77777777" w:rsidR="008C6DE9" w:rsidRPr="00621674" w:rsidRDefault="008C6DE9" w:rsidP="008C6DE9">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1A4BA749" w14:textId="77777777" w:rsidR="008C6DE9" w:rsidRPr="00D127AA" w:rsidRDefault="008C6DE9" w:rsidP="008C6DE9">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35D65B2" w14:textId="77777777" w:rsidR="008C6DE9" w:rsidRDefault="008C6DE9" w:rsidP="008C6DE9">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1135720" w14:textId="77777777" w:rsidR="008C6DE9" w:rsidRDefault="008C6DE9" w:rsidP="008C6DE9">
      <w:pPr>
        <w:rPr>
          <w:sz w:val="16"/>
        </w:rPr>
      </w:pPr>
    </w:p>
    <w:p w14:paraId="2E022AF6" w14:textId="77777777" w:rsidR="008C6DE9" w:rsidRPr="000608F6" w:rsidRDefault="008C6DE9" w:rsidP="008C6DE9">
      <w:pPr>
        <w:pStyle w:val="Heading3"/>
      </w:pPr>
      <w:r>
        <w:t>Secrecy---1AC</w:t>
      </w:r>
    </w:p>
    <w:p w14:paraId="2436EC05" w14:textId="77777777" w:rsidR="008C6DE9" w:rsidRDefault="008C6DE9" w:rsidP="008C6DE9">
      <w:pPr>
        <w:pStyle w:val="Heading4"/>
      </w:pPr>
      <w:r>
        <w:t xml:space="preserve">Advantage 2 is </w:t>
      </w:r>
      <w:r>
        <w:rPr>
          <w:u w:val="single"/>
        </w:rPr>
        <w:t>SECRECY</w:t>
      </w:r>
      <w:r>
        <w:t>.</w:t>
      </w:r>
    </w:p>
    <w:p w14:paraId="6A094EAF" w14:textId="77777777" w:rsidR="008C6DE9" w:rsidRPr="00593C77" w:rsidRDefault="008C6DE9" w:rsidP="008C6DE9"/>
    <w:p w14:paraId="021C8BBC" w14:textId="77777777" w:rsidR="008C6DE9" w:rsidRPr="00C643C8" w:rsidRDefault="008C6DE9" w:rsidP="008C6DE9">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C295DF3" w14:textId="77777777" w:rsidR="008C6DE9" w:rsidRPr="00C643C8" w:rsidRDefault="008C6DE9" w:rsidP="008C6DE9">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A060506" w14:textId="77777777" w:rsidR="008C6DE9" w:rsidRPr="00AE05BC" w:rsidRDefault="008C6DE9" w:rsidP="008C6DE9">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3FBAE8A" w14:textId="77777777" w:rsidR="008C6DE9" w:rsidRPr="00AE05BC" w:rsidRDefault="008C6DE9" w:rsidP="008C6DE9">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963CB9B" w14:textId="77777777" w:rsidR="008C6DE9" w:rsidRPr="00AE05BC" w:rsidRDefault="008C6DE9" w:rsidP="008C6DE9">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486F398" w14:textId="77777777" w:rsidR="008C6DE9" w:rsidRPr="00AE05BC" w:rsidRDefault="008C6DE9" w:rsidP="008C6DE9">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83BD27A" w14:textId="77777777" w:rsidR="008C6DE9" w:rsidRPr="00AE05BC" w:rsidRDefault="008C6DE9" w:rsidP="008C6DE9">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A067E5E" w14:textId="77777777" w:rsidR="008C6DE9" w:rsidRPr="00AE05BC" w:rsidRDefault="008C6DE9" w:rsidP="008C6DE9">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62AB324" w14:textId="77777777" w:rsidR="008C6DE9" w:rsidRPr="00AE05BC" w:rsidRDefault="008C6DE9" w:rsidP="008C6DE9">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F27417F" w14:textId="77777777" w:rsidR="008C6DE9" w:rsidRPr="00AE05BC" w:rsidRDefault="008C6DE9" w:rsidP="008C6DE9">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300881AD" w14:textId="77777777" w:rsidR="008C6DE9" w:rsidRPr="00AE05BC" w:rsidRDefault="008C6DE9" w:rsidP="008C6DE9">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16389D6" w14:textId="77777777" w:rsidR="008C6DE9" w:rsidRPr="00AE05BC" w:rsidRDefault="008C6DE9" w:rsidP="008C6DE9">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2ABB539" w14:textId="77777777" w:rsidR="008C6DE9" w:rsidRPr="00AE05BC" w:rsidRDefault="008C6DE9" w:rsidP="008C6DE9">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0544DC8" w14:textId="77777777" w:rsidR="008C6DE9" w:rsidRPr="00AE05BC" w:rsidRDefault="008C6DE9" w:rsidP="008C6DE9">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D38D814" w14:textId="77777777" w:rsidR="008C6DE9" w:rsidRPr="00AE05BC" w:rsidRDefault="008C6DE9" w:rsidP="008C6DE9">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8C68316" w14:textId="77777777" w:rsidR="008C6DE9" w:rsidRPr="00690DA1" w:rsidRDefault="008C6DE9" w:rsidP="008C6DE9">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29F945F" w14:textId="77777777" w:rsidR="008C6DE9" w:rsidRPr="00CA2BF7" w:rsidRDefault="008C6DE9" w:rsidP="008C6DE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F0BCEE2" w14:textId="77777777" w:rsidR="008C6DE9" w:rsidRPr="00A41B4D" w:rsidRDefault="008C6DE9" w:rsidP="008C6DE9">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30CB428" w14:textId="77777777" w:rsidR="008C6DE9" w:rsidRPr="009520D0" w:rsidRDefault="008C6DE9" w:rsidP="008C6DE9">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19682658" w14:textId="77777777" w:rsidR="008C6DE9" w:rsidRPr="007E7B42" w:rsidRDefault="008C6DE9" w:rsidP="008C6DE9">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B93C035" w14:textId="77777777" w:rsidR="008C6DE9" w:rsidRDefault="008C6DE9" w:rsidP="008C6DE9">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E41919C" w14:textId="77777777" w:rsidR="008C6DE9" w:rsidRPr="007E7B42" w:rsidRDefault="008C6DE9" w:rsidP="008C6DE9">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47BFE24" w14:textId="77777777" w:rsidR="008C6DE9" w:rsidRPr="007E7B42" w:rsidRDefault="008C6DE9" w:rsidP="008C6DE9">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3D17749" w14:textId="77777777" w:rsidR="008C6DE9" w:rsidRPr="007E7B42" w:rsidRDefault="008C6DE9" w:rsidP="008C6DE9">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65D9D494" w14:textId="77777777" w:rsidR="008C6DE9" w:rsidRPr="007E7B42" w:rsidRDefault="008C6DE9" w:rsidP="008C6DE9">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0BD2048" w14:textId="77777777" w:rsidR="008C6DE9" w:rsidRPr="007E7B42" w:rsidRDefault="008C6DE9" w:rsidP="008C6DE9">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28C674A" w14:textId="77777777" w:rsidR="008C6DE9" w:rsidRPr="007E7B42" w:rsidRDefault="008C6DE9" w:rsidP="008C6DE9">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F63428B" w14:textId="77777777" w:rsidR="008C6DE9" w:rsidRPr="007E7B42" w:rsidRDefault="008C6DE9" w:rsidP="008C6DE9">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DFCC556" w14:textId="77777777" w:rsidR="008C6DE9" w:rsidRPr="007E7B42" w:rsidRDefault="008C6DE9" w:rsidP="008C6DE9">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52B2B05" w14:textId="77777777" w:rsidR="008C6DE9" w:rsidRPr="007E7B42" w:rsidRDefault="008C6DE9" w:rsidP="008C6DE9">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41E09D3" w14:textId="77777777" w:rsidR="008C6DE9" w:rsidRPr="007E7B42" w:rsidRDefault="008C6DE9" w:rsidP="008C6DE9">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F6BC787" w14:textId="77777777" w:rsidR="008C6DE9" w:rsidRPr="007E7B42" w:rsidRDefault="008C6DE9" w:rsidP="008C6DE9">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4D28B1E" w14:textId="77777777" w:rsidR="008C6DE9" w:rsidRPr="007E7B42" w:rsidRDefault="008C6DE9" w:rsidP="008C6DE9">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C2FC826" w14:textId="77777777" w:rsidR="008C6DE9" w:rsidRPr="007E7B42" w:rsidRDefault="008C6DE9" w:rsidP="008C6DE9">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01E5A3C" w14:textId="77777777" w:rsidR="008C6DE9" w:rsidRPr="007E7B42" w:rsidRDefault="008C6DE9" w:rsidP="008C6DE9">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7787029" w14:textId="77777777" w:rsidR="008C6DE9" w:rsidRPr="00EE65B6" w:rsidRDefault="008C6DE9" w:rsidP="008C6DE9">
      <w:pPr>
        <w:rPr>
          <w:sz w:val="16"/>
        </w:rPr>
      </w:pPr>
    </w:p>
    <w:p w14:paraId="5273AFDC" w14:textId="77777777" w:rsidR="008C6DE9" w:rsidRDefault="008C6DE9" w:rsidP="008C6DE9">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B2E606A" w14:textId="77777777" w:rsidR="008C6DE9" w:rsidRDefault="008C6DE9" w:rsidP="008C6DE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D35A602" w14:textId="77777777" w:rsidR="008C6DE9" w:rsidRPr="00E849C2" w:rsidRDefault="008C6DE9" w:rsidP="008C6DE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0E2EA353" w14:textId="77777777" w:rsidR="008C6DE9" w:rsidRPr="00B57290" w:rsidRDefault="008C6DE9" w:rsidP="008C6DE9">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E3C5FBA" w14:textId="77777777" w:rsidR="008C6DE9" w:rsidRPr="00E849C2" w:rsidRDefault="008C6DE9" w:rsidP="008C6DE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D311B5D" w14:textId="77777777" w:rsidR="008C6DE9" w:rsidRPr="00B57290" w:rsidRDefault="008C6DE9" w:rsidP="008C6DE9">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FF3B2D9" w14:textId="77777777" w:rsidR="008C6DE9" w:rsidRPr="00E849C2" w:rsidRDefault="008C6DE9" w:rsidP="008C6DE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3211689" w14:textId="77777777" w:rsidR="008C6DE9" w:rsidRPr="00E849C2" w:rsidRDefault="008C6DE9" w:rsidP="008C6DE9">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76A483C" w14:textId="77777777" w:rsidR="008C6DE9" w:rsidRPr="00012B43" w:rsidRDefault="008C6DE9" w:rsidP="008C6DE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361DDB2" w14:textId="77777777" w:rsidR="008C6DE9" w:rsidRPr="00E849C2" w:rsidRDefault="008C6DE9" w:rsidP="008C6DE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C82D379" w14:textId="77777777" w:rsidR="008C6DE9" w:rsidRPr="00012B43" w:rsidRDefault="008C6DE9" w:rsidP="008C6DE9">
      <w:r>
        <w:t>&lt;&lt;&lt;Text condensed, none omitted&gt;&gt;&gt;</w:t>
      </w:r>
    </w:p>
    <w:p w14:paraId="51F7B2AE" w14:textId="77777777" w:rsidR="008C6DE9" w:rsidRDefault="008C6DE9" w:rsidP="008C6DE9">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68EA25E" w14:textId="77777777" w:rsidR="008C6DE9" w:rsidRPr="00012B43" w:rsidRDefault="008C6DE9" w:rsidP="008C6DE9">
      <w:r>
        <w:t>&lt;&lt;&lt;Paragraph integrity returns&gt;&gt;&gt;</w:t>
      </w:r>
    </w:p>
    <w:p w14:paraId="48F7ABDE" w14:textId="77777777" w:rsidR="008C6DE9" w:rsidRPr="00E849C2" w:rsidRDefault="008C6DE9" w:rsidP="008C6DE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0893492" w14:textId="77777777" w:rsidR="008C6DE9" w:rsidRPr="00E849C2" w:rsidRDefault="008C6DE9" w:rsidP="008C6DE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AB2A57A" w14:textId="77777777" w:rsidR="008C6DE9" w:rsidRPr="00490C36" w:rsidRDefault="008C6DE9" w:rsidP="008C6DE9">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282E409" w14:textId="77777777" w:rsidR="008C6DE9" w:rsidRPr="00E849C2" w:rsidRDefault="008C6DE9" w:rsidP="008C6DE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272CEE9" w14:textId="77777777" w:rsidR="008C6DE9" w:rsidRPr="00E849C2" w:rsidRDefault="008C6DE9" w:rsidP="008C6DE9">
      <w:pPr>
        <w:rPr>
          <w:sz w:val="16"/>
        </w:rPr>
      </w:pPr>
      <w:r w:rsidRPr="00E849C2">
        <w:rPr>
          <w:sz w:val="16"/>
        </w:rPr>
        <w:t>Secrecy hazards</w:t>
      </w:r>
    </w:p>
    <w:p w14:paraId="3978AFD7" w14:textId="77777777" w:rsidR="008C6DE9" w:rsidRPr="00E849C2" w:rsidRDefault="008C6DE9" w:rsidP="008C6DE9">
      <w:pPr>
        <w:rPr>
          <w:sz w:val="16"/>
        </w:rPr>
      </w:pPr>
      <w:r w:rsidRPr="00E849C2">
        <w:rPr>
          <w:sz w:val="16"/>
        </w:rPr>
        <w:t>The history of anthropogenic global threats is a history of hidden information. I call these secrecy hazards: harms arising from intentionally concealed or obscured knowledge.</w:t>
      </w:r>
    </w:p>
    <w:p w14:paraId="65FEAAF0" w14:textId="77777777" w:rsidR="008C6DE9" w:rsidRPr="00E849C2" w:rsidRDefault="008C6DE9" w:rsidP="008C6DE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5F09F3D" w14:textId="77777777" w:rsidR="008C6DE9" w:rsidRPr="00E849C2" w:rsidRDefault="008C6DE9" w:rsidP="008C6DE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B19D023" w14:textId="77777777" w:rsidR="008C6DE9" w:rsidRPr="00E849C2" w:rsidRDefault="008C6DE9" w:rsidP="008C6DE9">
      <w:pPr>
        <w:rPr>
          <w:sz w:val="16"/>
        </w:rPr>
      </w:pPr>
      <w:r w:rsidRPr="00E849C2">
        <w:rPr>
          <w:sz w:val="16"/>
        </w:rPr>
        <w:t>Risk and responsibility</w:t>
      </w:r>
    </w:p>
    <w:p w14:paraId="185294A0" w14:textId="77777777" w:rsidR="008C6DE9" w:rsidRPr="00E849C2" w:rsidRDefault="008C6DE9" w:rsidP="008C6DE9">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31C83A9" w14:textId="77777777" w:rsidR="008C6DE9" w:rsidRPr="00E849C2" w:rsidRDefault="008C6DE9" w:rsidP="008C6DE9">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7F3B373" w14:textId="77777777" w:rsidR="008C6DE9" w:rsidRPr="00E849C2" w:rsidRDefault="008C6DE9" w:rsidP="008C6DE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B382071" w14:textId="77777777" w:rsidR="008C6DE9" w:rsidRPr="00E849C2" w:rsidRDefault="008C6DE9" w:rsidP="008C6DE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341447B" w14:textId="77777777" w:rsidR="008C6DE9" w:rsidRPr="00E849C2" w:rsidRDefault="008C6DE9" w:rsidP="008C6DE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9ECC359" w14:textId="77777777" w:rsidR="008C6DE9" w:rsidRPr="00E849C2" w:rsidRDefault="008C6DE9" w:rsidP="008C6DE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B0F3508" w14:textId="77777777" w:rsidR="008C6DE9" w:rsidRPr="00E849C2" w:rsidRDefault="008C6DE9" w:rsidP="008C6DE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1723C83" w14:textId="77777777" w:rsidR="008C6DE9" w:rsidRDefault="008C6DE9" w:rsidP="008C6DE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68847CD" w14:textId="77777777" w:rsidR="008C6DE9" w:rsidRPr="00EE65B6" w:rsidRDefault="008C6DE9" w:rsidP="008C6DE9">
      <w:pPr>
        <w:rPr>
          <w:sz w:val="16"/>
        </w:rPr>
      </w:pPr>
    </w:p>
    <w:p w14:paraId="653777FC" w14:textId="77777777" w:rsidR="008C6DE9" w:rsidRPr="003C334B" w:rsidRDefault="008C6DE9" w:rsidP="008C6DE9"/>
    <w:p w14:paraId="1C02E9C6" w14:textId="77777777" w:rsidR="008C6DE9" w:rsidRDefault="008C6DE9" w:rsidP="008C6DE9">
      <w:pPr>
        <w:pStyle w:val="Heading4"/>
      </w:pPr>
      <w:r>
        <w:t xml:space="preserve">The plan solves </w:t>
      </w:r>
      <w:r>
        <w:rPr>
          <w:u w:val="single"/>
        </w:rPr>
        <w:t>SECRECY</w:t>
      </w:r>
      <w:r>
        <w:t xml:space="preserve">. </w:t>
      </w:r>
    </w:p>
    <w:p w14:paraId="36CF01A2" w14:textId="77777777" w:rsidR="008C6DE9" w:rsidRPr="00CA3745" w:rsidRDefault="008C6DE9" w:rsidP="008C6DE9"/>
    <w:p w14:paraId="3E7E803D" w14:textId="77777777" w:rsidR="008C6DE9" w:rsidRDefault="008C6DE9" w:rsidP="008C6DE9">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60A7C94" w14:textId="77777777" w:rsidR="008C6DE9" w:rsidRPr="00001FC4" w:rsidRDefault="008C6DE9" w:rsidP="008C6DE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B59FA21" w14:textId="77777777" w:rsidR="008C6DE9" w:rsidRPr="004F0D9E" w:rsidRDefault="008C6DE9" w:rsidP="008C6DE9">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5DD9EF4" w14:textId="77777777" w:rsidR="008C6DE9" w:rsidRPr="00CA3745" w:rsidRDefault="008C6DE9" w:rsidP="008C6DE9">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1227BDC0" w14:textId="77777777" w:rsidR="008C6DE9" w:rsidRDefault="008C6DE9" w:rsidP="008C6DE9">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9A730B1" w14:textId="77777777" w:rsidR="008C6DE9" w:rsidRPr="00AD03B9" w:rsidRDefault="008C6DE9" w:rsidP="008C6DE9">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3E03A3C8" w14:textId="77777777" w:rsidR="008C6DE9" w:rsidRPr="00AD03B9" w:rsidRDefault="008C6DE9" w:rsidP="008C6DE9">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CAF1350" w14:textId="77777777" w:rsidR="008C6DE9" w:rsidRPr="00AD03B9" w:rsidRDefault="008C6DE9" w:rsidP="008C6DE9">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5384ADDE" w14:textId="77777777" w:rsidR="008C6DE9" w:rsidRPr="00AD03B9" w:rsidRDefault="008C6DE9" w:rsidP="008C6DE9">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40EF444" w14:textId="77777777" w:rsidR="008C6DE9" w:rsidRPr="00AD03B9" w:rsidRDefault="008C6DE9" w:rsidP="008C6DE9">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6CBDADA4" w14:textId="77777777" w:rsidR="008C6DE9" w:rsidRPr="00AD03B9" w:rsidRDefault="008C6DE9" w:rsidP="008C6DE9">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3BB5DB8" w14:textId="77777777" w:rsidR="008C6DE9" w:rsidRPr="00AD03B9" w:rsidRDefault="008C6DE9" w:rsidP="008C6DE9">
      <w:pPr>
        <w:rPr>
          <w:sz w:val="16"/>
        </w:rPr>
      </w:pPr>
      <w:r w:rsidRPr="00AD03B9">
        <w:rPr>
          <w:sz w:val="16"/>
        </w:rPr>
        <w:t>Shock and awe</w:t>
      </w:r>
    </w:p>
    <w:p w14:paraId="0607407A" w14:textId="77777777" w:rsidR="008C6DE9" w:rsidRPr="00AD03B9" w:rsidRDefault="008C6DE9" w:rsidP="008C6DE9">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F41399F" w14:textId="77777777" w:rsidR="008C6DE9" w:rsidRPr="00AD03B9" w:rsidRDefault="008C6DE9" w:rsidP="008C6DE9">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44C7688" w14:textId="77777777" w:rsidR="008C6DE9" w:rsidRPr="00AD03B9" w:rsidRDefault="008C6DE9" w:rsidP="008C6DE9">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646C1D37" w14:textId="77777777" w:rsidR="008C6DE9" w:rsidRPr="00AD03B9" w:rsidRDefault="008C6DE9" w:rsidP="008C6DE9">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2A9B0B5" w14:textId="77777777" w:rsidR="008C6DE9" w:rsidRPr="00AD03B9" w:rsidRDefault="008C6DE9" w:rsidP="008C6DE9">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2ECCE8B" w14:textId="77777777" w:rsidR="008C6DE9" w:rsidRPr="00AD03B9" w:rsidRDefault="008C6DE9" w:rsidP="008C6DE9">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1BC8C94" w14:textId="77777777" w:rsidR="008C6DE9" w:rsidRPr="00AD03B9" w:rsidRDefault="008C6DE9" w:rsidP="008C6DE9">
      <w:pPr>
        <w:rPr>
          <w:sz w:val="16"/>
        </w:rPr>
      </w:pPr>
      <w:r w:rsidRPr="00AD03B9">
        <w:rPr>
          <w:sz w:val="16"/>
        </w:rPr>
        <w:t>This kind of whistleblower activism has happened before in other parts of the world. In Europe, NGOs monitor countries’ adoption of the new EU whistleblower protection law.</w:t>
      </w:r>
    </w:p>
    <w:p w14:paraId="2969DAB1" w14:textId="77777777" w:rsidR="008C6DE9" w:rsidRPr="00AD03B9" w:rsidRDefault="008C6DE9" w:rsidP="008C6DE9">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CF7725E" w14:textId="77777777" w:rsidR="008C6DE9" w:rsidRPr="00AD03B9" w:rsidRDefault="008C6DE9" w:rsidP="008C6DE9">
      <w:pPr>
        <w:rPr>
          <w:sz w:val="16"/>
        </w:rPr>
      </w:pPr>
      <w:r w:rsidRPr="00AD03B9">
        <w:rPr>
          <w:sz w:val="16"/>
        </w:rPr>
        <w:t>These coalitions of whistleblower activists have a history of working together, celebrating small wins and publicising each other’s work.</w:t>
      </w:r>
    </w:p>
    <w:p w14:paraId="1BEB7796" w14:textId="77777777" w:rsidR="008C6DE9" w:rsidRPr="00823BA2" w:rsidRDefault="008C6DE9" w:rsidP="008C6DE9">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3577D80" w14:textId="77777777" w:rsidR="008C6DE9" w:rsidRPr="00823BA2" w:rsidRDefault="008C6DE9" w:rsidP="008C6DE9">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E766055" w14:textId="77777777" w:rsidR="008C6DE9" w:rsidRPr="00AD03B9" w:rsidRDefault="008C6DE9" w:rsidP="008C6DE9">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E5A65A2" w14:textId="77777777" w:rsidR="008C6DE9" w:rsidRPr="00AD03B9" w:rsidRDefault="008C6DE9" w:rsidP="008C6DE9">
      <w:pPr>
        <w:rPr>
          <w:sz w:val="16"/>
        </w:rPr>
      </w:pPr>
      <w:r w:rsidRPr="00AD03B9">
        <w:rPr>
          <w:sz w:val="16"/>
        </w:rPr>
        <w:t>Attacking government bureaucracy has been a first step in the power grab by authoritarian leaders worldwide, from Hungary to Benin, Turkey and Venezuela.</w:t>
      </w:r>
    </w:p>
    <w:p w14:paraId="4CF9E000" w14:textId="77777777" w:rsidR="008C6DE9" w:rsidRPr="00AD03B9" w:rsidRDefault="008C6DE9" w:rsidP="008C6DE9">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29134C46" w14:textId="77777777" w:rsidR="008C6DE9" w:rsidRPr="003E7EDB" w:rsidRDefault="008C6DE9" w:rsidP="008C6DE9">
      <w:pPr>
        <w:rPr>
          <w:sz w:val="16"/>
        </w:rPr>
      </w:pPr>
    </w:p>
    <w:p w14:paraId="6461DEF6" w14:textId="77777777" w:rsidR="008C6DE9" w:rsidRPr="00687A99" w:rsidRDefault="008C6DE9" w:rsidP="008C6DE9">
      <w:pPr>
        <w:pStyle w:val="Heading4"/>
      </w:pPr>
      <w:r>
        <w:t xml:space="preserve">Employees only </w:t>
      </w:r>
      <w:r w:rsidRPr="007E1BFA">
        <w:rPr>
          <w:u w:val="single"/>
        </w:rPr>
        <w:t>blow</w:t>
      </w:r>
      <w:r>
        <w:t xml:space="preserve"> when they can </w:t>
      </w:r>
      <w:r w:rsidRPr="007E1BFA">
        <w:rPr>
          <w:u w:val="single"/>
        </w:rPr>
        <w:t>bargain</w:t>
      </w:r>
      <w:r>
        <w:t>.</w:t>
      </w:r>
    </w:p>
    <w:p w14:paraId="19B372CA" w14:textId="77777777" w:rsidR="008C6DE9" w:rsidRPr="000D2336" w:rsidRDefault="008C6DE9" w:rsidP="008C6DE9">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44766AF" w14:textId="77777777" w:rsidR="008C6DE9" w:rsidRPr="00B33B0E" w:rsidRDefault="008C6DE9" w:rsidP="008C6DE9">
      <w:pPr>
        <w:rPr>
          <w:sz w:val="16"/>
        </w:rPr>
      </w:pPr>
      <w:r w:rsidRPr="00B33B0E">
        <w:rPr>
          <w:sz w:val="16"/>
        </w:rPr>
        <w:t>Union Representative</w:t>
      </w:r>
    </w:p>
    <w:p w14:paraId="123AFD00" w14:textId="77777777" w:rsidR="008C6DE9" w:rsidRPr="00B33B0E" w:rsidRDefault="008C6DE9" w:rsidP="008C6DE9">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C08B007" w14:textId="77777777" w:rsidR="008C6DE9" w:rsidRPr="004F0D9E" w:rsidRDefault="008C6DE9" w:rsidP="008C6DE9">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7456043C" w14:textId="77777777" w:rsidR="008C6DE9" w:rsidRDefault="008C6DE9" w:rsidP="008C6DE9">
      <w:pPr>
        <w:pStyle w:val="Heading3"/>
      </w:pPr>
      <w:r>
        <w:t>Plan---1AC</w:t>
      </w:r>
    </w:p>
    <w:p w14:paraId="22ED7034" w14:textId="77777777" w:rsidR="008C6DE9" w:rsidRDefault="008C6DE9" w:rsidP="008C6DE9">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09F63EDB" w14:textId="77777777" w:rsidR="008C6DE9" w:rsidRPr="005274EB" w:rsidRDefault="008C6DE9" w:rsidP="008C6DE9">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46D6015E"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1AFF5AA1" w14:textId="77777777" w:rsidR="008C6DE9" w:rsidRPr="005274EB" w:rsidRDefault="008C6DE9" w:rsidP="008C6DE9"/>
    <w:p w14:paraId="5144800B"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4BF1109E" w14:textId="77777777" w:rsidR="008C6DE9" w:rsidRPr="005274EB" w:rsidRDefault="008C6DE9" w:rsidP="008C6DE9"/>
    <w:p w14:paraId="7A176971"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F351167" w14:textId="77777777" w:rsidR="008C6DE9" w:rsidRPr="005274EB" w:rsidRDefault="008C6DE9" w:rsidP="008C6DE9"/>
    <w:p w14:paraId="61E99846" w14:textId="77777777" w:rsidR="008C6DE9" w:rsidRPr="005274EB" w:rsidRDefault="008C6DE9" w:rsidP="008C6DE9">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59839902" w14:textId="77777777" w:rsidR="008C6DE9" w:rsidRPr="005274EB" w:rsidRDefault="008C6DE9" w:rsidP="008C6DE9">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2891CAED" w14:textId="77777777" w:rsidR="008C6DE9" w:rsidRPr="005274EB" w:rsidRDefault="008C6DE9" w:rsidP="008C6DE9">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7C22C0D5" w14:textId="77777777" w:rsidR="008C6DE9" w:rsidRPr="005274EB" w:rsidRDefault="008C6DE9" w:rsidP="008C6DE9">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5C4CAA4E" w14:textId="77777777" w:rsidR="008C6DE9" w:rsidRPr="005274EB" w:rsidRDefault="008C6DE9" w:rsidP="008C6DE9">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042E6727" w14:textId="77777777" w:rsidR="008C6DE9" w:rsidRPr="005274EB" w:rsidRDefault="008C6DE9" w:rsidP="008C6DE9">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0337FD77" w14:textId="77777777" w:rsidR="008C6DE9" w:rsidRPr="005274EB" w:rsidRDefault="008C6DE9" w:rsidP="008C6DE9">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6037DD9" w14:textId="77777777" w:rsidR="008C6DE9" w:rsidRPr="005274EB" w:rsidRDefault="008C6DE9" w:rsidP="008C6DE9">
      <w:pPr>
        <w:rPr>
          <w:sz w:val="16"/>
        </w:rPr>
      </w:pPr>
    </w:p>
    <w:p w14:paraId="1EFFA97B"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51158E47" w14:textId="77777777" w:rsidR="008C6DE9" w:rsidRPr="005274EB" w:rsidRDefault="008C6DE9" w:rsidP="008C6DE9">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3001548" w14:textId="77777777" w:rsidR="008C6DE9" w:rsidRPr="005274EB" w:rsidRDefault="008C6DE9" w:rsidP="008C6DE9">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753D3CAD" w14:textId="77777777" w:rsidR="008C6DE9" w:rsidRPr="005274EB" w:rsidRDefault="008C6DE9" w:rsidP="008C6DE9">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494DAAAA" w14:textId="77777777" w:rsidR="008C6DE9" w:rsidRPr="005274EB" w:rsidRDefault="008C6DE9" w:rsidP="008C6DE9">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4399124D" w14:textId="77777777" w:rsidR="008C6DE9" w:rsidRPr="005274EB" w:rsidRDefault="008C6DE9" w:rsidP="008C6DE9">
      <w:pPr>
        <w:rPr>
          <w:sz w:val="16"/>
        </w:rPr>
      </w:pPr>
      <w:r w:rsidRPr="005274EB">
        <w:rPr>
          <w:sz w:val="16"/>
        </w:rPr>
        <w:t>Although the FDA has not yet terminated the union's contract, it has ordered the union to pack up its offices.</w:t>
      </w:r>
    </w:p>
    <w:p w14:paraId="625FE5F1" w14:textId="77777777" w:rsidR="008C6DE9" w:rsidRPr="005274EB" w:rsidRDefault="008C6DE9" w:rsidP="008C6DE9">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40543D1" w14:textId="77777777" w:rsidR="008C6DE9" w:rsidRPr="005274EB" w:rsidRDefault="008C6DE9" w:rsidP="008C6DE9">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90766AB" w14:textId="77777777" w:rsidR="008C6DE9" w:rsidRPr="005274EB" w:rsidRDefault="008C6DE9" w:rsidP="008C6DE9"/>
    <w:p w14:paraId="1BFA7B60"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735BCFC3" w14:textId="77777777" w:rsidR="008C6DE9" w:rsidRPr="005274EB" w:rsidRDefault="008C6DE9" w:rsidP="008C6DE9">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243E6D65" w14:textId="77777777" w:rsidR="008C6DE9" w:rsidRPr="005274EB" w:rsidRDefault="008C6DE9" w:rsidP="008C6DE9">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9F7716B" w14:textId="77777777" w:rsidR="008C6DE9" w:rsidRPr="005274EB" w:rsidRDefault="008C6DE9" w:rsidP="008C6DE9">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74C6D269" w14:textId="77777777" w:rsidR="008C6DE9" w:rsidRPr="005274EB" w:rsidRDefault="008C6DE9" w:rsidP="008C6DE9">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A82FD5C" w14:textId="77777777" w:rsidR="008C6DE9" w:rsidRPr="005274EB" w:rsidRDefault="008C6DE9" w:rsidP="008C6DE9">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5E3E6599" w14:textId="77777777" w:rsidR="008C6DE9" w:rsidRPr="005274EB" w:rsidRDefault="008C6DE9" w:rsidP="008C6DE9">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1ACC7ABF" w14:textId="77777777" w:rsidR="008C6DE9" w:rsidRPr="005274EB" w:rsidRDefault="008C6DE9" w:rsidP="008C6DE9"/>
    <w:p w14:paraId="318DB4E6"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461A849" w14:textId="77777777" w:rsidR="008C6DE9" w:rsidRPr="005274EB" w:rsidRDefault="008C6DE9" w:rsidP="008C6DE9">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181ABFF" w14:textId="77777777" w:rsidR="008C6DE9" w:rsidRPr="005274EB" w:rsidRDefault="008C6DE9" w:rsidP="008C6DE9">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6B0274E" w14:textId="77777777" w:rsidR="008C6DE9" w:rsidRPr="005274EB" w:rsidRDefault="008C6DE9" w:rsidP="008C6DE9">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5EE0DB16" w14:textId="77777777" w:rsidR="008C6DE9" w:rsidRPr="005274EB" w:rsidRDefault="008C6DE9" w:rsidP="008C6DE9">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7341CFA7" w14:textId="77777777" w:rsidR="008C6DE9" w:rsidRPr="005274EB" w:rsidRDefault="008C6DE9" w:rsidP="008C6DE9">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3EC832C1" w14:textId="77777777" w:rsidR="008C6DE9" w:rsidRPr="005274EB" w:rsidRDefault="008C6DE9" w:rsidP="008C6DE9">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214FDDF9" w14:textId="77777777" w:rsidR="008C6DE9" w:rsidRPr="005274EB" w:rsidRDefault="008C6DE9" w:rsidP="008C6DE9">
      <w:pPr>
        <w:rPr>
          <w:sz w:val="16"/>
        </w:rPr>
      </w:pPr>
    </w:p>
    <w:p w14:paraId="1003545B"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6AC7D1B1" w14:textId="77777777" w:rsidR="008C6DE9" w:rsidRPr="005274EB" w:rsidRDefault="008C6DE9" w:rsidP="008C6DE9">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0EC45AB5" w14:textId="77777777" w:rsidR="008C6DE9" w:rsidRPr="005274EB" w:rsidRDefault="008C6DE9" w:rsidP="008C6DE9">
      <w:pPr>
        <w:rPr>
          <w:sz w:val="16"/>
        </w:rPr>
      </w:pPr>
      <w:r w:rsidRPr="005274EB">
        <w:rPr>
          <w:sz w:val="16"/>
        </w:rPr>
        <w:t>We celebrate Labor Day this year under the shadow of one of the greatest ongoing attacks on union rights in this nation’s history.</w:t>
      </w:r>
    </w:p>
    <w:p w14:paraId="1DD87858" w14:textId="77777777" w:rsidR="008C6DE9" w:rsidRPr="005274EB" w:rsidRDefault="008C6DE9" w:rsidP="008C6DE9">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148D905A" w14:textId="77777777" w:rsidR="008C6DE9" w:rsidRPr="005274EB" w:rsidRDefault="008C6DE9" w:rsidP="008C6DE9">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5E79202" w14:textId="77777777" w:rsidR="008C6DE9" w:rsidRPr="005274EB" w:rsidRDefault="008C6DE9" w:rsidP="008C6DE9">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FD90AE0" w14:textId="77777777" w:rsidR="008C6DE9" w:rsidRPr="005274EB" w:rsidRDefault="008C6DE9" w:rsidP="008C6DE9">
      <w:pPr>
        <w:rPr>
          <w:sz w:val="16"/>
        </w:rPr>
      </w:pPr>
      <w:r w:rsidRPr="005274EB">
        <w:rPr>
          <w:sz w:val="16"/>
        </w:rPr>
        <w:t>That is why, on this Labor Day, we are calling on Congress to immediately pass the Protect America’s Workforce Act.</w:t>
      </w:r>
    </w:p>
    <w:p w14:paraId="74831D65" w14:textId="77777777" w:rsidR="008C6DE9" w:rsidRPr="005274EB" w:rsidRDefault="008C6DE9" w:rsidP="008C6DE9">
      <w:pPr>
        <w:rPr>
          <w:sz w:val="16"/>
        </w:rPr>
      </w:pPr>
      <w:r w:rsidRPr="005274EB">
        <w:rPr>
          <w:sz w:val="16"/>
        </w:rPr>
        <w:t>The Protect America’s Workforce Act is bipartisan legislation introduced by Reps. Brian Fitzpatrick (R-Pa.) and Jared Golden (D-Maine) and cosponsored by 222 members of Congress. </w:t>
      </w:r>
    </w:p>
    <w:p w14:paraId="650BACCA" w14:textId="77777777" w:rsidR="008C6DE9" w:rsidRPr="005274EB" w:rsidRDefault="008C6DE9" w:rsidP="008C6DE9">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0BF0C064" w14:textId="77777777" w:rsidR="008C6DE9" w:rsidRPr="005274EB" w:rsidRDefault="008C6DE9" w:rsidP="008C6DE9">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2E116B3C" w14:textId="77777777" w:rsidR="008C6DE9" w:rsidRPr="005274EB" w:rsidRDefault="008C6DE9" w:rsidP="008C6DE9">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D4BAB65" w14:textId="77777777" w:rsidR="008C6DE9" w:rsidRPr="005274EB" w:rsidRDefault="008C6DE9" w:rsidP="008C6DE9">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0AFB304A" w14:textId="77777777" w:rsidR="008C6DE9" w:rsidRPr="005274EB" w:rsidRDefault="008C6DE9" w:rsidP="008C6DE9">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1783E41" w14:textId="77777777" w:rsidR="008C6DE9" w:rsidRPr="005274EB" w:rsidRDefault="008C6DE9" w:rsidP="008C6DE9">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5CF9265E" w14:textId="77777777" w:rsidR="008C6DE9" w:rsidRPr="005274EB" w:rsidRDefault="008C6DE9" w:rsidP="008C6DE9">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5D41CD6C" w14:textId="77777777" w:rsidR="008C6DE9" w:rsidRPr="005274EB" w:rsidRDefault="008C6DE9" w:rsidP="008C6DE9">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07289F1" w14:textId="77777777" w:rsidR="008C6DE9" w:rsidRPr="005274EB" w:rsidRDefault="008C6DE9" w:rsidP="008C6DE9">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522B700" w14:textId="77777777" w:rsidR="008C6DE9" w:rsidRPr="005274EB" w:rsidRDefault="008C6DE9" w:rsidP="008C6DE9">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1FD32350" w14:textId="77777777" w:rsidR="008C6DE9" w:rsidRPr="005274EB" w:rsidRDefault="008C6DE9" w:rsidP="008C6DE9">
      <w:pPr>
        <w:rPr>
          <w:sz w:val="16"/>
        </w:rPr>
      </w:pPr>
    </w:p>
    <w:p w14:paraId="01FE8344"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BFE7AF5" w14:textId="77777777" w:rsidR="008C6DE9" w:rsidRPr="005274EB" w:rsidRDefault="008C6DE9" w:rsidP="008C6DE9">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CBFC5C7" w14:textId="77777777" w:rsidR="008C6DE9" w:rsidRPr="005274EB" w:rsidRDefault="008C6DE9" w:rsidP="008C6DE9">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34131353" w14:textId="77777777" w:rsidR="008C6DE9" w:rsidRPr="005274EB" w:rsidRDefault="008C6DE9" w:rsidP="008C6DE9">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AD91B30" w14:textId="77777777" w:rsidR="008C6DE9" w:rsidRPr="005274EB" w:rsidRDefault="008C6DE9" w:rsidP="008C6DE9">
      <w:r w:rsidRPr="005274EB">
        <w:t>[[[FIGURE 3 OMITTED]]]</w:t>
      </w:r>
    </w:p>
    <w:p w14:paraId="55F4D794" w14:textId="77777777" w:rsidR="008C6DE9" w:rsidRPr="005274EB" w:rsidRDefault="008C6DE9" w:rsidP="008C6DE9">
      <w:r w:rsidRPr="005274EB">
        <w:t>[[[FIGURE 4 OMITTED]]]</w:t>
      </w:r>
    </w:p>
    <w:p w14:paraId="2CFF2C1F" w14:textId="77777777" w:rsidR="008C6DE9" w:rsidRPr="005274EB" w:rsidRDefault="008C6DE9" w:rsidP="008C6DE9">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544C758E" w14:textId="77777777" w:rsidR="008C6DE9" w:rsidRPr="005274EB" w:rsidRDefault="008C6DE9" w:rsidP="008C6DE9">
      <w:r w:rsidRPr="005274EB">
        <w:t>[[[FIGURE 5 OMITTED]]]</w:t>
      </w:r>
    </w:p>
    <w:p w14:paraId="1446AFB1" w14:textId="77777777" w:rsidR="008C6DE9" w:rsidRPr="005274EB" w:rsidRDefault="008C6DE9" w:rsidP="008C6DE9">
      <w:r w:rsidRPr="005274EB">
        <w:t>[[[FIGURE 6 OMITTED]]]</w:t>
      </w:r>
    </w:p>
    <w:p w14:paraId="76CECA60" w14:textId="77777777" w:rsidR="008C6DE9" w:rsidRPr="005274EB" w:rsidRDefault="008C6DE9" w:rsidP="008C6DE9">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7636C41A" w14:textId="77777777" w:rsidR="008C6DE9" w:rsidRPr="005274EB" w:rsidRDefault="008C6DE9" w:rsidP="008C6DE9">
      <w:pPr>
        <w:numPr>
          <w:ilvl w:val="0"/>
          <w:numId w:val="161"/>
        </w:numPr>
        <w:contextualSpacing/>
        <w:rPr>
          <w:sz w:val="16"/>
        </w:rPr>
      </w:pPr>
      <w:r w:rsidRPr="005274EB">
        <w:rPr>
          <w:sz w:val="16"/>
        </w:rPr>
        <w:t xml:space="preserve">Controversy </w:t>
      </w:r>
    </w:p>
    <w:p w14:paraId="2E0E03C5" w14:textId="77777777" w:rsidR="008C6DE9" w:rsidRPr="005274EB" w:rsidRDefault="008C6DE9" w:rsidP="008C6DE9">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AB36CD0" w14:textId="77777777" w:rsidR="008C6DE9" w:rsidRPr="005274EB" w:rsidRDefault="008C6DE9" w:rsidP="008C6DE9">
      <w:pPr>
        <w:rPr>
          <w:sz w:val="16"/>
        </w:rPr>
      </w:pPr>
    </w:p>
    <w:p w14:paraId="00625603" w14:textId="77777777" w:rsidR="008C6DE9" w:rsidRPr="005274EB" w:rsidRDefault="008C6DE9" w:rsidP="008C6DE9">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578A5A86" w14:textId="77777777" w:rsidR="008C6DE9" w:rsidRPr="005274EB" w:rsidRDefault="008C6DE9" w:rsidP="008C6DE9">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1BFB1AD" w14:textId="77777777" w:rsidR="008C6DE9" w:rsidRPr="005274EB" w:rsidRDefault="008C6DE9" w:rsidP="008C6DE9">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621030C2" w14:textId="77777777" w:rsidR="008C6DE9" w:rsidRPr="005274EB" w:rsidRDefault="008C6DE9" w:rsidP="008C6DE9">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222B6682" w14:textId="77777777" w:rsidR="008C6DE9" w:rsidRPr="005274EB" w:rsidRDefault="008C6DE9" w:rsidP="008C6DE9">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6084F82" w14:textId="77777777" w:rsidR="008C6DE9" w:rsidRPr="009126E9" w:rsidRDefault="008C6DE9" w:rsidP="008C6DE9"/>
    <w:p w14:paraId="38DDBD22" w14:textId="768F4AD5" w:rsidR="008C6DE9" w:rsidRPr="008C6DE9" w:rsidRDefault="008C6DE9" w:rsidP="008C6DE9"/>
    <w:p w14:paraId="109DB00E" w14:textId="77777777" w:rsidR="008C6DE9" w:rsidRDefault="008C6DE9" w:rsidP="008C6DE9"/>
    <w:p w14:paraId="42D21F39" w14:textId="77777777" w:rsidR="008C6DE9" w:rsidRDefault="008C6DE9" w:rsidP="008C6DE9">
      <w:pPr>
        <w:pStyle w:val="Heading1"/>
      </w:pPr>
      <w:r>
        <w:t>2AC---Round 3---Georgetown</w:t>
      </w:r>
    </w:p>
    <w:p w14:paraId="1204B09E" w14:textId="77777777" w:rsidR="008C6DE9" w:rsidRPr="00A3670C" w:rsidRDefault="008C6DE9" w:rsidP="008C6DE9">
      <w:pPr>
        <w:pStyle w:val="Heading2"/>
      </w:pPr>
      <w:r>
        <w:t>ADV---Bureaucracy</w:t>
      </w:r>
    </w:p>
    <w:p w14:paraId="58F847E2" w14:textId="77777777" w:rsidR="008C6DE9" w:rsidRDefault="008C6DE9" w:rsidP="008C6DE9">
      <w:pPr>
        <w:pStyle w:val="Heading3"/>
      </w:pPr>
      <w:r>
        <w:t>Impact---FoPo---2AC</w:t>
      </w:r>
    </w:p>
    <w:p w14:paraId="47EA8291" w14:textId="77777777" w:rsidR="008C6DE9" w:rsidRPr="00D37095" w:rsidRDefault="008C6DE9" w:rsidP="008C6DE9">
      <w:pPr>
        <w:rPr>
          <w:color w:val="C00000"/>
        </w:rPr>
      </w:pPr>
    </w:p>
    <w:p w14:paraId="0A9FC9DF" w14:textId="77777777" w:rsidR="008C6DE9" w:rsidRPr="002D6224" w:rsidRDefault="008C6DE9" w:rsidP="008C6DE9"/>
    <w:p w14:paraId="2F1037A5" w14:textId="77777777" w:rsidR="008C6DE9" w:rsidRDefault="008C6DE9" w:rsidP="008C6DE9">
      <w:pPr>
        <w:pStyle w:val="Heading3"/>
      </w:pPr>
      <w:r>
        <w:t>Impact---Tech---2AC</w:t>
      </w:r>
    </w:p>
    <w:p w14:paraId="1C33814C" w14:textId="77777777" w:rsidR="008C6DE9" w:rsidRPr="00D37095" w:rsidRDefault="008C6DE9" w:rsidP="008C6DE9"/>
    <w:p w14:paraId="7EF3F79A" w14:textId="77777777" w:rsidR="008C6DE9" w:rsidRPr="00D37095" w:rsidRDefault="008C6DE9" w:rsidP="008C6DE9"/>
    <w:p w14:paraId="706EDB95" w14:textId="77777777" w:rsidR="008C6DE9" w:rsidRPr="00D37095" w:rsidRDefault="008C6DE9" w:rsidP="008C6DE9"/>
    <w:p w14:paraId="67EAE115" w14:textId="77777777" w:rsidR="008C6DE9" w:rsidRDefault="008C6DE9" w:rsidP="008C6DE9">
      <w:pPr>
        <w:pStyle w:val="Heading2"/>
      </w:pPr>
      <w:r>
        <w:t>ADV---Secrecy</w:t>
      </w:r>
    </w:p>
    <w:p w14:paraId="38C9C982" w14:textId="77777777" w:rsidR="008C6DE9" w:rsidRDefault="008C6DE9" w:rsidP="008C6DE9">
      <w:pPr>
        <w:pStyle w:val="Heading3"/>
      </w:pPr>
      <w:r>
        <w:t>Impact---Secrecy---2AC</w:t>
      </w:r>
    </w:p>
    <w:p w14:paraId="304442C4" w14:textId="77777777" w:rsidR="008C6DE9" w:rsidRPr="007D253D" w:rsidRDefault="008C6DE9" w:rsidP="008C6DE9"/>
    <w:p w14:paraId="45C21811" w14:textId="77777777" w:rsidR="008C6DE9" w:rsidRDefault="008C6DE9" w:rsidP="008C6DE9"/>
    <w:p w14:paraId="42222D3A" w14:textId="77777777" w:rsidR="008C6DE9" w:rsidRDefault="008C6DE9" w:rsidP="008C6DE9">
      <w:pPr>
        <w:pStyle w:val="Heading2"/>
      </w:pPr>
      <w:r>
        <w:t>T---All Workers</w:t>
      </w:r>
    </w:p>
    <w:p w14:paraId="342DD6DF" w14:textId="77777777" w:rsidR="008C6DE9" w:rsidRDefault="008C6DE9" w:rsidP="008C6DE9">
      <w:pPr>
        <w:pStyle w:val="Heading3"/>
      </w:pPr>
      <w:r>
        <w:t>Bare Plurals---2AC</w:t>
      </w:r>
    </w:p>
    <w:p w14:paraId="5D9909D1" w14:textId="77777777" w:rsidR="008C6DE9" w:rsidRDefault="008C6DE9" w:rsidP="008C6DE9"/>
    <w:p w14:paraId="531A8AD7" w14:textId="77777777" w:rsidR="008C6DE9" w:rsidRDefault="008C6DE9" w:rsidP="008C6DE9">
      <w:pPr>
        <w:pStyle w:val="Heading4"/>
      </w:pPr>
      <w:r>
        <w:t>C/I. Workers aren’t bare. They are a countable noun.</w:t>
      </w:r>
    </w:p>
    <w:p w14:paraId="3C4D33DF" w14:textId="77777777" w:rsidR="008C6DE9" w:rsidRPr="00E43CFC" w:rsidRDefault="008C6DE9" w:rsidP="008C6DE9">
      <w:r w:rsidRPr="00E43CFC">
        <w:rPr>
          <w:rStyle w:val="Style13ptBold"/>
        </w:rPr>
        <w:t>Collins</w:t>
      </w:r>
      <w:r>
        <w:t>, "WORKER definition in American English," Collins Dictionary, https://www.collinsdictionary.com/us/dictionary/english/worker</w:t>
      </w:r>
    </w:p>
    <w:p w14:paraId="78CBBCB6" w14:textId="77777777" w:rsidR="008C6DE9" w:rsidRPr="00E43CFC" w:rsidRDefault="008C6DE9" w:rsidP="008C6DE9">
      <w:r w:rsidRPr="00DA5513">
        <w:rPr>
          <w:rStyle w:val="Emphasis"/>
          <w:highlight w:val="cyan"/>
        </w:rPr>
        <w:t>countable noun</w:t>
      </w:r>
    </w:p>
    <w:p w14:paraId="3B1395FE" w14:textId="77777777" w:rsidR="008C6DE9" w:rsidRPr="00E43CFC" w:rsidRDefault="008C6DE9" w:rsidP="008C6DE9">
      <w:r w:rsidRPr="00DA5513">
        <w:rPr>
          <w:rStyle w:val="Emphasis"/>
          <w:highlight w:val="cyan"/>
        </w:rPr>
        <w:t>Workers are people who are employed in industry</w:t>
      </w:r>
      <w:r w:rsidRPr="00E43CFC">
        <w:t xml:space="preserve"> or business and who are not managers.</w:t>
      </w:r>
    </w:p>
    <w:p w14:paraId="796DFF1F" w14:textId="77777777" w:rsidR="008C6DE9" w:rsidRPr="00BB6642" w:rsidRDefault="008C6DE9" w:rsidP="008C6DE9">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0BE13DE7" w14:textId="77777777" w:rsidR="008C6DE9" w:rsidRPr="00BB6642" w:rsidRDefault="008C6DE9" w:rsidP="008C6DE9">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5B108149" w14:textId="77777777" w:rsidR="008C6DE9" w:rsidRPr="00BB6642" w:rsidRDefault="008C6DE9" w:rsidP="008C6DE9">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233CBA78" w14:textId="77777777" w:rsidR="008C6DE9" w:rsidRDefault="008C6DE9" w:rsidP="008C6DE9"/>
    <w:p w14:paraId="6BCA451D" w14:textId="77777777" w:rsidR="008C6DE9" w:rsidRDefault="008C6DE9" w:rsidP="008C6DE9"/>
    <w:p w14:paraId="49CA5A3A" w14:textId="77777777" w:rsidR="008C6DE9" w:rsidRDefault="008C6DE9" w:rsidP="008C6DE9"/>
    <w:p w14:paraId="72F4441A" w14:textId="77777777" w:rsidR="008C6DE9" w:rsidRDefault="008C6DE9" w:rsidP="008C6DE9"/>
    <w:p w14:paraId="1FE57BE7" w14:textId="77777777" w:rsidR="008C6DE9" w:rsidRDefault="008C6DE9" w:rsidP="008C6DE9"/>
    <w:p w14:paraId="41CF1A78" w14:textId="77777777" w:rsidR="008C6DE9" w:rsidRPr="007D253D" w:rsidRDefault="008C6DE9" w:rsidP="008C6DE9"/>
    <w:p w14:paraId="4137475C" w14:textId="77777777" w:rsidR="008C6DE9" w:rsidRDefault="008C6DE9" w:rsidP="008C6DE9">
      <w:pPr>
        <w:pStyle w:val="Heading2"/>
      </w:pPr>
      <w:r>
        <w:t>K---Labor Movements</w:t>
      </w:r>
    </w:p>
    <w:p w14:paraId="71EEBB33" w14:textId="77777777" w:rsidR="008C6DE9" w:rsidRDefault="008C6DE9" w:rsidP="008C6DE9"/>
    <w:p w14:paraId="6E908C9C" w14:textId="77777777" w:rsidR="008C6DE9" w:rsidRDefault="008C6DE9" w:rsidP="008C6DE9">
      <w:pPr>
        <w:pStyle w:val="Heading3"/>
      </w:pPr>
      <w:r>
        <w:t>Link---2AC</w:t>
      </w:r>
    </w:p>
    <w:p w14:paraId="3A6F2AE4" w14:textId="77777777" w:rsidR="008C6DE9" w:rsidRPr="00D263A6" w:rsidRDefault="008C6DE9" w:rsidP="008C6DE9">
      <w:pPr>
        <w:pStyle w:val="Heading4"/>
        <w:rPr>
          <w:rFonts w:asciiTheme="minorHAnsi" w:hAnsiTheme="minorHAnsi" w:cstheme="minorHAnsi"/>
        </w:rPr>
      </w:pPr>
      <w:r w:rsidRPr="00D263A6">
        <w:rPr>
          <w:rFonts w:asciiTheme="minorHAnsi" w:hAnsiTheme="minorHAnsi" w:cstheme="minorHAnsi"/>
        </w:rPr>
        <w:t xml:space="preserve">Worker voice creates rights within the workplace as a means of equality.  </w:t>
      </w:r>
    </w:p>
    <w:p w14:paraId="55CD4E29" w14:textId="77777777" w:rsidR="008C6DE9" w:rsidRPr="00D263A6" w:rsidRDefault="008C6DE9" w:rsidP="008C6DE9">
      <w:pPr>
        <w:rPr>
          <w:rFonts w:asciiTheme="minorHAnsi" w:hAnsiTheme="minorHAnsi" w:cstheme="minorHAnsi"/>
        </w:rPr>
      </w:pPr>
      <w:r w:rsidRPr="00D263A6">
        <w:rPr>
          <w:rStyle w:val="Style13ptBold"/>
          <w:rFonts w:asciiTheme="minorHAnsi" w:hAnsiTheme="minorHAnsi" w:cstheme="minorHAnsi"/>
        </w:rPr>
        <w:t>Thomas and Turnbull 24</w:t>
      </w:r>
      <w:r w:rsidRPr="00D263A6">
        <w:rPr>
          <w:rFonts w:asciiTheme="minorHAnsi" w:hAnsiTheme="minorHAnsi" w:cstheme="minorHAnsi"/>
        </w:rPr>
        <w:t>, *author, **auhor (Huw, Peter, “Industrial Relations and the Futures of Work”, The Handbook of Future Work, https://www.taylorfrancis.com/chapters/edit/10.4324/9781003327561-36/industrial-relations-futures-work-huw-thomas-peter-turnbull)</w:t>
      </w:r>
    </w:p>
    <w:p w14:paraId="403C52DC" w14:textId="77777777" w:rsidR="008C6DE9" w:rsidRPr="00D263A6" w:rsidRDefault="008C6DE9" w:rsidP="008C6DE9">
      <w:pPr>
        <w:spacing w:after="0" w:line="240" w:lineRule="auto"/>
        <w:rPr>
          <w:rStyle w:val="Emphasis"/>
          <w:rFonts w:asciiTheme="minorHAnsi" w:hAnsiTheme="minorHAnsi" w:cstheme="minorHAnsi"/>
        </w:rPr>
      </w:pPr>
      <w:r w:rsidRPr="00D263A6">
        <w:rPr>
          <w:rStyle w:val="StyleUnderline"/>
          <w:rFonts w:asciiTheme="minorHAnsi" w:hAnsiTheme="minorHAnsi" w:cstheme="minorHAnsi"/>
        </w:rPr>
        <w:t>Whilst industrial relations</w:t>
      </w:r>
      <w:r w:rsidRPr="00D263A6">
        <w:rPr>
          <w:rFonts w:asciiTheme="minorHAnsi" w:hAnsiTheme="minorHAnsi" w:cstheme="minorHAnsi"/>
          <w:sz w:val="16"/>
        </w:rPr>
        <w:t xml:space="preserve"> might have </w:t>
      </w:r>
      <w:r w:rsidRPr="00D263A6">
        <w:rPr>
          <w:rStyle w:val="StyleUnderline"/>
          <w:rFonts w:asciiTheme="minorHAnsi" w:hAnsiTheme="minorHAnsi" w:cstheme="minorHAnsi"/>
        </w:rPr>
        <w:t>emerged as</w:t>
      </w:r>
      <w:r w:rsidRPr="00D263A6">
        <w:rPr>
          <w:rFonts w:asciiTheme="minorHAnsi" w:hAnsiTheme="minorHAnsi" w:cstheme="minorHAnsi"/>
          <w:sz w:val="16"/>
        </w:rPr>
        <w:t xml:space="preserve"> a study of the ‘</w:t>
      </w:r>
      <w:r w:rsidRPr="00D263A6">
        <w:rPr>
          <w:rStyle w:val="StyleUnderline"/>
          <w:rFonts w:asciiTheme="minorHAnsi" w:hAnsiTheme="minorHAnsi" w:cstheme="minorHAnsi"/>
          <w:highlight w:val="cyan"/>
        </w:rPr>
        <w:t>labour problem’</w:t>
      </w:r>
      <w:r w:rsidRPr="00D263A6">
        <w:rPr>
          <w:rFonts w:asciiTheme="minorHAnsi" w:hAnsiTheme="minorHAnsi" w:cstheme="minorHAnsi"/>
          <w:sz w:val="16"/>
        </w:rPr>
        <w:t xml:space="preserve"> brought about </w:t>
      </w:r>
      <w:r w:rsidRPr="00D263A6">
        <w:rPr>
          <w:rStyle w:val="StyleUnderline"/>
          <w:rFonts w:asciiTheme="minorHAnsi" w:hAnsiTheme="minorHAnsi" w:cstheme="minorHAnsi"/>
          <w:highlight w:val="cyan"/>
        </w:rPr>
        <w:t>by</w:t>
      </w:r>
      <w:r w:rsidRPr="00D263A6">
        <w:rPr>
          <w:rStyle w:val="StyleUnderline"/>
          <w:rFonts w:asciiTheme="minorHAnsi" w:hAnsiTheme="minorHAnsi" w:cstheme="minorHAnsi"/>
        </w:rPr>
        <w:t xml:space="preserve"> industrial </w:t>
      </w:r>
      <w:r w:rsidRPr="00D263A6">
        <w:rPr>
          <w:rStyle w:val="StyleUnderline"/>
          <w:rFonts w:asciiTheme="minorHAnsi" w:hAnsiTheme="minorHAnsi" w:cstheme="minorHAnsi"/>
          <w:highlight w:val="cyan"/>
        </w:rPr>
        <w:t>capitalism</w:t>
      </w:r>
      <w:r w:rsidRPr="00D263A6">
        <w:rPr>
          <w:rFonts w:asciiTheme="minorHAnsi" w:hAnsiTheme="minorHAnsi" w:cstheme="minorHAnsi"/>
          <w:sz w:val="16"/>
        </w:rPr>
        <w:t xml:space="preserve"> (i.e., securing labour peace and labour control), </w:t>
      </w:r>
      <w:r w:rsidRPr="00D263A6">
        <w:rPr>
          <w:rStyle w:val="StyleUnderline"/>
          <w:rFonts w:asciiTheme="minorHAnsi" w:hAnsiTheme="minorHAnsi" w:cstheme="minorHAnsi"/>
        </w:rPr>
        <w:t>the</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focus on imperfectly</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competitive</w:t>
      </w:r>
      <w:r w:rsidRPr="00D263A6">
        <w:rPr>
          <w:rStyle w:val="StyleUnderline"/>
          <w:rFonts w:asciiTheme="minorHAnsi" w:hAnsiTheme="minorHAnsi" w:cstheme="minorHAnsi"/>
        </w:rPr>
        <w:t xml:space="preserve"> labour </w:t>
      </w:r>
      <w:r w:rsidRPr="00D263A6">
        <w:rPr>
          <w:rStyle w:val="StyleUnderline"/>
          <w:rFonts w:asciiTheme="minorHAnsi" w:hAnsiTheme="minorHAnsi" w:cstheme="minorHAnsi"/>
          <w:highlight w:val="cyan"/>
        </w:rPr>
        <w:t>markets</w:t>
      </w:r>
      <w:r w:rsidRPr="00D263A6">
        <w:rPr>
          <w:rStyle w:val="StyleUnderline"/>
          <w:rFonts w:asciiTheme="minorHAnsi" w:hAnsiTheme="minorHAnsi" w:cstheme="minorHAnsi"/>
        </w:rPr>
        <w:t xml:space="preserve"> </w:t>
      </w:r>
      <w:r w:rsidRPr="00D263A6">
        <w:rPr>
          <w:rFonts w:asciiTheme="minorHAnsi" w:hAnsiTheme="minorHAnsi" w:cstheme="minorHAnsi"/>
          <w:sz w:val="16"/>
        </w:rPr>
        <w:t xml:space="preserve">has </w:t>
      </w:r>
      <w:r w:rsidRPr="00D263A6">
        <w:rPr>
          <w:rStyle w:val="StyleUnderline"/>
          <w:rFonts w:asciiTheme="minorHAnsi" w:hAnsiTheme="minorHAnsi" w:cstheme="minorHAnsi"/>
          <w:highlight w:val="cyan"/>
        </w:rPr>
        <w:t>remained</w:t>
      </w:r>
      <w:r w:rsidRPr="00D263A6">
        <w:rPr>
          <w:rStyle w:val="StyleUnderline"/>
          <w:rFonts w:asciiTheme="minorHAnsi" w:hAnsiTheme="minorHAnsi" w:cstheme="minorHAnsi"/>
        </w:rPr>
        <w:t xml:space="preserve"> increasingly </w:t>
      </w:r>
      <w:r w:rsidRPr="00D263A6">
        <w:rPr>
          <w:rStyle w:val="StyleUnderline"/>
          <w:rFonts w:asciiTheme="minorHAnsi" w:hAnsiTheme="minorHAnsi" w:cstheme="minorHAnsi"/>
          <w:highlight w:val="cyan"/>
        </w:rPr>
        <w:t>relevant</w:t>
      </w:r>
      <w:r w:rsidRPr="00D263A6">
        <w:rPr>
          <w:rStyle w:val="StyleUnderline"/>
          <w:rFonts w:asciiTheme="minorHAnsi" w:hAnsiTheme="minorHAnsi" w:cstheme="minorHAnsi"/>
        </w:rPr>
        <w:t>. In rejecting the free market</w:t>
      </w:r>
      <w:r w:rsidRPr="00D263A6">
        <w:rPr>
          <w:rFonts w:asciiTheme="minorHAnsi" w:hAnsiTheme="minorHAnsi" w:cstheme="minorHAnsi"/>
          <w:sz w:val="16"/>
        </w:rPr>
        <w:t xml:space="preserve">, the </w:t>
      </w:r>
      <w:r w:rsidRPr="00D263A6">
        <w:rPr>
          <w:rStyle w:val="StyleUnderline"/>
          <w:rFonts w:asciiTheme="minorHAnsi" w:hAnsiTheme="minorHAnsi" w:cstheme="minorHAnsi"/>
          <w:highlight w:val="cyan"/>
        </w:rPr>
        <w:t>employment relationship</w:t>
      </w:r>
      <w:r w:rsidRPr="00D263A6">
        <w:rPr>
          <w:rFonts w:asciiTheme="minorHAnsi" w:hAnsiTheme="minorHAnsi" w:cstheme="minorHAnsi"/>
          <w:sz w:val="16"/>
        </w:rPr>
        <w:t xml:space="preserve"> is </w:t>
      </w:r>
      <w:r w:rsidRPr="00D263A6">
        <w:rPr>
          <w:rStyle w:val="StyleUnderline"/>
          <w:rFonts w:asciiTheme="minorHAnsi" w:hAnsiTheme="minorHAnsi" w:cstheme="minorHAnsi"/>
          <w:highlight w:val="cyan"/>
        </w:rPr>
        <w:t>seen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as</w:t>
      </w:r>
      <w:r w:rsidRPr="00D263A6">
        <w:rPr>
          <w:rStyle w:val="StyleUnderline"/>
          <w:rFonts w:asciiTheme="minorHAnsi" w:hAnsiTheme="minorHAnsi" w:cstheme="minorHAnsi"/>
        </w:rPr>
        <w:t xml:space="preserve"> a </w:t>
      </w:r>
      <w:r w:rsidRPr="00D263A6">
        <w:rPr>
          <w:rStyle w:val="StyleUnderline"/>
          <w:rFonts w:asciiTheme="minorHAnsi" w:hAnsiTheme="minorHAnsi" w:cstheme="minorHAnsi"/>
          <w:highlight w:val="cyan"/>
        </w:rPr>
        <w:t>plurality</w:t>
      </w:r>
      <w:r w:rsidRPr="00D263A6">
        <w:rPr>
          <w:rStyle w:val="StyleUnderline"/>
          <w:rFonts w:asciiTheme="minorHAnsi" w:hAnsiTheme="minorHAnsi" w:cstheme="minorHAnsi"/>
        </w:rPr>
        <w:t xml:space="preserve"> of</w:t>
      </w:r>
      <w:r w:rsidRPr="00D263A6">
        <w:rPr>
          <w:rFonts w:asciiTheme="minorHAnsi" w:hAnsiTheme="minorHAnsi" w:cstheme="minorHAnsi"/>
          <w:sz w:val="16"/>
        </w:rPr>
        <w:t xml:space="preserve"> </w:t>
      </w:r>
      <w:r w:rsidRPr="00D263A6">
        <w:rPr>
          <w:rStyle w:val="StyleUnderline"/>
          <w:rFonts w:asciiTheme="minorHAnsi" w:hAnsiTheme="minorHAnsi" w:cstheme="minorHAnsi"/>
        </w:rPr>
        <w:t>interests</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underpinned</w:t>
      </w:r>
      <w:r w:rsidRPr="00D263A6">
        <w:rPr>
          <w:rFonts w:asciiTheme="minorHAnsi" w:hAnsiTheme="minorHAnsi" w:cstheme="minorHAnsi"/>
          <w:sz w:val="16"/>
        </w:rPr>
        <w:t xml:space="preserve"> </w:t>
      </w:r>
      <w:r w:rsidRPr="00D263A6">
        <w:rPr>
          <w:rStyle w:val="StyleUnderline"/>
          <w:rFonts w:asciiTheme="minorHAnsi" w:hAnsiTheme="minorHAnsi" w:cstheme="minorHAnsi"/>
        </w:rPr>
        <w:t>by</w:t>
      </w:r>
      <w:r w:rsidRPr="00D263A6">
        <w:rPr>
          <w:rFonts w:asciiTheme="minorHAnsi" w:hAnsiTheme="minorHAnsi" w:cstheme="minorHAnsi"/>
          <w:sz w:val="16"/>
        </w:rPr>
        <w:t xml:space="preserve"> an </w:t>
      </w:r>
      <w:r w:rsidRPr="00D263A6">
        <w:rPr>
          <w:rStyle w:val="StyleUnderline"/>
          <w:rFonts w:asciiTheme="minorHAnsi" w:hAnsiTheme="minorHAnsi" w:cstheme="minorHAnsi"/>
          <w:highlight w:val="cyan"/>
        </w:rPr>
        <w:t>asymmetry of power</w:t>
      </w:r>
      <w:r w:rsidRPr="00D263A6">
        <w:rPr>
          <w:rFonts w:asciiTheme="minorHAnsi" w:hAnsiTheme="minorHAnsi" w:cstheme="minorHAnsi"/>
          <w:sz w:val="16"/>
          <w:highlight w:val="cyan"/>
        </w:rPr>
        <w:t>.</w:t>
      </w:r>
      <w:r w:rsidRPr="00D263A6">
        <w:rPr>
          <w:rFonts w:asciiTheme="minorHAnsi" w:hAnsiTheme="minorHAnsi" w:cstheme="minorHAnsi"/>
          <w:sz w:val="16"/>
        </w:rPr>
        <w:t xml:space="preserve"> It is not that the employer wants one thing, and the worker wants something else, but </w:t>
      </w:r>
      <w:r w:rsidRPr="00D263A6">
        <w:rPr>
          <w:rStyle w:val="StyleUnderline"/>
          <w:rFonts w:asciiTheme="minorHAnsi" w:hAnsiTheme="minorHAnsi" w:cstheme="minorHAnsi"/>
        </w:rPr>
        <w:t xml:space="preserve">that the </w:t>
      </w:r>
      <w:r w:rsidRPr="00D263A6">
        <w:rPr>
          <w:rStyle w:val="StyleUnderline"/>
          <w:rFonts w:asciiTheme="minorHAnsi" w:hAnsiTheme="minorHAnsi" w:cstheme="minorHAnsi"/>
          <w:highlight w:val="cyan"/>
        </w:rPr>
        <w:t>employer</w:t>
      </w:r>
      <w:r w:rsidRPr="00D263A6">
        <w:rPr>
          <w:rFonts w:asciiTheme="minorHAnsi" w:hAnsiTheme="minorHAnsi" w:cstheme="minorHAnsi"/>
          <w:sz w:val="16"/>
        </w:rPr>
        <w:t xml:space="preserve"> (which might also be the state) </w:t>
      </w:r>
      <w:r w:rsidRPr="00D263A6">
        <w:rPr>
          <w:rStyle w:val="StyleUnderline"/>
          <w:rFonts w:asciiTheme="minorHAnsi" w:hAnsiTheme="minorHAnsi" w:cstheme="minorHAnsi"/>
          <w:highlight w:val="cyan"/>
        </w:rPr>
        <w:t>can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impose change</w:t>
      </w:r>
      <w:r w:rsidRPr="00D263A6">
        <w:rPr>
          <w:rFonts w:asciiTheme="minorHAnsi" w:hAnsiTheme="minorHAnsi" w:cstheme="minorHAnsi"/>
          <w:sz w:val="16"/>
        </w:rPr>
        <w:t xml:space="preserve"> (e.g. new technology) </w:t>
      </w:r>
      <w:r w:rsidRPr="00D263A6">
        <w:rPr>
          <w:rStyle w:val="StyleUnderline"/>
          <w:rFonts w:asciiTheme="minorHAnsi" w:hAnsiTheme="minorHAnsi" w:cstheme="minorHAnsi"/>
        </w:rPr>
        <w:t>on the worker</w:t>
      </w:r>
      <w:r w:rsidRPr="00D263A6">
        <w:rPr>
          <w:rFonts w:asciiTheme="minorHAnsi" w:hAnsiTheme="minorHAnsi" w:cstheme="minorHAnsi"/>
          <w:sz w:val="16"/>
        </w:rPr>
        <w:t>. As Kahn</w:t>
      </w:r>
      <w:r w:rsidRPr="00D263A6">
        <w:rPr>
          <w:rFonts w:asciiTheme="minorHAnsi" w:hAnsiTheme="minorHAnsi" w:cstheme="minorHAnsi"/>
          <w:sz w:val="16"/>
        </w:rPr>
        <w:noBreakHyphen/>
        <w:t>Freund (1972: 19) famously stated, “</w:t>
      </w:r>
      <w:r w:rsidRPr="00D263A6">
        <w:rPr>
          <w:rStyle w:val="StyleUnderline"/>
          <w:rFonts w:asciiTheme="minorHAnsi" w:hAnsiTheme="minorHAnsi" w:cstheme="minorHAnsi"/>
          <w:highlight w:val="cyan"/>
        </w:rPr>
        <w:t>there can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no employment relationship without</w:t>
      </w:r>
      <w:r w:rsidRPr="00D263A6">
        <w:rPr>
          <w:rStyle w:val="StyleUnderline"/>
          <w:rFonts w:asciiTheme="minorHAnsi" w:hAnsiTheme="minorHAnsi" w:cstheme="minorHAnsi"/>
        </w:rPr>
        <w:t xml:space="preserve"> a </w:t>
      </w:r>
      <w:r w:rsidRPr="00D263A6">
        <w:rPr>
          <w:rStyle w:val="StyleUnderline"/>
          <w:rFonts w:asciiTheme="minorHAnsi" w:hAnsiTheme="minorHAnsi" w:cstheme="minorHAnsi"/>
          <w:highlight w:val="cyan"/>
        </w:rPr>
        <w:t>power</w:t>
      </w:r>
      <w:r w:rsidRPr="00D263A6">
        <w:rPr>
          <w:rStyle w:val="StyleUnderline"/>
          <w:rFonts w:asciiTheme="minorHAnsi" w:hAnsiTheme="minorHAnsi" w:cstheme="minorHAnsi"/>
        </w:rPr>
        <w:t xml:space="preserve"> to</w:t>
      </w:r>
      <w:r w:rsidRPr="00D263A6">
        <w:rPr>
          <w:rFonts w:asciiTheme="minorHAnsi" w:hAnsiTheme="minorHAnsi" w:cstheme="minorHAnsi"/>
          <w:sz w:val="16"/>
        </w:rPr>
        <w:t xml:space="preserve"> </w:t>
      </w:r>
      <w:r w:rsidRPr="00D263A6">
        <w:rPr>
          <w:rStyle w:val="StyleUnderline"/>
          <w:rFonts w:asciiTheme="minorHAnsi" w:hAnsiTheme="minorHAnsi" w:cstheme="minorHAnsi"/>
        </w:rPr>
        <w:t>command and a duty to obey</w:t>
      </w:r>
      <w:r w:rsidRPr="00D263A6">
        <w:rPr>
          <w:rFonts w:asciiTheme="minorHAnsi" w:hAnsiTheme="minorHAnsi" w:cstheme="minorHAnsi"/>
          <w:sz w:val="16"/>
        </w:rPr>
        <w:t>”. The focus therefore turns to avenues for ‘</w:t>
      </w:r>
      <w:r w:rsidRPr="00D263A6">
        <w:rPr>
          <w:rStyle w:val="StyleUnderline"/>
          <w:rFonts w:asciiTheme="minorHAnsi" w:hAnsiTheme="minorHAnsi" w:cstheme="minorHAnsi"/>
          <w:highlight w:val="cyan"/>
        </w:rPr>
        <w:t>balancing’</w:t>
      </w:r>
      <w:r w:rsidRPr="00D263A6">
        <w:rPr>
          <w:rFonts w:asciiTheme="minorHAnsi" w:hAnsiTheme="minorHAnsi" w:cstheme="minorHAnsi"/>
          <w:sz w:val="16"/>
        </w:rPr>
        <w:t xml:space="preserve"> a </w:t>
      </w:r>
      <w:r w:rsidRPr="00D263A6">
        <w:rPr>
          <w:rStyle w:val="StyleUnderline"/>
          <w:rFonts w:asciiTheme="minorHAnsi" w:hAnsiTheme="minorHAnsi" w:cstheme="minorHAnsi"/>
          <w:highlight w:val="cyan"/>
        </w:rPr>
        <w:t>multiplicity</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of</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competing</w:t>
      </w:r>
      <w:r w:rsidRPr="00D263A6">
        <w:rPr>
          <w:rFonts w:asciiTheme="minorHAnsi" w:hAnsiTheme="minorHAnsi" w:cstheme="minorHAnsi"/>
          <w:sz w:val="16"/>
        </w:rPr>
        <w:t xml:space="preserve"> yet legitimate employer, </w:t>
      </w:r>
      <w:r w:rsidRPr="00D263A6">
        <w:rPr>
          <w:rStyle w:val="StyleUnderline"/>
          <w:rFonts w:asciiTheme="minorHAnsi" w:hAnsiTheme="minorHAnsi" w:cstheme="minorHAnsi"/>
        </w:rPr>
        <w:t xml:space="preserve">employee and state </w:t>
      </w:r>
      <w:r w:rsidRPr="00D263A6">
        <w:rPr>
          <w:rStyle w:val="StyleUnderline"/>
          <w:rFonts w:asciiTheme="minorHAnsi" w:hAnsiTheme="minorHAnsi" w:cstheme="minorHAnsi"/>
          <w:highlight w:val="cyan"/>
        </w:rPr>
        <w:t>interests</w:t>
      </w:r>
      <w:r w:rsidRPr="00D263A6">
        <w:rPr>
          <w:rStyle w:val="StyleUnderline"/>
          <w:rFonts w:asciiTheme="minorHAnsi" w:hAnsiTheme="minorHAnsi" w:cstheme="minorHAnsi"/>
        </w:rPr>
        <w:t xml:space="preserve"> in the</w:t>
      </w:r>
      <w:r w:rsidRPr="00D263A6">
        <w:rPr>
          <w:rFonts w:asciiTheme="minorHAnsi" w:hAnsiTheme="minorHAnsi" w:cstheme="minorHAnsi"/>
          <w:sz w:val="16"/>
        </w:rPr>
        <w:t xml:space="preserve"> </w:t>
      </w:r>
      <w:r w:rsidRPr="00D263A6">
        <w:rPr>
          <w:rStyle w:val="StyleUnderline"/>
          <w:rFonts w:asciiTheme="minorHAnsi" w:hAnsiTheme="minorHAnsi" w:cstheme="minorHAnsi"/>
        </w:rPr>
        <w:t>workplace</w:t>
      </w:r>
      <w:r w:rsidRPr="00D263A6">
        <w:rPr>
          <w:rFonts w:asciiTheme="minorHAnsi" w:hAnsiTheme="minorHAnsi" w:cstheme="minorHAnsi"/>
          <w:sz w:val="16"/>
        </w:rPr>
        <w:t xml:space="preserve">. However, </w:t>
      </w:r>
      <w:r w:rsidRPr="00D263A6">
        <w:rPr>
          <w:rStyle w:val="StyleUnderline"/>
          <w:rFonts w:asciiTheme="minorHAnsi" w:hAnsiTheme="minorHAnsi" w:cstheme="minorHAnsi"/>
        </w:rPr>
        <w:t xml:space="preserve">workers’ voice </w:t>
      </w:r>
      <w:r w:rsidRPr="00D263A6">
        <w:rPr>
          <w:rStyle w:val="StyleUnderline"/>
          <w:rFonts w:asciiTheme="minorHAnsi" w:hAnsiTheme="minorHAnsi" w:cstheme="minorHAnsi"/>
          <w:highlight w:val="cyan"/>
        </w:rPr>
        <w:t>is not merely an end in itself</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but</w:t>
      </w:r>
      <w:r w:rsidRPr="00D263A6">
        <w:rPr>
          <w:rFonts w:asciiTheme="minorHAnsi" w:hAnsiTheme="minorHAnsi" w:cstheme="minorHAnsi"/>
          <w:sz w:val="16"/>
        </w:rPr>
        <w:t xml:space="preserve"> also a </w:t>
      </w:r>
      <w:r w:rsidRPr="00D263A6">
        <w:rPr>
          <w:rStyle w:val="StyleUnderline"/>
          <w:rFonts w:asciiTheme="minorHAnsi" w:hAnsiTheme="minorHAnsi" w:cstheme="minorHAnsi"/>
          <w:highlight w:val="cyan"/>
        </w:rPr>
        <w:t>means</w:t>
      </w:r>
      <w:r w:rsidRPr="00D263A6">
        <w:rPr>
          <w:rStyle w:val="StyleUnderline"/>
          <w:rFonts w:asciiTheme="minorHAnsi" w:hAnsiTheme="minorHAnsi" w:cstheme="minorHAnsi"/>
        </w:rPr>
        <w:t xml:space="preserve"> to greater efficiency and </w:t>
      </w:r>
      <w:r w:rsidRPr="00D263A6">
        <w:rPr>
          <w:rStyle w:val="StyleUnderline"/>
          <w:rFonts w:asciiTheme="minorHAnsi" w:hAnsiTheme="minorHAnsi" w:cstheme="minorHAnsi"/>
          <w:highlight w:val="cyan"/>
        </w:rPr>
        <w:t>equality</w:t>
      </w:r>
      <w:r w:rsidRPr="00D263A6">
        <w:rPr>
          <w:rFonts w:asciiTheme="minorHAnsi" w:hAnsiTheme="minorHAnsi" w:cstheme="minorHAnsi"/>
          <w:sz w:val="16"/>
        </w:rPr>
        <w:t xml:space="preserve"> – employees should have a say in the organisation of their work with employers, who can benefit from employees’ input in decision</w:t>
      </w:r>
      <w:r w:rsidRPr="00D263A6">
        <w:rPr>
          <w:rFonts w:asciiTheme="minorHAnsi" w:hAnsiTheme="minorHAnsi" w:cstheme="minorHAnsi"/>
          <w:sz w:val="16"/>
        </w:rPr>
        <w:noBreakHyphen/>
        <w:t xml:space="preserve">making and most </w:t>
      </w:r>
      <w:r w:rsidRPr="00D263A6">
        <w:rPr>
          <w:rStyle w:val="StyleUnderline"/>
          <w:rFonts w:asciiTheme="minorHAnsi" w:hAnsiTheme="minorHAnsi" w:cstheme="minorHAnsi"/>
        </w:rPr>
        <w:t>certainly</w:t>
      </w:r>
      <w:r w:rsidRPr="00D263A6">
        <w:rPr>
          <w:rFonts w:asciiTheme="minorHAnsi" w:hAnsiTheme="minorHAnsi" w:cstheme="minorHAnsi"/>
          <w:sz w:val="16"/>
        </w:rPr>
        <w:t xml:space="preserve"> in their </w:t>
      </w:r>
      <w:r w:rsidRPr="00D263A6">
        <w:rPr>
          <w:rStyle w:val="StyleUnderline"/>
          <w:rFonts w:asciiTheme="minorHAnsi" w:hAnsiTheme="minorHAnsi" w:cstheme="minorHAnsi"/>
        </w:rPr>
        <w:t>commitment</w:t>
      </w:r>
      <w:r w:rsidRPr="00D263A6">
        <w:rPr>
          <w:rFonts w:asciiTheme="minorHAnsi" w:hAnsiTheme="minorHAnsi" w:cstheme="minorHAnsi"/>
          <w:sz w:val="16"/>
        </w:rPr>
        <w:t xml:space="preserve"> </w:t>
      </w:r>
      <w:r w:rsidRPr="00D263A6">
        <w:rPr>
          <w:rStyle w:val="StyleUnderline"/>
          <w:rFonts w:asciiTheme="minorHAnsi" w:hAnsiTheme="minorHAnsi" w:cstheme="minorHAnsi"/>
        </w:rPr>
        <w:t>to</w:t>
      </w:r>
      <w:r w:rsidRPr="00D263A6">
        <w:rPr>
          <w:rFonts w:asciiTheme="minorHAnsi" w:hAnsiTheme="minorHAnsi" w:cstheme="minorHAnsi"/>
          <w:sz w:val="16"/>
        </w:rPr>
        <w:t xml:space="preserve"> the </w:t>
      </w:r>
      <w:r w:rsidRPr="00D263A6">
        <w:rPr>
          <w:rStyle w:val="StyleUnderline"/>
          <w:rFonts w:asciiTheme="minorHAnsi" w:hAnsiTheme="minorHAnsi" w:cstheme="minorHAnsi"/>
        </w:rPr>
        <w:t>objectives</w:t>
      </w:r>
      <w:r w:rsidRPr="00D263A6">
        <w:rPr>
          <w:rFonts w:asciiTheme="minorHAnsi" w:hAnsiTheme="minorHAnsi" w:cstheme="minorHAnsi"/>
          <w:sz w:val="16"/>
        </w:rPr>
        <w:t xml:space="preserve"> of the firm, </w:t>
      </w:r>
      <w:r w:rsidRPr="00D263A6">
        <w:rPr>
          <w:rStyle w:val="StyleUnderline"/>
          <w:rFonts w:asciiTheme="minorHAnsi" w:hAnsiTheme="minorHAnsi" w:cstheme="minorHAnsi"/>
        </w:rPr>
        <w:t>as well as</w:t>
      </w:r>
      <w:r w:rsidRPr="00D263A6">
        <w:rPr>
          <w:rFonts w:asciiTheme="minorHAnsi" w:hAnsiTheme="minorHAnsi" w:cstheme="minorHAnsi"/>
          <w:sz w:val="16"/>
        </w:rPr>
        <w:t xml:space="preserve"> the (</w:t>
      </w:r>
      <w:r w:rsidRPr="00D263A6">
        <w:rPr>
          <w:rStyle w:val="StyleUnderline"/>
          <w:rFonts w:asciiTheme="minorHAnsi" w:hAnsiTheme="minorHAnsi" w:cstheme="minorHAnsi"/>
        </w:rPr>
        <w:t>ab)use of their labour</w:t>
      </w:r>
      <w:r w:rsidRPr="00D263A6">
        <w:rPr>
          <w:rFonts w:asciiTheme="minorHAnsi" w:hAnsiTheme="minorHAnsi" w:cstheme="minorHAnsi"/>
          <w:sz w:val="16"/>
        </w:rPr>
        <w:t xml:space="preserve">, including </w:t>
      </w:r>
      <w:r w:rsidRPr="00D263A6">
        <w:rPr>
          <w:rStyle w:val="StyleUnderline"/>
          <w:rFonts w:asciiTheme="minorHAnsi" w:hAnsiTheme="minorHAnsi" w:cstheme="minorHAnsi"/>
        </w:rPr>
        <w:t>measures</w:t>
      </w:r>
      <w:r w:rsidRPr="00D263A6">
        <w:rPr>
          <w:rFonts w:asciiTheme="minorHAnsi" w:hAnsiTheme="minorHAnsi" w:cstheme="minorHAnsi"/>
          <w:sz w:val="16"/>
        </w:rPr>
        <w:t xml:space="preserve"> </w:t>
      </w:r>
      <w:r w:rsidRPr="00D263A6">
        <w:rPr>
          <w:rStyle w:val="StyleUnderline"/>
          <w:rFonts w:asciiTheme="minorHAnsi" w:hAnsiTheme="minorHAnsi" w:cstheme="minorHAnsi"/>
        </w:rPr>
        <w:t>to ensure equality</w:t>
      </w:r>
      <w:r w:rsidRPr="00D263A6">
        <w:rPr>
          <w:rFonts w:asciiTheme="minorHAnsi" w:hAnsiTheme="minorHAnsi" w:cstheme="minorHAnsi"/>
          <w:sz w:val="16"/>
        </w:rPr>
        <w:t xml:space="preserve"> in the workplace and beyond (e.g. flexible working time and work</w:t>
      </w:r>
      <w:r w:rsidRPr="00D263A6">
        <w:rPr>
          <w:rFonts w:asciiTheme="minorHAnsi" w:hAnsiTheme="minorHAnsi" w:cstheme="minorHAnsi"/>
          <w:sz w:val="16"/>
        </w:rPr>
        <w:noBreakHyphen/>
        <w:t xml:space="preserve">life balance). Put differently, if it comes down to a choice, </w:t>
      </w:r>
      <w:r w:rsidRPr="00D263A6">
        <w:rPr>
          <w:rStyle w:val="Emphasis"/>
          <w:rFonts w:asciiTheme="minorHAnsi" w:hAnsiTheme="minorHAnsi" w:cstheme="minorHAnsi"/>
          <w:highlight w:val="cyan"/>
        </w:rPr>
        <w:t>voice trumps efficiency</w:t>
      </w:r>
      <w:r w:rsidRPr="00D263A6">
        <w:rPr>
          <w:rFonts w:asciiTheme="minorHAnsi" w:hAnsiTheme="minorHAnsi" w:cstheme="minorHAnsi"/>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D263A6">
        <w:rPr>
          <w:rStyle w:val="StyleUnderline"/>
          <w:rFonts w:asciiTheme="minorHAnsi" w:hAnsiTheme="minorHAnsi" w:cstheme="minorHAnsi"/>
          <w:highlight w:val="cyan"/>
        </w:rPr>
        <w:t>Voice means meaningful participation</w:t>
      </w:r>
      <w:r w:rsidRPr="00D263A6">
        <w:rPr>
          <w:rFonts w:asciiTheme="minorHAnsi" w:hAnsiTheme="minorHAnsi" w:cstheme="minorHAnsi"/>
          <w:sz w:val="16"/>
        </w:rPr>
        <w:t xml:space="preserve"> in decision</w:t>
      </w:r>
      <w:r w:rsidRPr="00D263A6">
        <w:rPr>
          <w:rFonts w:asciiTheme="minorHAnsi" w:hAnsiTheme="minorHAnsi" w:cstheme="minorHAnsi"/>
          <w:sz w:val="16"/>
        </w:rPr>
        <w:noBreakHyphen/>
        <w:t xml:space="preserve">making. </w:t>
      </w:r>
      <w:r w:rsidRPr="00D263A6">
        <w:rPr>
          <w:rStyle w:val="StyleUnderline"/>
          <w:rFonts w:asciiTheme="minorHAnsi" w:hAnsiTheme="minorHAnsi" w:cstheme="minorHAnsi"/>
          <w:highlight w:val="cyan"/>
        </w:rPr>
        <w:t>Equity and voice</w:t>
      </w:r>
      <w:r w:rsidRPr="00D263A6">
        <w:rPr>
          <w:rFonts w:asciiTheme="minorHAnsi" w:hAnsiTheme="minorHAnsi" w:cstheme="minorHAnsi"/>
          <w:sz w:val="16"/>
        </w:rPr>
        <w:t xml:space="preserve"> are </w:t>
      </w:r>
      <w:r w:rsidRPr="00D263A6">
        <w:rPr>
          <w:rStyle w:val="StyleUnderline"/>
          <w:rFonts w:asciiTheme="minorHAnsi" w:hAnsiTheme="minorHAnsi" w:cstheme="minorHAnsi"/>
          <w:highlight w:val="cyan"/>
        </w:rPr>
        <w:t>key</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objectives</w:t>
      </w:r>
      <w:r w:rsidRPr="00D263A6">
        <w:rPr>
          <w:rFonts w:asciiTheme="minorHAnsi" w:hAnsiTheme="minorHAnsi" w:cstheme="minorHAnsi"/>
          <w:sz w:val="16"/>
        </w:rPr>
        <w:t xml:space="preserve"> rooted </w:t>
      </w:r>
      <w:r w:rsidRPr="00D263A6">
        <w:rPr>
          <w:rStyle w:val="Emphasis"/>
          <w:rFonts w:asciiTheme="minorHAnsi" w:hAnsiTheme="minorHAnsi" w:cstheme="minorHAnsi"/>
          <w:highlight w:val="cyan"/>
        </w:rPr>
        <w:t>in human dignity and citizenship</w:t>
      </w:r>
      <w:r w:rsidRPr="00D263A6">
        <w:rPr>
          <w:rStyle w:val="Emphasis"/>
          <w:rFonts w:asciiTheme="minorHAnsi" w:hAnsiTheme="minorHAnsi" w:cstheme="minorHAnsi"/>
        </w:rPr>
        <w:t>,</w:t>
      </w:r>
      <w:r w:rsidRPr="00D263A6">
        <w:rPr>
          <w:rFonts w:asciiTheme="minorHAnsi" w:hAnsiTheme="minorHAnsi" w:cstheme="minorHAnsi"/>
          <w:sz w:val="16"/>
        </w:rPr>
        <w:t xml:space="preserve"> </w:t>
      </w:r>
      <w:r w:rsidRPr="00D263A6">
        <w:rPr>
          <w:rStyle w:val="StyleUnderline"/>
          <w:rFonts w:asciiTheme="minorHAnsi" w:hAnsiTheme="minorHAnsi" w:cstheme="minorHAnsi"/>
        </w:rPr>
        <w:t xml:space="preserve">even when they fail to enhance employee or organisational performance (Budd 2004). The </w:t>
      </w:r>
      <w:r w:rsidRPr="00D263A6">
        <w:rPr>
          <w:rFonts w:asciiTheme="minorHAnsi" w:hAnsiTheme="minorHAnsi" w:cstheme="minorHAnsi"/>
          <w:sz w:val="16"/>
        </w:rPr>
        <w:t>justification for employee voice and equity there</w:t>
      </w:r>
      <w:r w:rsidRPr="00D263A6">
        <w:rPr>
          <w:rFonts w:asciiTheme="minorHAnsi" w:hAnsiTheme="minorHAnsi" w:cstheme="minorHAnsi"/>
          <w:sz w:val="16"/>
        </w:rPr>
        <w:noBreakHyphen/>
        <w:t xml:space="preserve"> fore is not, as advocates of high</w:t>
      </w:r>
      <w:r w:rsidRPr="00D263A6">
        <w:rPr>
          <w:rFonts w:asciiTheme="minorHAnsi" w:hAnsiTheme="minorHAnsi" w:cstheme="minorHAnsi"/>
          <w:sz w:val="16"/>
        </w:rPr>
        <w:noBreakHyphen/>
        <w:t xml:space="preserve">performance human resource management (HRM) would have it, </w:t>
      </w:r>
      <w:r w:rsidRPr="00D263A6">
        <w:rPr>
          <w:rStyle w:val="StyleUnderline"/>
          <w:rFonts w:asciiTheme="minorHAnsi" w:hAnsiTheme="minorHAnsi" w:cstheme="minorHAnsi"/>
          <w:highlight w:val="cyan"/>
        </w:rPr>
        <w:t>as a means to profit</w:t>
      </w:r>
      <w:r w:rsidRPr="00D263A6">
        <w:rPr>
          <w:rStyle w:val="StyleUnderline"/>
          <w:rFonts w:asciiTheme="minorHAnsi" w:hAnsiTheme="minorHAnsi" w:cstheme="minorHAnsi"/>
          <w:highlight w:val="cyan"/>
        </w:rPr>
        <w:noBreakHyphen/>
        <w:t>maximisation</w:t>
      </w:r>
      <w:r w:rsidRPr="00D263A6">
        <w:rPr>
          <w:rStyle w:val="StyleUnderline"/>
          <w:rFonts w:asciiTheme="minorHAnsi" w:hAnsiTheme="minorHAnsi" w:cstheme="minorHAnsi"/>
        </w:rPr>
        <w:t xml:space="preserve"> or higher productivity</w:t>
      </w:r>
      <w:r w:rsidRPr="00D263A6">
        <w:rPr>
          <w:rFonts w:asciiTheme="minorHAnsi" w:hAnsiTheme="minorHAnsi" w:cstheme="minorHAnsi"/>
          <w:sz w:val="16"/>
        </w:rPr>
        <w:t xml:space="preserve">. </w:t>
      </w:r>
      <w:r w:rsidRPr="00D263A6">
        <w:rPr>
          <w:rStyle w:val="Emphasis"/>
          <w:rFonts w:asciiTheme="minorHAnsi" w:hAnsiTheme="minorHAnsi" w:cstheme="minorHAnsi"/>
          <w:highlight w:val="cyan"/>
        </w:rPr>
        <w:t>Work</w:t>
      </w:r>
      <w:r w:rsidRPr="00D263A6">
        <w:rPr>
          <w:rFonts w:asciiTheme="minorHAnsi" w:hAnsiTheme="minorHAnsi" w:cstheme="minorHAnsi"/>
          <w:sz w:val="16"/>
        </w:rPr>
        <w:t xml:space="preserve"> is </w:t>
      </w:r>
      <w:r w:rsidRPr="00D263A6">
        <w:rPr>
          <w:rStyle w:val="StyleUnderline"/>
          <w:rFonts w:asciiTheme="minorHAnsi" w:hAnsiTheme="minorHAnsi" w:cstheme="minorHAnsi"/>
        </w:rPr>
        <w:t xml:space="preserve">as an activity </w:t>
      </w:r>
      <w:r w:rsidRPr="00D263A6">
        <w:rPr>
          <w:rStyle w:val="StyleUnderline"/>
          <w:rFonts w:asciiTheme="minorHAnsi" w:hAnsiTheme="minorHAnsi" w:cstheme="minorHAnsi"/>
          <w:highlight w:val="cyan"/>
        </w:rPr>
        <w:t>undertaken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by</w:t>
      </w:r>
      <w:r w:rsidRPr="00D263A6">
        <w:rPr>
          <w:rStyle w:val="StyleUnderline"/>
          <w:rFonts w:asciiTheme="minorHAnsi" w:hAnsiTheme="minorHAnsi" w:cstheme="minorHAnsi"/>
        </w:rPr>
        <w:t xml:space="preserve"> human </w:t>
      </w:r>
      <w:r w:rsidRPr="00D263A6">
        <w:rPr>
          <w:rStyle w:val="StyleUnderline"/>
          <w:rFonts w:asciiTheme="minorHAnsi" w:hAnsiTheme="minorHAnsi" w:cstheme="minorHAnsi"/>
          <w:highlight w:val="cyan"/>
        </w:rPr>
        <w:t>beings</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 xml:space="preserve">who are </w:t>
      </w:r>
      <w:r w:rsidRPr="00D263A6">
        <w:rPr>
          <w:rStyle w:val="Emphasis"/>
          <w:rFonts w:asciiTheme="minorHAnsi" w:hAnsiTheme="minorHAnsi" w:cstheme="minorHAnsi"/>
          <w:highlight w:val="cyan"/>
        </w:rPr>
        <w:t>entitled to</w:t>
      </w:r>
      <w:r w:rsidRPr="00D263A6">
        <w:rPr>
          <w:rStyle w:val="Emphasis"/>
          <w:rFonts w:asciiTheme="minorHAnsi" w:hAnsiTheme="minorHAnsi" w:cstheme="minorHAnsi"/>
        </w:rPr>
        <w:t xml:space="preserve"> certain </w:t>
      </w:r>
      <w:r w:rsidRPr="00D263A6">
        <w:rPr>
          <w:rStyle w:val="Emphasis"/>
          <w:rFonts w:asciiTheme="minorHAnsi" w:hAnsiTheme="minorHAnsi" w:cstheme="minorHAnsi"/>
          <w:highlight w:val="cyan"/>
        </w:rPr>
        <w:t>rights</w:t>
      </w:r>
      <w:r w:rsidRPr="00D263A6">
        <w:rPr>
          <w:rFonts w:asciiTheme="minorHAnsi" w:hAnsiTheme="minorHAnsi" w:cstheme="minorHAnsi"/>
          <w:sz w:val="16"/>
        </w:rPr>
        <w:t xml:space="preserve"> and therefore </w:t>
      </w:r>
      <w:r w:rsidRPr="00D263A6">
        <w:rPr>
          <w:rStyle w:val="Emphasis"/>
          <w:rFonts w:asciiTheme="minorHAnsi" w:hAnsiTheme="minorHAnsi" w:cstheme="minorHAnsi"/>
          <w:highlight w:val="cyan"/>
        </w:rPr>
        <w:t>discrimination</w:t>
      </w:r>
      <w:r w:rsidRPr="00D263A6">
        <w:rPr>
          <w:rStyle w:val="Emphasis"/>
          <w:rFonts w:asciiTheme="minorHAnsi" w:hAnsiTheme="minorHAnsi" w:cstheme="minorHAnsi"/>
        </w:rPr>
        <w:t xml:space="preserve"> </w:t>
      </w:r>
      <w:r w:rsidRPr="00D263A6">
        <w:rPr>
          <w:rStyle w:val="Emphasis"/>
          <w:rFonts w:asciiTheme="minorHAnsi" w:hAnsiTheme="minorHAnsi" w:cstheme="minorHAnsi"/>
          <w:highlight w:val="cyan"/>
        </w:rPr>
        <w:t>or</w:t>
      </w:r>
      <w:r w:rsidRPr="00D263A6">
        <w:rPr>
          <w:rStyle w:val="Emphasis"/>
          <w:rFonts w:asciiTheme="minorHAnsi" w:hAnsiTheme="minorHAnsi" w:cstheme="minorHAnsi"/>
        </w:rPr>
        <w:t xml:space="preserve"> a </w:t>
      </w:r>
      <w:r w:rsidRPr="00D263A6">
        <w:rPr>
          <w:rStyle w:val="Emphasis"/>
          <w:rFonts w:asciiTheme="minorHAnsi" w:hAnsiTheme="minorHAnsi" w:cstheme="minorHAnsi"/>
          <w:highlight w:val="cyan"/>
        </w:rPr>
        <w:t>denial of</w:t>
      </w:r>
      <w:r w:rsidRPr="00D263A6">
        <w:rPr>
          <w:rStyle w:val="Emphasis"/>
          <w:rFonts w:asciiTheme="minorHAnsi" w:hAnsiTheme="minorHAnsi" w:cstheme="minorHAnsi"/>
        </w:rPr>
        <w:t xml:space="preserve"> employee </w:t>
      </w:r>
      <w:r w:rsidRPr="00D263A6">
        <w:rPr>
          <w:rStyle w:val="Emphasis"/>
          <w:rFonts w:asciiTheme="minorHAnsi" w:hAnsiTheme="minorHAnsi" w:cstheme="minorHAnsi"/>
          <w:highlight w:val="cyan"/>
        </w:rPr>
        <w:t>voice is always unacceptable.</w:t>
      </w:r>
    </w:p>
    <w:p w14:paraId="6543A533" w14:textId="77777777" w:rsidR="008C6DE9" w:rsidRPr="00D263A6" w:rsidRDefault="008C6DE9" w:rsidP="008C6DE9">
      <w:pPr>
        <w:spacing w:after="0" w:line="240" w:lineRule="auto"/>
        <w:rPr>
          <w:rStyle w:val="Emphasis"/>
          <w:rFonts w:asciiTheme="minorHAnsi" w:hAnsiTheme="minorHAnsi" w:cstheme="minorHAnsi"/>
        </w:rPr>
      </w:pPr>
    </w:p>
    <w:p w14:paraId="6F258937" w14:textId="77777777" w:rsidR="008C6DE9" w:rsidRPr="00D263A6" w:rsidRDefault="008C6DE9" w:rsidP="008C6DE9">
      <w:pPr>
        <w:pStyle w:val="Heading4"/>
        <w:rPr>
          <w:rFonts w:asciiTheme="minorHAnsi" w:hAnsiTheme="minorHAnsi" w:cstheme="minorHAnsi"/>
          <w:u w:val="single"/>
        </w:rPr>
      </w:pPr>
      <w:r w:rsidRPr="00D263A6">
        <w:rPr>
          <w:rFonts w:asciiTheme="minorHAnsi" w:hAnsiTheme="minorHAnsi" w:cstheme="minorHAnsi"/>
        </w:rPr>
        <w:t xml:space="preserve">Unions increase standards of living and political engagement. </w:t>
      </w:r>
    </w:p>
    <w:p w14:paraId="0E0DEE35" w14:textId="77777777" w:rsidR="008C6DE9" w:rsidRPr="00D263A6" w:rsidRDefault="008C6DE9" w:rsidP="008C6DE9">
      <w:pPr>
        <w:tabs>
          <w:tab w:val="left" w:pos="3747"/>
        </w:tabs>
        <w:rPr>
          <w:rFonts w:asciiTheme="minorHAnsi" w:hAnsiTheme="minorHAnsi" w:cstheme="minorHAnsi"/>
        </w:rPr>
      </w:pPr>
      <w:r w:rsidRPr="00D263A6">
        <w:rPr>
          <w:rStyle w:val="Style13ptBold"/>
          <w:rFonts w:asciiTheme="minorHAnsi" w:hAnsiTheme="minorHAnsi" w:cstheme="minorHAnsi"/>
        </w:rPr>
        <w:t>McNicholas et al 25</w:t>
      </w:r>
      <w:r w:rsidRPr="00D263A6">
        <w:rPr>
          <w:rFonts w:asciiTheme="minorHAnsi" w:hAnsiTheme="minorHAnsi" w:cstheme="minorHAnsi"/>
        </w:rPr>
        <w:t>, *director of policy and government affairs/general counsel at the Economic Policy Institute, **Senior policy analyst, she works on issues of unions, labor standards, and strikes. senior policy analyst, she works on issues of unions, labor standards, and strikes. *** president of the Economic Policy Institute, **** Economist at the Economic Policy Institute.(*Celine, **Margaret Poydock, ***Heidi Shierholz, ****Hilary Wething, 8/20,  “Unions aren’t just good for workers—they also benefit communities and democracy”, Economic Policy Institute, https://www.epi.org/publication/unions-arent-just-good-for-workers-they-also-benefit-communities-and-democracy/#epi-toc-24</w:t>
      </w:r>
    </w:p>
    <w:p w14:paraId="47781808" w14:textId="77777777" w:rsidR="008C6DE9" w:rsidRPr="00D263A6" w:rsidRDefault="008C6DE9" w:rsidP="008C6DE9">
      <w:pPr>
        <w:rPr>
          <w:rFonts w:asciiTheme="minorHAnsi" w:hAnsiTheme="minorHAnsi" w:cstheme="minorHAnsi"/>
          <w:sz w:val="14"/>
        </w:rPr>
      </w:pPr>
      <w:r w:rsidRPr="00D263A6">
        <w:rPr>
          <w:rFonts w:asciiTheme="minorHAnsi" w:hAnsiTheme="minorHAnsi" w:cstheme="minorHAnsi"/>
          <w:sz w:val="14"/>
        </w:rPr>
        <w:t xml:space="preserve">We know that </w:t>
      </w:r>
      <w:r w:rsidRPr="00D263A6">
        <w:rPr>
          <w:rStyle w:val="StyleUnderline"/>
          <w:rFonts w:asciiTheme="minorHAnsi" w:hAnsiTheme="minorHAnsi" w:cstheme="minorHAnsi"/>
          <w:highlight w:val="cyan"/>
        </w:rPr>
        <w:t>unions</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promote</w:t>
      </w:r>
      <w:r w:rsidRPr="00D263A6">
        <w:rPr>
          <w:rStyle w:val="StyleUnderline"/>
          <w:rFonts w:asciiTheme="minorHAnsi" w:hAnsiTheme="minorHAnsi" w:cstheme="minorHAnsi"/>
        </w:rPr>
        <w:t xml:space="preserve"> economic </w:t>
      </w:r>
      <w:r w:rsidRPr="00D263A6">
        <w:rPr>
          <w:rStyle w:val="StyleUnderline"/>
          <w:rFonts w:asciiTheme="minorHAnsi" w:hAnsiTheme="minorHAnsi" w:cstheme="minorHAnsi"/>
          <w:highlight w:val="cyan"/>
        </w:rPr>
        <w:t>equality</w:t>
      </w:r>
      <w:r w:rsidRPr="00D263A6">
        <w:rPr>
          <w:rFonts w:asciiTheme="minorHAnsi" w:hAnsiTheme="minorHAnsi" w:cstheme="minorHAnsi"/>
          <w:sz w:val="14"/>
        </w:rPr>
        <w:t xml:space="preserve"> and build worker power, </w:t>
      </w:r>
      <w:r w:rsidRPr="00D263A6">
        <w:rPr>
          <w:rStyle w:val="StyleUnderline"/>
          <w:rFonts w:asciiTheme="minorHAnsi" w:hAnsiTheme="minorHAnsi" w:cstheme="minorHAnsi"/>
          <w:highlight w:val="cyan"/>
        </w:rPr>
        <w:t>helping workers to win increases</w:t>
      </w:r>
      <w:r w:rsidRPr="00D263A6">
        <w:rPr>
          <w:rStyle w:val="StyleUnderline"/>
          <w:rFonts w:asciiTheme="minorHAnsi" w:hAnsiTheme="minorHAnsi" w:cstheme="minorHAnsi"/>
        </w:rPr>
        <w:t xml:space="preserve"> </w:t>
      </w:r>
      <w:r w:rsidRPr="00D263A6">
        <w:rPr>
          <w:rFonts w:asciiTheme="minorHAnsi" w:hAnsiTheme="minorHAnsi" w:cstheme="minorHAnsi"/>
          <w:sz w:val="14"/>
        </w:rPr>
        <w:t xml:space="preserve">in pay, better benefits, and safer working conditions. But that’s not all unions do. </w:t>
      </w:r>
      <w:r w:rsidRPr="00D263A6">
        <w:rPr>
          <w:rStyle w:val="StyleUnderline"/>
          <w:rFonts w:asciiTheme="minorHAnsi" w:hAnsiTheme="minorHAnsi" w:cstheme="minorHAnsi"/>
          <w:highlight w:val="cyan"/>
        </w:rPr>
        <w:t>Unions</w:t>
      </w:r>
      <w:r w:rsidRPr="00D263A6">
        <w:rPr>
          <w:rStyle w:val="StyleUnderline"/>
          <w:rFonts w:asciiTheme="minorHAnsi" w:hAnsiTheme="minorHAnsi" w:cstheme="minorHAnsi"/>
        </w:rPr>
        <w:t xml:space="preserve"> also </w:t>
      </w:r>
      <w:r w:rsidRPr="00D263A6">
        <w:rPr>
          <w:rStyle w:val="StyleUnderline"/>
          <w:rFonts w:asciiTheme="minorHAnsi" w:hAnsiTheme="minorHAnsi" w:cstheme="minorHAnsi"/>
          <w:highlight w:val="cyan"/>
        </w:rPr>
        <w:t>have powerful</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effects</w:t>
      </w:r>
      <w:r w:rsidRPr="00D263A6">
        <w:rPr>
          <w:rFonts w:asciiTheme="minorHAnsi" w:hAnsiTheme="minorHAnsi" w:cstheme="minorHAnsi"/>
          <w:sz w:val="14"/>
        </w:rPr>
        <w:t xml:space="preserve"> on people’s lives </w:t>
      </w:r>
      <w:r w:rsidRPr="00D263A6">
        <w:rPr>
          <w:rStyle w:val="StyleUnderline"/>
          <w:rFonts w:asciiTheme="minorHAnsi" w:hAnsiTheme="minorHAnsi" w:cstheme="minorHAnsi"/>
          <w:highlight w:val="cyan"/>
        </w:rPr>
        <w:t>outside of</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work</w:t>
      </w:r>
      <w:r w:rsidRPr="00D263A6">
        <w:rPr>
          <w:rFonts w:asciiTheme="minorHAnsi" w:hAnsiTheme="minorHAnsi" w:cstheme="minorHAnsi"/>
          <w:sz w:val="14"/>
        </w:rPr>
        <w:t xml:space="preserve">. </w:t>
      </w:r>
      <w:r w:rsidRPr="00D263A6">
        <w:rPr>
          <w:rStyle w:val="StyleUnderline"/>
          <w:rFonts w:asciiTheme="minorHAnsi" w:hAnsiTheme="minorHAnsi" w:cstheme="minorHAnsi"/>
        </w:rPr>
        <w:t>They</w:t>
      </w:r>
      <w:r w:rsidRPr="00D263A6">
        <w:rPr>
          <w:rFonts w:asciiTheme="minorHAnsi" w:hAnsiTheme="minorHAnsi" w:cstheme="minorHAnsi"/>
          <w:sz w:val="14"/>
        </w:rPr>
        <w:t xml:space="preserve"> help </w:t>
      </w:r>
      <w:r w:rsidRPr="00D263A6">
        <w:rPr>
          <w:rStyle w:val="Emphasis"/>
          <w:rFonts w:asciiTheme="minorHAnsi" w:hAnsiTheme="minorHAnsi" w:cstheme="minorHAnsi"/>
          <w:highlight w:val="cyan"/>
        </w:rPr>
        <w:t>foster solidarity</w:t>
      </w:r>
      <w:r w:rsidRPr="00D263A6">
        <w:rPr>
          <w:rFonts w:asciiTheme="minorHAnsi" w:hAnsiTheme="minorHAnsi" w:cstheme="minorHAnsi"/>
          <w:sz w:val="14"/>
        </w:rPr>
        <w:t xml:space="preserve">, </w:t>
      </w:r>
      <w:r w:rsidRPr="00D263A6">
        <w:rPr>
          <w:rStyle w:val="Emphasis"/>
          <w:rFonts w:asciiTheme="minorHAnsi" w:hAnsiTheme="minorHAnsi" w:cstheme="minorHAnsi"/>
        </w:rPr>
        <w:t xml:space="preserve">promote civic </w:t>
      </w:r>
      <w:r w:rsidRPr="00D263A6">
        <w:rPr>
          <w:rStyle w:val="Emphasis"/>
          <w:rFonts w:asciiTheme="minorHAnsi" w:hAnsiTheme="minorHAnsi" w:cstheme="minorHAnsi"/>
          <w:highlight w:val="cyan"/>
        </w:rPr>
        <w:t>and political engagement</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rPr>
        <w:t>provide</w:t>
      </w:r>
      <w:r w:rsidRPr="00D263A6">
        <w:rPr>
          <w:rFonts w:asciiTheme="minorHAnsi" w:hAnsiTheme="minorHAnsi" w:cstheme="minorHAnsi"/>
          <w:sz w:val="14"/>
        </w:rPr>
        <w:t xml:space="preserve"> reliable </w:t>
      </w:r>
      <w:r w:rsidRPr="00D263A6">
        <w:rPr>
          <w:rStyle w:val="StyleUnderline"/>
          <w:rFonts w:asciiTheme="minorHAnsi" w:hAnsiTheme="minorHAnsi" w:cstheme="minorHAnsi"/>
        </w:rPr>
        <w:t>information</w:t>
      </w:r>
      <w:r w:rsidRPr="00D263A6">
        <w:rPr>
          <w:rFonts w:asciiTheme="minorHAnsi" w:hAnsiTheme="minorHAnsi" w:cstheme="minorHAnsi"/>
          <w:sz w:val="14"/>
        </w:rPr>
        <w:t xml:space="preserve"> </w:t>
      </w:r>
      <w:r w:rsidRPr="00D263A6">
        <w:rPr>
          <w:rStyle w:val="StyleUnderline"/>
          <w:rFonts w:asciiTheme="minorHAnsi" w:hAnsiTheme="minorHAnsi" w:cstheme="minorHAnsi"/>
        </w:rPr>
        <w:t>to working-class</w:t>
      </w:r>
      <w:r w:rsidRPr="00D263A6">
        <w:rPr>
          <w:rFonts w:asciiTheme="minorHAnsi" w:hAnsiTheme="minorHAnsi" w:cstheme="minorHAnsi"/>
          <w:sz w:val="14"/>
        </w:rPr>
        <w:t xml:space="preserve"> </w:t>
      </w:r>
      <w:r w:rsidRPr="00D263A6">
        <w:rPr>
          <w:rStyle w:val="StyleUnderline"/>
          <w:rFonts w:asciiTheme="minorHAnsi" w:hAnsiTheme="minorHAnsi" w:cstheme="minorHAnsi"/>
        </w:rPr>
        <w:t>communities</w:t>
      </w:r>
      <w:r w:rsidRPr="00D263A6">
        <w:rPr>
          <w:rFonts w:asciiTheme="minorHAnsi" w:hAnsiTheme="minorHAnsi" w:cstheme="minorHAnsi"/>
          <w:sz w:val="14"/>
        </w:rPr>
        <w:t xml:space="preserve"> </w:t>
      </w:r>
      <w:r w:rsidRPr="00D263A6">
        <w:rPr>
          <w:rStyle w:val="StyleUnderline"/>
          <w:rFonts w:asciiTheme="minorHAnsi" w:hAnsiTheme="minorHAnsi" w:cstheme="minorHAnsi"/>
        </w:rPr>
        <w:t>about</w:t>
      </w:r>
      <w:r w:rsidRPr="00D263A6">
        <w:rPr>
          <w:rFonts w:asciiTheme="minorHAnsi" w:hAnsiTheme="minorHAnsi" w:cstheme="minorHAnsi"/>
          <w:sz w:val="14"/>
        </w:rPr>
        <w:t xml:space="preserve"> how </w:t>
      </w:r>
      <w:r w:rsidRPr="00D263A6">
        <w:rPr>
          <w:rStyle w:val="StyleUnderline"/>
          <w:rFonts w:asciiTheme="minorHAnsi" w:hAnsiTheme="minorHAnsi" w:cstheme="minorHAnsi"/>
        </w:rPr>
        <w:t>economic</w:t>
      </w:r>
      <w:r w:rsidRPr="00D263A6">
        <w:rPr>
          <w:rFonts w:asciiTheme="minorHAnsi" w:hAnsiTheme="minorHAnsi" w:cstheme="minorHAnsi"/>
          <w:sz w:val="14"/>
        </w:rPr>
        <w:t xml:space="preserve"> </w:t>
      </w:r>
      <w:r w:rsidRPr="00D263A6">
        <w:rPr>
          <w:rStyle w:val="StyleUnderline"/>
          <w:rFonts w:asciiTheme="minorHAnsi" w:hAnsiTheme="minorHAnsi" w:cstheme="minorHAnsi"/>
        </w:rPr>
        <w:t>policies</w:t>
      </w:r>
      <w:r w:rsidRPr="00D263A6">
        <w:rPr>
          <w:rFonts w:asciiTheme="minorHAnsi" w:hAnsiTheme="minorHAnsi" w:cstheme="minorHAnsi"/>
          <w:sz w:val="14"/>
        </w:rPr>
        <w:t xml:space="preserve"> impact their lives, </w:t>
      </w:r>
      <w:r w:rsidRPr="00D263A6">
        <w:rPr>
          <w:rStyle w:val="StyleUnderline"/>
          <w:rFonts w:asciiTheme="minorHAnsi" w:hAnsiTheme="minorHAnsi" w:cstheme="minorHAnsi"/>
        </w:rPr>
        <w:t>and serve</w:t>
      </w:r>
      <w:r w:rsidRPr="00D263A6">
        <w:rPr>
          <w:rFonts w:asciiTheme="minorHAnsi" w:hAnsiTheme="minorHAnsi" w:cstheme="minorHAnsi"/>
          <w:sz w:val="14"/>
        </w:rPr>
        <w:t xml:space="preserve"> </w:t>
      </w:r>
      <w:r w:rsidRPr="00D263A6">
        <w:rPr>
          <w:rStyle w:val="StyleUnderline"/>
          <w:rFonts w:asciiTheme="minorHAnsi" w:hAnsiTheme="minorHAnsi" w:cstheme="minorHAnsi"/>
        </w:rPr>
        <w:t>as a counterweight</w:t>
      </w:r>
      <w:r w:rsidRPr="00D263A6">
        <w:rPr>
          <w:rFonts w:asciiTheme="minorHAnsi" w:hAnsiTheme="minorHAnsi" w:cstheme="minorHAnsi"/>
          <w:sz w:val="14"/>
        </w:rPr>
        <w:t xml:space="preserve"> </w:t>
      </w:r>
      <w:r w:rsidRPr="00D263A6">
        <w:rPr>
          <w:rStyle w:val="StyleUnderline"/>
          <w:rFonts w:asciiTheme="minorHAnsi" w:hAnsiTheme="minorHAnsi" w:cstheme="minorHAnsi"/>
        </w:rPr>
        <w:t>to corporate</w:t>
      </w:r>
      <w:r w:rsidRPr="00D263A6">
        <w:rPr>
          <w:rFonts w:asciiTheme="minorHAnsi" w:hAnsiTheme="minorHAnsi" w:cstheme="minorHAnsi"/>
          <w:sz w:val="14"/>
        </w:rPr>
        <w:t xml:space="preserve"> </w:t>
      </w:r>
      <w:r w:rsidRPr="00D263A6">
        <w:rPr>
          <w:rStyle w:val="StyleUnderline"/>
          <w:rFonts w:asciiTheme="minorHAnsi" w:hAnsiTheme="minorHAnsi" w:cstheme="minorHAnsi"/>
        </w:rPr>
        <w:t>power</w:t>
      </w:r>
      <w:r w:rsidRPr="00D263A6">
        <w:rPr>
          <w:rFonts w:asciiTheme="minorHAnsi" w:hAnsiTheme="minorHAnsi" w:cstheme="minorHAnsi"/>
          <w:sz w:val="14"/>
        </w:rPr>
        <w:t xml:space="preserve"> in our democracy. Throughout history, </w:t>
      </w:r>
      <w:r w:rsidRPr="00D263A6">
        <w:rPr>
          <w:rStyle w:val="StyleUnderline"/>
          <w:rFonts w:asciiTheme="minorHAnsi" w:hAnsiTheme="minorHAnsi" w:cstheme="minorHAnsi"/>
          <w:highlight w:val="cyan"/>
        </w:rPr>
        <w:t>unions</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have been</w:t>
      </w:r>
      <w:r w:rsidRPr="00D263A6">
        <w:rPr>
          <w:rFonts w:asciiTheme="minorHAnsi" w:hAnsiTheme="minorHAnsi" w:cstheme="minorHAnsi"/>
          <w:sz w:val="14"/>
          <w:highlight w:val="cyan"/>
        </w:rPr>
        <w:t xml:space="preserve"> </w:t>
      </w:r>
      <w:r w:rsidRPr="00D263A6">
        <w:rPr>
          <w:rStyle w:val="Emphasis"/>
          <w:rFonts w:asciiTheme="minorHAnsi" w:hAnsiTheme="minorHAnsi" w:cstheme="minorHAnsi"/>
          <w:highlight w:val="cyan"/>
        </w:rPr>
        <w:t>engines of resistance</w:t>
      </w:r>
      <w:r w:rsidRPr="00D263A6">
        <w:rPr>
          <w:rFonts w:asciiTheme="minorHAnsi" w:hAnsiTheme="minorHAnsi" w:cstheme="minorHAnsi"/>
          <w:sz w:val="14"/>
        </w:rPr>
        <w:t xml:space="preserve"> </w:t>
      </w:r>
      <w:r w:rsidRPr="00D263A6">
        <w:rPr>
          <w:rStyle w:val="StyleUnderline"/>
          <w:rFonts w:asciiTheme="minorHAnsi" w:hAnsiTheme="minorHAnsi" w:cstheme="minorHAnsi"/>
          <w:highlight w:val="cyan"/>
        </w:rPr>
        <w:t>to</w:t>
      </w:r>
      <w:r w:rsidRPr="00D263A6">
        <w:rPr>
          <w:rFonts w:asciiTheme="minorHAnsi" w:hAnsiTheme="minorHAnsi" w:cstheme="minorHAnsi"/>
          <w:sz w:val="14"/>
        </w:rPr>
        <w:t xml:space="preserve"> entrenched and </w:t>
      </w:r>
      <w:r w:rsidRPr="00D263A6">
        <w:rPr>
          <w:rStyle w:val="StyleUnderline"/>
          <w:rFonts w:asciiTheme="minorHAnsi" w:hAnsiTheme="minorHAnsi" w:cstheme="minorHAnsi"/>
          <w:highlight w:val="cyan"/>
        </w:rPr>
        <w:t>undemocratic power</w:t>
      </w:r>
      <w:r w:rsidRPr="00D263A6">
        <w:rPr>
          <w:rFonts w:asciiTheme="minorHAnsi" w:hAnsiTheme="minorHAnsi" w:cstheme="minorHAnsi"/>
          <w:sz w:val="14"/>
          <w:highlight w:val="cyan"/>
        </w:rPr>
        <w:t>—</w:t>
      </w:r>
      <w:r w:rsidRPr="00D263A6">
        <w:rPr>
          <w:rStyle w:val="StyleUnderline"/>
          <w:rFonts w:asciiTheme="minorHAnsi" w:hAnsiTheme="minorHAnsi" w:cstheme="minorHAnsi"/>
          <w:highlight w:val="cyan"/>
        </w:rPr>
        <w:t>mobilizing</w:t>
      </w:r>
      <w:r w:rsidRPr="00D263A6">
        <w:rPr>
          <w:rFonts w:asciiTheme="minorHAnsi" w:hAnsiTheme="minorHAnsi" w:cstheme="minorHAnsi"/>
          <w:sz w:val="14"/>
        </w:rPr>
        <w:t xml:space="preserve"> working </w:t>
      </w:r>
      <w:r w:rsidRPr="00D263A6">
        <w:rPr>
          <w:rStyle w:val="StyleUnderline"/>
          <w:rFonts w:asciiTheme="minorHAnsi" w:hAnsiTheme="minorHAnsi" w:cstheme="minorHAnsi"/>
          <w:highlight w:val="cyan"/>
        </w:rPr>
        <w:t>people</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to challenge inequality</w:t>
      </w:r>
      <w:r w:rsidRPr="00D263A6">
        <w:rPr>
          <w:rFonts w:asciiTheme="minorHAnsi" w:hAnsiTheme="minorHAnsi" w:cstheme="minorHAnsi"/>
          <w:sz w:val="14"/>
        </w:rPr>
        <w:t xml:space="preserve">, defend civil rights, </w:t>
      </w:r>
      <w:r w:rsidRPr="00D263A6">
        <w:rPr>
          <w:rStyle w:val="StyleUnderline"/>
          <w:rFonts w:asciiTheme="minorHAnsi" w:hAnsiTheme="minorHAnsi" w:cstheme="minorHAnsi"/>
        </w:rPr>
        <w:t>and push back against authoritarianism</w:t>
      </w:r>
      <w:r w:rsidRPr="00D263A6">
        <w:rPr>
          <w:rFonts w:asciiTheme="minorHAnsi" w:hAnsiTheme="minorHAnsi" w:cstheme="minorHAnsi"/>
          <w:sz w:val="14"/>
        </w:rPr>
        <w:t xml:space="preserve"> in all its forms.</w:t>
      </w:r>
    </w:p>
    <w:p w14:paraId="653ECE42" w14:textId="77777777" w:rsidR="008C6DE9" w:rsidRPr="00D263A6" w:rsidRDefault="008C6DE9" w:rsidP="008C6DE9">
      <w:pPr>
        <w:rPr>
          <w:rFonts w:asciiTheme="minorHAnsi" w:hAnsiTheme="minorHAnsi" w:cstheme="minorHAnsi"/>
          <w:sz w:val="14"/>
        </w:rPr>
      </w:pPr>
      <w:r w:rsidRPr="00D263A6">
        <w:rPr>
          <w:rFonts w:asciiTheme="minorHAnsi" w:hAnsiTheme="minorHAnsi" w:cstheme="minorHAnsi"/>
          <w:sz w:val="14"/>
        </w:rPr>
        <w:t xml:space="preserve">In this report, we document </w:t>
      </w:r>
      <w:r w:rsidRPr="00D263A6">
        <w:rPr>
          <w:rStyle w:val="StyleUnderline"/>
          <w:rFonts w:asciiTheme="minorHAnsi" w:hAnsiTheme="minorHAnsi" w:cstheme="minorHAnsi"/>
        </w:rPr>
        <w:t>the strong correlation between higher levels of unionization</w:t>
      </w:r>
      <w:r w:rsidRPr="00D263A6">
        <w:rPr>
          <w:rFonts w:asciiTheme="minorHAnsi" w:hAnsiTheme="minorHAnsi" w:cstheme="minorHAnsi"/>
          <w:sz w:val="14"/>
        </w:rPr>
        <w:t xml:space="preserve"> </w:t>
      </w:r>
      <w:r w:rsidRPr="00D263A6">
        <w:rPr>
          <w:rStyle w:val="StyleUnderline"/>
          <w:rFonts w:asciiTheme="minorHAnsi" w:hAnsiTheme="minorHAnsi" w:cstheme="minorHAnsi"/>
        </w:rPr>
        <w:t>and</w:t>
      </w:r>
      <w:r w:rsidRPr="00D263A6">
        <w:rPr>
          <w:rFonts w:asciiTheme="minorHAnsi" w:hAnsiTheme="minorHAnsi" w:cstheme="minorHAnsi"/>
          <w:sz w:val="14"/>
        </w:rPr>
        <w:t xml:space="preserve"> a range of economic, personal, and </w:t>
      </w:r>
      <w:r w:rsidRPr="00D263A6">
        <w:rPr>
          <w:rStyle w:val="StyleUnderline"/>
          <w:rFonts w:asciiTheme="minorHAnsi" w:hAnsiTheme="minorHAnsi" w:cstheme="minorHAnsi"/>
        </w:rPr>
        <w:t>democratic well-being measures</w:t>
      </w:r>
      <w:r w:rsidRPr="00D263A6">
        <w:rPr>
          <w:rFonts w:asciiTheme="minorHAnsi" w:hAnsiTheme="minorHAnsi" w:cstheme="minorHAnsi"/>
          <w:sz w:val="14"/>
        </w:rPr>
        <w:t xml:space="preserve">. In the same way </w:t>
      </w:r>
      <w:r w:rsidRPr="00D263A6">
        <w:rPr>
          <w:rStyle w:val="StyleUnderline"/>
          <w:rFonts w:asciiTheme="minorHAnsi" w:hAnsiTheme="minorHAnsi" w:cstheme="minorHAnsi"/>
        </w:rPr>
        <w:t>unions</w:t>
      </w:r>
      <w:r w:rsidRPr="00D263A6">
        <w:rPr>
          <w:rFonts w:asciiTheme="minorHAnsi" w:hAnsiTheme="minorHAnsi" w:cstheme="minorHAnsi"/>
          <w:sz w:val="14"/>
        </w:rPr>
        <w:t xml:space="preserve"> </w:t>
      </w:r>
      <w:r w:rsidRPr="00D263A6">
        <w:rPr>
          <w:rStyle w:val="StyleUnderline"/>
          <w:rFonts w:asciiTheme="minorHAnsi" w:hAnsiTheme="minorHAnsi" w:cstheme="minorHAnsi"/>
        </w:rPr>
        <w:t>give workers a voice at work</w:t>
      </w:r>
      <w:r w:rsidRPr="00D263A6">
        <w:rPr>
          <w:rFonts w:asciiTheme="minorHAnsi" w:hAnsiTheme="minorHAnsi" w:cstheme="minorHAnsi"/>
          <w:sz w:val="14"/>
        </w:rPr>
        <w:t xml:space="preserve">, with a direct impact on wages and working conditions, the </w:t>
      </w:r>
      <w:r w:rsidRPr="00D263A6">
        <w:rPr>
          <w:rStyle w:val="StyleUnderline"/>
          <w:rFonts w:asciiTheme="minorHAnsi" w:hAnsiTheme="minorHAnsi" w:cstheme="minorHAnsi"/>
        </w:rPr>
        <w:t>data suggest</w:t>
      </w:r>
      <w:r w:rsidRPr="00D263A6">
        <w:rPr>
          <w:rFonts w:asciiTheme="minorHAnsi" w:hAnsiTheme="minorHAnsi" w:cstheme="minorHAnsi"/>
          <w:sz w:val="14"/>
        </w:rPr>
        <w:t xml:space="preserve"> that </w:t>
      </w:r>
      <w:r w:rsidRPr="00D263A6">
        <w:rPr>
          <w:rStyle w:val="StyleUnderline"/>
          <w:rFonts w:asciiTheme="minorHAnsi" w:hAnsiTheme="minorHAnsi" w:cstheme="minorHAnsi"/>
        </w:rPr>
        <w:t>unions also give workers a voice in shaping their communities</w:t>
      </w:r>
      <w:r w:rsidRPr="00D263A6">
        <w:rPr>
          <w:rFonts w:asciiTheme="minorHAnsi" w:hAnsiTheme="minorHAnsi" w:cstheme="minorHAnsi"/>
          <w:sz w:val="14"/>
        </w:rPr>
        <w:t>. Where workers have this power, states have more equitable economic, social, and democratic structures.</w:t>
      </w:r>
    </w:p>
    <w:p w14:paraId="357BB4A3" w14:textId="77777777" w:rsidR="008C6DE9" w:rsidRPr="00D263A6" w:rsidRDefault="008C6DE9" w:rsidP="008C6DE9">
      <w:pPr>
        <w:rPr>
          <w:rFonts w:asciiTheme="minorHAnsi" w:hAnsiTheme="minorHAnsi" w:cstheme="minorHAnsi"/>
          <w:sz w:val="14"/>
        </w:rPr>
      </w:pPr>
      <w:bookmarkStart w:id="1" w:name="epi-toc-2"/>
      <w:bookmarkEnd w:id="1"/>
      <w:r w:rsidRPr="00D263A6">
        <w:rPr>
          <w:rFonts w:asciiTheme="minorHAnsi" w:hAnsiTheme="minorHAnsi" w:cstheme="minorHAnsi"/>
          <w:sz w:val="14"/>
        </w:rPr>
        <w:t>Background</w:t>
      </w:r>
    </w:p>
    <w:p w14:paraId="65CD91F3" w14:textId="77777777" w:rsidR="008C6DE9" w:rsidRPr="00D263A6" w:rsidRDefault="008C6DE9" w:rsidP="008C6DE9">
      <w:pPr>
        <w:rPr>
          <w:rFonts w:asciiTheme="minorHAnsi" w:hAnsiTheme="minorHAnsi" w:cstheme="minorHAnsi"/>
          <w:sz w:val="14"/>
        </w:rPr>
      </w:pPr>
      <w:r w:rsidRPr="00D263A6">
        <w:rPr>
          <w:rStyle w:val="StyleUnderline"/>
          <w:rFonts w:asciiTheme="minorHAnsi" w:hAnsiTheme="minorHAnsi" w:cstheme="minorHAnsi"/>
          <w:highlight w:val="cyan"/>
        </w:rPr>
        <w:t>When workers join together</w:t>
      </w:r>
      <w:r w:rsidRPr="00D263A6">
        <w:rPr>
          <w:rFonts w:asciiTheme="minorHAnsi" w:hAnsiTheme="minorHAnsi" w:cstheme="minorHAnsi"/>
          <w:sz w:val="14"/>
        </w:rPr>
        <w:t xml:space="preserve"> in a union </w:t>
      </w:r>
      <w:r w:rsidRPr="00D263A6">
        <w:rPr>
          <w:rStyle w:val="StyleUnderline"/>
          <w:rFonts w:asciiTheme="minorHAnsi" w:hAnsiTheme="minorHAnsi" w:cstheme="minorHAnsi"/>
        </w:rPr>
        <w:t>and engage in collective</w:t>
      </w:r>
      <w:r w:rsidRPr="00D263A6">
        <w:rPr>
          <w:rFonts w:asciiTheme="minorHAnsi" w:hAnsiTheme="minorHAnsi" w:cstheme="minorHAnsi"/>
          <w:sz w:val="14"/>
        </w:rPr>
        <w:t xml:space="preserve"> bargaining, their </w:t>
      </w:r>
      <w:r w:rsidRPr="00D263A6">
        <w:rPr>
          <w:rStyle w:val="StyleUnderline"/>
          <w:rFonts w:asciiTheme="minorHAnsi" w:hAnsiTheme="minorHAnsi" w:cstheme="minorHAnsi"/>
          <w:highlight w:val="cyan"/>
        </w:rPr>
        <w:t>wages, benefits, and working conditions</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improve</w:t>
      </w:r>
      <w:r w:rsidRPr="00D263A6">
        <w:rPr>
          <w:rFonts w:asciiTheme="minorHAnsi" w:hAnsiTheme="minorHAnsi" w:cstheme="minorHAnsi"/>
          <w:sz w:val="14"/>
          <w:highlight w:val="cyan"/>
        </w:rPr>
        <w:t>.</w:t>
      </w:r>
      <w:r w:rsidRPr="00D263A6">
        <w:rPr>
          <w:rFonts w:asciiTheme="minorHAnsi" w:hAnsiTheme="minorHAnsi" w:cstheme="minorHAnsi"/>
          <w:sz w:val="14"/>
        </w:rPr>
        <w:t xml:space="preserve"> </w:t>
      </w:r>
      <w:r w:rsidRPr="00D263A6">
        <w:rPr>
          <w:rStyle w:val="StyleUnderline"/>
          <w:rFonts w:asciiTheme="minorHAnsi" w:hAnsiTheme="minorHAnsi" w:cstheme="minorHAnsi"/>
        </w:rPr>
        <w:t>There is a wealth</w:t>
      </w:r>
      <w:r w:rsidRPr="00D263A6">
        <w:rPr>
          <w:rFonts w:asciiTheme="minorHAnsi" w:hAnsiTheme="minorHAnsi" w:cstheme="minorHAnsi"/>
          <w:sz w:val="14"/>
        </w:rPr>
        <w:t xml:space="preserve"> </w:t>
      </w:r>
      <w:r w:rsidRPr="00D263A6">
        <w:rPr>
          <w:rStyle w:val="StyleUnderline"/>
          <w:rFonts w:asciiTheme="minorHAnsi" w:hAnsiTheme="minorHAnsi" w:cstheme="minorHAnsi"/>
        </w:rPr>
        <w:t>of research</w:t>
      </w:r>
      <w:r w:rsidRPr="00D263A6">
        <w:rPr>
          <w:rFonts w:asciiTheme="minorHAnsi" w:hAnsiTheme="minorHAnsi" w:cstheme="minorHAnsi"/>
          <w:sz w:val="14"/>
        </w:rPr>
        <w:t xml:space="preserve"> documenting the positive effects unions have for workers, both those who are unionized and those who are not.</w:t>
      </w:r>
    </w:p>
    <w:p w14:paraId="1A651516" w14:textId="77777777" w:rsidR="008C6DE9" w:rsidRPr="00D263A6" w:rsidRDefault="008C6DE9" w:rsidP="008C6DE9">
      <w:pPr>
        <w:rPr>
          <w:rFonts w:asciiTheme="minorHAnsi" w:hAnsiTheme="minorHAnsi" w:cstheme="minorHAnsi"/>
          <w:sz w:val="14"/>
        </w:rPr>
      </w:pPr>
      <w:bookmarkStart w:id="2" w:name="epi-toc-3"/>
      <w:bookmarkEnd w:id="2"/>
      <w:r w:rsidRPr="00D263A6">
        <w:rPr>
          <w:rFonts w:asciiTheme="minorHAnsi" w:hAnsiTheme="minorHAnsi" w:cstheme="minorHAnsi"/>
          <w:sz w:val="14"/>
        </w:rPr>
        <w:t>Higher wages and decreased income inequality </w:t>
      </w:r>
    </w:p>
    <w:p w14:paraId="32E69F7F" w14:textId="77777777" w:rsidR="008C6DE9" w:rsidRDefault="008C6DE9" w:rsidP="008C6DE9">
      <w:pPr>
        <w:rPr>
          <w:rStyle w:val="StyleUnderline"/>
          <w:rFonts w:asciiTheme="minorHAnsi" w:hAnsiTheme="minorHAnsi" w:cstheme="minorHAnsi"/>
        </w:rPr>
      </w:pPr>
      <w:r w:rsidRPr="00D263A6">
        <w:rPr>
          <w:rFonts w:asciiTheme="minorHAnsi" w:hAnsiTheme="minorHAnsi" w:cstheme="minorHAnsi"/>
          <w:sz w:val="14"/>
        </w:rPr>
        <w:t xml:space="preserve">On average, </w:t>
      </w:r>
      <w:r w:rsidRPr="00D263A6">
        <w:rPr>
          <w:rStyle w:val="StyleUnderline"/>
          <w:rFonts w:asciiTheme="minorHAnsi" w:hAnsiTheme="minorHAnsi" w:cstheme="minorHAnsi"/>
        </w:rPr>
        <w:t xml:space="preserve">a </w:t>
      </w:r>
      <w:r w:rsidRPr="00D263A6">
        <w:rPr>
          <w:rStyle w:val="StyleUnderline"/>
          <w:rFonts w:asciiTheme="minorHAnsi" w:hAnsiTheme="minorHAnsi" w:cstheme="minorHAnsi"/>
          <w:highlight w:val="cyan"/>
        </w:rPr>
        <w:t>worker covered</w:t>
      </w:r>
      <w:r w:rsidRPr="00D263A6">
        <w:rPr>
          <w:rStyle w:val="StyleUnderline"/>
          <w:rFonts w:asciiTheme="minorHAnsi" w:hAnsiTheme="minorHAnsi" w:cstheme="minorHAnsi"/>
        </w:rPr>
        <w:t xml:space="preserve"> by a union contract </w:t>
      </w:r>
      <w:r w:rsidRPr="00D263A6">
        <w:rPr>
          <w:rStyle w:val="StyleUnderline"/>
          <w:rFonts w:asciiTheme="minorHAnsi" w:hAnsiTheme="minorHAnsi" w:cstheme="minorHAnsi"/>
          <w:highlight w:val="cyan"/>
        </w:rPr>
        <w:t>earns 12.8% more</w:t>
      </w:r>
      <w:r w:rsidRPr="00D263A6">
        <w:rPr>
          <w:rStyle w:val="StyleUnderline"/>
          <w:rFonts w:asciiTheme="minorHAnsi" w:hAnsiTheme="minorHAnsi" w:cstheme="minorHAnsi"/>
        </w:rPr>
        <w:t xml:space="preserve"> in wages</w:t>
      </w:r>
      <w:r w:rsidRPr="00D263A6">
        <w:rPr>
          <w:rFonts w:asciiTheme="minorHAnsi" w:hAnsiTheme="minorHAnsi" w:cstheme="minorHAnsi"/>
          <w:sz w:val="14"/>
        </w:rPr>
        <w:t xml:space="preserve"> than a peer in a nonunionized workplace in the same industry with a similar education, occupation, and level of experience (EPI 2025a). </w:t>
      </w:r>
      <w:r w:rsidRPr="00D263A6">
        <w:rPr>
          <w:rStyle w:val="StyleUnderline"/>
          <w:rFonts w:asciiTheme="minorHAnsi" w:hAnsiTheme="minorHAnsi" w:cstheme="minorHAnsi"/>
        </w:rPr>
        <w:t>This wage advantage</w:t>
      </w:r>
      <w:r w:rsidRPr="00D263A6">
        <w:rPr>
          <w:rFonts w:asciiTheme="minorHAnsi" w:hAnsiTheme="minorHAnsi" w:cstheme="minorHAnsi"/>
          <w:sz w:val="14"/>
        </w:rPr>
        <w:t xml:space="preserve"> </w:t>
      </w:r>
      <w:r w:rsidRPr="00D263A6">
        <w:rPr>
          <w:rStyle w:val="StyleUnderline"/>
          <w:rFonts w:asciiTheme="minorHAnsi" w:hAnsiTheme="minorHAnsi" w:cstheme="minorHAnsi"/>
        </w:rPr>
        <w:t>is known as</w:t>
      </w:r>
      <w:r w:rsidRPr="00D263A6">
        <w:rPr>
          <w:rFonts w:asciiTheme="minorHAnsi" w:hAnsiTheme="minorHAnsi" w:cstheme="minorHAnsi"/>
          <w:sz w:val="14"/>
        </w:rPr>
        <w:t xml:space="preserve"> the “</w:t>
      </w:r>
      <w:r w:rsidRPr="00D263A6">
        <w:rPr>
          <w:rStyle w:val="Emphasis"/>
          <w:rFonts w:asciiTheme="minorHAnsi" w:hAnsiTheme="minorHAnsi" w:cstheme="minorHAnsi"/>
          <w:highlight w:val="cyan"/>
        </w:rPr>
        <w:t>union wage premium</w:t>
      </w:r>
      <w:r w:rsidRPr="00D263A6">
        <w:rPr>
          <w:rFonts w:asciiTheme="minorHAnsi" w:hAnsiTheme="minorHAnsi" w:cstheme="minorHAnsi"/>
          <w:sz w:val="14"/>
        </w:rPr>
        <w:t>.” But unions don’t just help union workers—</w:t>
      </w:r>
      <w:r w:rsidRPr="00D263A6">
        <w:rPr>
          <w:rStyle w:val="StyleUnderline"/>
          <w:rFonts w:asciiTheme="minorHAnsi" w:hAnsiTheme="minorHAnsi" w:cstheme="minorHAnsi"/>
        </w:rPr>
        <w:t xml:space="preserve">they </w:t>
      </w:r>
      <w:r w:rsidRPr="00D263A6">
        <w:rPr>
          <w:rStyle w:val="StyleUnderline"/>
          <w:rFonts w:asciiTheme="minorHAnsi" w:hAnsiTheme="minorHAnsi" w:cstheme="minorHAnsi"/>
          <w:highlight w:val="cyan"/>
        </w:rPr>
        <w:t>help all workers</w:t>
      </w:r>
      <w:r w:rsidRPr="00D263A6">
        <w:rPr>
          <w:rFonts w:asciiTheme="minorHAnsi" w:hAnsiTheme="minorHAnsi" w:cstheme="minorHAnsi"/>
          <w:sz w:val="14"/>
        </w:rPr>
        <w:t xml:space="preserve"> (Bivens et al. 2017). </w:t>
      </w:r>
      <w:r w:rsidRPr="00D263A6">
        <w:rPr>
          <w:rStyle w:val="StyleUnderline"/>
          <w:rFonts w:asciiTheme="minorHAnsi" w:hAnsiTheme="minorHAnsi" w:cstheme="minorHAnsi"/>
          <w:highlight w:val="cyan"/>
        </w:rPr>
        <w:t>When union</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density</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is high</w:t>
      </w:r>
      <w:r w:rsidRPr="00D263A6">
        <w:rPr>
          <w:rFonts w:asciiTheme="minorHAnsi" w:hAnsiTheme="minorHAnsi" w:cstheme="minorHAnsi"/>
          <w:sz w:val="14"/>
        </w:rPr>
        <w:t xml:space="preserve">, </w:t>
      </w:r>
      <w:r w:rsidRPr="00D263A6">
        <w:rPr>
          <w:rStyle w:val="StyleUnderline"/>
          <w:rFonts w:asciiTheme="minorHAnsi" w:hAnsiTheme="minorHAnsi" w:cstheme="minorHAnsi"/>
          <w:highlight w:val="cyan"/>
        </w:rPr>
        <w:t>nonunion</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workers</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benefit</w:t>
      </w:r>
      <w:r w:rsidRPr="00D263A6">
        <w:rPr>
          <w:rFonts w:asciiTheme="minorHAnsi" w:hAnsiTheme="minorHAnsi" w:cstheme="minorHAnsi"/>
          <w:sz w:val="14"/>
        </w:rPr>
        <w:t xml:space="preserve"> too </w:t>
      </w:r>
      <w:r w:rsidRPr="00D263A6">
        <w:rPr>
          <w:rStyle w:val="StyleUnderline"/>
          <w:rFonts w:asciiTheme="minorHAnsi" w:hAnsiTheme="minorHAnsi" w:cstheme="minorHAnsi"/>
        </w:rPr>
        <w:t>because</w:t>
      </w:r>
      <w:r w:rsidRPr="00D263A6">
        <w:rPr>
          <w:rFonts w:asciiTheme="minorHAnsi" w:hAnsiTheme="minorHAnsi" w:cstheme="minorHAnsi"/>
          <w:sz w:val="14"/>
        </w:rPr>
        <w:t xml:space="preserve"> unions </w:t>
      </w:r>
      <w:r w:rsidRPr="00D263A6">
        <w:rPr>
          <w:rStyle w:val="StyleUnderline"/>
          <w:rFonts w:asciiTheme="minorHAnsi" w:hAnsiTheme="minorHAnsi" w:cstheme="minorHAnsi"/>
        </w:rPr>
        <w:t xml:space="preserve">effectively </w:t>
      </w:r>
      <w:r w:rsidRPr="00D263A6">
        <w:rPr>
          <w:rStyle w:val="StyleUnderline"/>
          <w:rFonts w:asciiTheme="minorHAnsi" w:hAnsiTheme="minorHAnsi" w:cstheme="minorHAnsi"/>
          <w:highlight w:val="cyan"/>
        </w:rPr>
        <w:t>set broader standards</w:t>
      </w:r>
      <w:r w:rsidRPr="00D263A6">
        <w:rPr>
          <w:rFonts w:asciiTheme="minorHAnsi" w:hAnsiTheme="minorHAnsi" w:cstheme="minorHAnsi"/>
          <w:sz w:val="14"/>
        </w:rPr>
        <w:t>—including higher wages—</w:t>
      </w:r>
      <w:r w:rsidRPr="00D263A6">
        <w:rPr>
          <w:rStyle w:val="StyleUnderline"/>
          <w:rFonts w:asciiTheme="minorHAnsi" w:hAnsiTheme="minorHAnsi" w:cstheme="minorHAnsi"/>
          <w:highlight w:val="cyan"/>
        </w:rPr>
        <w:t>which</w:t>
      </w:r>
      <w:r w:rsidRPr="00D263A6">
        <w:rPr>
          <w:rFonts w:asciiTheme="minorHAnsi" w:hAnsiTheme="minorHAnsi" w:cstheme="minorHAnsi"/>
          <w:sz w:val="14"/>
        </w:rPr>
        <w:t xml:space="preserve"> nonunion </w:t>
      </w:r>
      <w:r w:rsidRPr="00D263A6">
        <w:rPr>
          <w:rStyle w:val="StyleUnderline"/>
          <w:rFonts w:asciiTheme="minorHAnsi" w:hAnsiTheme="minorHAnsi" w:cstheme="minorHAnsi"/>
          <w:highlight w:val="cyan"/>
        </w:rPr>
        <w:t>employers</w:t>
      </w:r>
      <w:r w:rsidRPr="00D263A6">
        <w:rPr>
          <w:rStyle w:val="StyleUnderline"/>
          <w:rFonts w:asciiTheme="minorHAnsi" w:hAnsiTheme="minorHAnsi" w:cstheme="minorHAnsi"/>
        </w:rPr>
        <w:t xml:space="preserve"> must </w:t>
      </w:r>
      <w:r w:rsidRPr="00D263A6">
        <w:rPr>
          <w:rStyle w:val="StyleUnderline"/>
          <w:rFonts w:asciiTheme="minorHAnsi" w:hAnsiTheme="minorHAnsi" w:cstheme="minorHAnsi"/>
          <w:highlight w:val="cyan"/>
        </w:rPr>
        <w:t>meet</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to</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attract</w:t>
      </w:r>
      <w:r w:rsidRPr="00D263A6">
        <w:rPr>
          <w:rFonts w:asciiTheme="minorHAnsi" w:hAnsiTheme="minorHAnsi" w:cstheme="minorHAnsi"/>
          <w:sz w:val="14"/>
        </w:rPr>
        <w:t xml:space="preserve"> </w:t>
      </w:r>
      <w:r w:rsidRPr="00D263A6">
        <w:rPr>
          <w:rStyle w:val="StyleUnderline"/>
          <w:rFonts w:asciiTheme="minorHAnsi" w:hAnsiTheme="minorHAnsi" w:cstheme="minorHAnsi"/>
        </w:rPr>
        <w:t xml:space="preserve">and retain </w:t>
      </w:r>
      <w:r w:rsidRPr="00D263A6">
        <w:rPr>
          <w:rFonts w:asciiTheme="minorHAnsi" w:hAnsiTheme="minorHAnsi" w:cstheme="minorHAnsi"/>
          <w:sz w:val="14"/>
        </w:rPr>
        <w:t xml:space="preserve">the </w:t>
      </w:r>
      <w:r w:rsidRPr="00D263A6">
        <w:rPr>
          <w:rStyle w:val="StyleUnderline"/>
          <w:rFonts w:asciiTheme="minorHAnsi" w:hAnsiTheme="minorHAnsi" w:cstheme="minorHAnsi"/>
          <w:highlight w:val="cyan"/>
        </w:rPr>
        <w:t>workers</w:t>
      </w:r>
      <w:r>
        <w:rPr>
          <w:rStyle w:val="StyleUnderline"/>
          <w:rFonts w:asciiTheme="minorHAnsi" w:hAnsiTheme="minorHAnsi" w:cstheme="minorHAnsi"/>
        </w:rPr>
        <w:t>’’</w:t>
      </w:r>
    </w:p>
    <w:p w14:paraId="54818EF2" w14:textId="77777777" w:rsidR="008C6DE9" w:rsidRDefault="008C6DE9" w:rsidP="008C6DE9">
      <w:pPr>
        <w:rPr>
          <w:rStyle w:val="StyleUnderline"/>
          <w:rFonts w:asciiTheme="minorHAnsi" w:hAnsiTheme="minorHAnsi" w:cstheme="minorHAnsi"/>
        </w:rPr>
      </w:pPr>
    </w:p>
    <w:p w14:paraId="0955C285" w14:textId="77777777" w:rsidR="008C6DE9" w:rsidRDefault="008C6DE9" w:rsidP="008C6DE9">
      <w:pPr>
        <w:rPr>
          <w:rStyle w:val="StyleUnderline"/>
          <w:rFonts w:asciiTheme="minorHAnsi" w:hAnsiTheme="minorHAnsi" w:cstheme="minorHAnsi"/>
        </w:rPr>
      </w:pPr>
    </w:p>
    <w:p w14:paraId="3A140B4F" w14:textId="77777777" w:rsidR="008C6DE9" w:rsidRDefault="008C6DE9" w:rsidP="008C6DE9">
      <w:pPr>
        <w:rPr>
          <w:rStyle w:val="StyleUnderline"/>
          <w:rFonts w:asciiTheme="minorHAnsi" w:hAnsiTheme="minorHAnsi" w:cstheme="minorHAnsi"/>
        </w:rPr>
      </w:pPr>
    </w:p>
    <w:p w14:paraId="2E02A8DF" w14:textId="77777777" w:rsidR="008C6DE9" w:rsidRPr="00D263A6" w:rsidRDefault="008C6DE9" w:rsidP="008C6DE9">
      <w:pPr>
        <w:rPr>
          <w:rFonts w:asciiTheme="minorHAnsi" w:hAnsiTheme="minorHAnsi" w:cstheme="minorHAnsi"/>
          <w:sz w:val="14"/>
        </w:rPr>
      </w:pPr>
      <w:r w:rsidRPr="00D263A6">
        <w:rPr>
          <w:rFonts w:asciiTheme="minorHAnsi" w:hAnsiTheme="minorHAnsi" w:cstheme="minorHAnsi"/>
          <w:sz w:val="14"/>
        </w:rPr>
        <w:t xml:space="preserve"> they need (Rosenfeld, Denice, and Laird 2016; Mishel 2021). The combination of the direct wage effect for union members and this spillover effect for nonunion workers means unions are crucial to raising wages for working people and reducing income inequality (Card 1996, 2001; Card, Lemieux, and Riddell 2018).</w:t>
      </w:r>
    </w:p>
    <w:p w14:paraId="37153E51" w14:textId="77777777" w:rsidR="008C6DE9" w:rsidRPr="00D263A6" w:rsidRDefault="008C6DE9" w:rsidP="008C6DE9">
      <w:pPr>
        <w:rPr>
          <w:rFonts w:asciiTheme="minorHAnsi" w:hAnsiTheme="minorHAnsi" w:cstheme="minorHAnsi"/>
          <w:sz w:val="14"/>
        </w:rPr>
      </w:pPr>
      <w:bookmarkStart w:id="3" w:name="epi-toc-4"/>
      <w:bookmarkEnd w:id="3"/>
      <w:r w:rsidRPr="00D263A6">
        <w:rPr>
          <w:rFonts w:asciiTheme="minorHAnsi" w:hAnsiTheme="minorHAnsi" w:cstheme="minorHAnsi"/>
          <w:sz w:val="14"/>
        </w:rPr>
        <w:t>Smaller racial wage gaps </w:t>
      </w:r>
    </w:p>
    <w:p w14:paraId="450471F5" w14:textId="77777777" w:rsidR="008C6DE9" w:rsidRPr="00D263A6" w:rsidRDefault="008C6DE9" w:rsidP="008C6DE9">
      <w:pPr>
        <w:rPr>
          <w:rFonts w:asciiTheme="minorHAnsi" w:hAnsiTheme="minorHAnsi" w:cstheme="minorHAnsi"/>
          <w:sz w:val="14"/>
        </w:rPr>
      </w:pPr>
      <w:r w:rsidRPr="00D263A6">
        <w:rPr>
          <w:rStyle w:val="StyleUnderline"/>
          <w:rFonts w:asciiTheme="minorHAnsi" w:hAnsiTheme="minorHAnsi" w:cstheme="minorHAnsi"/>
          <w:highlight w:val="cyan"/>
        </w:rPr>
        <w:t>Unions</w:t>
      </w:r>
      <w:r w:rsidRPr="00D263A6">
        <w:rPr>
          <w:rFonts w:asciiTheme="minorHAnsi" w:hAnsiTheme="minorHAnsi" w:cstheme="minorHAnsi"/>
          <w:sz w:val="14"/>
        </w:rPr>
        <w:t xml:space="preserve"> have </w:t>
      </w:r>
      <w:r w:rsidRPr="00D263A6">
        <w:rPr>
          <w:rStyle w:val="StyleUnderline"/>
          <w:rFonts w:asciiTheme="minorHAnsi" w:hAnsiTheme="minorHAnsi" w:cstheme="minorHAnsi"/>
        </w:rPr>
        <w:t>historically</w:t>
      </w:r>
      <w:r w:rsidRPr="00D263A6">
        <w:rPr>
          <w:rFonts w:asciiTheme="minorHAnsi" w:hAnsiTheme="minorHAnsi" w:cstheme="minorHAnsi"/>
          <w:sz w:val="14"/>
        </w:rPr>
        <w:t xml:space="preserve"> </w:t>
      </w:r>
      <w:r w:rsidRPr="00D263A6">
        <w:rPr>
          <w:rStyle w:val="StyleUnderline"/>
          <w:rFonts w:asciiTheme="minorHAnsi" w:hAnsiTheme="minorHAnsi" w:cstheme="minorHAnsi"/>
          <w:highlight w:val="cyan"/>
        </w:rPr>
        <w:t>reduced wage gaps</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between Black and white workers</w:t>
      </w:r>
      <w:r w:rsidRPr="00D263A6">
        <w:rPr>
          <w:rFonts w:asciiTheme="minorHAnsi" w:hAnsiTheme="minorHAnsi" w:cstheme="minorHAnsi"/>
          <w:sz w:val="14"/>
        </w:rPr>
        <w:t xml:space="preserve"> (Farber et al. 2021). For much of the post-WWII period, Black workers were more likely to be in unions and received a larger wage premium for union membership. Today, </w:t>
      </w:r>
      <w:r w:rsidRPr="00D263A6">
        <w:rPr>
          <w:rStyle w:val="StyleUnderline"/>
          <w:rFonts w:asciiTheme="minorHAnsi" w:hAnsiTheme="minorHAnsi" w:cstheme="minorHAnsi"/>
        </w:rPr>
        <w:t>Black workers represented by a union are paid 12.6% more than their nonunionized</w:t>
      </w:r>
      <w:r w:rsidRPr="00D263A6">
        <w:rPr>
          <w:rFonts w:asciiTheme="minorHAnsi" w:hAnsiTheme="minorHAnsi" w:cstheme="minorHAnsi"/>
          <w:sz w:val="14"/>
        </w:rPr>
        <w:t xml:space="preserve"> Black </w:t>
      </w:r>
      <w:r w:rsidRPr="00D263A6">
        <w:rPr>
          <w:rStyle w:val="StyleUnderline"/>
          <w:rFonts w:asciiTheme="minorHAnsi" w:hAnsiTheme="minorHAnsi" w:cstheme="minorHAnsi"/>
        </w:rPr>
        <w:t>peers</w:t>
      </w:r>
      <w:r w:rsidRPr="00D263A6">
        <w:rPr>
          <w:rFonts w:asciiTheme="minorHAnsi" w:hAnsiTheme="minorHAnsi" w:cstheme="minorHAnsi"/>
          <w:sz w:val="14"/>
        </w:rPr>
        <w:t>, and Hispanic workers represented by a union are paid 16.4% more than their nonunionized Hispanic peers (EPI 2025b).</w:t>
      </w:r>
    </w:p>
    <w:p w14:paraId="56949740" w14:textId="77777777" w:rsidR="008C6DE9" w:rsidRPr="00D263A6" w:rsidRDefault="008C6DE9" w:rsidP="008C6DE9">
      <w:pPr>
        <w:rPr>
          <w:rFonts w:asciiTheme="minorHAnsi" w:hAnsiTheme="minorHAnsi" w:cstheme="minorHAnsi"/>
          <w:sz w:val="14"/>
        </w:rPr>
      </w:pPr>
      <w:bookmarkStart w:id="4" w:name="epi-toc-5"/>
      <w:bookmarkEnd w:id="4"/>
      <w:r w:rsidRPr="00D263A6">
        <w:rPr>
          <w:rFonts w:asciiTheme="minorHAnsi" w:hAnsiTheme="minorHAnsi" w:cstheme="minorHAnsi"/>
          <w:sz w:val="14"/>
        </w:rPr>
        <w:t>Higher wages for women </w:t>
      </w:r>
    </w:p>
    <w:p w14:paraId="1D7B4486" w14:textId="77777777" w:rsidR="008C6DE9" w:rsidRPr="00D263A6" w:rsidRDefault="008C6DE9" w:rsidP="008C6DE9">
      <w:pPr>
        <w:rPr>
          <w:rStyle w:val="StyleUnderline"/>
          <w:rFonts w:asciiTheme="minorHAnsi" w:hAnsiTheme="minorHAnsi" w:cstheme="minorHAnsi"/>
        </w:rPr>
      </w:pPr>
      <w:r w:rsidRPr="00D263A6">
        <w:rPr>
          <w:rFonts w:asciiTheme="minorHAnsi" w:hAnsiTheme="minorHAnsi" w:cstheme="minorHAnsi"/>
          <w:sz w:val="14"/>
        </w:rPr>
        <w:t xml:space="preserve">On average, </w:t>
      </w:r>
      <w:r w:rsidRPr="00D263A6">
        <w:rPr>
          <w:rStyle w:val="StyleUnderline"/>
          <w:rFonts w:asciiTheme="minorHAnsi" w:hAnsiTheme="minorHAnsi" w:cstheme="minorHAnsi"/>
          <w:highlight w:val="cyan"/>
        </w:rPr>
        <w:t>the wages of women</w:t>
      </w:r>
      <w:r w:rsidRPr="00D263A6">
        <w:rPr>
          <w:rStyle w:val="StyleUnderline"/>
          <w:rFonts w:asciiTheme="minorHAnsi" w:hAnsiTheme="minorHAnsi" w:cstheme="minorHAnsi"/>
        </w:rPr>
        <w:t xml:space="preserve"> represented</w:t>
      </w:r>
      <w:r w:rsidRPr="00D263A6">
        <w:rPr>
          <w:rFonts w:asciiTheme="minorHAnsi" w:hAnsiTheme="minorHAnsi" w:cstheme="minorHAnsi"/>
          <w:sz w:val="14"/>
        </w:rPr>
        <w:t xml:space="preserve"> by a union </w:t>
      </w:r>
      <w:r w:rsidRPr="00D263A6">
        <w:rPr>
          <w:rStyle w:val="StyleUnderline"/>
          <w:rFonts w:asciiTheme="minorHAnsi" w:hAnsiTheme="minorHAnsi" w:cstheme="minorHAnsi"/>
          <w:highlight w:val="cyan"/>
        </w:rPr>
        <w:t>are 9.8% higher</w:t>
      </w:r>
      <w:r w:rsidRPr="00D263A6">
        <w:rPr>
          <w:rFonts w:asciiTheme="minorHAnsi" w:hAnsiTheme="minorHAnsi" w:cstheme="minorHAnsi"/>
          <w:sz w:val="14"/>
        </w:rPr>
        <w:t xml:space="preserve"> </w:t>
      </w:r>
      <w:r w:rsidRPr="00D263A6">
        <w:rPr>
          <w:rStyle w:val="StyleUnderline"/>
          <w:rFonts w:asciiTheme="minorHAnsi" w:hAnsiTheme="minorHAnsi" w:cstheme="minorHAnsi"/>
        </w:rPr>
        <w:t>than</w:t>
      </w:r>
      <w:r w:rsidRPr="00D263A6">
        <w:rPr>
          <w:rFonts w:asciiTheme="minorHAnsi" w:hAnsiTheme="minorHAnsi" w:cstheme="minorHAnsi"/>
          <w:sz w:val="14"/>
        </w:rPr>
        <w:t xml:space="preserve"> those of </w:t>
      </w:r>
      <w:r w:rsidRPr="00D263A6">
        <w:rPr>
          <w:rStyle w:val="StyleUnderline"/>
          <w:rFonts w:asciiTheme="minorHAnsi" w:hAnsiTheme="minorHAnsi" w:cstheme="minorHAnsi"/>
        </w:rPr>
        <w:t>nonunionized women</w:t>
      </w:r>
      <w:r w:rsidRPr="00D263A6">
        <w:rPr>
          <w:rFonts w:asciiTheme="minorHAnsi" w:hAnsiTheme="minorHAnsi" w:cstheme="minorHAnsi"/>
          <w:sz w:val="14"/>
        </w:rPr>
        <w:t xml:space="preserve"> with comparable characteristics (EPI 2025c). </w:t>
      </w:r>
      <w:r w:rsidRPr="00D263A6">
        <w:rPr>
          <w:rStyle w:val="StyleUnderline"/>
          <w:rFonts w:asciiTheme="minorHAnsi" w:hAnsiTheme="minorHAnsi" w:cstheme="minorHAnsi"/>
          <w:highlight w:val="cyan"/>
        </w:rPr>
        <w:t>Further</w:t>
      </w:r>
      <w:r w:rsidRPr="00D263A6">
        <w:rPr>
          <w:rFonts w:asciiTheme="minorHAnsi" w:hAnsiTheme="minorHAnsi" w:cstheme="minorHAnsi"/>
          <w:sz w:val="14"/>
        </w:rPr>
        <w:t xml:space="preserve">, there is </w:t>
      </w:r>
      <w:r w:rsidRPr="00D263A6">
        <w:rPr>
          <w:rStyle w:val="StyleUnderline"/>
          <w:rFonts w:asciiTheme="minorHAnsi" w:hAnsiTheme="minorHAnsi" w:cstheme="minorHAnsi"/>
          <w:highlight w:val="cyan"/>
        </w:rPr>
        <w:t>suggestive evidence</w:t>
      </w:r>
      <w:r w:rsidRPr="00D263A6">
        <w:rPr>
          <w:rFonts w:asciiTheme="minorHAnsi" w:hAnsiTheme="minorHAnsi" w:cstheme="minorHAnsi"/>
          <w:sz w:val="14"/>
        </w:rPr>
        <w:t xml:space="preserve"> that </w:t>
      </w:r>
      <w:r w:rsidRPr="00D263A6">
        <w:rPr>
          <w:rStyle w:val="StyleUnderline"/>
          <w:rFonts w:asciiTheme="minorHAnsi" w:hAnsiTheme="minorHAnsi" w:cstheme="minorHAnsi"/>
          <w:highlight w:val="cyan"/>
        </w:rPr>
        <w:t>within</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workplaces</w:t>
      </w:r>
      <w:r w:rsidRPr="00D263A6">
        <w:rPr>
          <w:rFonts w:asciiTheme="minorHAnsi" w:hAnsiTheme="minorHAnsi" w:cstheme="minorHAnsi"/>
          <w:sz w:val="14"/>
        </w:rPr>
        <w:t xml:space="preserve">, </w:t>
      </w:r>
      <w:r w:rsidRPr="00D263A6">
        <w:rPr>
          <w:rStyle w:val="Emphasis"/>
          <w:rFonts w:asciiTheme="minorHAnsi" w:hAnsiTheme="minorHAnsi" w:cstheme="minorHAnsi"/>
          <w:highlight w:val="cyan"/>
        </w:rPr>
        <w:t>union bargaining</w:t>
      </w:r>
      <w:r w:rsidRPr="00D263A6">
        <w:rPr>
          <w:rFonts w:asciiTheme="minorHAnsi" w:hAnsiTheme="minorHAnsi" w:cstheme="minorHAnsi"/>
          <w:sz w:val="14"/>
        </w:rPr>
        <w:t xml:space="preserve"> </w:t>
      </w:r>
      <w:r w:rsidRPr="00D263A6">
        <w:rPr>
          <w:rStyle w:val="StyleUnderline"/>
          <w:rFonts w:asciiTheme="minorHAnsi" w:hAnsiTheme="minorHAnsi" w:cstheme="minorHAnsi"/>
          <w:highlight w:val="cyan"/>
        </w:rPr>
        <w:t>reduces</w:t>
      </w:r>
      <w:r w:rsidRPr="00D263A6">
        <w:rPr>
          <w:rStyle w:val="StyleUnderline"/>
          <w:rFonts w:asciiTheme="minorHAnsi" w:hAnsiTheme="minorHAnsi" w:cstheme="minorHAnsi"/>
        </w:rPr>
        <w:t xml:space="preserve"> gender </w:t>
      </w:r>
      <w:r w:rsidRPr="00D263A6">
        <w:rPr>
          <w:rStyle w:val="StyleUnderline"/>
          <w:rFonts w:asciiTheme="minorHAnsi" w:hAnsiTheme="minorHAnsi" w:cstheme="minorHAnsi"/>
          <w:highlight w:val="cyan"/>
        </w:rPr>
        <w:t>wage</w:t>
      </w:r>
      <w:r w:rsidRPr="00D263A6">
        <w:rPr>
          <w:rFonts w:asciiTheme="minorHAnsi" w:hAnsiTheme="minorHAnsi" w:cstheme="minorHAnsi"/>
          <w:sz w:val="14"/>
          <w:highlight w:val="cyan"/>
        </w:rPr>
        <w:t xml:space="preserve"> </w:t>
      </w:r>
      <w:r w:rsidRPr="00D263A6">
        <w:rPr>
          <w:rStyle w:val="StyleUnderline"/>
          <w:rFonts w:asciiTheme="minorHAnsi" w:hAnsiTheme="minorHAnsi" w:cstheme="minorHAnsi"/>
          <w:highlight w:val="cyan"/>
        </w:rPr>
        <w:t>gaps</w:t>
      </w:r>
      <w:r w:rsidRPr="00D263A6">
        <w:rPr>
          <w:rFonts w:asciiTheme="minorHAnsi" w:hAnsiTheme="minorHAnsi" w:cstheme="minorHAnsi"/>
          <w:sz w:val="14"/>
        </w:rPr>
        <w:t xml:space="preserve">. For example, Biasi and Sarsons (2020) show that the expiration of teacher collective bargaining agreements led to an increase in the wage gap between men and women with similar credentials, implying that the </w:t>
      </w:r>
      <w:r w:rsidRPr="00D263A6">
        <w:rPr>
          <w:rStyle w:val="StyleUnderline"/>
          <w:rFonts w:asciiTheme="minorHAnsi" w:hAnsiTheme="minorHAnsi" w:cstheme="minorHAnsi"/>
        </w:rPr>
        <w:t>terms of the collective bargaining</w:t>
      </w:r>
      <w:r w:rsidRPr="00D263A6">
        <w:rPr>
          <w:rFonts w:asciiTheme="minorHAnsi" w:hAnsiTheme="minorHAnsi" w:cstheme="minorHAnsi"/>
          <w:sz w:val="14"/>
        </w:rPr>
        <w:t xml:space="preserve"> agreement had </w:t>
      </w:r>
      <w:r w:rsidRPr="00D263A6">
        <w:rPr>
          <w:rStyle w:val="StyleUnderline"/>
          <w:rFonts w:asciiTheme="minorHAnsi" w:hAnsiTheme="minorHAnsi" w:cstheme="minorHAnsi"/>
        </w:rPr>
        <w:t>previously helped to minimize such wage gaps.</w:t>
      </w:r>
    </w:p>
    <w:p w14:paraId="1D008D17" w14:textId="77777777" w:rsidR="008C6DE9" w:rsidRPr="00D263A6" w:rsidRDefault="008C6DE9" w:rsidP="008C6DE9">
      <w:pPr>
        <w:rPr>
          <w:rFonts w:asciiTheme="minorHAnsi" w:hAnsiTheme="minorHAnsi" w:cstheme="minorHAnsi"/>
          <w:sz w:val="14"/>
        </w:rPr>
      </w:pPr>
      <w:bookmarkStart w:id="5" w:name="epi-toc-6"/>
      <w:bookmarkEnd w:id="5"/>
      <w:r w:rsidRPr="00D263A6">
        <w:rPr>
          <w:rFonts w:asciiTheme="minorHAnsi" w:hAnsiTheme="minorHAnsi" w:cstheme="minorHAnsi"/>
          <w:sz w:val="14"/>
        </w:rPr>
        <w:t>Increased government revenue and less need for safety net programs </w:t>
      </w:r>
    </w:p>
    <w:p w14:paraId="39317EFA" w14:textId="77777777" w:rsidR="008C6DE9" w:rsidRPr="00D263A6" w:rsidRDefault="008C6DE9" w:rsidP="008C6DE9">
      <w:pPr>
        <w:rPr>
          <w:rFonts w:asciiTheme="minorHAnsi" w:hAnsiTheme="minorHAnsi" w:cstheme="minorHAnsi"/>
        </w:rPr>
      </w:pPr>
      <w:r w:rsidRPr="00D263A6">
        <w:rPr>
          <w:rStyle w:val="StyleUnderline"/>
          <w:rFonts w:asciiTheme="minorHAnsi" w:hAnsiTheme="minorHAnsi" w:cstheme="minorHAnsi"/>
        </w:rPr>
        <w:t>Unionization</w:t>
      </w:r>
      <w:r w:rsidRPr="00D263A6">
        <w:rPr>
          <w:rFonts w:asciiTheme="minorHAnsi" w:hAnsiTheme="minorHAnsi" w:cstheme="minorHAnsi"/>
          <w:sz w:val="14"/>
        </w:rPr>
        <w:t xml:space="preserve"> has a range of positive economic impacts in addition to </w:t>
      </w:r>
      <w:r w:rsidRPr="00D263A6">
        <w:rPr>
          <w:rStyle w:val="StyleUnderline"/>
          <w:rFonts w:asciiTheme="minorHAnsi" w:hAnsiTheme="minorHAnsi" w:cstheme="minorHAnsi"/>
          <w:highlight w:val="cyan"/>
        </w:rPr>
        <w:t>decreasing wage inequality</w:t>
      </w:r>
      <w:r w:rsidRPr="00D263A6">
        <w:rPr>
          <w:rFonts w:asciiTheme="minorHAnsi" w:hAnsiTheme="minorHAnsi" w:cstheme="minorHAnsi"/>
          <w:sz w:val="14"/>
        </w:rPr>
        <w:t xml:space="preserve"> and raising wages for historically disadvantaged groups. Sojourner and Pacas (2018) </w:t>
      </w:r>
      <w:r w:rsidRPr="00D263A6">
        <w:rPr>
          <w:rStyle w:val="StyleUnderline"/>
          <w:rFonts w:asciiTheme="minorHAnsi" w:hAnsiTheme="minorHAnsi" w:cstheme="minorHAnsi"/>
        </w:rPr>
        <w:t>find that</w:t>
      </w:r>
      <w:r w:rsidRPr="00D263A6">
        <w:rPr>
          <w:rFonts w:asciiTheme="minorHAnsi" w:hAnsiTheme="minorHAnsi" w:cstheme="minorHAnsi"/>
          <w:sz w:val="14"/>
        </w:rPr>
        <w:t xml:space="preserve"> union </w:t>
      </w:r>
      <w:r w:rsidRPr="00D263A6">
        <w:rPr>
          <w:rStyle w:val="StyleUnderline"/>
          <w:rFonts w:asciiTheme="minorHAnsi" w:hAnsiTheme="minorHAnsi" w:cstheme="minorHAnsi"/>
        </w:rPr>
        <w:t>membership</w:t>
      </w:r>
      <w:r w:rsidRPr="00D263A6">
        <w:rPr>
          <w:rFonts w:asciiTheme="minorHAnsi" w:hAnsiTheme="minorHAnsi" w:cstheme="minorHAnsi"/>
          <w:sz w:val="14"/>
        </w:rPr>
        <w:t xml:space="preserve"> </w:t>
      </w:r>
      <w:r w:rsidRPr="00D263A6">
        <w:rPr>
          <w:rStyle w:val="StyleUnderline"/>
          <w:rFonts w:asciiTheme="minorHAnsi" w:hAnsiTheme="minorHAnsi" w:cstheme="minorHAnsi"/>
        </w:rPr>
        <w:t>yields</w:t>
      </w:r>
      <w:r w:rsidRPr="00D263A6">
        <w:rPr>
          <w:rFonts w:asciiTheme="minorHAnsi" w:hAnsiTheme="minorHAnsi" w:cstheme="minorHAnsi"/>
          <w:sz w:val="14"/>
        </w:rPr>
        <w:t xml:space="preserve"> a positive “</w:t>
      </w:r>
      <w:r w:rsidRPr="00D263A6">
        <w:rPr>
          <w:rStyle w:val="Emphasis"/>
          <w:rFonts w:asciiTheme="minorHAnsi" w:hAnsiTheme="minorHAnsi" w:cstheme="minorHAnsi"/>
          <w:highlight w:val="cyan"/>
        </w:rPr>
        <w:t>net</w:t>
      </w:r>
      <w:r w:rsidRPr="00D263A6">
        <w:rPr>
          <w:rStyle w:val="Emphasis"/>
          <w:rFonts w:asciiTheme="minorHAnsi" w:hAnsiTheme="minorHAnsi" w:cstheme="minorHAnsi"/>
        </w:rPr>
        <w:t xml:space="preserve"> </w:t>
      </w:r>
      <w:r w:rsidRPr="00D263A6">
        <w:rPr>
          <w:rStyle w:val="Emphasis"/>
          <w:rFonts w:asciiTheme="minorHAnsi" w:hAnsiTheme="minorHAnsi" w:cstheme="minorHAnsi"/>
          <w:highlight w:val="cyan"/>
        </w:rPr>
        <w:t>fiscal impact</w:t>
      </w:r>
      <w:r w:rsidRPr="00D263A6">
        <w:rPr>
          <w:rFonts w:asciiTheme="minorHAnsi" w:hAnsiTheme="minorHAnsi" w:cstheme="minorHAnsi"/>
          <w:sz w:val="14"/>
        </w:rPr>
        <w:t xml:space="preserve">”—or, to put it simply, unionized workers </w:t>
      </w:r>
      <w:r w:rsidRPr="00D263A6">
        <w:rPr>
          <w:rStyle w:val="StyleUnderline"/>
          <w:rFonts w:asciiTheme="minorHAnsi" w:hAnsiTheme="minorHAnsi" w:cstheme="minorHAnsi"/>
          <w:highlight w:val="cyan"/>
        </w:rPr>
        <w:t>have more income</w:t>
      </w:r>
      <w:r w:rsidRPr="00D263A6">
        <w:rPr>
          <w:rFonts w:asciiTheme="minorHAnsi" w:hAnsiTheme="minorHAnsi" w:cstheme="minorHAnsi"/>
          <w:sz w:val="14"/>
        </w:rPr>
        <w:t xml:space="preserve"> and therefore pay more taxes. </w:t>
      </w:r>
      <w:r w:rsidRPr="00D263A6">
        <w:rPr>
          <w:rStyle w:val="StyleUnderline"/>
          <w:rFonts w:asciiTheme="minorHAnsi" w:hAnsiTheme="minorHAnsi" w:cstheme="minorHAnsi"/>
        </w:rPr>
        <w:t>Unions pave the way for more</w:t>
      </w:r>
      <w:r w:rsidRPr="00D263A6">
        <w:rPr>
          <w:rFonts w:asciiTheme="minorHAnsi" w:hAnsiTheme="minorHAnsi" w:cstheme="minorHAnsi"/>
          <w:sz w:val="14"/>
        </w:rPr>
        <w:t xml:space="preserve"> income and </w:t>
      </w:r>
      <w:r w:rsidRPr="00D263A6">
        <w:rPr>
          <w:rStyle w:val="StyleUnderline"/>
          <w:rFonts w:asciiTheme="minorHAnsi" w:hAnsiTheme="minorHAnsi" w:cstheme="minorHAnsi"/>
        </w:rPr>
        <w:t>wealth-building</w:t>
      </w:r>
      <w:r w:rsidRPr="00D263A6">
        <w:rPr>
          <w:rFonts w:asciiTheme="minorHAnsi" w:hAnsiTheme="minorHAnsi" w:cstheme="minorHAnsi"/>
          <w:sz w:val="14"/>
        </w:rPr>
        <w:t xml:space="preserve"> for workers </w:t>
      </w:r>
      <w:r w:rsidRPr="00D263A6">
        <w:rPr>
          <w:rStyle w:val="StyleUnderline"/>
          <w:rFonts w:asciiTheme="minorHAnsi" w:hAnsiTheme="minorHAnsi" w:cstheme="minorHAnsi"/>
        </w:rPr>
        <w:t>and therefore more revenue</w:t>
      </w:r>
      <w:r w:rsidRPr="00D263A6">
        <w:rPr>
          <w:rFonts w:asciiTheme="minorHAnsi" w:hAnsiTheme="minorHAnsi" w:cstheme="minorHAnsi"/>
        </w:rPr>
        <w:t xml:space="preserve"> for the government.</w:t>
      </w:r>
    </w:p>
    <w:p w14:paraId="3AE10B92" w14:textId="77777777" w:rsidR="008C6DE9" w:rsidRPr="00D263A6" w:rsidRDefault="008C6DE9" w:rsidP="008C6DE9">
      <w:pPr>
        <w:rPr>
          <w:rFonts w:asciiTheme="minorHAnsi" w:hAnsiTheme="minorHAnsi" w:cstheme="minorHAnsi"/>
          <w:sz w:val="16"/>
        </w:rPr>
      </w:pPr>
      <w:r w:rsidRPr="00D263A6">
        <w:rPr>
          <w:rFonts w:asciiTheme="minorHAnsi" w:hAnsiTheme="minorHAnsi" w:cstheme="minorHAnsi"/>
          <w:sz w:val="16"/>
        </w:rPr>
        <w:t xml:space="preserve">Sojourner and Pacas (2018) also find that unionized workers need fewer public benefits. </w:t>
      </w:r>
      <w:r w:rsidRPr="00D263A6">
        <w:rPr>
          <w:rStyle w:val="StyleUnderline"/>
          <w:rFonts w:asciiTheme="minorHAnsi" w:hAnsiTheme="minorHAnsi" w:cstheme="minorHAnsi"/>
          <w:highlight w:val="cyan"/>
        </w:rPr>
        <w:t>Higher incomes allow</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workers</w:t>
      </w:r>
      <w:r w:rsidRPr="00D263A6">
        <w:rPr>
          <w:rFonts w:asciiTheme="minorHAnsi" w:hAnsiTheme="minorHAnsi" w:cstheme="minorHAnsi"/>
          <w:sz w:val="16"/>
        </w:rPr>
        <w:t xml:space="preserve"> and their families </w:t>
      </w:r>
      <w:r w:rsidRPr="00D263A6">
        <w:rPr>
          <w:rStyle w:val="StyleUnderline"/>
          <w:rFonts w:asciiTheme="minorHAnsi" w:hAnsiTheme="minorHAnsi" w:cstheme="minorHAnsi"/>
          <w:highlight w:val="cyan"/>
        </w:rPr>
        <w:t>to be less dependent</w:t>
      </w:r>
      <w:r w:rsidRPr="00D263A6">
        <w:rPr>
          <w:rFonts w:asciiTheme="minorHAnsi" w:hAnsiTheme="minorHAnsi" w:cstheme="minorHAnsi"/>
          <w:sz w:val="16"/>
        </w:rPr>
        <w:t xml:space="preserve"> on government benefits </w:t>
      </w:r>
      <w:r w:rsidRPr="00D263A6">
        <w:rPr>
          <w:rStyle w:val="StyleUnderline"/>
          <w:rFonts w:asciiTheme="minorHAnsi" w:hAnsiTheme="minorHAnsi" w:cstheme="minorHAnsi"/>
          <w:highlight w:val="cyan"/>
        </w:rPr>
        <w:t>and</w:t>
      </w:r>
      <w:r w:rsidRPr="00D263A6">
        <w:rPr>
          <w:rFonts w:asciiTheme="minorHAnsi" w:hAnsiTheme="minorHAnsi" w:cstheme="minorHAnsi"/>
          <w:sz w:val="16"/>
        </w:rPr>
        <w:t xml:space="preserve"> unions also </w:t>
      </w:r>
      <w:r w:rsidRPr="00D263A6">
        <w:rPr>
          <w:rStyle w:val="StyleUnderline"/>
          <w:rFonts w:asciiTheme="minorHAnsi" w:hAnsiTheme="minorHAnsi" w:cstheme="minorHAnsi"/>
        </w:rPr>
        <w:t xml:space="preserve">help </w:t>
      </w:r>
      <w:r w:rsidRPr="00D263A6">
        <w:rPr>
          <w:rStyle w:val="StyleUnderline"/>
          <w:rFonts w:asciiTheme="minorHAnsi" w:hAnsiTheme="minorHAnsi" w:cstheme="minorHAnsi"/>
          <w:highlight w:val="cyan"/>
        </w:rPr>
        <w:t>workers</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win benefits</w:t>
      </w:r>
      <w:r w:rsidRPr="00D263A6">
        <w:rPr>
          <w:rFonts w:asciiTheme="minorHAnsi" w:hAnsiTheme="minorHAnsi" w:cstheme="minorHAnsi"/>
          <w:sz w:val="16"/>
        </w:rPr>
        <w:t xml:space="preserve"> such as health insurance </w:t>
      </w:r>
      <w:r w:rsidRPr="00D263A6">
        <w:rPr>
          <w:rStyle w:val="StyleUnderline"/>
          <w:rFonts w:asciiTheme="minorHAnsi" w:hAnsiTheme="minorHAnsi" w:cstheme="minorHAnsi"/>
        </w:rPr>
        <w:t>from</w:t>
      </w:r>
      <w:r w:rsidRPr="00D263A6">
        <w:rPr>
          <w:rFonts w:asciiTheme="minorHAnsi" w:hAnsiTheme="minorHAnsi" w:cstheme="minorHAnsi"/>
          <w:sz w:val="16"/>
        </w:rPr>
        <w:t xml:space="preserve"> their </w:t>
      </w:r>
      <w:r w:rsidRPr="00D263A6">
        <w:rPr>
          <w:rStyle w:val="StyleUnderline"/>
          <w:rFonts w:asciiTheme="minorHAnsi" w:hAnsiTheme="minorHAnsi" w:cstheme="minorHAnsi"/>
        </w:rPr>
        <w:t>employers</w:t>
      </w:r>
      <w:r w:rsidRPr="00D263A6">
        <w:rPr>
          <w:rFonts w:asciiTheme="minorHAnsi" w:hAnsiTheme="minorHAnsi" w:cstheme="minorHAnsi"/>
          <w:sz w:val="16"/>
        </w:rPr>
        <w:t>.</w:t>
      </w:r>
    </w:p>
    <w:p w14:paraId="6685B634" w14:textId="77777777" w:rsidR="008C6DE9" w:rsidRPr="00D263A6" w:rsidRDefault="008C6DE9" w:rsidP="008C6DE9">
      <w:pPr>
        <w:rPr>
          <w:rFonts w:asciiTheme="minorHAnsi" w:hAnsiTheme="minorHAnsi" w:cstheme="minorHAnsi"/>
          <w:sz w:val="16"/>
        </w:rPr>
      </w:pPr>
      <w:bookmarkStart w:id="6" w:name="epi-toc-7"/>
      <w:bookmarkEnd w:id="6"/>
      <w:r w:rsidRPr="00D263A6">
        <w:rPr>
          <w:rFonts w:asciiTheme="minorHAnsi" w:hAnsiTheme="minorHAnsi" w:cstheme="minorHAnsi"/>
          <w:sz w:val="16"/>
        </w:rPr>
        <w:t>Greater access to employer-sponsored benefits including health insurance, retirement, and paid leave </w:t>
      </w:r>
    </w:p>
    <w:p w14:paraId="32ABE4C0" w14:textId="77777777" w:rsidR="008C6DE9" w:rsidRPr="00D263A6" w:rsidRDefault="008C6DE9" w:rsidP="008C6DE9">
      <w:pPr>
        <w:rPr>
          <w:rFonts w:asciiTheme="minorHAnsi" w:hAnsiTheme="minorHAnsi" w:cstheme="minorHAnsi"/>
          <w:sz w:val="16"/>
        </w:rPr>
      </w:pPr>
      <w:r w:rsidRPr="00D263A6">
        <w:rPr>
          <w:rFonts w:asciiTheme="minorHAnsi" w:hAnsiTheme="minorHAnsi" w:cstheme="minorHAnsi"/>
          <w:sz w:val="16"/>
        </w:rPr>
        <w:t>Union workers are far more likely than nonunion workers to be covered by employer-provided health insurance. More than nine in 10 unionized workers have access to employer-sponsored health benefits (compared with just 71% of nonunion workers) and union employers contribute more to their employees’ health care benefits (BLS 2024a). Furthermore, union employers are more likely to offer and contribute more toward retirement plans than comparable nonunion employers. Union workers are also more likely to have paid sick days, vacation and holidays, more input into the number of hours they work, and more predictable schedules (EPI 2021; Shierholz et al. 2024).</w:t>
      </w:r>
    </w:p>
    <w:p w14:paraId="077356E5" w14:textId="77777777" w:rsidR="008C6DE9" w:rsidRPr="00D263A6" w:rsidRDefault="008C6DE9" w:rsidP="008C6DE9">
      <w:pPr>
        <w:rPr>
          <w:rFonts w:asciiTheme="minorHAnsi" w:hAnsiTheme="minorHAnsi" w:cstheme="minorHAnsi"/>
          <w:sz w:val="16"/>
        </w:rPr>
      </w:pPr>
      <w:bookmarkStart w:id="7" w:name="epi-toc-8"/>
      <w:bookmarkEnd w:id="7"/>
      <w:r w:rsidRPr="00D263A6">
        <w:rPr>
          <w:rFonts w:asciiTheme="minorHAnsi" w:hAnsiTheme="minorHAnsi" w:cstheme="minorHAnsi"/>
          <w:sz w:val="16"/>
        </w:rPr>
        <w:t>Strengthened health and safety</w:t>
      </w:r>
    </w:p>
    <w:p w14:paraId="6ED94B0E" w14:textId="77777777" w:rsidR="008C6DE9" w:rsidRPr="00D263A6" w:rsidRDefault="008C6DE9" w:rsidP="008C6DE9">
      <w:pPr>
        <w:rPr>
          <w:rFonts w:asciiTheme="minorHAnsi" w:hAnsiTheme="minorHAnsi" w:cstheme="minorHAnsi"/>
          <w:sz w:val="16"/>
        </w:rPr>
      </w:pPr>
      <w:r w:rsidRPr="00D263A6">
        <w:rPr>
          <w:rFonts w:asciiTheme="minorHAnsi" w:hAnsiTheme="minorHAnsi" w:cstheme="minorHAnsi"/>
          <w:sz w:val="16"/>
        </w:rPr>
        <w:t>Unions also improve the health and safety of workplaces by providing health insurance and paid sick time, requiring safety equipment, and empowering workers to report unsafe conditions without fear of retaliation (Zoorob 2018; Amick et al. 2015). So-called right-to-work (RTW) legislation that weakens unions has been associated with a roughly 14% increase in the rate of occupational fatalities (Zoorob 2018). Higher unionization rates and collective bargaining coverage are also associated with better health outcomes (Muller and Raphael 2023).</w:t>
      </w:r>
    </w:p>
    <w:p w14:paraId="21215D50" w14:textId="77777777" w:rsidR="008C6DE9" w:rsidRPr="00D263A6" w:rsidRDefault="008C6DE9" w:rsidP="008C6DE9">
      <w:pPr>
        <w:rPr>
          <w:rFonts w:asciiTheme="minorHAnsi" w:hAnsiTheme="minorHAnsi" w:cstheme="minorHAnsi"/>
          <w:sz w:val="16"/>
        </w:rPr>
      </w:pPr>
      <w:bookmarkStart w:id="8" w:name="epi-toc-9"/>
      <w:bookmarkEnd w:id="8"/>
      <w:r w:rsidRPr="00D263A6">
        <w:rPr>
          <w:rFonts w:asciiTheme="minorHAnsi" w:hAnsiTheme="minorHAnsi" w:cstheme="minorHAnsi"/>
          <w:sz w:val="16"/>
        </w:rPr>
        <w:t>Increased civic engagement and broader community benefits</w:t>
      </w:r>
    </w:p>
    <w:p w14:paraId="1805780B" w14:textId="77777777" w:rsidR="008C6DE9" w:rsidRPr="00D263A6" w:rsidRDefault="008C6DE9" w:rsidP="008C6DE9">
      <w:pPr>
        <w:rPr>
          <w:rFonts w:asciiTheme="minorHAnsi" w:hAnsiTheme="minorHAnsi" w:cstheme="minorHAnsi"/>
          <w:sz w:val="16"/>
        </w:rPr>
      </w:pPr>
      <w:r w:rsidRPr="00D263A6">
        <w:rPr>
          <w:rStyle w:val="StyleUnderline"/>
          <w:rFonts w:asciiTheme="minorHAnsi" w:hAnsiTheme="minorHAnsi" w:cstheme="minorHAnsi"/>
          <w:highlight w:val="cyan"/>
        </w:rPr>
        <w:t>Beyond wages</w:t>
      </w:r>
      <w:r w:rsidRPr="00D263A6">
        <w:rPr>
          <w:rFonts w:asciiTheme="minorHAnsi" w:hAnsiTheme="minorHAnsi" w:cstheme="minorHAnsi"/>
          <w:sz w:val="16"/>
        </w:rPr>
        <w:t xml:space="preserve">, benefits, and safety, recent </w:t>
      </w:r>
      <w:r w:rsidRPr="00D263A6">
        <w:rPr>
          <w:rStyle w:val="StyleUnderline"/>
          <w:rFonts w:asciiTheme="minorHAnsi" w:hAnsiTheme="minorHAnsi" w:cstheme="minorHAnsi"/>
          <w:highlight w:val="cyan"/>
        </w:rPr>
        <w:t>scholarship shows</w:t>
      </w:r>
      <w:r w:rsidRPr="00D263A6">
        <w:rPr>
          <w:rFonts w:asciiTheme="minorHAnsi" w:hAnsiTheme="minorHAnsi" w:cstheme="minorHAnsi"/>
          <w:sz w:val="16"/>
        </w:rPr>
        <w:t xml:space="preserve"> the </w:t>
      </w:r>
      <w:r w:rsidRPr="00D263A6">
        <w:rPr>
          <w:rStyle w:val="StyleUnderline"/>
          <w:rFonts w:asciiTheme="minorHAnsi" w:hAnsiTheme="minorHAnsi" w:cstheme="minorHAnsi"/>
          <w:highlight w:val="cyan"/>
        </w:rPr>
        <w:t>indirect effect</w:t>
      </w:r>
      <w:r w:rsidRPr="00D263A6">
        <w:rPr>
          <w:rStyle w:val="StyleUnderline"/>
          <w:rFonts w:asciiTheme="minorHAnsi" w:hAnsiTheme="minorHAnsi" w:cstheme="minorHAnsi"/>
        </w:rPr>
        <w:t xml:space="preserve"> unions </w:t>
      </w:r>
      <w:r w:rsidRPr="00D263A6">
        <w:rPr>
          <w:rStyle w:val="StyleUnderline"/>
          <w:rFonts w:asciiTheme="minorHAnsi" w:hAnsiTheme="minorHAnsi" w:cstheme="minorHAnsi"/>
          <w:highlight w:val="cyan"/>
        </w:rPr>
        <w:t>have on people’s political</w:t>
      </w:r>
      <w:r w:rsidRPr="00D263A6">
        <w:rPr>
          <w:rStyle w:val="StyleUnderline"/>
          <w:rFonts w:asciiTheme="minorHAnsi" w:hAnsiTheme="minorHAnsi" w:cstheme="minorHAnsi"/>
        </w:rPr>
        <w:t xml:space="preserve"> and personal</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attitudes</w:t>
      </w:r>
      <w:r w:rsidRPr="00D263A6">
        <w:rPr>
          <w:rFonts w:asciiTheme="minorHAnsi" w:hAnsiTheme="minorHAnsi" w:cstheme="minorHAnsi"/>
          <w:sz w:val="16"/>
        </w:rPr>
        <w:t xml:space="preserve"> and on the broader community and economy as a whole. </w:t>
      </w:r>
      <w:r w:rsidRPr="00D263A6">
        <w:rPr>
          <w:rStyle w:val="StyleUnderline"/>
          <w:rFonts w:asciiTheme="minorHAnsi" w:hAnsiTheme="minorHAnsi" w:cstheme="minorHAnsi"/>
        </w:rPr>
        <w:t xml:space="preserve">Frymer and </w:t>
      </w:r>
      <w:r w:rsidRPr="00D263A6">
        <w:rPr>
          <w:rStyle w:val="StyleUnderline"/>
          <w:rFonts w:asciiTheme="minorHAnsi" w:hAnsiTheme="minorHAnsi" w:cstheme="minorHAnsi"/>
          <w:highlight w:val="cyan"/>
        </w:rPr>
        <w:t>Grumbach</w:t>
      </w:r>
      <w:r w:rsidRPr="00D263A6">
        <w:rPr>
          <w:rFonts w:asciiTheme="minorHAnsi" w:hAnsiTheme="minorHAnsi" w:cstheme="minorHAnsi"/>
          <w:sz w:val="16"/>
        </w:rPr>
        <w:t xml:space="preserve"> (2021) </w:t>
      </w:r>
      <w:r w:rsidRPr="00D263A6">
        <w:rPr>
          <w:rStyle w:val="StyleUnderline"/>
          <w:rFonts w:asciiTheme="minorHAnsi" w:hAnsiTheme="minorHAnsi" w:cstheme="minorHAnsi"/>
          <w:highlight w:val="cyan"/>
        </w:rPr>
        <w:t>find</w:t>
      </w:r>
      <w:r w:rsidRPr="00D263A6">
        <w:rPr>
          <w:rFonts w:asciiTheme="minorHAnsi" w:hAnsiTheme="minorHAnsi" w:cstheme="minorHAnsi"/>
          <w:sz w:val="16"/>
        </w:rPr>
        <w:t xml:space="preserve"> that </w:t>
      </w:r>
      <w:r w:rsidRPr="00D263A6">
        <w:rPr>
          <w:rStyle w:val="StyleUnderline"/>
          <w:rFonts w:asciiTheme="minorHAnsi" w:hAnsiTheme="minorHAnsi" w:cstheme="minorHAnsi"/>
          <w:highlight w:val="cyan"/>
        </w:rPr>
        <w:t>union membership</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reduces</w:t>
      </w:r>
      <w:r w:rsidRPr="00D263A6">
        <w:rPr>
          <w:rFonts w:asciiTheme="minorHAnsi" w:hAnsiTheme="minorHAnsi" w:cstheme="minorHAnsi"/>
          <w:sz w:val="16"/>
        </w:rPr>
        <w:t xml:space="preserve"> white </w:t>
      </w:r>
      <w:r w:rsidRPr="00D263A6">
        <w:rPr>
          <w:rStyle w:val="StyleUnderline"/>
          <w:rFonts w:asciiTheme="minorHAnsi" w:hAnsiTheme="minorHAnsi" w:cstheme="minorHAnsi"/>
          <w:highlight w:val="cyan"/>
        </w:rPr>
        <w:t>racial resentment</w:t>
      </w:r>
      <w:r w:rsidRPr="00D263A6">
        <w:rPr>
          <w:rFonts w:asciiTheme="minorHAnsi" w:hAnsiTheme="minorHAnsi" w:cstheme="minorHAnsi"/>
          <w:sz w:val="16"/>
        </w:rPr>
        <w:t xml:space="preserve">. Feigenbaum, Hertel-Fernandez, and Williamson (2019) </w:t>
      </w:r>
      <w:r w:rsidRPr="00D263A6">
        <w:rPr>
          <w:rStyle w:val="StyleUnderline"/>
          <w:rFonts w:asciiTheme="minorHAnsi" w:hAnsiTheme="minorHAnsi" w:cstheme="minorHAnsi"/>
        </w:rPr>
        <w:t>analyze the relationship</w:t>
      </w:r>
      <w:r w:rsidRPr="00D263A6">
        <w:rPr>
          <w:rFonts w:asciiTheme="minorHAnsi" w:hAnsiTheme="minorHAnsi" w:cstheme="minorHAnsi"/>
          <w:sz w:val="16"/>
        </w:rPr>
        <w:t xml:space="preserve"> between unions and political advocacy, </w:t>
      </w:r>
      <w:r w:rsidRPr="00D263A6">
        <w:rPr>
          <w:rStyle w:val="StyleUnderline"/>
          <w:rFonts w:asciiTheme="minorHAnsi" w:hAnsiTheme="minorHAnsi" w:cstheme="minorHAnsi"/>
          <w:highlight w:val="cyan"/>
        </w:rPr>
        <w:t>specifically on policies related to worker empowerment</w:t>
      </w:r>
      <w:r w:rsidRPr="00D263A6">
        <w:rPr>
          <w:rFonts w:asciiTheme="minorHAnsi" w:hAnsiTheme="minorHAnsi" w:cstheme="minorHAnsi"/>
          <w:sz w:val="16"/>
        </w:rPr>
        <w:t xml:space="preserve"> and economic justice. They </w:t>
      </w:r>
      <w:r w:rsidRPr="00D263A6">
        <w:rPr>
          <w:rStyle w:val="StyleUnderline"/>
          <w:rFonts w:asciiTheme="minorHAnsi" w:hAnsiTheme="minorHAnsi" w:cstheme="minorHAnsi"/>
          <w:highlight w:val="cyan"/>
        </w:rPr>
        <w:t>find</w:t>
      </w:r>
      <w:r w:rsidRPr="00D263A6">
        <w:rPr>
          <w:rFonts w:asciiTheme="minorHAnsi" w:hAnsiTheme="minorHAnsi" w:cstheme="minorHAnsi"/>
          <w:sz w:val="16"/>
        </w:rPr>
        <w:t xml:space="preserve"> that </w:t>
      </w:r>
      <w:r w:rsidRPr="00D263A6">
        <w:rPr>
          <w:rStyle w:val="StyleUnderline"/>
          <w:rFonts w:asciiTheme="minorHAnsi" w:hAnsiTheme="minorHAnsi" w:cstheme="minorHAnsi"/>
          <w:highlight w:val="cyan"/>
        </w:rPr>
        <w:t>weakening</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unions</w:t>
      </w:r>
      <w:r w:rsidRPr="00D263A6">
        <w:rPr>
          <w:rFonts w:asciiTheme="minorHAnsi" w:hAnsiTheme="minorHAnsi" w:cstheme="minorHAnsi"/>
          <w:sz w:val="16"/>
        </w:rPr>
        <w:t xml:space="preserve"> (through the enactment of RTW laws) </w:t>
      </w:r>
      <w:r w:rsidRPr="00D263A6">
        <w:rPr>
          <w:rStyle w:val="StyleUnderline"/>
          <w:rFonts w:asciiTheme="minorHAnsi" w:hAnsiTheme="minorHAnsi" w:cstheme="minorHAnsi"/>
          <w:highlight w:val="cyan"/>
        </w:rPr>
        <w:t>has</w:t>
      </w:r>
      <w:r w:rsidRPr="00D263A6">
        <w:rPr>
          <w:rFonts w:asciiTheme="minorHAnsi" w:hAnsiTheme="minorHAnsi" w:cstheme="minorHAnsi"/>
          <w:sz w:val="16"/>
        </w:rPr>
        <w:t xml:space="preserve"> significant </w:t>
      </w:r>
      <w:r w:rsidRPr="00D263A6">
        <w:rPr>
          <w:rStyle w:val="Emphasis"/>
          <w:rFonts w:asciiTheme="minorHAnsi" w:hAnsiTheme="minorHAnsi" w:cstheme="minorHAnsi"/>
          <w:highlight w:val="cyan"/>
        </w:rPr>
        <w:t>long-term political</w:t>
      </w:r>
      <w:r w:rsidRPr="00D263A6">
        <w:rPr>
          <w:rFonts w:asciiTheme="minorHAnsi" w:hAnsiTheme="minorHAnsi" w:cstheme="minorHAnsi"/>
          <w:sz w:val="16"/>
        </w:rPr>
        <w:t xml:space="preserve"> and economic </w:t>
      </w:r>
      <w:r w:rsidRPr="00D263A6">
        <w:rPr>
          <w:rStyle w:val="Emphasis"/>
          <w:rFonts w:asciiTheme="minorHAnsi" w:hAnsiTheme="minorHAnsi" w:cstheme="minorHAnsi"/>
          <w:highlight w:val="cyan"/>
        </w:rPr>
        <w:t>effects</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such as lower voter</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turnout</w:t>
      </w:r>
      <w:r w:rsidRPr="00D263A6">
        <w:rPr>
          <w:rFonts w:asciiTheme="minorHAnsi" w:hAnsiTheme="minorHAnsi" w:cstheme="minorHAnsi"/>
          <w:sz w:val="16"/>
        </w:rPr>
        <w:t xml:space="preserve">, lower organized labor contributions, </w:t>
      </w:r>
      <w:r w:rsidRPr="00D263A6">
        <w:rPr>
          <w:rStyle w:val="StyleUnderline"/>
          <w:rFonts w:asciiTheme="minorHAnsi" w:hAnsiTheme="minorHAnsi" w:cstheme="minorHAnsi"/>
        </w:rPr>
        <w:t>less voter mobilization</w:t>
      </w:r>
      <w:r w:rsidRPr="00D263A6">
        <w:rPr>
          <w:rFonts w:asciiTheme="minorHAnsi" w:hAnsiTheme="minorHAnsi" w:cstheme="minorHAnsi"/>
          <w:sz w:val="16"/>
        </w:rPr>
        <w:t xml:space="preserve">, </w:t>
      </w:r>
      <w:r w:rsidRPr="00D263A6">
        <w:rPr>
          <w:rStyle w:val="StyleUnderline"/>
          <w:rFonts w:asciiTheme="minorHAnsi" w:hAnsiTheme="minorHAnsi" w:cstheme="minorHAnsi"/>
        </w:rPr>
        <w:t>fewer working-class candidates</w:t>
      </w:r>
      <w:r w:rsidRPr="00D263A6">
        <w:rPr>
          <w:rFonts w:asciiTheme="minorHAnsi" w:hAnsiTheme="minorHAnsi" w:cstheme="minorHAnsi"/>
          <w:sz w:val="16"/>
        </w:rPr>
        <w:t xml:space="preserve"> serving in state legislatures and Congress, </w:t>
      </w:r>
      <w:r w:rsidRPr="00D263A6">
        <w:rPr>
          <w:rStyle w:val="StyleUnderline"/>
          <w:rFonts w:asciiTheme="minorHAnsi" w:hAnsiTheme="minorHAnsi" w:cstheme="minorHAnsi"/>
        </w:rPr>
        <w:t>and less pro-worker state</w:t>
      </w:r>
      <w:r w:rsidRPr="00D263A6">
        <w:rPr>
          <w:rFonts w:asciiTheme="minorHAnsi" w:hAnsiTheme="minorHAnsi" w:cstheme="minorHAnsi"/>
          <w:sz w:val="16"/>
        </w:rPr>
        <w:t xml:space="preserve"> </w:t>
      </w:r>
      <w:r w:rsidRPr="00D263A6">
        <w:rPr>
          <w:rStyle w:val="StyleUnderline"/>
          <w:rFonts w:asciiTheme="minorHAnsi" w:hAnsiTheme="minorHAnsi" w:cstheme="minorHAnsi"/>
        </w:rPr>
        <w:t>policy</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These</w:t>
      </w:r>
      <w:r w:rsidRPr="00D263A6">
        <w:rPr>
          <w:rFonts w:asciiTheme="minorHAnsi" w:hAnsiTheme="minorHAnsi" w:cstheme="minorHAnsi"/>
          <w:sz w:val="16"/>
        </w:rPr>
        <w:t xml:space="preserve"> political consequences </w:t>
      </w:r>
      <w:r w:rsidRPr="00D263A6">
        <w:rPr>
          <w:rStyle w:val="Emphasis"/>
          <w:rFonts w:asciiTheme="minorHAnsi" w:hAnsiTheme="minorHAnsi" w:cstheme="minorHAnsi"/>
          <w:highlight w:val="cyan"/>
        </w:rPr>
        <w:t>undoubtedly</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affect</w:t>
      </w:r>
      <w:r w:rsidRPr="00D263A6">
        <w:rPr>
          <w:rFonts w:asciiTheme="minorHAnsi" w:hAnsiTheme="minorHAnsi" w:cstheme="minorHAnsi"/>
          <w:sz w:val="16"/>
        </w:rPr>
        <w:t xml:space="preserve"> not only the </w:t>
      </w:r>
      <w:r w:rsidRPr="00D263A6">
        <w:rPr>
          <w:rStyle w:val="StyleUnderline"/>
          <w:rFonts w:asciiTheme="minorHAnsi" w:hAnsiTheme="minorHAnsi" w:cstheme="minorHAnsi"/>
          <w:highlight w:val="cyan"/>
        </w:rPr>
        <w:t>communities in which they take place</w:t>
      </w:r>
      <w:r w:rsidRPr="00D263A6">
        <w:rPr>
          <w:rFonts w:asciiTheme="minorHAnsi" w:hAnsiTheme="minorHAnsi" w:cstheme="minorHAnsi"/>
          <w:sz w:val="16"/>
        </w:rPr>
        <w:t>, but also the broader economy, as the chosen candidates enact economic policies. Unions are also shown to increase civic engagement. Dean, McCallum, and Grumbach (2023) found that county-level union density was associated with greater access to ballot drop boxes—a highly secure way to increase access to voting—during the 2022 midterm elections.</w:t>
      </w:r>
    </w:p>
    <w:p w14:paraId="24DAF765" w14:textId="77777777" w:rsidR="008C6DE9" w:rsidRPr="00D263A6" w:rsidRDefault="008C6DE9" w:rsidP="008C6DE9">
      <w:pPr>
        <w:rPr>
          <w:rFonts w:asciiTheme="minorHAnsi" w:hAnsiTheme="minorHAnsi" w:cstheme="minorHAnsi"/>
          <w:sz w:val="16"/>
        </w:rPr>
      </w:pPr>
      <w:r w:rsidRPr="00D263A6">
        <w:rPr>
          <w:rFonts w:asciiTheme="minorHAnsi" w:hAnsiTheme="minorHAnsi" w:cstheme="minorHAnsi"/>
          <w:sz w:val="16"/>
        </w:rPr>
        <w:t xml:space="preserve">Our analysis in this report supports this existing scholarship on unions. </w:t>
      </w:r>
      <w:r w:rsidRPr="00D263A6">
        <w:rPr>
          <w:rStyle w:val="StyleUnderline"/>
          <w:rFonts w:asciiTheme="minorHAnsi" w:hAnsiTheme="minorHAnsi" w:cstheme="minorHAnsi"/>
        </w:rPr>
        <w:t xml:space="preserve">The </w:t>
      </w:r>
      <w:r w:rsidRPr="00D263A6">
        <w:rPr>
          <w:rStyle w:val="StyleUnderline"/>
          <w:rFonts w:asciiTheme="minorHAnsi" w:hAnsiTheme="minorHAnsi" w:cstheme="minorHAnsi"/>
          <w:highlight w:val="cyan"/>
        </w:rPr>
        <w:t>strong relationship between</w:t>
      </w:r>
      <w:r w:rsidRPr="00D263A6">
        <w:rPr>
          <w:rFonts w:asciiTheme="minorHAnsi" w:hAnsiTheme="minorHAnsi" w:cstheme="minorHAnsi"/>
          <w:sz w:val="16"/>
        </w:rPr>
        <w:t xml:space="preserve"> union </w:t>
      </w:r>
      <w:r w:rsidRPr="00D263A6">
        <w:rPr>
          <w:rStyle w:val="StyleUnderline"/>
          <w:rFonts w:asciiTheme="minorHAnsi" w:hAnsiTheme="minorHAnsi" w:cstheme="minorHAnsi"/>
          <w:highlight w:val="cyan"/>
        </w:rPr>
        <w:t>density</w:t>
      </w:r>
      <w:r w:rsidRPr="00D263A6">
        <w:rPr>
          <w:rFonts w:asciiTheme="minorHAnsi" w:hAnsiTheme="minorHAnsi" w:cstheme="minorHAnsi"/>
          <w:sz w:val="16"/>
        </w:rPr>
        <w:t xml:space="preserve"> </w:t>
      </w:r>
      <w:r w:rsidRPr="00D263A6">
        <w:rPr>
          <w:rStyle w:val="StyleUnderline"/>
          <w:rFonts w:asciiTheme="minorHAnsi" w:hAnsiTheme="minorHAnsi" w:cstheme="minorHAnsi"/>
          <w:highlight w:val="cyan"/>
        </w:rPr>
        <w:t>and</w:t>
      </w:r>
      <w:r w:rsidRPr="00D263A6">
        <w:rPr>
          <w:rFonts w:asciiTheme="minorHAnsi" w:hAnsiTheme="minorHAnsi" w:cstheme="minorHAnsi"/>
          <w:sz w:val="16"/>
        </w:rPr>
        <w:t xml:space="preserve"> a </w:t>
      </w:r>
      <w:r w:rsidRPr="00D263A6">
        <w:rPr>
          <w:rStyle w:val="StyleUnderline"/>
          <w:rFonts w:asciiTheme="minorHAnsi" w:hAnsiTheme="minorHAnsi" w:cstheme="minorHAnsi"/>
        </w:rPr>
        <w:t xml:space="preserve">range of economic, </w:t>
      </w:r>
      <w:r w:rsidRPr="00D263A6">
        <w:rPr>
          <w:rStyle w:val="StyleUnderline"/>
          <w:rFonts w:asciiTheme="minorHAnsi" w:hAnsiTheme="minorHAnsi" w:cstheme="minorHAnsi"/>
          <w:highlight w:val="cyan"/>
        </w:rPr>
        <w:t>personal well-being</w:t>
      </w:r>
      <w:r w:rsidRPr="00D263A6">
        <w:rPr>
          <w:rFonts w:asciiTheme="minorHAnsi" w:hAnsiTheme="minorHAnsi" w:cstheme="minorHAnsi"/>
          <w:sz w:val="16"/>
        </w:rPr>
        <w:t xml:space="preserve">, and democratic outcomes </w:t>
      </w:r>
      <w:r w:rsidRPr="00D263A6">
        <w:rPr>
          <w:rStyle w:val="StyleUnderline"/>
          <w:rFonts w:asciiTheme="minorHAnsi" w:hAnsiTheme="minorHAnsi" w:cstheme="minorHAnsi"/>
          <w:highlight w:val="cyan"/>
        </w:rPr>
        <w:t>is consistent</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with</w:t>
      </w:r>
      <w:r w:rsidRPr="00D263A6">
        <w:rPr>
          <w:rFonts w:asciiTheme="minorHAnsi" w:hAnsiTheme="minorHAnsi" w:cstheme="minorHAnsi"/>
          <w:sz w:val="16"/>
        </w:rPr>
        <w:t xml:space="preserve"> the idea that </w:t>
      </w:r>
      <w:r w:rsidRPr="00D263A6">
        <w:rPr>
          <w:rStyle w:val="StyleUnderline"/>
          <w:rFonts w:asciiTheme="minorHAnsi" w:hAnsiTheme="minorHAnsi" w:cstheme="minorHAnsi"/>
          <w:highlight w:val="cyan"/>
        </w:rPr>
        <w:t>unions amplify the political</w:t>
      </w:r>
      <w:r w:rsidRPr="00D263A6">
        <w:rPr>
          <w:rFonts w:asciiTheme="minorHAnsi" w:hAnsiTheme="minorHAnsi" w:cstheme="minorHAnsi"/>
          <w:sz w:val="16"/>
          <w:highlight w:val="cyan"/>
        </w:rPr>
        <w:t xml:space="preserve"> </w:t>
      </w:r>
      <w:r w:rsidRPr="00D263A6">
        <w:rPr>
          <w:rStyle w:val="StyleUnderline"/>
          <w:rFonts w:asciiTheme="minorHAnsi" w:hAnsiTheme="minorHAnsi" w:cstheme="minorHAnsi"/>
          <w:highlight w:val="cyan"/>
        </w:rPr>
        <w:t>power of workers</w:t>
      </w:r>
      <w:r w:rsidRPr="00D263A6">
        <w:rPr>
          <w:rFonts w:asciiTheme="minorHAnsi" w:hAnsiTheme="minorHAnsi" w:cstheme="minorHAnsi"/>
          <w:sz w:val="16"/>
        </w:rPr>
        <w:t>—advancing and defending policies that benefit the broad interests of workers, their families, and their communities.</w:t>
      </w:r>
    </w:p>
    <w:p w14:paraId="7F519669" w14:textId="77777777" w:rsidR="008C6DE9" w:rsidRPr="00D263A6" w:rsidRDefault="008C6DE9" w:rsidP="008C6DE9">
      <w:pPr>
        <w:rPr>
          <w:rFonts w:asciiTheme="minorHAnsi" w:hAnsiTheme="minorHAnsi" w:cstheme="minorHAnsi"/>
          <w:sz w:val="16"/>
        </w:rPr>
      </w:pPr>
    </w:p>
    <w:p w14:paraId="7804273D" w14:textId="77777777" w:rsidR="008C6DE9" w:rsidRDefault="008C6DE9" w:rsidP="008C6DE9">
      <w:pPr>
        <w:pStyle w:val="Heading4"/>
      </w:pPr>
      <w:r>
        <w:t xml:space="preserve">Labor is all talk and NO walk. </w:t>
      </w:r>
    </w:p>
    <w:p w14:paraId="52623AFB" w14:textId="77777777" w:rsidR="008C6DE9" w:rsidRPr="00CF5DA6" w:rsidRDefault="008C6DE9" w:rsidP="008C6DE9">
      <w:r w:rsidRPr="00CF5DA6">
        <w:rPr>
          <w:rStyle w:val="Style13ptBold"/>
        </w:rPr>
        <w:t>Kagan 25</w:t>
      </w:r>
      <w:r w:rsidRPr="00CF5DA6">
        <w:t xml:space="preserve">, </w:t>
      </w:r>
      <w:r>
        <w:t>A</w:t>
      </w:r>
      <w:r w:rsidRPr="00CF5DA6">
        <w:t>uthor of the book manuscript The Fall and Rise and Fall of NYC’s TWU Local 100, 1975–2009 (Marc Kagan, 08-14-2025, “What Trump’s Decertification of Federal Employee Unions Means,” Jacobin, https://jacobin.com/2025/08/trump-decertification-federal-employee-unions)</w:t>
      </w:r>
    </w:p>
    <w:p w14:paraId="1D7D97B6" w14:textId="77777777" w:rsidR="008C6DE9" w:rsidRPr="005F1CB1" w:rsidRDefault="008C6DE9" w:rsidP="008C6DE9">
      <w:pPr>
        <w:rPr>
          <w:sz w:val="16"/>
        </w:rPr>
      </w:pPr>
      <w:r w:rsidRPr="007A0DBA">
        <w:rPr>
          <w:rStyle w:val="Emphasis"/>
        </w:rPr>
        <w:t>Talk</w:t>
      </w:r>
      <w:r w:rsidRPr="005F1CB1">
        <w:rPr>
          <w:sz w:val="16"/>
        </w:rPr>
        <w:t xml:space="preserve">, </w:t>
      </w:r>
      <w:r w:rsidRPr="007A0DBA">
        <w:rPr>
          <w:rStyle w:val="StyleUnderline"/>
        </w:rPr>
        <w:t>but</w:t>
      </w:r>
      <w:r w:rsidRPr="005F1CB1">
        <w:rPr>
          <w:sz w:val="16"/>
        </w:rPr>
        <w:t xml:space="preserve"> </w:t>
      </w:r>
      <w:r w:rsidRPr="007A0DBA">
        <w:rPr>
          <w:rStyle w:val="Emphasis"/>
        </w:rPr>
        <w:t>No Walk</w:t>
      </w:r>
      <w:r w:rsidRPr="005F1CB1">
        <w:rPr>
          <w:sz w:val="16"/>
        </w:rPr>
        <w:t>, From Unions</w:t>
      </w:r>
    </w:p>
    <w:p w14:paraId="7631E380" w14:textId="77777777" w:rsidR="008C6DE9" w:rsidRPr="005F1CB1" w:rsidRDefault="008C6DE9" w:rsidP="008C6DE9">
      <w:pPr>
        <w:rPr>
          <w:sz w:val="16"/>
        </w:rPr>
      </w:pPr>
      <w:r w:rsidRPr="005F1CB1">
        <w:rPr>
          <w:sz w:val="16"/>
        </w:rPr>
        <w:t xml:space="preserve">Across the labor movement, some </w:t>
      </w:r>
      <w:r w:rsidRPr="005F1CB1">
        <w:rPr>
          <w:rStyle w:val="Emphasis"/>
          <w:highlight w:val="cyan"/>
        </w:rPr>
        <w:t>major unions</w:t>
      </w:r>
      <w:r w:rsidRPr="005F1CB1">
        <w:rPr>
          <w:sz w:val="16"/>
          <w:highlight w:val="cyan"/>
        </w:rPr>
        <w:t xml:space="preserve"> </w:t>
      </w:r>
      <w:r w:rsidRPr="005F1CB1">
        <w:rPr>
          <w:rStyle w:val="StyleUnderline"/>
          <w:highlight w:val="cyan"/>
        </w:rPr>
        <w:t>were completely silent about Trump</w:t>
      </w:r>
      <w:r w:rsidRPr="007A0DBA">
        <w:rPr>
          <w:rStyle w:val="StyleUnderline"/>
        </w:rPr>
        <w:t>’s declaration; others issued statements</w:t>
      </w:r>
      <w:r w:rsidRPr="005F1CB1">
        <w:rPr>
          <w:sz w:val="16"/>
        </w:rPr>
        <w:t xml:space="preserve"> </w:t>
      </w:r>
      <w:r w:rsidRPr="005F1CB1">
        <w:rPr>
          <w:rStyle w:val="Emphasis"/>
          <w:highlight w:val="cyan"/>
        </w:rPr>
        <w:t>claiming</w:t>
      </w:r>
      <w:r w:rsidRPr="005F1CB1">
        <w:rPr>
          <w:sz w:val="16"/>
        </w:rPr>
        <w:t xml:space="preserve"> that </w:t>
      </w:r>
      <w:r w:rsidRPr="005F1CB1">
        <w:rPr>
          <w:rStyle w:val="StyleUnderline"/>
          <w:highlight w:val="cyan"/>
        </w:rPr>
        <w:t>they were upset but</w:t>
      </w:r>
      <w:r w:rsidRPr="007A0DBA">
        <w:rPr>
          <w:rStyle w:val="StyleUnderline"/>
        </w:rPr>
        <w:t xml:space="preserve"> managed to</w:t>
      </w:r>
      <w:r w:rsidRPr="005F1CB1">
        <w:rPr>
          <w:sz w:val="16"/>
        </w:rPr>
        <w:t xml:space="preserve"> </w:t>
      </w:r>
      <w:r w:rsidRPr="007A0DBA">
        <w:rPr>
          <w:rStyle w:val="Emphasis"/>
        </w:rPr>
        <w:t>avoid</w:t>
      </w:r>
      <w:r w:rsidRPr="005F1CB1">
        <w:rPr>
          <w:sz w:val="16"/>
        </w:rPr>
        <w:t xml:space="preserve"> </w:t>
      </w:r>
      <w:r w:rsidRPr="005F1CB1">
        <w:rPr>
          <w:rStyle w:val="StyleUnderline"/>
          <w:highlight w:val="cyan"/>
        </w:rPr>
        <w:t>using</w:t>
      </w:r>
      <w:r w:rsidRPr="007A0DBA">
        <w:rPr>
          <w:rStyle w:val="StyleUnderline"/>
        </w:rPr>
        <w:t xml:space="preserve"> the word</w:t>
      </w:r>
      <w:r w:rsidRPr="005F1CB1">
        <w:rPr>
          <w:sz w:val="16"/>
        </w:rPr>
        <w:t xml:space="preserve"> “</w:t>
      </w:r>
      <w:r w:rsidRPr="005F1CB1">
        <w:rPr>
          <w:rStyle w:val="Emphasis"/>
          <w:highlight w:val="cyan"/>
        </w:rPr>
        <w:t>Trump</w:t>
      </w:r>
      <w:r w:rsidRPr="005F1CB1">
        <w:rPr>
          <w:sz w:val="16"/>
        </w:rPr>
        <w:t xml:space="preserve">,” </w:t>
      </w:r>
      <w:r w:rsidRPr="007A0DBA">
        <w:rPr>
          <w:rStyle w:val="StyleUnderline"/>
        </w:rPr>
        <w:t>presumably</w:t>
      </w:r>
      <w:r w:rsidRPr="005F1CB1">
        <w:rPr>
          <w:sz w:val="16"/>
        </w:rPr>
        <w:t xml:space="preserve"> to give them the leeway </w:t>
      </w:r>
      <w:r w:rsidRPr="005F1CB1">
        <w:rPr>
          <w:rStyle w:val="StyleUnderline"/>
          <w:highlight w:val="cyan"/>
        </w:rPr>
        <w:t>to</w:t>
      </w:r>
      <w:r w:rsidRPr="005F1CB1">
        <w:rPr>
          <w:sz w:val="16"/>
          <w:highlight w:val="cyan"/>
        </w:rPr>
        <w:t xml:space="preserve"> </w:t>
      </w:r>
      <w:r w:rsidRPr="005F1CB1">
        <w:rPr>
          <w:rStyle w:val="Emphasis"/>
          <w:highlight w:val="cyan"/>
        </w:rPr>
        <w:t>kiss the ring</w:t>
      </w:r>
      <w:r w:rsidRPr="005F1CB1">
        <w:rPr>
          <w:sz w:val="16"/>
          <w:highlight w:val="cyan"/>
        </w:rPr>
        <w:t xml:space="preserve"> </w:t>
      </w:r>
      <w:r w:rsidRPr="005F1CB1">
        <w:rPr>
          <w:rStyle w:val="StyleUnderline"/>
          <w:highlight w:val="cyan"/>
        </w:rPr>
        <w:t>later</w:t>
      </w:r>
      <w:r w:rsidRPr="007A0DBA">
        <w:rPr>
          <w:rStyle w:val="StyleUnderline"/>
        </w:rPr>
        <w:t xml:space="preserve">. The </w:t>
      </w:r>
      <w:r w:rsidRPr="005F1CB1">
        <w:rPr>
          <w:rStyle w:val="StyleUnderline"/>
          <w:highlight w:val="cyan"/>
        </w:rPr>
        <w:t>most common response</w:t>
      </w:r>
      <w:r w:rsidRPr="007A0DBA">
        <w:rPr>
          <w:rStyle w:val="StyleUnderline"/>
        </w:rPr>
        <w:t xml:space="preserve"> was to</w:t>
      </w:r>
      <w:r w:rsidRPr="005F1CB1">
        <w:rPr>
          <w:sz w:val="16"/>
        </w:rPr>
        <w:t xml:space="preserve"> </w:t>
      </w:r>
      <w:r w:rsidRPr="005F1CB1">
        <w:rPr>
          <w:rStyle w:val="Emphasis"/>
          <w:highlight w:val="cyan"/>
        </w:rPr>
        <w:t>complain</w:t>
      </w:r>
      <w:r w:rsidRPr="005F1CB1">
        <w:rPr>
          <w:sz w:val="16"/>
        </w:rPr>
        <w:t xml:space="preserve">, even to use the word “fight,” </w:t>
      </w:r>
      <w:r w:rsidRPr="005F1CB1">
        <w:rPr>
          <w:rStyle w:val="StyleUnderline"/>
          <w:highlight w:val="cyan"/>
        </w:rPr>
        <w:t>but</w:t>
      </w:r>
      <w:r w:rsidRPr="007A0DBA">
        <w:rPr>
          <w:rStyle w:val="StyleUnderline"/>
        </w:rPr>
        <w:t xml:space="preserve"> then </w:t>
      </w:r>
      <w:r w:rsidRPr="005F1CB1">
        <w:rPr>
          <w:rStyle w:val="StyleUnderline"/>
          <w:highlight w:val="cyan"/>
        </w:rPr>
        <w:t>suggest</w:t>
      </w:r>
      <w:r w:rsidRPr="007A0DBA">
        <w:rPr>
          <w:rStyle w:val="StyleUnderline"/>
        </w:rPr>
        <w:t xml:space="preserve"> either</w:t>
      </w:r>
      <w:r w:rsidRPr="005F1CB1">
        <w:rPr>
          <w:sz w:val="16"/>
        </w:rPr>
        <w:t xml:space="preserve"> </w:t>
      </w:r>
      <w:r w:rsidRPr="005F1CB1">
        <w:rPr>
          <w:rStyle w:val="Emphasis"/>
          <w:highlight w:val="cyan"/>
        </w:rPr>
        <w:t>no action</w:t>
      </w:r>
      <w:r w:rsidRPr="005F1CB1">
        <w:rPr>
          <w:sz w:val="16"/>
        </w:rPr>
        <w:t xml:space="preserve"> whatsoever </w:t>
      </w:r>
      <w:r w:rsidRPr="007A0DBA">
        <w:rPr>
          <w:rStyle w:val="StyleUnderline"/>
        </w:rPr>
        <w:t>or the</w:t>
      </w:r>
      <w:r w:rsidRPr="005F1CB1">
        <w:rPr>
          <w:sz w:val="16"/>
        </w:rPr>
        <w:t xml:space="preserve"> </w:t>
      </w:r>
      <w:r w:rsidRPr="007A0DBA">
        <w:rPr>
          <w:rStyle w:val="Emphasis"/>
        </w:rPr>
        <w:t>tamest ones imaginable</w:t>
      </w:r>
      <w:r w:rsidRPr="005F1CB1">
        <w:rPr>
          <w:sz w:val="16"/>
        </w:rPr>
        <w:t xml:space="preserve"> — like the American Federation of Labor and Congress of Industrial Organizations (AFL-CIO) did in suggesting people call Congress.</w:t>
      </w:r>
    </w:p>
    <w:p w14:paraId="72F1A327" w14:textId="77777777" w:rsidR="008C6DE9" w:rsidRPr="005F1CB1" w:rsidRDefault="008C6DE9" w:rsidP="008C6DE9">
      <w:pPr>
        <w:rPr>
          <w:sz w:val="16"/>
        </w:rPr>
      </w:pPr>
      <w:r w:rsidRPr="007A0DBA">
        <w:rPr>
          <w:rStyle w:val="StyleUnderline"/>
        </w:rPr>
        <w:t xml:space="preserve">The two largest </w:t>
      </w:r>
      <w:r w:rsidRPr="005F1CB1">
        <w:rPr>
          <w:rStyle w:val="StyleUnderline"/>
          <w:highlight w:val="cyan"/>
        </w:rPr>
        <w:t>federal unions</w:t>
      </w:r>
      <w:r w:rsidRPr="005F1CB1">
        <w:rPr>
          <w:sz w:val="16"/>
        </w:rPr>
        <w:t xml:space="preserve">, the American Federation of Government Employees (AFGE) and the National Treasury Union, </w:t>
      </w:r>
      <w:r w:rsidRPr="005F1CB1">
        <w:rPr>
          <w:rStyle w:val="StyleUnderline"/>
          <w:highlight w:val="cyan"/>
        </w:rPr>
        <w:t>did</w:t>
      </w:r>
      <w:r w:rsidRPr="005F1CB1">
        <w:rPr>
          <w:sz w:val="16"/>
          <w:highlight w:val="cyan"/>
        </w:rPr>
        <w:t xml:space="preserve"> </w:t>
      </w:r>
      <w:r w:rsidRPr="005F1CB1">
        <w:rPr>
          <w:rStyle w:val="Emphasis"/>
          <w:highlight w:val="cyan"/>
        </w:rPr>
        <w:t>nothing</w:t>
      </w:r>
      <w:r w:rsidRPr="005F1CB1">
        <w:rPr>
          <w:sz w:val="16"/>
          <w:highlight w:val="cyan"/>
        </w:rPr>
        <w:t xml:space="preserve"> </w:t>
      </w:r>
      <w:r w:rsidRPr="005F1CB1">
        <w:rPr>
          <w:rStyle w:val="StyleUnderline"/>
          <w:highlight w:val="cyan"/>
        </w:rPr>
        <w:t>to mobilize</w:t>
      </w:r>
      <w:r w:rsidRPr="007A0DBA">
        <w:rPr>
          <w:rStyle w:val="StyleUnderline"/>
        </w:rPr>
        <w:t xml:space="preserve"> their </w:t>
      </w:r>
      <w:r w:rsidRPr="005F1CB1">
        <w:rPr>
          <w:rStyle w:val="StyleUnderline"/>
          <w:highlight w:val="cyan"/>
        </w:rPr>
        <w:t>members</w:t>
      </w:r>
      <w:r w:rsidRPr="005F1CB1">
        <w:rPr>
          <w:sz w:val="16"/>
        </w:rPr>
        <w:t xml:space="preserve"> — but </w:t>
      </w:r>
      <w:r w:rsidRPr="005F1CB1">
        <w:rPr>
          <w:rStyle w:val="StyleUnderline"/>
          <w:highlight w:val="cyan"/>
        </w:rPr>
        <w:t>they did file lawsuits</w:t>
      </w:r>
      <w:r w:rsidRPr="005F1CB1">
        <w:rPr>
          <w:sz w:val="16"/>
        </w:rPr>
        <w:t xml:space="preserve"> in Washington and California challenging the “national security” designation and claiming Trump’s actions were retaliation for protected First Amendment speech criticizing Trump. Those </w:t>
      </w:r>
      <w:r w:rsidRPr="007A0DBA">
        <w:rPr>
          <w:rStyle w:val="Emphasis"/>
        </w:rPr>
        <w:t>suits</w:t>
      </w:r>
      <w:r w:rsidRPr="005F1CB1">
        <w:rPr>
          <w:sz w:val="16"/>
        </w:rPr>
        <w:t xml:space="preserve"> </w:t>
      </w:r>
      <w:r w:rsidRPr="007A0DBA">
        <w:rPr>
          <w:rStyle w:val="StyleUnderline"/>
        </w:rPr>
        <w:t>were initially successful at the district court level</w:t>
      </w:r>
      <w:r w:rsidRPr="005F1CB1">
        <w:rPr>
          <w:sz w:val="16"/>
        </w:rPr>
        <w:t>, with two judges issuing preliminary injunctions prohibiting the voiding of CBAs, finding that the unions’ lawsuits were likely to succeed “on the merits” and that, in the meantime, the unions and their members would suffer “irreparable harm.”</w:t>
      </w:r>
    </w:p>
    <w:p w14:paraId="3B0D0089" w14:textId="77777777" w:rsidR="008C6DE9" w:rsidRPr="005F1CB1" w:rsidRDefault="008C6DE9" w:rsidP="008C6DE9">
      <w:pPr>
        <w:rPr>
          <w:sz w:val="16"/>
        </w:rPr>
      </w:pPr>
      <w:r w:rsidRPr="005F1CB1">
        <w:rPr>
          <w:sz w:val="16"/>
        </w:rPr>
        <w:t>The most common response by unions to Trump’s declaration was to complain, even to use the word ‘fight,’ but then suggest either no action whatsoever or the tamest ones imaginable.</w:t>
      </w:r>
    </w:p>
    <w:p w14:paraId="7CDA5ADD" w14:textId="77777777" w:rsidR="008C6DE9" w:rsidRPr="005F1CB1" w:rsidRDefault="008C6DE9" w:rsidP="008C6DE9">
      <w:pPr>
        <w:rPr>
          <w:sz w:val="16"/>
        </w:rPr>
      </w:pPr>
      <w:r w:rsidRPr="005F1CB1">
        <w:rPr>
          <w:rStyle w:val="StyleUnderline"/>
          <w:highlight w:val="cyan"/>
        </w:rPr>
        <w:t>But</w:t>
      </w:r>
      <w:r w:rsidRPr="005F1CB1">
        <w:rPr>
          <w:sz w:val="16"/>
        </w:rPr>
        <w:t xml:space="preserve"> then </w:t>
      </w:r>
      <w:r w:rsidRPr="005F1CB1">
        <w:rPr>
          <w:rStyle w:val="StyleUnderline"/>
        </w:rPr>
        <w:t>appellate courts</w:t>
      </w:r>
      <w:r w:rsidRPr="007A0DBA">
        <w:rPr>
          <w:rStyle w:val="StyleUnderline"/>
        </w:rPr>
        <w:t xml:space="preserve"> in both regions</w:t>
      </w:r>
      <w:r w:rsidRPr="005F1CB1">
        <w:rPr>
          <w:sz w:val="16"/>
        </w:rPr>
        <w:t xml:space="preserve"> “</w:t>
      </w:r>
      <w:r w:rsidRPr="007A0DBA">
        <w:rPr>
          <w:rStyle w:val="Emphasis"/>
        </w:rPr>
        <w:t>stayed</w:t>
      </w:r>
      <w:r w:rsidRPr="005F1CB1">
        <w:rPr>
          <w:sz w:val="16"/>
        </w:rPr>
        <w:t xml:space="preserve">” </w:t>
      </w:r>
      <w:r w:rsidRPr="007A0DBA">
        <w:rPr>
          <w:rStyle w:val="StyleUnderline"/>
        </w:rPr>
        <w:t>those injunctions from taking effect</w:t>
      </w:r>
      <w:r w:rsidRPr="005F1CB1">
        <w:rPr>
          <w:sz w:val="16"/>
        </w:rPr>
        <w:t>. In Washington, </w:t>
      </w:r>
      <w:r w:rsidRPr="007A0DBA">
        <w:rPr>
          <w:rStyle w:val="StyleUnderline"/>
        </w:rPr>
        <w:t>the court ruled that it was</w:t>
      </w:r>
      <w:r w:rsidRPr="005F1CB1">
        <w:rPr>
          <w:sz w:val="16"/>
        </w:rPr>
        <w:t xml:space="preserve"> </w:t>
      </w:r>
      <w:r w:rsidRPr="007A0DBA">
        <w:rPr>
          <w:rStyle w:val="Emphasis"/>
        </w:rPr>
        <w:t>Trump</w:t>
      </w:r>
      <w:r w:rsidRPr="005F1CB1">
        <w:rPr>
          <w:sz w:val="16"/>
        </w:rPr>
        <w:t xml:space="preserve"> </w:t>
      </w:r>
      <w:r w:rsidRPr="007A0DBA">
        <w:rPr>
          <w:rStyle w:val="StyleUnderline"/>
        </w:rPr>
        <w:t>who would suffer irreparable harm from the injunctions</w:t>
      </w:r>
      <w:r w:rsidRPr="005F1CB1">
        <w:rPr>
          <w:sz w:val="16"/>
        </w:rPr>
        <w:t xml:space="preserve"> “impeding his national-security prerogatives,” and argued that “preserving the President’s autonomy under a statute that expressly recognizes his national-security expertise is within the public interest.” </w:t>
      </w:r>
      <w:r w:rsidRPr="007A0DBA">
        <w:rPr>
          <w:rStyle w:val="StyleUnderline"/>
        </w:rPr>
        <w:t>The California court added that an injunction</w:t>
      </w:r>
      <w:r w:rsidRPr="005F1CB1">
        <w:rPr>
          <w:sz w:val="16"/>
        </w:rPr>
        <w:t xml:space="preserve"> “</w:t>
      </w:r>
      <w:r w:rsidRPr="007A0DBA">
        <w:rPr>
          <w:rStyle w:val="Emphasis"/>
        </w:rPr>
        <w:t>ties</w:t>
      </w:r>
      <w:r w:rsidRPr="005F1CB1">
        <w:rPr>
          <w:sz w:val="16"/>
        </w:rPr>
        <w:t xml:space="preserve"> </w:t>
      </w:r>
      <w:r w:rsidRPr="007A0DBA">
        <w:rPr>
          <w:rStyle w:val="StyleUnderline"/>
        </w:rPr>
        <w:t>the government’s hands</w:t>
      </w:r>
      <w:r w:rsidRPr="005F1CB1">
        <w:rPr>
          <w:sz w:val="16"/>
        </w:rPr>
        <w:t xml:space="preserve"> . . . in the national security context.” It declined “to assess whether the President’s stated reasons for exercising national security authority . . . were pretextual [a lie].”</w:t>
      </w:r>
    </w:p>
    <w:p w14:paraId="5FDCBAFB" w14:textId="77777777" w:rsidR="008C6DE9" w:rsidRPr="005F1CB1" w:rsidRDefault="008C6DE9" w:rsidP="008C6DE9">
      <w:pPr>
        <w:rPr>
          <w:sz w:val="16"/>
        </w:rPr>
      </w:pPr>
      <w:r w:rsidRPr="005F1CB1">
        <w:rPr>
          <w:sz w:val="16"/>
        </w:rPr>
        <w:t>Even though the government had removed from its decertification order eight unions and locals that had not joined the legal action, there was no retaliation, the California court said, since “the government has shown that the President would have taken the same action even in the absence” of the unions’ criticism of Trump.</w:t>
      </w:r>
    </w:p>
    <w:p w14:paraId="31FE2233" w14:textId="77777777" w:rsidR="008C6DE9" w:rsidRPr="005F1CB1" w:rsidRDefault="008C6DE9" w:rsidP="008C6DE9">
      <w:pPr>
        <w:rPr>
          <w:sz w:val="16"/>
        </w:rPr>
      </w:pPr>
      <w:r w:rsidRPr="005F1CB1">
        <w:rPr>
          <w:sz w:val="16"/>
        </w:rPr>
        <w:t xml:space="preserve">Then </w:t>
      </w:r>
      <w:r w:rsidRPr="000E44A2">
        <w:rPr>
          <w:rStyle w:val="StyleUnderline"/>
        </w:rPr>
        <w:t xml:space="preserve">both </w:t>
      </w:r>
      <w:r w:rsidRPr="005F1CB1">
        <w:rPr>
          <w:rStyle w:val="StyleUnderline"/>
          <w:highlight w:val="cyan"/>
        </w:rPr>
        <w:t>courts applied the</w:t>
      </w:r>
      <w:r w:rsidRPr="005F1CB1">
        <w:rPr>
          <w:sz w:val="16"/>
          <w:highlight w:val="cyan"/>
        </w:rPr>
        <w:t xml:space="preserve"> </w:t>
      </w:r>
      <w:r w:rsidRPr="005F1CB1">
        <w:rPr>
          <w:rStyle w:val="Emphasis"/>
          <w:highlight w:val="cyan"/>
        </w:rPr>
        <w:t>coup de grâce</w:t>
      </w:r>
      <w:r w:rsidRPr="005F1CB1">
        <w:rPr>
          <w:sz w:val="16"/>
        </w:rPr>
        <w:t>.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any claim of irreparable harm to the unions or their members was purely “speculative.”</w:t>
      </w:r>
    </w:p>
    <w:p w14:paraId="7D72D165" w14:textId="77777777" w:rsidR="008C6DE9" w:rsidRPr="000E44A2" w:rsidRDefault="008C6DE9" w:rsidP="008C6DE9">
      <w:pPr>
        <w:rPr>
          <w:sz w:val="16"/>
        </w:rPr>
      </w:pPr>
      <w:r w:rsidRPr="000E44A2">
        <w:rPr>
          <w:sz w:val="16"/>
        </w:rPr>
        <w:t>What Now?</w:t>
      </w:r>
    </w:p>
    <w:p w14:paraId="38D80BD9" w14:textId="77777777" w:rsidR="008C6DE9" w:rsidRPr="000E44A2" w:rsidRDefault="008C6DE9" w:rsidP="008C6DE9">
      <w:pPr>
        <w:rPr>
          <w:sz w:val="16"/>
        </w:rPr>
      </w:pPr>
      <w:r w:rsidRPr="000E44A2">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534B5CEC" w14:textId="77777777" w:rsidR="008C6DE9" w:rsidRPr="000E44A2" w:rsidRDefault="008C6DE9" w:rsidP="008C6DE9">
      <w:pPr>
        <w:rPr>
          <w:sz w:val="16"/>
        </w:rPr>
      </w:pPr>
      <w:r w:rsidRPr="000E44A2">
        <w:rPr>
          <w:rStyle w:val="StyleUnderline"/>
          <w:highlight w:val="cyan"/>
        </w:rPr>
        <w:t>What has unfolded</w:t>
      </w:r>
      <w:r w:rsidRPr="000E44A2">
        <w:rPr>
          <w:rStyle w:val="StyleUnderline"/>
        </w:rPr>
        <w:t xml:space="preserve"> since March </w:t>
      </w:r>
      <w:r w:rsidRPr="000E44A2">
        <w:rPr>
          <w:rStyle w:val="StyleUnderline"/>
          <w:highlight w:val="cyan"/>
        </w:rPr>
        <w:t>was</w:t>
      </w:r>
      <w:r w:rsidRPr="000E44A2">
        <w:rPr>
          <w:sz w:val="16"/>
        </w:rPr>
        <w:t xml:space="preserve"> obvious; so was </w:t>
      </w:r>
      <w:r w:rsidRPr="000E44A2">
        <w:rPr>
          <w:rStyle w:val="StyleUnderline"/>
          <w:highlight w:val="cyan"/>
        </w:rPr>
        <w:t>the tragically</w:t>
      </w:r>
      <w:r w:rsidRPr="000E44A2">
        <w:rPr>
          <w:sz w:val="16"/>
          <w:highlight w:val="cyan"/>
        </w:rPr>
        <w:t xml:space="preserve"> </w:t>
      </w:r>
      <w:r w:rsidRPr="000E44A2">
        <w:rPr>
          <w:rStyle w:val="Emphasis"/>
          <w:highlight w:val="cyan"/>
        </w:rPr>
        <w:t>inadequate response</w:t>
      </w:r>
      <w:r w:rsidRPr="000E44A2">
        <w:rPr>
          <w:sz w:val="16"/>
          <w:highlight w:val="cyan"/>
        </w:rPr>
        <w:t xml:space="preserve"> </w:t>
      </w:r>
      <w:r w:rsidRPr="000E44A2">
        <w:rPr>
          <w:rStyle w:val="StyleUnderline"/>
          <w:highlight w:val="cyan"/>
        </w:rPr>
        <w:t>of labor</w:t>
      </w:r>
      <w:r w:rsidRPr="000E44A2">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0D38A274" w14:textId="77777777" w:rsidR="008C6DE9" w:rsidRPr="000E44A2" w:rsidRDefault="008C6DE9" w:rsidP="008C6DE9">
      <w:pPr>
        <w:rPr>
          <w:sz w:val="16"/>
        </w:rPr>
      </w:pPr>
      <w:r w:rsidRPr="000E44A2">
        <w:rPr>
          <w:sz w:val="16"/>
        </w:rPr>
        <w:t xml:space="preserve">One factor that helped precipitate that </w:t>
      </w:r>
      <w:r w:rsidRPr="000E44A2">
        <w:rPr>
          <w:rStyle w:val="Emphasis"/>
          <w:highlight w:val="cyan"/>
        </w:rPr>
        <w:t>strike</w:t>
      </w:r>
      <w:r w:rsidRPr="000E44A2">
        <w:rPr>
          <w:sz w:val="16"/>
          <w:highlight w:val="cyan"/>
        </w:rPr>
        <w:t xml:space="preserve"> </w:t>
      </w:r>
      <w:r w:rsidRPr="000E44A2">
        <w:rPr>
          <w:rStyle w:val="StyleUnderline"/>
          <w:highlight w:val="cyan"/>
        </w:rPr>
        <w:t>is missing</w:t>
      </w:r>
      <w:r w:rsidRPr="000E44A2">
        <w:rPr>
          <w:rStyle w:val="StyleUnderline"/>
        </w:rPr>
        <w:t xml:space="preserve"> today</w:t>
      </w:r>
      <w:r w:rsidRPr="000E44A2">
        <w:rPr>
          <w:sz w:val="16"/>
        </w:rPr>
        <w:t>: postal strikers — particularly in New York, where the strike started — were part of a widespread upsurge of labor militancy. Yet, as I wrote then,</w:t>
      </w:r>
    </w:p>
    <w:p w14:paraId="50BCF203" w14:textId="77777777" w:rsidR="008C6DE9" w:rsidRPr="000E44A2" w:rsidRDefault="008C6DE9" w:rsidP="008C6DE9">
      <w:pPr>
        <w:rPr>
          <w:sz w:val="16"/>
        </w:rPr>
      </w:pPr>
      <w:r w:rsidRPr="000E44A2">
        <w:rPr>
          <w:sz w:val="16"/>
        </w:rPr>
        <w:t>many of the conditions that led to postal success have echoes today: The insults to federal workers’ dignity when Trump says most of them hardly work. The growing likelihood of support from at least significant sections of the American public, as manifested in the “Hands Off!” demonstrations across the United States earlier this month. At least the glimmer of possibility of real solidarity, through work stoppages and other job actions from other unions that see the target on their backs, including the 600,000 postal workers who are facing calls for [United States Postal Service] privatization. Above all, the legitimacy of workers’ demands to maintain their livelihoods and their union contracts.</w:t>
      </w:r>
    </w:p>
    <w:p w14:paraId="7B9D4DEE" w14:textId="77777777" w:rsidR="008C6DE9" w:rsidRPr="000E44A2" w:rsidRDefault="008C6DE9" w:rsidP="008C6DE9">
      <w:pPr>
        <w:rPr>
          <w:sz w:val="16"/>
        </w:rPr>
      </w:pPr>
      <w:r w:rsidRPr="000E44A2">
        <w:rPr>
          <w:sz w:val="16"/>
        </w:rPr>
        <w:t xml:space="preserve">Months later, do those conditions still apply? Holding to the strategy of the courts, the </w:t>
      </w:r>
      <w:r w:rsidRPr="000E44A2">
        <w:rPr>
          <w:rStyle w:val="StyleUnderline"/>
          <w:highlight w:val="cyan"/>
        </w:rPr>
        <w:t>federal unions have</w:t>
      </w:r>
      <w:r w:rsidRPr="000E44A2">
        <w:rPr>
          <w:sz w:val="16"/>
          <w:highlight w:val="cyan"/>
        </w:rPr>
        <w:t xml:space="preserve"> </w:t>
      </w:r>
      <w:r w:rsidRPr="000E44A2">
        <w:rPr>
          <w:rStyle w:val="Emphasis"/>
          <w:highlight w:val="cyan"/>
        </w:rPr>
        <w:t>squandered</w:t>
      </w:r>
      <w:r w:rsidRPr="000E44A2">
        <w:rPr>
          <w:sz w:val="16"/>
        </w:rPr>
        <w:t xml:space="preserve"> </w:t>
      </w:r>
      <w:r w:rsidRPr="000E44A2">
        <w:rPr>
          <w:rStyle w:val="StyleUnderline"/>
        </w:rPr>
        <w:t xml:space="preserve">their most </w:t>
      </w:r>
      <w:r w:rsidRPr="000E44A2">
        <w:rPr>
          <w:rStyle w:val="StyleUnderline"/>
          <w:highlight w:val="cyan"/>
        </w:rPr>
        <w:t>precious resources</w:t>
      </w:r>
      <w:r w:rsidRPr="000E44A2">
        <w:rPr>
          <w:sz w:val="16"/>
        </w:rPr>
        <w:t xml:space="preserve"> — the feeling of </w:t>
      </w:r>
      <w:r w:rsidRPr="000E44A2">
        <w:rPr>
          <w:rStyle w:val="Emphasis"/>
          <w:highlight w:val="cyan"/>
        </w:rPr>
        <w:t>urgency</w:t>
      </w:r>
      <w:r w:rsidRPr="000E44A2">
        <w:rPr>
          <w:sz w:val="16"/>
        </w:rPr>
        <w:t xml:space="preserve"> and </w:t>
      </w:r>
      <w:r w:rsidRPr="000E44A2">
        <w:rPr>
          <w:rStyle w:val="Emphasis"/>
          <w:highlight w:val="cyan"/>
        </w:rPr>
        <w:t>anger</w:t>
      </w:r>
      <w:r w:rsidRPr="000E44A2">
        <w:rPr>
          <w:sz w:val="16"/>
        </w:rPr>
        <w:t xml:space="preserve"> among their members, </w:t>
      </w:r>
      <w:r w:rsidRPr="000E44A2">
        <w:rPr>
          <w:rStyle w:val="StyleUnderline"/>
          <w:highlight w:val="cyan"/>
        </w:rPr>
        <w:t>and</w:t>
      </w:r>
      <w:r w:rsidRPr="000E44A2">
        <w:rPr>
          <w:sz w:val="16"/>
          <w:highlight w:val="cyan"/>
        </w:rPr>
        <w:t xml:space="preserve"> </w:t>
      </w:r>
      <w:r w:rsidRPr="000E44A2">
        <w:rPr>
          <w:rStyle w:val="Emphasis"/>
          <w:highlight w:val="cyan"/>
        </w:rPr>
        <w:t>time</w:t>
      </w:r>
      <w:r w:rsidRPr="000E44A2">
        <w:rPr>
          <w:sz w:val="16"/>
        </w:rPr>
        <w:t xml:space="preserve">. And, of course, </w:t>
      </w:r>
      <w:r w:rsidRPr="000E44A2">
        <w:rPr>
          <w:rStyle w:val="StyleUnderline"/>
          <w:highlight w:val="cyan"/>
        </w:rPr>
        <w:t>going forward, they will have</w:t>
      </w:r>
      <w:r w:rsidRPr="000E44A2">
        <w:rPr>
          <w:sz w:val="16"/>
          <w:highlight w:val="cyan"/>
        </w:rPr>
        <w:t xml:space="preserve"> </w:t>
      </w:r>
      <w:r w:rsidRPr="000E44A2">
        <w:rPr>
          <w:rStyle w:val="Emphasis"/>
          <w:highlight w:val="cyan"/>
        </w:rPr>
        <w:t>far fewer resources</w:t>
      </w:r>
      <w:r w:rsidRPr="000E44A2">
        <w:rPr>
          <w:sz w:val="16"/>
          <w:highlight w:val="cyan"/>
        </w:rPr>
        <w:t xml:space="preserve"> </w:t>
      </w:r>
      <w:r w:rsidRPr="000E44A2">
        <w:rPr>
          <w:rStyle w:val="StyleUnderline"/>
          <w:highlight w:val="cyan"/>
        </w:rPr>
        <w:t>to mobilize</w:t>
      </w:r>
      <w:r w:rsidRPr="000E44A2">
        <w:rPr>
          <w:rStyle w:val="StyleUnderline"/>
        </w:rPr>
        <w:t xml:space="preserve"> their dwindling number of members</w:t>
      </w:r>
      <w:r w:rsidRPr="000E44A2">
        <w:rPr>
          <w:sz w:val="16"/>
        </w:rPr>
        <w:t xml:space="preserve"> — even if they were inclined to change their spots.</w:t>
      </w:r>
    </w:p>
    <w:p w14:paraId="5CC3926E" w14:textId="77777777" w:rsidR="008C6DE9" w:rsidRPr="000E44A2" w:rsidRDefault="008C6DE9" w:rsidP="008C6DE9">
      <w:pPr>
        <w:rPr>
          <w:sz w:val="16"/>
        </w:rPr>
      </w:pPr>
      <w:r w:rsidRPr="000E44A2">
        <w:rPr>
          <w:sz w:val="16"/>
        </w:rPr>
        <w:t>Back in March, veteran labor organizer Stephen Lerner declared that “For Labor, Caution Is Fatal: The riskiest course is to stay the course.” His article is well worth reading for its demand that labor do something different: to make an effort to build and exercise power. And it is a must-read with the terrible retrospective knowledge that here we are, five months later, still staying the course.</w:t>
      </w:r>
    </w:p>
    <w:p w14:paraId="55D56040" w14:textId="77777777" w:rsidR="008C6DE9" w:rsidRDefault="008C6DE9" w:rsidP="008C6DE9">
      <w:pPr>
        <w:rPr>
          <w:sz w:val="16"/>
        </w:rPr>
      </w:pPr>
      <w:r w:rsidRPr="000E44A2">
        <w:rPr>
          <w:sz w:val="16"/>
        </w:rPr>
        <w:t xml:space="preserve">Perhaps some spark will still set off the disruptions, both on and off the job, we so desperately need. Meanwhile, the AFL-CIO has pegged its hopes on getting Congress to pass the Protect America’s Workforce Act, which would overturn Trump’s executive orders voiding federal workers’ bargaining rights. (Why the labor federation would expect Trump to sign into law a bill overturning his own executive orders is anyone’s guess.) </w:t>
      </w:r>
      <w:r w:rsidRPr="000E44A2">
        <w:rPr>
          <w:rStyle w:val="StyleUnderline"/>
          <w:highlight w:val="cyan"/>
        </w:rPr>
        <w:t>As long as</w:t>
      </w:r>
      <w:r w:rsidRPr="000E44A2">
        <w:rPr>
          <w:sz w:val="16"/>
        </w:rPr>
        <w:t xml:space="preserve"> this type of </w:t>
      </w:r>
      <w:r w:rsidRPr="000E44A2">
        <w:rPr>
          <w:rStyle w:val="Emphasis"/>
          <w:highlight w:val="cyan"/>
        </w:rPr>
        <w:t>delusion</w:t>
      </w:r>
      <w:r w:rsidRPr="000E44A2">
        <w:rPr>
          <w:sz w:val="16"/>
          <w:highlight w:val="cyan"/>
        </w:rPr>
        <w:t xml:space="preserve"> </w:t>
      </w:r>
      <w:r w:rsidRPr="000E44A2">
        <w:rPr>
          <w:rStyle w:val="StyleUnderline"/>
          <w:highlight w:val="cyan"/>
        </w:rPr>
        <w:t>and</w:t>
      </w:r>
      <w:r w:rsidRPr="000E44A2">
        <w:rPr>
          <w:sz w:val="16"/>
          <w:highlight w:val="cyan"/>
        </w:rPr>
        <w:t xml:space="preserve"> </w:t>
      </w:r>
      <w:r w:rsidRPr="000E44A2">
        <w:rPr>
          <w:rStyle w:val="Emphasis"/>
          <w:highlight w:val="cyan"/>
        </w:rPr>
        <w:t>denial remains</w:t>
      </w:r>
      <w:r w:rsidRPr="000E44A2">
        <w:rPr>
          <w:sz w:val="16"/>
        </w:rPr>
        <w:t xml:space="preserve">, </w:t>
      </w:r>
      <w:r w:rsidRPr="000E44A2">
        <w:rPr>
          <w:rStyle w:val="StyleUnderline"/>
        </w:rPr>
        <w:t xml:space="preserve">it seems </w:t>
      </w:r>
      <w:r w:rsidRPr="000E44A2">
        <w:rPr>
          <w:rStyle w:val="StyleUnderline"/>
          <w:highlight w:val="cyan"/>
        </w:rPr>
        <w:t>labor’s</w:t>
      </w:r>
      <w:r w:rsidRPr="000E44A2">
        <w:rPr>
          <w:sz w:val="16"/>
          <w:highlight w:val="cyan"/>
        </w:rPr>
        <w:t xml:space="preserve"> </w:t>
      </w:r>
      <w:r w:rsidRPr="000E44A2">
        <w:rPr>
          <w:rStyle w:val="Emphasis"/>
          <w:highlight w:val="cyan"/>
        </w:rPr>
        <w:t>only direction</w:t>
      </w:r>
      <w:r w:rsidRPr="000E44A2">
        <w:rPr>
          <w:sz w:val="16"/>
          <w:highlight w:val="cyan"/>
        </w:rPr>
        <w:t xml:space="preserve"> </w:t>
      </w:r>
      <w:r w:rsidRPr="000E44A2">
        <w:rPr>
          <w:rStyle w:val="StyleUnderline"/>
          <w:highlight w:val="cyan"/>
        </w:rPr>
        <w:t>is from the</w:t>
      </w:r>
      <w:r w:rsidRPr="000E44A2">
        <w:rPr>
          <w:sz w:val="16"/>
          <w:highlight w:val="cyan"/>
        </w:rPr>
        <w:t xml:space="preserve"> </w:t>
      </w:r>
      <w:r w:rsidRPr="000E44A2">
        <w:rPr>
          <w:rStyle w:val="Emphasis"/>
          <w:highlight w:val="cyan"/>
        </w:rPr>
        <w:t>frying pan</w:t>
      </w:r>
      <w:r w:rsidRPr="000E44A2">
        <w:rPr>
          <w:sz w:val="16"/>
        </w:rPr>
        <w:t xml:space="preserve"> </w:t>
      </w:r>
      <w:r w:rsidRPr="000E44A2">
        <w:rPr>
          <w:rStyle w:val="StyleUnderline"/>
        </w:rPr>
        <w:t xml:space="preserve">directly </w:t>
      </w:r>
      <w:r w:rsidRPr="000E44A2">
        <w:rPr>
          <w:rStyle w:val="StyleUnderline"/>
          <w:highlight w:val="cyan"/>
        </w:rPr>
        <w:t>into the</w:t>
      </w:r>
      <w:r w:rsidRPr="000E44A2">
        <w:rPr>
          <w:sz w:val="16"/>
          <w:highlight w:val="cyan"/>
        </w:rPr>
        <w:t xml:space="preserve"> </w:t>
      </w:r>
      <w:r w:rsidRPr="000E44A2">
        <w:rPr>
          <w:rStyle w:val="Emphasis"/>
          <w:highlight w:val="cyan"/>
        </w:rPr>
        <w:t>fire</w:t>
      </w:r>
      <w:r w:rsidRPr="000E44A2">
        <w:rPr>
          <w:sz w:val="16"/>
        </w:rPr>
        <w:t>.</w:t>
      </w:r>
    </w:p>
    <w:p w14:paraId="75DA4C5E" w14:textId="77777777" w:rsidR="008C6DE9" w:rsidRDefault="008C6DE9" w:rsidP="008C6DE9">
      <w:pPr>
        <w:pStyle w:val="Heading4"/>
      </w:pPr>
      <w:r>
        <w:t xml:space="preserve">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52B0992D" w14:textId="77777777" w:rsidR="008C6DE9" w:rsidRPr="00CA4D24" w:rsidRDefault="008C6DE9" w:rsidP="008C6DE9">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5BF123E5" w14:textId="77777777" w:rsidR="008C6DE9" w:rsidRPr="00D37CD8" w:rsidRDefault="008C6DE9" w:rsidP="008C6DE9">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4CFAEC25" w14:textId="77777777" w:rsidR="008C6DE9" w:rsidRPr="00D37CD8" w:rsidRDefault="008C6DE9" w:rsidP="008C6DE9">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51422D1E" w14:textId="77777777" w:rsidR="008C6DE9" w:rsidRPr="00D37CD8" w:rsidRDefault="008C6DE9" w:rsidP="008C6DE9">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72C9C464" w14:textId="77777777" w:rsidR="008C6DE9" w:rsidRPr="00D37CD8" w:rsidRDefault="008C6DE9" w:rsidP="008C6DE9">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41803121" w14:textId="77777777" w:rsidR="008C6DE9" w:rsidRDefault="008C6DE9" w:rsidP="008C6DE9">
      <w:pPr>
        <w:rPr>
          <w:sz w:val="16"/>
        </w:rPr>
      </w:pPr>
    </w:p>
    <w:p w14:paraId="6DE9A21E" w14:textId="77777777" w:rsidR="008C6DE9" w:rsidRDefault="008C6DE9" w:rsidP="008C6DE9">
      <w:pPr>
        <w:pStyle w:val="Heading3"/>
      </w:pPr>
      <w:r>
        <w:t xml:space="preserve">Alt---2AC </w:t>
      </w:r>
    </w:p>
    <w:p w14:paraId="36FD3EA7" w14:textId="77777777" w:rsidR="008C6DE9" w:rsidRDefault="008C6DE9" w:rsidP="008C6DE9">
      <w:pPr>
        <w:pStyle w:val="Heading4"/>
      </w:pPr>
      <w:r>
        <w:t xml:space="preserve">Impeachments trigger international delegitimization and unconstrained foreign policy. </w:t>
      </w:r>
    </w:p>
    <w:p w14:paraId="2C5959EC" w14:textId="77777777" w:rsidR="008C6DE9" w:rsidRDefault="008C6DE9" w:rsidP="008C6DE9">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Lessons from South America,” Revista Brasileira de Política Internacional, </w:t>
      </w:r>
      <w:r w:rsidRPr="00175A9F">
        <w:t>DOI: http://dx.doi.org/10.1590/0034-7329202300102</w:t>
      </w:r>
      <w:r>
        <w:t xml:space="preserve">) </w:t>
      </w:r>
    </w:p>
    <w:p w14:paraId="7ADB709F" w14:textId="77777777" w:rsidR="008C6DE9" w:rsidRPr="00175A9F" w:rsidRDefault="008C6DE9" w:rsidP="008C6DE9">
      <w:pPr>
        <w:pStyle w:val="ListParagraph"/>
        <w:numPr>
          <w:ilvl w:val="0"/>
          <w:numId w:val="11"/>
        </w:numPr>
      </w:pPr>
      <w:r w:rsidRPr="00175A9F">
        <w:t>PB = Presidential Breakdowns</w:t>
      </w:r>
    </w:p>
    <w:p w14:paraId="4F7C8550" w14:textId="77777777" w:rsidR="008C6DE9" w:rsidRPr="00175A9F" w:rsidRDefault="008C6DE9" w:rsidP="008C6DE9">
      <w:pPr>
        <w:pStyle w:val="ListParagraph"/>
        <w:numPr>
          <w:ilvl w:val="0"/>
          <w:numId w:val="11"/>
        </w:numPr>
      </w:pPr>
      <w:r w:rsidRPr="00175A9F">
        <w:t>FPA = Foreign Policy Analysis</w:t>
      </w:r>
    </w:p>
    <w:p w14:paraId="77132A25" w14:textId="77777777" w:rsidR="008C6DE9" w:rsidRPr="00175A9F" w:rsidRDefault="008C6DE9" w:rsidP="008C6DE9">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C77497">
        <w:rPr>
          <w:rStyle w:val="Emphasis"/>
          <w:highlight w:val="cyan"/>
        </w:rPr>
        <w:t>few studies</w:t>
      </w:r>
      <w:r w:rsidRPr="003D1F98">
        <w:rPr>
          <w:u w:val="single"/>
        </w:rPr>
        <w:t xml:space="preserve"> have </w:t>
      </w:r>
      <w:r w:rsidRPr="00C77497">
        <w:rPr>
          <w:highlight w:val="cyan"/>
          <w:u w:val="single"/>
        </w:rPr>
        <w:t>focused</w:t>
      </w:r>
      <w:r w:rsidRPr="003D1F98">
        <w:rPr>
          <w:u w:val="single"/>
        </w:rPr>
        <w:t xml:space="preserve"> on </w:t>
      </w:r>
      <w:r w:rsidRPr="00C77497">
        <w:rPr>
          <w:highlight w:val="cyan"/>
          <w:u w:val="single"/>
        </w:rPr>
        <w:t>how</w:t>
      </w:r>
      <w:r w:rsidRPr="003D1F98">
        <w:rPr>
          <w:u w:val="single"/>
        </w:rPr>
        <w:t xml:space="preserve"> presidential </w:t>
      </w:r>
      <w:r w:rsidRPr="00C77497">
        <w:rPr>
          <w:highlight w:val="cyan"/>
          <w:u w:val="single"/>
        </w:rPr>
        <w:t>breakdowns</w:t>
      </w:r>
      <w:r w:rsidRPr="003D1F98">
        <w:rPr>
          <w:u w:val="single"/>
        </w:rPr>
        <w:t xml:space="preserve"> </w:t>
      </w:r>
      <w:r w:rsidRPr="00C77497">
        <w:rPr>
          <w:rStyle w:val="Emphasis"/>
          <w:highlight w:val="cyan"/>
        </w:rPr>
        <w:t>affect policies</w:t>
      </w:r>
      <w:r w:rsidRPr="00175A9F">
        <w:rPr>
          <w:sz w:val="16"/>
        </w:rPr>
        <w:t xml:space="preserve"> (Llanos and Marsteintredet 2010; Merke et al. 2020). </w:t>
      </w:r>
    </w:p>
    <w:p w14:paraId="3544D6B6" w14:textId="77777777" w:rsidR="008C6DE9" w:rsidRPr="00175A9F" w:rsidRDefault="008C6DE9" w:rsidP="008C6DE9">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C77497">
        <w:rPr>
          <w:rStyle w:val="Emphasis"/>
          <w:highlight w:val="cyan"/>
        </w:rPr>
        <w:t>not</w:t>
      </w:r>
      <w:r w:rsidRPr="003D1F98">
        <w:rPr>
          <w:u w:val="single"/>
        </w:rPr>
        <w:t xml:space="preserve"> two completely </w:t>
      </w:r>
      <w:r w:rsidRPr="00C77497">
        <w:rPr>
          <w:rStyle w:val="Emphasis"/>
          <w:highlight w:val="cyan"/>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2CEDD4F7" w14:textId="77777777" w:rsidR="008C6DE9" w:rsidRPr="00175A9F" w:rsidRDefault="008C6DE9" w:rsidP="008C6DE9">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3B0FE132" w14:textId="77777777" w:rsidR="008C6DE9" w:rsidRPr="00175A9F" w:rsidRDefault="008C6DE9" w:rsidP="008C6DE9">
      <w:pPr>
        <w:rPr>
          <w:sz w:val="16"/>
        </w:rPr>
      </w:pPr>
      <w:r w:rsidRPr="00C77497">
        <w:rPr>
          <w:highlight w:val="cyan"/>
          <w:u w:val="single"/>
        </w:rPr>
        <w:t>Responses to 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C77497">
        <w:rPr>
          <w:rStyle w:val="Emphasis"/>
          <w:highlight w:val="cyan"/>
        </w:rPr>
        <w:t>ideological affiliations</w:t>
      </w:r>
      <w:r w:rsidRPr="003D1F98">
        <w:rPr>
          <w:u w:val="single"/>
        </w:rPr>
        <w:t xml:space="preserve">, </w:t>
      </w:r>
      <w:r w:rsidRPr="00C77497">
        <w:rPr>
          <w:highlight w:val="cyan"/>
          <w:u w:val="single"/>
        </w:rPr>
        <w:t>and</w:t>
      </w:r>
      <w:r w:rsidRPr="003D1F98">
        <w:rPr>
          <w:u w:val="single"/>
        </w:rPr>
        <w:t xml:space="preserve"> </w:t>
      </w:r>
      <w:r w:rsidRPr="00C77497">
        <w:rPr>
          <w:rStyle w:val="Emphasis"/>
          <w:highlight w:val="cyan"/>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6B3F105B" w14:textId="77777777" w:rsidR="008C6DE9" w:rsidRPr="00175A9F" w:rsidRDefault="008C6DE9" w:rsidP="008C6DE9">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 according to</w:t>
      </w:r>
      <w:r w:rsidRPr="003D1F98">
        <w:rPr>
          <w:u w:val="single"/>
        </w:rPr>
        <w:t xml:space="preserve"> their normative evaluation of the </w:t>
      </w:r>
      <w:r w:rsidRPr="00C77497">
        <w:rPr>
          <w:rStyle w:val="Emphasis"/>
          <w:highlight w:val="cyan"/>
        </w:rPr>
        <w:t>impeachment processes</w:t>
      </w:r>
      <w:r w:rsidRPr="003D1F98">
        <w:rPr>
          <w:u w:val="single"/>
        </w:rPr>
        <w:t xml:space="preserve"> and </w:t>
      </w:r>
      <w:r w:rsidRPr="003D1F98">
        <w:rPr>
          <w:rStyle w:val="Emphasis"/>
        </w:rPr>
        <w:t>political preferences</w:t>
      </w:r>
      <w:r w:rsidRPr="00175A9F">
        <w:rPr>
          <w:sz w:val="16"/>
        </w:rPr>
        <w:t>.</w:t>
      </w:r>
    </w:p>
    <w:p w14:paraId="6D63610D" w14:textId="77777777" w:rsidR="008C6DE9" w:rsidRPr="00175A9F" w:rsidRDefault="008C6DE9" w:rsidP="008C6DE9">
      <w:pPr>
        <w:rPr>
          <w:sz w:val="16"/>
          <w:szCs w:val="16"/>
        </w:rPr>
      </w:pPr>
      <w:r w:rsidRPr="00175A9F">
        <w:rPr>
          <w:sz w:val="16"/>
          <w:szCs w:val="16"/>
        </w:rPr>
        <w:t>&lt;&lt;&lt;Condensed, none omitted&gt;&gt;&gt;</w:t>
      </w:r>
    </w:p>
    <w:p w14:paraId="188F2271" w14:textId="77777777" w:rsidR="008C6DE9" w:rsidRPr="00175A9F" w:rsidRDefault="008C6DE9" w:rsidP="008C6DE9">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4629001F" w14:textId="77777777" w:rsidR="008C6DE9" w:rsidRPr="00175A9F" w:rsidRDefault="008C6DE9" w:rsidP="008C6DE9">
      <w:pPr>
        <w:rPr>
          <w:sz w:val="16"/>
          <w:szCs w:val="16"/>
        </w:rPr>
      </w:pPr>
      <w:r w:rsidRPr="00175A9F">
        <w:rPr>
          <w:sz w:val="16"/>
          <w:szCs w:val="16"/>
        </w:rPr>
        <w:t>&lt;&lt;&lt;Paragraph integrity resumes&gt;&gt;&gt;</w:t>
      </w:r>
    </w:p>
    <w:p w14:paraId="2DF69282" w14:textId="77777777" w:rsidR="008C6DE9" w:rsidRPr="00175A9F" w:rsidRDefault="008C6DE9" w:rsidP="008C6DE9">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175A9F">
        <w:rPr>
          <w:highlight w:val="cyan"/>
          <w:u w:val="single"/>
        </w:rPr>
        <w:t>presidents</w:t>
      </w:r>
      <w:r w:rsidRPr="00175A9F">
        <w:rPr>
          <w:u w:val="single"/>
        </w:rPr>
        <w:t xml:space="preserve"> are more likely to </w:t>
      </w:r>
      <w:r w:rsidRPr="00175A9F">
        <w:rPr>
          <w:highlight w:val="cyan"/>
          <w:u w:val="single"/>
        </w:rPr>
        <w:t>centralize choices</w:t>
      </w:r>
      <w:r w:rsidRPr="00175A9F">
        <w:rPr>
          <w:u w:val="single"/>
        </w:rPr>
        <w:t xml:space="preserve">, which may </w:t>
      </w:r>
      <w:r w:rsidRPr="00175A9F">
        <w:rPr>
          <w:highlight w:val="cyan"/>
          <w:u w:val="single"/>
        </w:rPr>
        <w:t>lead to</w:t>
      </w:r>
      <w:r w:rsidRPr="00175A9F">
        <w:rPr>
          <w:u w:val="single"/>
        </w:rPr>
        <w:t xml:space="preserve"> more </w:t>
      </w:r>
      <w:r w:rsidRPr="00175A9F">
        <w:rPr>
          <w:rStyle w:val="Emphasis"/>
        </w:rPr>
        <w:t>ideolo</w:t>
      </w:r>
      <w:r w:rsidRPr="00175A9F">
        <w:rPr>
          <w:rStyle w:val="Emphasis"/>
          <w:highlight w:val="cyan"/>
        </w:rPr>
        <w:t>gical and unpredictable conduct</w:t>
      </w:r>
      <w:r w:rsidRPr="00175A9F">
        <w:t xml:space="preserve"> </w:t>
      </w:r>
      <w:r w:rsidRPr="00175A9F">
        <w:rPr>
          <w:sz w:val="16"/>
          <w:szCs w:val="16"/>
        </w:rPr>
        <w:t>(Gardini 2011, 25).</w:t>
      </w:r>
    </w:p>
    <w:p w14:paraId="675F589F" w14:textId="77777777" w:rsidR="008C6DE9" w:rsidRDefault="008C6DE9" w:rsidP="008C6DE9">
      <w:pPr>
        <w:rPr>
          <w:u w:val="single"/>
        </w:rPr>
      </w:pPr>
      <w:r w:rsidRPr="00175A9F">
        <w:rPr>
          <w:highlight w:val="cyan"/>
          <w:u w:val="single"/>
        </w:rPr>
        <w:t>Presidents</w:t>
      </w:r>
      <w:r w:rsidRPr="00175A9F">
        <w:rPr>
          <w:u w:val="single"/>
        </w:rPr>
        <w:t xml:space="preserve"> will generally </w:t>
      </w:r>
      <w:r w:rsidRPr="00175A9F">
        <w:rPr>
          <w:highlight w:val="cyan"/>
          <w:u w:val="single"/>
        </w:rPr>
        <w:t>choose</w:t>
      </w:r>
      <w:r w:rsidRPr="00175A9F">
        <w:rPr>
          <w:u w:val="single"/>
        </w:rPr>
        <w:t xml:space="preserve"> their degree/kind of </w:t>
      </w:r>
      <w:r w:rsidRPr="00175A9F">
        <w:rPr>
          <w:rStyle w:val="Emphasis"/>
          <w:highlight w:val="cyan"/>
        </w:rPr>
        <w:t>delegation to bureaucracies</w:t>
      </w:r>
      <w:r w:rsidRPr="00175A9F">
        <w:rPr>
          <w:u w:val="single"/>
        </w:rPr>
        <w:t xml:space="preserve"> </w:t>
      </w:r>
      <w:r w:rsidRPr="00175A9F">
        <w:rPr>
          <w:highlight w:val="cyan"/>
          <w:u w:val="single"/>
        </w:rPr>
        <w:t>according to</w:t>
      </w:r>
      <w:r w:rsidRPr="00175A9F">
        <w:rPr>
          <w:u w:val="single"/>
        </w:rPr>
        <w:t xml:space="preserve"> their </w:t>
      </w:r>
      <w:r w:rsidRPr="00175A9F">
        <w:rPr>
          <w:rStyle w:val="Emphasis"/>
        </w:rPr>
        <w:t xml:space="preserve">interest in </w:t>
      </w:r>
      <w:r w:rsidRPr="00175A9F">
        <w:rPr>
          <w:rStyle w:val="Emphasis"/>
          <w:highlight w:val="cyan"/>
        </w:rPr>
        <w:t>foreign policy</w:t>
      </w:r>
      <w:r w:rsidRPr="00175A9F">
        <w:rPr>
          <w:u w:val="single"/>
        </w:rPr>
        <w:t xml:space="preserve"> </w:t>
      </w:r>
    </w:p>
    <w:p w14:paraId="4FD7ABF8" w14:textId="77777777" w:rsidR="008C6DE9" w:rsidRDefault="008C6DE9" w:rsidP="008C6DE9">
      <w:pPr>
        <w:rPr>
          <w:u w:val="single"/>
        </w:rPr>
      </w:pPr>
    </w:p>
    <w:p w14:paraId="1FED2BA0" w14:textId="77777777" w:rsidR="008C6DE9" w:rsidRDefault="008C6DE9" w:rsidP="008C6DE9">
      <w:pPr>
        <w:rPr>
          <w:u w:val="single"/>
        </w:rPr>
      </w:pPr>
    </w:p>
    <w:p w14:paraId="68AF6D7E" w14:textId="77777777" w:rsidR="008C6DE9" w:rsidRDefault="008C6DE9" w:rsidP="008C6DE9">
      <w:pPr>
        <w:rPr>
          <w:u w:val="single"/>
        </w:rPr>
      </w:pPr>
    </w:p>
    <w:p w14:paraId="2D0868D8" w14:textId="77777777" w:rsidR="008C6DE9" w:rsidRPr="00175A9F" w:rsidRDefault="008C6DE9" w:rsidP="008C6DE9">
      <w:pPr>
        <w:rPr>
          <w:sz w:val="16"/>
          <w:szCs w:val="16"/>
        </w:rPr>
      </w:pPr>
      <w:r w:rsidRPr="00175A9F">
        <w:rPr>
          <w:u w:val="single"/>
        </w:rPr>
        <w:t>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36AAF9CA" w14:textId="77777777" w:rsidR="008C6DE9" w:rsidRPr="00175A9F" w:rsidRDefault="008C6DE9" w:rsidP="008C6DE9">
      <w:pPr>
        <w:rPr>
          <w:sz w:val="16"/>
          <w:szCs w:val="16"/>
        </w:rPr>
      </w:pPr>
      <w:r w:rsidRPr="00175A9F">
        <w:rPr>
          <w:sz w:val="16"/>
          <w:szCs w:val="16"/>
        </w:rPr>
        <w:t>&lt;&lt;&lt;Figure Omitted&gt;&gt;&gt;</w:t>
      </w:r>
    </w:p>
    <w:p w14:paraId="583D939F" w14:textId="77777777" w:rsidR="008C6DE9" w:rsidRPr="00175A9F" w:rsidRDefault="008C6DE9" w:rsidP="008C6DE9">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(Valenzuela 2008). It typically results from the convergence of four factors: widespread protests, the loss of congressional majority, corruption scandals, and economic crisis (Hochstetler 2008; Pérez-Liñán 2008).</w:t>
      </w:r>
    </w:p>
    <w:p w14:paraId="4D55216A" w14:textId="77777777" w:rsidR="008C6DE9" w:rsidRPr="00175A9F" w:rsidRDefault="008C6DE9" w:rsidP="008C6DE9">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extreme form of 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55EFB380" w14:textId="77777777" w:rsidR="008C6DE9" w:rsidRPr="00175A9F" w:rsidRDefault="008C6DE9" w:rsidP="008C6DE9">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67C62717" w14:textId="77777777" w:rsidR="008C6DE9" w:rsidRPr="00175A9F" w:rsidRDefault="008C6DE9" w:rsidP="008C6DE9">
      <w:pPr>
        <w:rPr>
          <w:sz w:val="16"/>
        </w:rPr>
      </w:pPr>
      <w:r w:rsidRPr="00C77497">
        <w:rPr>
          <w:u w:val="single"/>
        </w:rPr>
        <w:t xml:space="preserve">Impeachments should </w:t>
      </w:r>
      <w:r w:rsidRPr="00C77497">
        <w:rPr>
          <w:rStyle w:val="Emphasis"/>
          <w:highlight w:val="cyan"/>
        </w:rPr>
        <w:t>shift</w:t>
      </w:r>
      <w:r w:rsidRPr="00C77497">
        <w:rPr>
          <w:u w:val="single"/>
        </w:rPr>
        <w:t xml:space="preserve"> </w:t>
      </w:r>
      <w:r w:rsidRPr="00C77497">
        <w:rPr>
          <w:highlight w:val="cyan"/>
          <w:u w:val="single"/>
        </w:rPr>
        <w:t>foreign policy</w:t>
      </w:r>
      <w:r w:rsidRPr="00C77497">
        <w:rPr>
          <w:u w:val="single"/>
        </w:rPr>
        <w:t xml:space="preserve"> away from state policy/public diplomacy and </w:t>
      </w:r>
      <w:r w:rsidRPr="00C77497">
        <w:rPr>
          <w:rStyle w:val="Emphasis"/>
          <w:highlight w:val="cyan"/>
        </w:rPr>
        <w:t>increase</w:t>
      </w:r>
      <w:r w:rsidRPr="00C77497">
        <w:rPr>
          <w:u w:val="single"/>
        </w:rPr>
        <w:t xml:space="preserve"> </w:t>
      </w:r>
      <w:r w:rsidRPr="00C77497">
        <w:rPr>
          <w:highlight w:val="cyan"/>
          <w:u w:val="single"/>
        </w:rPr>
        <w:t>political actors’</w:t>
      </w:r>
      <w:r w:rsidRPr="00C77497">
        <w:rPr>
          <w:u w:val="single"/>
        </w:rPr>
        <w:t xml:space="preserve"> </w:t>
      </w:r>
      <w:r w:rsidRPr="00C77497">
        <w:rPr>
          <w:rStyle w:val="Emphasis"/>
          <w:highlight w:val="cyan"/>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37D68548" w14:textId="77777777" w:rsidR="008C6DE9" w:rsidRPr="00175A9F" w:rsidRDefault="008C6DE9" w:rsidP="008C6DE9">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3BC3F286" w14:textId="77777777" w:rsidR="008C6DE9" w:rsidRPr="00175A9F" w:rsidRDefault="008C6DE9" w:rsidP="008C6DE9">
      <w:pPr>
        <w:rPr>
          <w:sz w:val="16"/>
          <w:szCs w:val="16"/>
        </w:rPr>
      </w:pPr>
      <w:r w:rsidRPr="00175A9F">
        <w:rPr>
          <w:sz w:val="16"/>
          <w:szCs w:val="16"/>
        </w:rPr>
        <w:t>&lt;&lt;&lt;Table Omitted&gt;&gt;&gt;</w:t>
      </w:r>
    </w:p>
    <w:p w14:paraId="673BD093" w14:textId="77777777" w:rsidR="008C6DE9" w:rsidRPr="00175A9F" w:rsidRDefault="008C6DE9" w:rsidP="008C6DE9">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7CBD85B2" w14:textId="77777777" w:rsidR="008C6DE9" w:rsidRPr="00175A9F" w:rsidRDefault="008C6DE9" w:rsidP="008C6DE9">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0DBEE5E5" w14:textId="77777777" w:rsidR="008C6DE9" w:rsidRPr="00175A9F" w:rsidRDefault="008C6DE9" w:rsidP="008C6DE9">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6F8628C7" w14:textId="77777777" w:rsidR="008C6DE9" w:rsidRDefault="008C6DE9" w:rsidP="008C6DE9">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08D7490A" w14:textId="77777777" w:rsidR="008C6DE9" w:rsidRDefault="008C6DE9" w:rsidP="008C6DE9">
      <w:pPr>
        <w:rPr>
          <w:sz w:val="16"/>
        </w:rPr>
      </w:pPr>
    </w:p>
    <w:p w14:paraId="4619CA17" w14:textId="77777777" w:rsidR="008C6DE9" w:rsidRDefault="008C6DE9" w:rsidP="008C6DE9">
      <w:pPr>
        <w:pStyle w:val="Heading4"/>
      </w:pPr>
      <w:r>
        <w:t xml:space="preserve">Only an internationally legitimate US staves off nuclear hotspots. </w:t>
      </w:r>
    </w:p>
    <w:p w14:paraId="666ABCCE" w14:textId="77777777" w:rsidR="008C6DE9" w:rsidRPr="00126364" w:rsidRDefault="008C6DE9" w:rsidP="008C6DE9">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27DA0C9F" w14:textId="77777777" w:rsidR="008C6DE9" w:rsidRPr="00126364" w:rsidRDefault="008C6DE9" w:rsidP="008C6DE9">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7322E4CF" w14:textId="77777777" w:rsidR="008C6DE9" w:rsidRPr="00126364" w:rsidRDefault="008C6DE9" w:rsidP="008C6DE9">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1CB0CA1E" w14:textId="77777777" w:rsidR="008C6DE9" w:rsidRPr="00126364" w:rsidRDefault="008C6DE9" w:rsidP="008C6DE9">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4546B08C" w14:textId="77777777" w:rsidR="008C6DE9" w:rsidRPr="00126364" w:rsidRDefault="008C6DE9" w:rsidP="008C6DE9">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43EFC7EC" w14:textId="77777777" w:rsidR="008C6DE9" w:rsidRPr="00126364" w:rsidRDefault="008C6DE9" w:rsidP="008C6DE9">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60D57323" w14:textId="77777777" w:rsidR="008C6DE9" w:rsidRPr="00126364" w:rsidRDefault="008C6DE9" w:rsidP="008C6DE9">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77AEEDB6" w14:textId="77777777" w:rsidR="008C6DE9" w:rsidRPr="00126364" w:rsidRDefault="008C6DE9" w:rsidP="008C6DE9">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0CE263D2" w14:textId="77777777" w:rsidR="008C6DE9" w:rsidRPr="00126364" w:rsidRDefault="008C6DE9" w:rsidP="008C6DE9">
      <w:pPr>
        <w:rPr>
          <w:sz w:val="8"/>
          <w:szCs w:val="8"/>
        </w:rPr>
      </w:pPr>
      <w:r w:rsidRPr="00126364">
        <w:rPr>
          <w:sz w:val="8"/>
          <w:szCs w:val="8"/>
        </w:rPr>
        <w:t xml:space="preserve"> Peace through Strength in History</w:t>
      </w:r>
    </w:p>
    <w:p w14:paraId="641C16C6" w14:textId="77777777" w:rsidR="008C6DE9" w:rsidRPr="00126364" w:rsidRDefault="008C6DE9" w:rsidP="008C6DE9">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24A29F92" w14:textId="77777777" w:rsidR="008C6DE9" w:rsidRPr="00126364" w:rsidRDefault="008C6DE9" w:rsidP="008C6DE9">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0DD05E43" w14:textId="77777777" w:rsidR="008C6DE9" w:rsidRPr="00126364" w:rsidRDefault="008C6DE9" w:rsidP="008C6DE9">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0DBCE8FD" w14:textId="77777777" w:rsidR="008C6DE9" w:rsidRPr="00126364" w:rsidRDefault="008C6DE9" w:rsidP="008C6DE9">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2342F1AD" w14:textId="77777777" w:rsidR="008C6DE9" w:rsidRPr="00126364" w:rsidRDefault="008C6DE9" w:rsidP="008C6DE9">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5A3E436D" w14:textId="77777777" w:rsidR="008C6DE9" w:rsidRPr="00126364" w:rsidRDefault="008C6DE9" w:rsidP="008C6DE9">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21AD94AD" w14:textId="77777777" w:rsidR="008C6DE9" w:rsidRPr="00126364" w:rsidRDefault="008C6DE9" w:rsidP="008C6DE9">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1B2D6FCA" w14:textId="77777777" w:rsidR="008C6DE9" w:rsidRPr="00126364" w:rsidRDefault="008C6DE9" w:rsidP="008C6DE9">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3926620A" w14:textId="77777777" w:rsidR="008C6DE9" w:rsidRPr="00126364" w:rsidRDefault="008C6DE9" w:rsidP="008C6DE9">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108BE251" w14:textId="77777777" w:rsidR="008C6DE9" w:rsidRPr="00126364" w:rsidRDefault="008C6DE9" w:rsidP="008C6DE9">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6175F83E" w14:textId="77777777" w:rsidR="008C6DE9" w:rsidRPr="00126364" w:rsidRDefault="008C6DE9" w:rsidP="008C6DE9">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05C152EB" w14:textId="77777777" w:rsidR="008C6DE9" w:rsidRPr="00126364" w:rsidRDefault="008C6DE9" w:rsidP="008C6DE9">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6496C687" w14:textId="77777777" w:rsidR="008C6DE9" w:rsidRPr="00126364" w:rsidRDefault="008C6DE9" w:rsidP="008C6DE9">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074B1BFD" w14:textId="77777777" w:rsidR="008C6DE9" w:rsidRPr="00126364" w:rsidRDefault="008C6DE9" w:rsidP="008C6DE9">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677D5E72" w14:textId="77777777" w:rsidR="008C6DE9" w:rsidRPr="00126364" w:rsidRDefault="008C6DE9" w:rsidP="008C6DE9">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4F9D3BB1" w14:textId="77777777" w:rsidR="008C6DE9" w:rsidRPr="00126364" w:rsidRDefault="008C6DE9" w:rsidP="008C6DE9">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5E07CDF0" w14:textId="77777777" w:rsidR="008C6DE9" w:rsidRPr="00126364" w:rsidRDefault="008C6DE9" w:rsidP="008C6DE9">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6C746BD1" w14:textId="77777777" w:rsidR="008C6DE9" w:rsidRPr="00126364" w:rsidRDefault="008C6DE9" w:rsidP="008C6DE9">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495925E3" w14:textId="77777777" w:rsidR="008C6DE9" w:rsidRPr="00126364" w:rsidRDefault="008C6DE9" w:rsidP="008C6DE9">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7C0F6421" w14:textId="77777777" w:rsidR="008C6DE9" w:rsidRPr="00126364" w:rsidRDefault="008C6DE9" w:rsidP="008C6DE9">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7581510D" w14:textId="77777777" w:rsidR="008C6DE9" w:rsidRPr="00126364" w:rsidRDefault="008C6DE9" w:rsidP="008C6DE9">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7D0F64B8" w14:textId="77777777" w:rsidR="008C6DE9" w:rsidRPr="00126364" w:rsidRDefault="008C6DE9" w:rsidP="008C6DE9">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5297D091" w14:textId="77777777" w:rsidR="008C6DE9" w:rsidRPr="00126364" w:rsidRDefault="008C6DE9" w:rsidP="008C6DE9">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25292FE8" w14:textId="77777777" w:rsidR="008C6DE9" w:rsidRPr="00126364" w:rsidRDefault="008C6DE9" w:rsidP="008C6DE9">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381F99F8" w14:textId="77777777" w:rsidR="008C6DE9" w:rsidRPr="00126364" w:rsidRDefault="008C6DE9" w:rsidP="008C6DE9">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2F628BE6" w14:textId="77777777" w:rsidR="008C6DE9" w:rsidRPr="00126364" w:rsidRDefault="008C6DE9" w:rsidP="008C6DE9">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729DB0FF" w14:textId="77777777" w:rsidR="008C6DE9" w:rsidRPr="00126364" w:rsidRDefault="008C6DE9" w:rsidP="008C6DE9">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269C1A8D" w14:textId="77777777" w:rsidR="008C6DE9" w:rsidRPr="00126364" w:rsidRDefault="008C6DE9" w:rsidP="008C6DE9">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4DB36D10" w14:textId="77777777" w:rsidR="008C6DE9" w:rsidRPr="00126364" w:rsidRDefault="008C6DE9" w:rsidP="008C6DE9">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776BD07B" w14:textId="77777777" w:rsidR="008C6DE9" w:rsidRPr="00126364" w:rsidRDefault="008C6DE9" w:rsidP="008C6DE9">
      <w:pPr>
        <w:rPr>
          <w:sz w:val="16"/>
        </w:rPr>
      </w:pPr>
      <w:r w:rsidRPr="00126364">
        <w:rPr>
          <w:sz w:val="16"/>
        </w:rPr>
        <w:t>Peace through Strength Today and Tomorrow</w:t>
      </w:r>
    </w:p>
    <w:p w14:paraId="7E29FE6F" w14:textId="77777777" w:rsidR="008C6DE9" w:rsidRPr="00126364" w:rsidRDefault="008C6DE9" w:rsidP="008C6DE9">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2C12DCFD" w14:textId="77777777" w:rsidR="008C6DE9" w:rsidRPr="00126364" w:rsidRDefault="008C6DE9" w:rsidP="008C6DE9">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6AB4A8B4" w14:textId="77777777" w:rsidR="008C6DE9" w:rsidRPr="00126364" w:rsidRDefault="008C6DE9" w:rsidP="008C6DE9">
      <w:pPr>
        <w:rPr>
          <w:sz w:val="16"/>
        </w:rPr>
      </w:pPr>
      <w:r w:rsidRPr="00126364">
        <w:rPr>
          <w:sz w:val="16"/>
        </w:rPr>
        <w:t>In 2021, Mike Pompeo tweeted, “Peace is achieved through strength, something this [Biden] Administration has yet to show.” 139</w:t>
      </w:r>
    </w:p>
    <w:p w14:paraId="2FB8F694" w14:textId="77777777" w:rsidR="008C6DE9" w:rsidRPr="00126364" w:rsidRDefault="008C6DE9" w:rsidP="008C6DE9">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65D868E6" w14:textId="77777777" w:rsidR="008C6DE9" w:rsidRPr="00126364" w:rsidRDefault="008C6DE9" w:rsidP="008C6DE9">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3A3D374A" w14:textId="77777777" w:rsidR="008C6DE9" w:rsidRPr="00126364" w:rsidRDefault="008C6DE9" w:rsidP="008C6DE9">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597EF5C3" w14:textId="77777777" w:rsidR="008C6DE9" w:rsidRPr="00126364" w:rsidRDefault="008C6DE9" w:rsidP="008C6DE9">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76A7188C" w14:textId="77777777" w:rsidR="008C6DE9" w:rsidRPr="00126364" w:rsidRDefault="008C6DE9" w:rsidP="008C6DE9">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0365A37B" w14:textId="77777777" w:rsidR="008C6DE9" w:rsidRPr="00126364" w:rsidRDefault="008C6DE9" w:rsidP="008C6DE9">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6D3D5975" w14:textId="77777777" w:rsidR="008C6DE9" w:rsidRPr="00126364" w:rsidRDefault="008C6DE9" w:rsidP="008C6DE9">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659DCB0C" w14:textId="77777777" w:rsidR="008C6DE9" w:rsidRPr="00AC77B8" w:rsidRDefault="008C6DE9" w:rsidP="008C6DE9">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necessary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71837AC6" w14:textId="77777777" w:rsidR="008C6DE9" w:rsidRDefault="008C6DE9" w:rsidP="008C6DE9"/>
    <w:p w14:paraId="5C0A01F4" w14:textId="77777777" w:rsidR="008C6DE9" w:rsidRPr="00F42108" w:rsidRDefault="008C6DE9" w:rsidP="008C6DE9"/>
    <w:p w14:paraId="06F9C995" w14:textId="77777777" w:rsidR="008C6DE9" w:rsidRDefault="008C6DE9" w:rsidP="008C6DE9">
      <w:pPr>
        <w:pStyle w:val="Heading2"/>
      </w:pPr>
      <w:r>
        <w:t>CP---Agency</w:t>
      </w:r>
    </w:p>
    <w:p w14:paraId="37B707BC" w14:textId="77777777" w:rsidR="008C6DE9" w:rsidRPr="004B57AE" w:rsidRDefault="008C6DE9" w:rsidP="008C6DE9">
      <w:pPr>
        <w:pStyle w:val="Heading3"/>
      </w:pPr>
      <w:r>
        <w:t>2AC Agency</w:t>
      </w:r>
    </w:p>
    <w:p w14:paraId="03B09064" w14:textId="77777777" w:rsidR="008C6DE9" w:rsidRPr="000F51D1" w:rsidRDefault="008C6DE9" w:rsidP="008C6DE9">
      <w:pPr>
        <w:pStyle w:val="Heading4"/>
        <w:rPr>
          <w:rFonts w:asciiTheme="minorHAnsi" w:hAnsiTheme="minorHAnsi" w:cstheme="minorHAnsi"/>
        </w:rPr>
      </w:pPr>
      <w:r w:rsidRPr="000F51D1">
        <w:rPr>
          <w:rFonts w:asciiTheme="minorHAnsi" w:hAnsiTheme="minorHAnsi" w:cstheme="minorHAnsi"/>
        </w:rPr>
        <w:t>The</w:t>
      </w:r>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279FFEAF" w14:textId="77777777" w:rsidR="008C6DE9" w:rsidRPr="000F51D1" w:rsidRDefault="008C6DE9" w:rsidP="008C6DE9">
      <w:pPr>
        <w:rPr>
          <w:rFonts w:asciiTheme="minorHAnsi" w:hAnsiTheme="minorHAnsi" w:cstheme="minorHAnsi"/>
        </w:rPr>
      </w:pPr>
      <w:r w:rsidRPr="000F51D1">
        <w:rPr>
          <w:rStyle w:val="Style13ptBold"/>
          <w:rFonts w:asciiTheme="minorHAnsi" w:hAnsiTheme="minorHAnsi" w:cstheme="minorHAnsi"/>
        </w:rPr>
        <w:t>Dewine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3FFA3573" w14:textId="77777777" w:rsidR="008C6DE9" w:rsidRPr="004B57AE" w:rsidRDefault="008C6DE9" w:rsidP="008C6DE9">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7CE14741" w14:textId="77777777" w:rsidR="008C6DE9" w:rsidRPr="000F51D1" w:rsidRDefault="008C6DE9" w:rsidP="008C6DE9">
      <w:pPr>
        <w:pStyle w:val="Heading4"/>
        <w:rPr>
          <w:rFonts w:asciiTheme="minorHAnsi" w:hAnsiTheme="minorHAnsi" w:cstheme="minorHAnsi"/>
        </w:rPr>
      </w:pPr>
      <w:r w:rsidRPr="000F51D1">
        <w:rPr>
          <w:rFonts w:asciiTheme="minorHAnsi" w:hAnsiTheme="minorHAnsi" w:cstheme="minorHAnsi"/>
        </w:rPr>
        <w:t>U</w:t>
      </w:r>
      <w:r>
        <w:rPr>
          <w:rFonts w:asciiTheme="minorHAnsi" w:hAnsiTheme="minorHAnsi" w:cstheme="minorHAnsi"/>
        </w:rPr>
        <w:t>SFG can be any part.</w:t>
      </w:r>
    </w:p>
    <w:p w14:paraId="69777794" w14:textId="77777777" w:rsidR="008C6DE9" w:rsidRPr="000009EF" w:rsidRDefault="008C6DE9" w:rsidP="008C6DE9">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2733696B" w14:textId="77777777" w:rsidR="008C6DE9" w:rsidRPr="008F6892" w:rsidRDefault="008C6DE9" w:rsidP="008C6DE9">
      <w:pPr>
        <w:rPr>
          <w:sz w:val="16"/>
          <w:szCs w:val="16"/>
        </w:rPr>
      </w:pPr>
      <w:r w:rsidRPr="008F6892">
        <w:rPr>
          <w:sz w:val="16"/>
          <w:szCs w:val="16"/>
        </w:rPr>
        <w:t>Q. When I refer to the government of the United States in text, should it be US Federal Government or US federal government?</w:t>
      </w:r>
    </w:p>
    <w:p w14:paraId="7A6002FD" w14:textId="77777777" w:rsidR="008C6DE9" w:rsidRPr="00241A3E" w:rsidRDefault="008C6DE9" w:rsidP="008C6DE9">
      <w:pPr>
        <w:rPr>
          <w:sz w:val="16"/>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8F6892">
        <w:rPr>
          <w:rStyle w:val="StyleUnderline"/>
          <w:highlight w:val="cyan"/>
        </w:rPr>
        <w:t xml:space="preserve">is not a </w:t>
      </w:r>
      <w:r w:rsidRPr="008F6892">
        <w:rPr>
          <w:rStyle w:val="Emphasis"/>
          <w:highlight w:val="cyan"/>
        </w:rPr>
        <w:t>single</w:t>
      </w:r>
      <w:r w:rsidRPr="008F6892">
        <w:rPr>
          <w:rStyle w:val="StyleUnderline"/>
        </w:rPr>
        <w:t xml:space="preserve"> official </w:t>
      </w:r>
      <w:r w:rsidRPr="008F6892">
        <w:rPr>
          <w:rStyle w:val="Emphasis"/>
          <w:highlight w:val="cyan"/>
        </w:rPr>
        <w:t>entity</w:t>
      </w:r>
      <w:r w:rsidRPr="008F6892">
        <w:rPr>
          <w:rStyle w:val="StyleUnderline"/>
          <w:highlight w:val="cyan"/>
        </w:rPr>
        <w:t>. Nor is</w:t>
      </w:r>
      <w:r w:rsidRPr="008F6892">
        <w:rPr>
          <w:rStyle w:val="StyleUnderline"/>
        </w:rPr>
        <w:t xml:space="preserve"> it when</w:t>
      </w:r>
      <w:r w:rsidRPr="008F6892">
        <w:rPr>
          <w:sz w:val="16"/>
        </w:rPr>
        <w:t xml:space="preserve"> it is </w:t>
      </w:r>
      <w:r w:rsidRPr="008F6892">
        <w:rPr>
          <w:rStyle w:val="StyleUnderline"/>
        </w:rPr>
        <w:t>referred to as</w:t>
      </w:r>
      <w:r w:rsidRPr="008F6892">
        <w:rPr>
          <w:sz w:val="16"/>
        </w:rPr>
        <w:t xml:space="preserve"> the federal government or the US government or </w:t>
      </w:r>
      <w:r w:rsidRPr="008F6892">
        <w:rPr>
          <w:rStyle w:val="StyleUnderline"/>
          <w:highlight w:val="cyan"/>
        </w:rPr>
        <w:t xml:space="preserve">the US </w:t>
      </w:r>
      <w:r w:rsidRPr="008F6892">
        <w:rPr>
          <w:rStyle w:val="Emphasis"/>
          <w:highlight w:val="cyan"/>
        </w:rPr>
        <w:t>federal</w:t>
      </w:r>
      <w:r w:rsidRPr="008F6892">
        <w:rPr>
          <w:rStyle w:val="StyleUnderline"/>
          <w:highlight w:val="cyan"/>
        </w:rPr>
        <w:t xml:space="preserve"> government. It</w:t>
      </w:r>
      <w:r w:rsidRPr="008F6892">
        <w:rPr>
          <w:rStyle w:val="StyleUnderline"/>
        </w:rPr>
        <w:t>’s just a government, which</w:t>
      </w:r>
      <w:r w:rsidRPr="008F6892">
        <w:rPr>
          <w:sz w:val="16"/>
        </w:rPr>
        <w:t xml:space="preserve">, like those in all countries, </w:t>
      </w:r>
      <w:r w:rsidRPr="008F6892">
        <w:rPr>
          <w:rStyle w:val="StyleUnderline"/>
          <w:highlight w:val="cyan"/>
        </w:rPr>
        <w:t>has</w:t>
      </w:r>
      <w:r w:rsidRPr="008F6892">
        <w:rPr>
          <w:rStyle w:val="StyleUnderline"/>
        </w:rPr>
        <w:t xml:space="preserve"> some official </w:t>
      </w:r>
      <w:r w:rsidRPr="008F6892">
        <w:rPr>
          <w:rStyle w:val="Emphasis"/>
          <w:highlight w:val="cyan"/>
        </w:rPr>
        <w:t>bodies</w:t>
      </w:r>
      <w:r w:rsidRPr="008F6892">
        <w:rPr>
          <w:rStyle w:val="StyleUnderline"/>
          <w:highlight w:val="cyan"/>
        </w:rPr>
        <w:t xml:space="preserve"> that act</w:t>
      </w:r>
      <w:r w:rsidRPr="008F6892">
        <w:rPr>
          <w:sz w:val="16"/>
        </w:rPr>
        <w:t xml:space="preserve"> and operate </w:t>
      </w:r>
      <w:r w:rsidRPr="008F6892">
        <w:rPr>
          <w:rStyle w:val="Emphasis"/>
          <w:highlight w:val="cyan"/>
        </w:rPr>
        <w:t>in the name</w:t>
      </w:r>
      <w:r w:rsidRPr="008F6892">
        <w:rPr>
          <w:rStyle w:val="StyleUnderline"/>
          <w:highlight w:val="cyan"/>
        </w:rPr>
        <w:t xml:space="preserve"> of government:</w:t>
      </w:r>
      <w:r w:rsidRPr="008F6892">
        <w:rPr>
          <w:rStyle w:val="StyleUnderline"/>
        </w:rPr>
        <w:t xml:space="preserve"> the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8F6892">
        <w:rPr>
          <w:rStyle w:val="Emphasis"/>
        </w:rPr>
        <w:t>Senate</w:t>
      </w:r>
      <w:r w:rsidRPr="008F6892">
        <w:rPr>
          <w:rStyle w:val="StyleUnderline"/>
        </w:rPr>
        <w:t xml:space="preserve">, the </w:t>
      </w:r>
      <w:r w:rsidRPr="008F6892">
        <w:rPr>
          <w:rStyle w:val="StyleUnderline"/>
          <w:highlight w:val="cyan"/>
        </w:rPr>
        <w:t>Department of State, etc.</w:t>
      </w:r>
    </w:p>
    <w:p w14:paraId="505F8AF0" w14:textId="77777777" w:rsidR="008C6DE9" w:rsidRDefault="008C6DE9" w:rsidP="008C6DE9">
      <w:pPr>
        <w:rPr>
          <w:rFonts w:eastAsiaTheme="minorEastAsia"/>
          <w:lang w:eastAsia="ko-KR"/>
        </w:rPr>
      </w:pPr>
    </w:p>
    <w:p w14:paraId="7C61E9BB" w14:textId="77777777" w:rsidR="008C6DE9" w:rsidRDefault="008C6DE9" w:rsidP="008C6DE9"/>
    <w:p w14:paraId="5350B540" w14:textId="77777777" w:rsidR="008C6DE9" w:rsidRDefault="008C6DE9" w:rsidP="008C6DE9"/>
    <w:p w14:paraId="5A463E14" w14:textId="77777777" w:rsidR="008C6DE9" w:rsidRPr="009E3AA8" w:rsidRDefault="008C6DE9" w:rsidP="008C6DE9">
      <w:pPr>
        <w:pStyle w:val="Heading4"/>
      </w:pPr>
      <w:r>
        <w:t xml:space="preserve">Courts are </w:t>
      </w:r>
      <w:r>
        <w:rPr>
          <w:u w:val="single"/>
        </w:rPr>
        <w:t>structurally unable</w:t>
      </w:r>
      <w:r>
        <w:t xml:space="preserve"> to stop Trump by themselves.</w:t>
      </w:r>
    </w:p>
    <w:p w14:paraId="53C85956" w14:textId="77777777" w:rsidR="008C6DE9" w:rsidRDefault="008C6DE9" w:rsidP="008C6DE9">
      <w:r w:rsidRPr="009E3AA8">
        <w:rPr>
          <w:rStyle w:val="Style13ptBold"/>
        </w:rPr>
        <w:t>Sen 25</w:t>
      </w:r>
      <w:r>
        <w:t>, professor of public policy at Harvard’s Kennedy School of Government. (Maya, February 12, 2025, “</w:t>
      </w:r>
      <w:r w:rsidRPr="009E3AA8">
        <w:t>Why federal courts are unlikely to save democracy from Trump’s and Musk’s attacks</w:t>
      </w:r>
      <w:r>
        <w:t xml:space="preserve">,” Ash Center for Democratic Governance and Innovation, </w:t>
      </w:r>
      <w:r w:rsidRPr="009E3AA8">
        <w:t>https://ash.harvard.edu/articles/why-federal-courts-are-unlikely-to-save-democracy-from-trumps-and-musks-attacks/</w:t>
      </w:r>
      <w:r>
        <w:t>)</w:t>
      </w:r>
    </w:p>
    <w:p w14:paraId="48180A70" w14:textId="77777777" w:rsidR="008C6DE9" w:rsidRPr="009E3AA8" w:rsidRDefault="008C6DE9" w:rsidP="008C6DE9">
      <w:r w:rsidRPr="009E3AA8">
        <w:rPr>
          <w:sz w:val="16"/>
        </w:rPr>
        <w:t xml:space="preserve">One challenge is speed: The </w:t>
      </w:r>
      <w:r w:rsidRPr="009E3AA8">
        <w:rPr>
          <w:highlight w:val="cyan"/>
          <w:u w:val="single"/>
        </w:rPr>
        <w:t>Trump</w:t>
      </w:r>
      <w:r w:rsidRPr="009E3AA8">
        <w:rPr>
          <w:sz w:val="16"/>
        </w:rPr>
        <w:t xml:space="preserve"> administration </w:t>
      </w:r>
      <w:r w:rsidRPr="009E3AA8">
        <w:rPr>
          <w:highlight w:val="cyan"/>
          <w:u w:val="single"/>
        </w:rPr>
        <w:t>is moving</w:t>
      </w:r>
      <w:r w:rsidRPr="009E3AA8">
        <w:rPr>
          <w:u w:val="single"/>
        </w:rPr>
        <w:t xml:space="preserve"> much </w:t>
      </w:r>
      <w:r w:rsidRPr="009E3AA8">
        <w:rPr>
          <w:rStyle w:val="Emphasis"/>
          <w:highlight w:val="cyan"/>
        </w:rPr>
        <w:t>faster</w:t>
      </w:r>
      <w:r w:rsidRPr="009E3AA8">
        <w:rPr>
          <w:highlight w:val="cyan"/>
          <w:u w:val="single"/>
        </w:rPr>
        <w:t xml:space="preserve"> than courts do</w:t>
      </w:r>
      <w:r w:rsidRPr="009E3AA8">
        <w:rPr>
          <w:u w:val="single"/>
        </w:rPr>
        <w:t>, or even can</w:t>
      </w:r>
      <w:r w:rsidRPr="009E3AA8">
        <w:rPr>
          <w:sz w:val="16"/>
        </w:rPr>
        <w:t xml:space="preserve">. The other is authority: </w:t>
      </w:r>
      <w:r w:rsidRPr="009E3AA8">
        <w:rPr>
          <w:u w:val="single"/>
        </w:rPr>
        <w:t>The courts’ ability to compel government action is limited</w:t>
      </w:r>
      <w:r w:rsidRPr="009E3AA8">
        <w:rPr>
          <w:sz w:val="16"/>
        </w:rPr>
        <w:t>, and also slow.</w:t>
      </w:r>
    </w:p>
    <w:p w14:paraId="5D554E7E" w14:textId="77777777" w:rsidR="008C6DE9" w:rsidRPr="009E3AA8" w:rsidRDefault="008C6DE9" w:rsidP="008C6DE9">
      <w:pPr>
        <w:rPr>
          <w:sz w:val="16"/>
        </w:rPr>
      </w:pPr>
      <w:r w:rsidRPr="009E3AA8">
        <w:rPr>
          <w:sz w:val="16"/>
        </w:rPr>
        <w:t xml:space="preserve">And </w:t>
      </w:r>
      <w:r w:rsidRPr="009E3AA8">
        <w:rPr>
          <w:u w:val="single"/>
        </w:rPr>
        <w:t>that doesn’t even factor in statements by Trump</w:t>
      </w:r>
      <w:r w:rsidRPr="009E3AA8">
        <w:rPr>
          <w:sz w:val="16"/>
        </w:rPr>
        <w:t xml:space="preserve">, Vice President JD </w:t>
      </w:r>
      <w:r w:rsidRPr="009E3AA8">
        <w:rPr>
          <w:u w:val="single"/>
        </w:rPr>
        <w:t>Vance and</w:t>
      </w:r>
      <w:r w:rsidRPr="009E3AA8">
        <w:rPr>
          <w:sz w:val="16"/>
        </w:rPr>
        <w:t xml:space="preserve"> “special government employee” multibillionaire </w:t>
      </w:r>
      <w:r w:rsidRPr="009E3AA8">
        <w:rPr>
          <w:u w:val="single"/>
        </w:rPr>
        <w:t>Elon</w:t>
      </w:r>
      <w:r w:rsidRPr="009E3AA8">
        <w:rPr>
          <w:sz w:val="16"/>
        </w:rPr>
        <w:t xml:space="preserve"> Musk. </w:t>
      </w:r>
      <w:r w:rsidRPr="009E3AA8">
        <w:rPr>
          <w:u w:val="single"/>
        </w:rPr>
        <w:t>All</w:t>
      </w:r>
      <w:r w:rsidRPr="009E3AA8">
        <w:rPr>
          <w:sz w:val="16"/>
        </w:rPr>
        <w:t xml:space="preserve"> three </w:t>
      </w:r>
      <w:r w:rsidRPr="009E3AA8">
        <w:rPr>
          <w:u w:val="single"/>
        </w:rPr>
        <w:t>have indicated that they are open to ignoring court rulings</w:t>
      </w:r>
      <w:r w:rsidRPr="009E3AA8">
        <w:rPr>
          <w:sz w:val="16"/>
        </w:rPr>
        <w:t> and have even threatened to seek the impeachment of judges who rule in ways they don’t like.</w:t>
      </w:r>
    </w:p>
    <w:p w14:paraId="2CB10F84" w14:textId="77777777" w:rsidR="008C6DE9" w:rsidRPr="009E3AA8" w:rsidRDefault="008C6DE9" w:rsidP="008C6DE9">
      <w:pPr>
        <w:rPr>
          <w:sz w:val="16"/>
        </w:rPr>
      </w:pPr>
      <w:r w:rsidRPr="009E3AA8">
        <w:rPr>
          <w:sz w:val="16"/>
        </w:rPr>
        <w:t>Speed</w:t>
      </w:r>
    </w:p>
    <w:p w14:paraId="1FAD0955" w14:textId="77777777" w:rsidR="008C6DE9" w:rsidRPr="009E3AA8" w:rsidRDefault="008C6DE9" w:rsidP="008C6DE9">
      <w:pPr>
        <w:rPr>
          <w:sz w:val="16"/>
        </w:rPr>
      </w:pPr>
      <w:r w:rsidRPr="009E3AA8">
        <w:rPr>
          <w:sz w:val="16"/>
        </w:rPr>
        <w:t>Musk has been put in charge of White House efforts to cut government services, both in spending amount and reach.</w:t>
      </w:r>
    </w:p>
    <w:p w14:paraId="4C4BB534" w14:textId="77777777" w:rsidR="008C6DE9" w:rsidRPr="009E3AA8" w:rsidRDefault="008C6DE9" w:rsidP="008C6DE9">
      <w:pPr>
        <w:rPr>
          <w:sz w:val="16"/>
        </w:rPr>
      </w:pPr>
      <w:r w:rsidRPr="009E3AA8">
        <w:rPr>
          <w:u w:val="single"/>
        </w:rPr>
        <w:t>Constitutional law is clear: The executive branch cannot, on its own, close or shut down a federal agency</w:t>
      </w:r>
      <w:r w:rsidRPr="009E3AA8">
        <w:rPr>
          <w:sz w:val="16"/>
        </w:rPr>
        <w:t xml:space="preserve"> that has been established by Congress. That is Congress’ job. </w:t>
      </w:r>
      <w:r w:rsidRPr="009E3AA8">
        <w:rPr>
          <w:u w:val="single"/>
        </w:rPr>
        <w:t>But Trump and Musk are trying to do so anyway</w:t>
      </w:r>
      <w:r w:rsidRPr="009E3AA8">
        <w:rPr>
          <w:sz w:val="16"/>
        </w:rPr>
        <w:t>, including declaring that the congressionally established U.S. Agency for International Development will be shut down and turning employees away from the agency’s offices in Washington, D.C.</w:t>
      </w:r>
    </w:p>
    <w:p w14:paraId="0F7375FE" w14:textId="77777777" w:rsidR="008C6DE9" w:rsidRPr="009E3AA8" w:rsidRDefault="008C6DE9" w:rsidP="008C6DE9">
      <w:pPr>
        <w:rPr>
          <w:sz w:val="16"/>
        </w:rPr>
      </w:pPr>
      <w:r w:rsidRPr="009E3AA8">
        <w:rPr>
          <w:sz w:val="16"/>
        </w:rPr>
        <w:t xml:space="preserve">The </w:t>
      </w:r>
      <w:r w:rsidRPr="009E3AA8">
        <w:rPr>
          <w:highlight w:val="cyan"/>
          <w:u w:val="single"/>
        </w:rPr>
        <w:t>admin</w:t>
      </w:r>
      <w:r w:rsidRPr="009E3AA8">
        <w:rPr>
          <w:u w:val="single"/>
        </w:rPr>
        <w:t>istration</w:t>
      </w:r>
      <w:r w:rsidRPr="009E3AA8">
        <w:rPr>
          <w:highlight w:val="cyan"/>
          <w:u w:val="single"/>
        </w:rPr>
        <w:t>’s strategy</w:t>
      </w:r>
      <w:r w:rsidRPr="009E3AA8">
        <w:rPr>
          <w:sz w:val="16"/>
        </w:rPr>
        <w:t xml:space="preserve">, it seems, </w:t>
      </w:r>
      <w:r w:rsidRPr="009E3AA8">
        <w:rPr>
          <w:highlight w:val="cyan"/>
          <w:u w:val="single"/>
        </w:rPr>
        <w:t>is the</w:t>
      </w:r>
      <w:r w:rsidRPr="009E3AA8">
        <w:rPr>
          <w:u w:val="single"/>
        </w:rPr>
        <w:t xml:space="preserve"> longstanding </w:t>
      </w:r>
      <w:r w:rsidRPr="009E3AA8">
        <w:rPr>
          <w:highlight w:val="cyan"/>
          <w:u w:val="single"/>
        </w:rPr>
        <w:t>tech</w:t>
      </w:r>
      <w:r w:rsidRPr="009E3AA8">
        <w:rPr>
          <w:u w:val="single"/>
        </w:rPr>
        <w:t xml:space="preserve">-company </w:t>
      </w:r>
      <w:r w:rsidRPr="009E3AA8">
        <w:rPr>
          <w:highlight w:val="cyan"/>
          <w:u w:val="single"/>
        </w:rPr>
        <w:t>mantra: “</w:t>
      </w:r>
      <w:r w:rsidRPr="009E3AA8">
        <w:rPr>
          <w:rStyle w:val="Emphasis"/>
          <w:highlight w:val="cyan"/>
        </w:rPr>
        <w:t>move fast and break things</w:t>
      </w:r>
      <w:r w:rsidRPr="009E3AA8">
        <w:rPr>
          <w:highlight w:val="cyan"/>
          <w:u w:val="single"/>
        </w:rPr>
        <w:t>.”</w:t>
      </w:r>
      <w:r w:rsidRPr="009E3AA8">
        <w:rPr>
          <w:u w:val="single"/>
        </w:rPr>
        <w:t xml:space="preserve"> The U.S. </w:t>
      </w:r>
      <w:r w:rsidRPr="009E3AA8">
        <w:rPr>
          <w:highlight w:val="cyan"/>
          <w:u w:val="single"/>
        </w:rPr>
        <w:t xml:space="preserve">courts do </w:t>
      </w:r>
      <w:r w:rsidRPr="009E3AA8">
        <w:rPr>
          <w:rStyle w:val="Emphasis"/>
          <w:highlight w:val="cyan"/>
        </w:rPr>
        <w:t>not</w:t>
      </w:r>
      <w:r w:rsidRPr="009E3AA8">
        <w:rPr>
          <w:highlight w:val="cyan"/>
          <w:u w:val="single"/>
        </w:rPr>
        <w:t xml:space="preserve"> – and</w:t>
      </w:r>
      <w:r w:rsidRPr="009E3AA8">
        <w:rPr>
          <w:u w:val="single"/>
        </w:rPr>
        <w:t xml:space="preserve"> by design </w:t>
      </w:r>
      <w:r w:rsidRPr="009E3AA8">
        <w:rPr>
          <w:highlight w:val="cyan"/>
          <w:u w:val="single"/>
        </w:rPr>
        <w:t>cannot – move equally quickly.</w:t>
      </w:r>
    </w:p>
    <w:p w14:paraId="5B824C8A" w14:textId="77777777" w:rsidR="008C6DE9" w:rsidRPr="009E3AA8" w:rsidRDefault="008C6DE9" w:rsidP="008C6DE9">
      <w:pPr>
        <w:rPr>
          <w:sz w:val="16"/>
        </w:rPr>
      </w:pPr>
      <w:r w:rsidRPr="009E3AA8">
        <w:rPr>
          <w:sz w:val="16"/>
        </w:rPr>
        <w:t xml:space="preserve">It can </w:t>
      </w:r>
      <w:r w:rsidRPr="009E3AA8">
        <w:rPr>
          <w:highlight w:val="cyan"/>
          <w:u w:val="single"/>
        </w:rPr>
        <w:t xml:space="preserve">take </w:t>
      </w:r>
      <w:r w:rsidRPr="009E3AA8">
        <w:rPr>
          <w:rStyle w:val="Emphasis"/>
          <w:highlight w:val="cyan"/>
        </w:rPr>
        <w:t>years</w:t>
      </w:r>
      <w:r w:rsidRPr="009E3AA8">
        <w:rPr>
          <w:highlight w:val="cyan"/>
          <w:u w:val="single"/>
        </w:rPr>
        <w:t xml:space="preserve"> for a case to wind its way</w:t>
      </w:r>
      <w:r w:rsidRPr="009E3AA8">
        <w:rPr>
          <w:u w:val="single"/>
        </w:rPr>
        <w:t xml:space="preserve"> through the lower courts </w:t>
      </w:r>
      <w:r w:rsidRPr="009E3AA8">
        <w:rPr>
          <w:highlight w:val="cyan"/>
          <w:u w:val="single"/>
        </w:rPr>
        <w:t>to</w:t>
      </w:r>
      <w:r w:rsidRPr="009E3AA8">
        <w:rPr>
          <w:u w:val="single"/>
        </w:rPr>
        <w:t xml:space="preserve"> reach </w:t>
      </w:r>
      <w:r w:rsidRPr="009E3AA8">
        <w:rPr>
          <w:highlight w:val="cyan"/>
          <w:u w:val="single"/>
        </w:rPr>
        <w:t>the</w:t>
      </w:r>
      <w:r w:rsidRPr="009E3AA8">
        <w:rPr>
          <w:u w:val="single"/>
        </w:rPr>
        <w:t xml:space="preserve"> U.S. </w:t>
      </w:r>
      <w:r w:rsidRPr="009E3AA8">
        <w:rPr>
          <w:highlight w:val="cyan"/>
          <w:u w:val="single"/>
        </w:rPr>
        <w:t>Supreme Court</w:t>
      </w:r>
      <w:r w:rsidRPr="009E3AA8">
        <w:rPr>
          <w:sz w:val="16"/>
        </w:rPr>
        <w:t xml:space="preserve">. This is </w:t>
      </w:r>
      <w:r w:rsidRPr="009E3AA8">
        <w:rPr>
          <w:u w:val="single"/>
        </w:rPr>
        <w:t>by design</w:t>
      </w:r>
      <w:r w:rsidRPr="009E3AA8">
        <w:rPr>
          <w:sz w:val="16"/>
        </w:rPr>
        <w:t>.</w:t>
      </w:r>
    </w:p>
    <w:p w14:paraId="30BF3DF9" w14:textId="77777777" w:rsidR="008C6DE9" w:rsidRPr="009E3AA8" w:rsidRDefault="008C6DE9" w:rsidP="008C6DE9">
      <w:pPr>
        <w:rPr>
          <w:sz w:val="16"/>
        </w:rPr>
      </w:pPr>
      <w:r w:rsidRPr="009E3AA8">
        <w:rPr>
          <w:highlight w:val="cyan"/>
          <w:u w:val="single"/>
        </w:rPr>
        <w:t xml:space="preserve">Courts are </w:t>
      </w:r>
      <w:r w:rsidRPr="009E3AA8">
        <w:rPr>
          <w:rStyle w:val="Emphasis"/>
          <w:highlight w:val="cyan"/>
        </w:rPr>
        <w:t>deliberative</w:t>
      </w:r>
      <w:r w:rsidRPr="009E3AA8">
        <w:rPr>
          <w:highlight w:val="cyan"/>
          <w:u w:val="single"/>
        </w:rPr>
        <w:t xml:space="preserve"> in nature</w:t>
      </w:r>
      <w:r w:rsidRPr="009E3AA8">
        <w:rPr>
          <w:sz w:val="16"/>
        </w:rPr>
        <w:t xml:space="preserve">. They </w:t>
      </w:r>
      <w:r w:rsidRPr="009E3AA8">
        <w:rPr>
          <w:u w:val="single"/>
        </w:rPr>
        <w:t>take into account multiple factors</w:t>
      </w:r>
      <w:r w:rsidRPr="009E3AA8">
        <w:rPr>
          <w:sz w:val="16"/>
        </w:rPr>
        <w:t xml:space="preserve"> </w:t>
      </w:r>
      <w:r w:rsidRPr="009E3AA8">
        <w:rPr>
          <w:u w:val="single"/>
        </w:rPr>
        <w:t>and</w:t>
      </w:r>
      <w:r w:rsidRPr="009E3AA8">
        <w:rPr>
          <w:sz w:val="16"/>
        </w:rPr>
        <w:t xml:space="preserve"> can </w:t>
      </w:r>
      <w:r w:rsidRPr="009E3AA8">
        <w:rPr>
          <w:highlight w:val="cyan"/>
          <w:u w:val="single"/>
        </w:rPr>
        <w:t xml:space="preserve">engage in </w:t>
      </w:r>
      <w:r w:rsidRPr="009E3AA8">
        <w:rPr>
          <w:rStyle w:val="Emphasis"/>
          <w:highlight w:val="cyan"/>
        </w:rPr>
        <w:t>multiple rounds</w:t>
      </w:r>
      <w:r w:rsidRPr="009E3AA8">
        <w:rPr>
          <w:highlight w:val="cyan"/>
          <w:u w:val="single"/>
        </w:rPr>
        <w:t xml:space="preserve"> of deliberation and fact-finding</w:t>
      </w:r>
      <w:r w:rsidRPr="009E3AA8">
        <w:rPr>
          <w:sz w:val="16"/>
        </w:rPr>
        <w:t xml:space="preserve"> before reaching a final ruling. </w:t>
      </w:r>
      <w:r w:rsidRPr="009E3AA8">
        <w:rPr>
          <w:highlight w:val="cyan"/>
          <w:u w:val="single"/>
        </w:rPr>
        <w:t>At every stage</w:t>
      </w:r>
      <w:r w:rsidRPr="009E3AA8">
        <w:rPr>
          <w:u w:val="single"/>
        </w:rPr>
        <w:t>, lawyers on both sides are given time to make their cases</w:t>
      </w:r>
      <w:r w:rsidRPr="009E3AA8">
        <w:rPr>
          <w:sz w:val="16"/>
        </w:rPr>
        <w:t>. Even when a case does get to the Supreme Court – as many of these lawsuits likely will – it can take months to be fully resolved.</w:t>
      </w:r>
    </w:p>
    <w:p w14:paraId="33B94C41" w14:textId="77777777" w:rsidR="008C6DE9" w:rsidRPr="009E3AA8" w:rsidRDefault="008C6DE9" w:rsidP="008C6DE9">
      <w:pPr>
        <w:rPr>
          <w:sz w:val="16"/>
        </w:rPr>
      </w:pPr>
      <w:r w:rsidRPr="009E3AA8">
        <w:rPr>
          <w:u w:val="single"/>
        </w:rPr>
        <w:t>By contrast, Trump’s and Musk’s actions are happening in a matter of days</w:t>
      </w:r>
      <w:r w:rsidRPr="009E3AA8">
        <w:rPr>
          <w:sz w:val="16"/>
        </w:rPr>
        <w:t xml:space="preserve">. </w:t>
      </w:r>
      <w:r w:rsidRPr="009E3AA8">
        <w:rPr>
          <w:highlight w:val="cyan"/>
          <w:u w:val="single"/>
        </w:rPr>
        <w:t>By the time a court</w:t>
      </w:r>
      <w:r w:rsidRPr="009E3AA8">
        <w:rPr>
          <w:u w:val="single"/>
        </w:rPr>
        <w:t xml:space="preserve"> finally </w:t>
      </w:r>
      <w:r w:rsidRPr="009E3AA8">
        <w:rPr>
          <w:rStyle w:val="Emphasis"/>
          <w:highlight w:val="cyan"/>
        </w:rPr>
        <w:t>resolves</w:t>
      </w:r>
      <w:r w:rsidRPr="009E3AA8">
        <w:rPr>
          <w:highlight w:val="cyan"/>
          <w:u w:val="single"/>
        </w:rPr>
        <w:t xml:space="preserve"> an issue that happened in</w:t>
      </w:r>
      <w:r w:rsidRPr="009E3AA8">
        <w:rPr>
          <w:sz w:val="16"/>
        </w:rPr>
        <w:t xml:space="preserve"> late </w:t>
      </w:r>
      <w:r w:rsidRPr="009E3AA8">
        <w:rPr>
          <w:highlight w:val="cyan"/>
          <w:u w:val="single"/>
        </w:rPr>
        <w:t>January</w:t>
      </w:r>
      <w:r w:rsidRPr="009E3AA8">
        <w:rPr>
          <w:sz w:val="16"/>
        </w:rPr>
        <w:t xml:space="preserve"> or early February 2025, the </w:t>
      </w:r>
      <w:r w:rsidRPr="009E3AA8">
        <w:rPr>
          <w:highlight w:val="cyan"/>
          <w:u w:val="single"/>
        </w:rPr>
        <w:t xml:space="preserve">situation may have changed </w:t>
      </w:r>
      <w:r w:rsidRPr="009E3AA8">
        <w:rPr>
          <w:rStyle w:val="Emphasis"/>
          <w:highlight w:val="cyan"/>
        </w:rPr>
        <w:t>substantially</w:t>
      </w:r>
      <w:r w:rsidRPr="009E3AA8">
        <w:rPr>
          <w:sz w:val="16"/>
          <w:highlight w:val="cyan"/>
        </w:rPr>
        <w:t>.</w:t>
      </w:r>
    </w:p>
    <w:p w14:paraId="66AF2870" w14:textId="77777777" w:rsidR="008C6DE9" w:rsidRPr="009E3AA8" w:rsidRDefault="008C6DE9" w:rsidP="008C6DE9">
      <w:pPr>
        <w:rPr>
          <w:sz w:val="16"/>
        </w:rPr>
      </w:pPr>
      <w:r w:rsidRPr="009E3AA8">
        <w:rPr>
          <w:sz w:val="16"/>
        </w:rPr>
        <w:t>For an example, consider the effort to shut down the U.S. Agency for International Development. In the space of a week, the Trump administration put most of USAID’s workers on administrative leave and halted USAID’s overseas medical trials, which included pausing potentially lifesaving treatments.</w:t>
      </w:r>
    </w:p>
    <w:p w14:paraId="68AF2DD2" w14:textId="77777777" w:rsidR="008C6DE9" w:rsidRPr="009E3AA8" w:rsidRDefault="008C6DE9" w:rsidP="008C6DE9">
      <w:pPr>
        <w:rPr>
          <w:sz w:val="16"/>
        </w:rPr>
      </w:pPr>
      <w:r w:rsidRPr="009E3AA8">
        <w:rPr>
          <w:sz w:val="16"/>
        </w:rPr>
        <w:t xml:space="preserve">As of this writing, a district judge has temporarily blocked the order putting USAID workers on leave. But </w:t>
      </w:r>
      <w:r w:rsidRPr="009E3AA8">
        <w:rPr>
          <w:u w:val="single"/>
        </w:rPr>
        <w:t xml:space="preserve">even if the courts ultimately conclude </w:t>
      </w:r>
      <w:r w:rsidRPr="009E3AA8">
        <w:rPr>
          <w:rStyle w:val="Emphasis"/>
        </w:rPr>
        <w:t>several months from now</w:t>
      </w:r>
      <w:r w:rsidRPr="009E3AA8">
        <w:rPr>
          <w:u w:val="single"/>
        </w:rPr>
        <w:t xml:space="preserve"> that</w:t>
      </w:r>
      <w:r w:rsidRPr="009E3AA8">
        <w:rPr>
          <w:sz w:val="16"/>
        </w:rPr>
        <w:t xml:space="preserve"> the </w:t>
      </w:r>
      <w:r w:rsidRPr="009E3AA8">
        <w:rPr>
          <w:u w:val="single"/>
        </w:rPr>
        <w:t>Trump</w:t>
      </w:r>
      <w:r w:rsidRPr="009E3AA8">
        <w:rPr>
          <w:sz w:val="16"/>
        </w:rPr>
        <w:t xml:space="preserve"> administration’s </w:t>
      </w:r>
      <w:r w:rsidRPr="009E3AA8">
        <w:rPr>
          <w:u w:val="single"/>
        </w:rPr>
        <w:t xml:space="preserve">actions regarding USAID were </w:t>
      </w:r>
      <w:r w:rsidRPr="009E3AA8">
        <w:rPr>
          <w:rStyle w:val="Emphasis"/>
        </w:rPr>
        <w:t>unlawful</w:t>
      </w:r>
      <w:r w:rsidRPr="009E3AA8">
        <w:rPr>
          <w:sz w:val="16"/>
        </w:rPr>
        <w:t xml:space="preserve">, </w:t>
      </w:r>
      <w:r w:rsidRPr="009E3AA8">
        <w:rPr>
          <w:u w:val="single"/>
        </w:rPr>
        <w:t>it might be impossible to reconstitute the agency the way it used to be</w:t>
      </w:r>
      <w:r w:rsidRPr="009E3AA8">
        <w:rPr>
          <w:sz w:val="16"/>
        </w:rPr>
        <w:t>.</w:t>
      </w:r>
    </w:p>
    <w:p w14:paraId="237DC907" w14:textId="77777777" w:rsidR="008C6DE9" w:rsidRPr="009E3AA8" w:rsidRDefault="008C6DE9" w:rsidP="008C6DE9">
      <w:pPr>
        <w:rPr>
          <w:sz w:val="16"/>
        </w:rPr>
      </w:pPr>
      <w:r w:rsidRPr="009E3AA8">
        <w:rPr>
          <w:sz w:val="16"/>
        </w:rPr>
        <w:t xml:space="preserve">For instance, </w:t>
      </w:r>
      <w:r w:rsidRPr="009E3AA8">
        <w:rPr>
          <w:u w:val="single"/>
        </w:rPr>
        <w:t xml:space="preserve">many workers may have been </w:t>
      </w:r>
      <w:r w:rsidRPr="009E3AA8">
        <w:rPr>
          <w:rStyle w:val="Emphasis"/>
        </w:rPr>
        <w:t>demoralized</w:t>
      </w:r>
      <w:r w:rsidRPr="009E3AA8">
        <w:rPr>
          <w:u w:val="single"/>
        </w:rPr>
        <w:t xml:space="preserve"> and sought other employment</w:t>
      </w:r>
      <w:r w:rsidRPr="009E3AA8">
        <w:rPr>
          <w:sz w:val="16"/>
        </w:rPr>
        <w:t>. New personnel would have to be recruited and trained to replace them. Contracts that were terminated or invalidated or expired would have to be renegotiated. And the countries and communities that had received help from USAID might be less committed to the renewed programs, because of concerns services could be cut off again.</w:t>
      </w:r>
    </w:p>
    <w:p w14:paraId="2B95CF10" w14:textId="77777777" w:rsidR="008C6DE9" w:rsidRPr="009E3AA8" w:rsidRDefault="008C6DE9" w:rsidP="008C6DE9">
      <w:pPr>
        <w:rPr>
          <w:sz w:val="16"/>
        </w:rPr>
      </w:pPr>
      <w:r w:rsidRPr="009E3AA8">
        <w:rPr>
          <w:sz w:val="16"/>
        </w:rPr>
        <w:t>Breadth</w:t>
      </w:r>
    </w:p>
    <w:p w14:paraId="2D355129" w14:textId="77777777" w:rsidR="008C6DE9" w:rsidRPr="009E3AA8" w:rsidRDefault="008C6DE9" w:rsidP="008C6DE9">
      <w:pPr>
        <w:rPr>
          <w:sz w:val="16"/>
        </w:rPr>
      </w:pPr>
      <w:r w:rsidRPr="009E3AA8">
        <w:rPr>
          <w:sz w:val="16"/>
        </w:rPr>
        <w:t>When Republicans disagreed with any of Joe Biden’s executive actions – for example, his student debt forgiveness plan – they went to federal court to obtain nationwide injunctions stopping the implementation of the plan.</w:t>
      </w:r>
    </w:p>
    <w:p w14:paraId="71775C25" w14:textId="77777777" w:rsidR="008C6DE9" w:rsidRPr="009E3AA8" w:rsidRDefault="008C6DE9" w:rsidP="008C6DE9">
      <w:pPr>
        <w:rPr>
          <w:sz w:val="16"/>
        </w:rPr>
      </w:pPr>
      <w:r w:rsidRPr="009E3AA8">
        <w:rPr>
          <w:sz w:val="16"/>
        </w:rPr>
        <w:t xml:space="preserve">But </w:t>
      </w:r>
      <w:r w:rsidRPr="009E3AA8">
        <w:rPr>
          <w:u w:val="single"/>
        </w:rPr>
        <w:t xml:space="preserve">injunctions will not be as </w:t>
      </w:r>
      <w:r w:rsidRPr="009E3AA8">
        <w:rPr>
          <w:rStyle w:val="Emphasis"/>
        </w:rPr>
        <w:t>helpful</w:t>
      </w:r>
      <w:r w:rsidRPr="009E3AA8">
        <w:rPr>
          <w:u w:val="single"/>
        </w:rPr>
        <w:t xml:space="preserve"> given Trump’s recent playbook</w:t>
      </w:r>
      <w:r w:rsidRPr="009E3AA8">
        <w:rPr>
          <w:sz w:val="16"/>
        </w:rPr>
        <w:t xml:space="preserve">. A </w:t>
      </w:r>
      <w:r w:rsidRPr="009E3AA8">
        <w:rPr>
          <w:u w:val="single"/>
        </w:rPr>
        <w:t xml:space="preserve">court blocking </w:t>
      </w:r>
      <w:r w:rsidRPr="009E3AA8">
        <w:rPr>
          <w:rStyle w:val="Emphasis"/>
        </w:rPr>
        <w:t>one order</w:t>
      </w:r>
      <w:r w:rsidRPr="009E3AA8">
        <w:rPr>
          <w:u w:val="single"/>
        </w:rPr>
        <w:t xml:space="preserve"> isn’t </w:t>
      </w:r>
      <w:r w:rsidRPr="009E3AA8">
        <w:rPr>
          <w:rStyle w:val="Emphasis"/>
        </w:rPr>
        <w:t>enough</w:t>
      </w:r>
      <w:r w:rsidRPr="009E3AA8">
        <w:rPr>
          <w:u w:val="single"/>
        </w:rPr>
        <w:t xml:space="preserve"> to stop the administration from trying different tactics.</w:t>
      </w:r>
      <w:r w:rsidRPr="009E3AA8">
        <w:rPr>
          <w:sz w:val="16"/>
        </w:rPr>
        <w:t xml:space="preserve"> In 2017, courts blocked the first two versions of Trump’s ban on travel to the U.S. from majority-Muslim countries – but ultimately allowed a third version to take effect. And if an attack on one agency is blocked, the administration can try similar – or different – tactics against other agencies.</w:t>
      </w:r>
    </w:p>
    <w:p w14:paraId="0B16F7DF" w14:textId="77777777" w:rsidR="008C6DE9" w:rsidRPr="009E3AA8" w:rsidRDefault="008C6DE9" w:rsidP="008C6DE9">
      <w:pPr>
        <w:rPr>
          <w:u w:val="single"/>
        </w:rPr>
      </w:pPr>
      <w:r w:rsidRPr="009E3AA8">
        <w:rPr>
          <w:sz w:val="16"/>
        </w:rPr>
        <w:t xml:space="preserve">The strategy of moving fast and breaking things is successful if the other side – or even the process of repair – can’t keep up with all the different strategies. </w:t>
      </w:r>
      <w:r w:rsidRPr="009E3AA8">
        <w:rPr>
          <w:highlight w:val="cyan"/>
          <w:u w:val="single"/>
        </w:rPr>
        <w:t xml:space="preserve">Courts can be </w:t>
      </w:r>
      <w:r w:rsidRPr="009E3AA8">
        <w:rPr>
          <w:rStyle w:val="Emphasis"/>
          <w:highlight w:val="cyan"/>
        </w:rPr>
        <w:t>part</w:t>
      </w:r>
      <w:r w:rsidRPr="009E3AA8">
        <w:rPr>
          <w:highlight w:val="cyan"/>
          <w:u w:val="single"/>
        </w:rPr>
        <w:t xml:space="preserve"> of the strategy to preserve the Constitution, but they </w:t>
      </w:r>
      <w:r w:rsidRPr="009E3AA8">
        <w:rPr>
          <w:rStyle w:val="Emphasis"/>
          <w:highlight w:val="cyan"/>
        </w:rPr>
        <w:t>cannot</w:t>
      </w:r>
      <w:r w:rsidRPr="009E3AA8">
        <w:rPr>
          <w:highlight w:val="cyan"/>
          <w:u w:val="single"/>
        </w:rPr>
        <w:t xml:space="preserve"> be its </w:t>
      </w:r>
      <w:r w:rsidRPr="009E3AA8">
        <w:rPr>
          <w:rStyle w:val="Emphasis"/>
          <w:highlight w:val="cyan"/>
        </w:rPr>
        <w:t>only</w:t>
      </w:r>
      <w:r w:rsidRPr="009E3AA8">
        <w:rPr>
          <w:highlight w:val="cyan"/>
          <w:u w:val="single"/>
        </w:rPr>
        <w:t xml:space="preserve"> defenders.</w:t>
      </w:r>
    </w:p>
    <w:p w14:paraId="0B2FE661" w14:textId="77777777" w:rsidR="008C6DE9" w:rsidRPr="00576EB8" w:rsidRDefault="008C6DE9" w:rsidP="008C6DE9">
      <w:pPr>
        <w:keepNext/>
        <w:keepLines/>
        <w:spacing w:before="40" w:after="0"/>
        <w:outlineLvl w:val="3"/>
        <w:rPr>
          <w:rFonts w:eastAsia="Times New Roman"/>
          <w:b/>
          <w:iCs/>
          <w:sz w:val="26"/>
        </w:rPr>
      </w:pPr>
      <w:r w:rsidRPr="00576EB8">
        <w:rPr>
          <w:rFonts w:eastAsia="Times New Roman"/>
          <w:b/>
          <w:iCs/>
          <w:sz w:val="26"/>
        </w:rPr>
        <w:t>Trump will disobey court orders.</w:t>
      </w:r>
    </w:p>
    <w:p w14:paraId="47A5CBD6" w14:textId="77777777" w:rsidR="008C6DE9" w:rsidRPr="007D1AFA" w:rsidRDefault="008C6DE9" w:rsidP="008C6DE9">
      <w:pPr>
        <w:rPr>
          <w:rFonts w:eastAsia="Aptos"/>
        </w:rPr>
      </w:pPr>
      <w:r w:rsidRPr="007D1AFA">
        <w:rPr>
          <w:rFonts w:eastAsia="Aptos"/>
          <w:b/>
          <w:bCs/>
          <w:sz w:val="26"/>
        </w:rPr>
        <w:t>Caputo 3-16</w:t>
      </w:r>
      <w:r w:rsidRPr="007D1AFA">
        <w:rPr>
          <w:rFonts w:eastAsia="Aptos"/>
        </w:rPr>
        <w:t>, senior political writer. (Marc, 3-16-2025, “Exclusive: How the White House ignored a judge's order to turn back deportation flights,” Axios, https://www.axios.com/2025/03/16/trump-white-house-defy-judge-deport-venezuelans)</w:t>
      </w:r>
    </w:p>
    <w:p w14:paraId="3E89BE36" w14:textId="77777777" w:rsidR="008C6DE9" w:rsidRPr="007D1AFA" w:rsidRDefault="008C6DE9" w:rsidP="008C6DE9">
      <w:pPr>
        <w:rPr>
          <w:rFonts w:eastAsia="Aptos"/>
          <w:sz w:val="16"/>
        </w:rPr>
      </w:pPr>
      <w:r w:rsidRPr="007D1AFA">
        <w:rPr>
          <w:rFonts w:eastAsia="Aptos"/>
          <w:sz w:val="16"/>
        </w:rPr>
        <w:t xml:space="preserve">The </w:t>
      </w:r>
      <w:r w:rsidRPr="007D1AFA">
        <w:rPr>
          <w:rFonts w:eastAsia="Aptos"/>
          <w:b/>
          <w:iCs/>
          <w:highlight w:val="cyan"/>
          <w:u w:val="single"/>
          <w:bdr w:val="single" w:sz="8" w:space="0" w:color="auto"/>
        </w:rPr>
        <w:t>Trump</w:t>
      </w:r>
      <w:r w:rsidRPr="007D1AFA">
        <w:rPr>
          <w:rFonts w:eastAsia="Aptos"/>
          <w:sz w:val="16"/>
        </w:rPr>
        <w:t xml:space="preserve"> administration says it </w:t>
      </w:r>
      <w:r w:rsidRPr="007D1AFA">
        <w:rPr>
          <w:rFonts w:eastAsia="Aptos"/>
          <w:highlight w:val="cyan"/>
          <w:u w:val="single"/>
        </w:rPr>
        <w:t>ignored a</w:t>
      </w:r>
      <w:r w:rsidRPr="007D1AFA">
        <w:rPr>
          <w:rFonts w:eastAsia="Aptos"/>
          <w:sz w:val="16"/>
        </w:rPr>
        <w:t xml:space="preserve"> Saturday </w:t>
      </w:r>
      <w:r w:rsidRPr="007D1AFA">
        <w:rPr>
          <w:rFonts w:eastAsia="Aptos"/>
          <w:highlight w:val="cyan"/>
          <w:u w:val="single"/>
        </w:rPr>
        <w:t>court order to turn</w:t>
      </w:r>
      <w:r w:rsidRPr="007D1AFA">
        <w:rPr>
          <w:rFonts w:eastAsia="Aptos"/>
          <w:u w:val="single"/>
        </w:rPr>
        <w:t xml:space="preserve"> around two </w:t>
      </w:r>
      <w:r w:rsidRPr="007D1AFA">
        <w:rPr>
          <w:rFonts w:eastAsia="Aptos"/>
          <w:highlight w:val="cyan"/>
          <w:u w:val="single"/>
        </w:rPr>
        <w:t>planeloads of</w:t>
      </w:r>
      <w:r w:rsidRPr="007D1AFA">
        <w:rPr>
          <w:rFonts w:eastAsia="Aptos"/>
          <w:u w:val="single"/>
        </w:rPr>
        <w:t xml:space="preserve"> alleged </w:t>
      </w:r>
      <w:r w:rsidRPr="007D1AFA">
        <w:rPr>
          <w:rFonts w:eastAsia="Aptos"/>
          <w:highlight w:val="cyan"/>
          <w:u w:val="single"/>
        </w:rPr>
        <w:t>Venezuelan gang members</w:t>
      </w:r>
      <w:r w:rsidRPr="007D1AFA">
        <w:rPr>
          <w:rFonts w:eastAsia="Aptos"/>
          <w:sz w:val="16"/>
        </w:rPr>
        <w:t xml:space="preserve"> because the flights were over international waters and therefore the ruling didn't apply, two senior officials tell Axios.</w:t>
      </w:r>
    </w:p>
    <w:p w14:paraId="455305EB" w14:textId="77777777" w:rsidR="008C6DE9" w:rsidRPr="007D1AFA" w:rsidRDefault="008C6DE9" w:rsidP="008C6DE9">
      <w:pPr>
        <w:rPr>
          <w:rFonts w:eastAsia="Aptos"/>
          <w:u w:val="single"/>
        </w:rPr>
      </w:pPr>
      <w:r w:rsidRPr="007D1AFA">
        <w:rPr>
          <w:rFonts w:eastAsia="Aptos"/>
          <w:sz w:val="16"/>
        </w:rPr>
        <w:t xml:space="preserve">Why it matters: </w:t>
      </w:r>
      <w:r w:rsidRPr="007D1AFA">
        <w:rPr>
          <w:rFonts w:eastAsia="Aptos"/>
          <w:u w:val="single"/>
        </w:rPr>
        <w:t xml:space="preserve">The administration's </w:t>
      </w:r>
      <w:r w:rsidRPr="007D1AFA">
        <w:rPr>
          <w:rFonts w:eastAsia="Aptos"/>
          <w:highlight w:val="cyan"/>
          <w:u w:val="single"/>
        </w:rPr>
        <w:t>decision to defy a federal judge's order is</w:t>
      </w:r>
      <w:r w:rsidRPr="007D1AFA">
        <w:rPr>
          <w:rFonts w:eastAsia="Aptos"/>
          <w:sz w:val="16"/>
        </w:rPr>
        <w:t xml:space="preserve"> exceedingly rare and </w:t>
      </w:r>
      <w:r w:rsidRPr="007D1AFA">
        <w:rPr>
          <w:rFonts w:eastAsia="Aptos"/>
          <w:highlight w:val="cyan"/>
          <w:u w:val="single"/>
        </w:rPr>
        <w:t>highly controversial</w:t>
      </w:r>
      <w:r w:rsidRPr="007D1AFA">
        <w:rPr>
          <w:rFonts w:eastAsia="Aptos"/>
          <w:u w:val="single"/>
        </w:rPr>
        <w:t>.</w:t>
      </w:r>
    </w:p>
    <w:p w14:paraId="1D16DC38" w14:textId="77777777" w:rsidR="008C6DE9" w:rsidRDefault="008C6DE9" w:rsidP="008C6DE9">
      <w:pPr>
        <w:rPr>
          <w:rFonts w:eastAsia="Aptos"/>
          <w:sz w:val="16"/>
        </w:rPr>
      </w:pPr>
      <w:r w:rsidRPr="007D1AFA">
        <w:rPr>
          <w:rFonts w:eastAsia="Aptos"/>
          <w:u w:val="single"/>
        </w:rPr>
        <w:t xml:space="preserve">"Court order defied. </w:t>
      </w:r>
      <w:r w:rsidRPr="007D1AFA">
        <w:rPr>
          <w:rFonts w:eastAsia="Aptos"/>
          <w:b/>
          <w:iCs/>
          <w:sz w:val="28"/>
          <w:szCs w:val="28"/>
          <w:highlight w:val="cyan"/>
          <w:u w:val="single"/>
          <w:bdr w:val="single" w:sz="8" w:space="0" w:color="auto"/>
        </w:rPr>
        <w:t>First of many</w:t>
      </w:r>
      <w:r w:rsidRPr="007D1AFA">
        <w:rPr>
          <w:rFonts w:eastAsia="Aptos"/>
          <w:sz w:val="28"/>
          <w:szCs w:val="28"/>
          <w:u w:val="single"/>
        </w:rPr>
        <w:t xml:space="preserve"> </w:t>
      </w:r>
      <w:r w:rsidRPr="007D1AFA">
        <w:rPr>
          <w:rFonts w:eastAsia="Aptos"/>
          <w:u w:val="single"/>
        </w:rPr>
        <w:t xml:space="preserve">as I've been warning </w:t>
      </w:r>
      <w:r w:rsidRPr="007D1AFA">
        <w:rPr>
          <w:rFonts w:eastAsia="Aptos"/>
          <w:highlight w:val="cyan"/>
          <w:u w:val="single"/>
        </w:rPr>
        <w:t xml:space="preserve">and </w:t>
      </w:r>
      <w:r w:rsidRPr="007D1AFA">
        <w:rPr>
          <w:rFonts w:eastAsia="Aptos"/>
          <w:b/>
          <w:iCs/>
          <w:highlight w:val="cyan"/>
          <w:u w:val="single"/>
          <w:bdr w:val="single" w:sz="8" w:space="0" w:color="auto"/>
        </w:rPr>
        <w:t>start</w:t>
      </w:r>
      <w:r w:rsidRPr="007D1AFA">
        <w:rPr>
          <w:rFonts w:eastAsia="Aptos"/>
          <w:highlight w:val="cyan"/>
          <w:u w:val="single"/>
        </w:rPr>
        <w:t xml:space="preserve"> of true </w:t>
      </w:r>
      <w:r w:rsidRPr="007D1AFA">
        <w:rPr>
          <w:rFonts w:eastAsia="Aptos"/>
          <w:b/>
          <w:iCs/>
          <w:highlight w:val="cyan"/>
          <w:u w:val="single"/>
          <w:bdr w:val="single" w:sz="8" w:space="0" w:color="auto"/>
        </w:rPr>
        <w:t>constitutional crisis</w:t>
      </w:r>
      <w:r w:rsidRPr="007D1AFA">
        <w:rPr>
          <w:rFonts w:eastAsia="Aptos"/>
          <w:sz w:val="16"/>
        </w:rPr>
        <w:t>," national security attorney Mark S. Zaid, a Trump critic, wrote on X, adding that Trump could ultimately get impeached.</w:t>
      </w:r>
    </w:p>
    <w:p w14:paraId="110B0DA3" w14:textId="77777777" w:rsidR="008C6DE9" w:rsidRDefault="008C6DE9" w:rsidP="008C6DE9">
      <w:pPr>
        <w:pStyle w:val="Analytic"/>
      </w:pPr>
      <w:r>
        <w:t xml:space="preserve">Trump only shows restraint when he is the puppeteer of the civil service---unions are key to prevent a MAGA takeover. </w:t>
      </w:r>
    </w:p>
    <w:p w14:paraId="7016F004" w14:textId="77777777" w:rsidR="008C6DE9" w:rsidRPr="00574435" w:rsidRDefault="008C6DE9" w:rsidP="008C6DE9">
      <w:pPr>
        <w:rPr>
          <w:color w:val="0070C0"/>
        </w:rPr>
      </w:pPr>
      <w:r w:rsidRPr="001C607D">
        <w:rPr>
          <w:color w:val="0070C0"/>
        </w:rPr>
        <w:t xml:space="preserve">[[[1AC </w:t>
      </w:r>
      <w:r>
        <w:rPr>
          <w:color w:val="0070C0"/>
        </w:rPr>
        <w:t>Handler</w:t>
      </w:r>
      <w:r w:rsidRPr="001C607D">
        <w:rPr>
          <w:color w:val="0070C0"/>
        </w:rPr>
        <w:t>]]]</w:t>
      </w:r>
    </w:p>
    <w:p w14:paraId="3B02C66F" w14:textId="77777777" w:rsidR="008C6DE9" w:rsidRPr="008E7A5E" w:rsidRDefault="008C6DE9" w:rsidP="008C6DE9">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574435">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574435">
        <w:rPr>
          <w:rStyle w:val="StyleUnderline"/>
          <w:highlight w:val="lightGray"/>
        </w:rPr>
        <w:t>embarked on an</w:t>
      </w:r>
      <w:r w:rsidRPr="00574435">
        <w:rPr>
          <w:sz w:val="16"/>
          <w:highlight w:val="lightGray"/>
        </w:rPr>
        <w:t xml:space="preserve"> </w:t>
      </w:r>
      <w:r w:rsidRPr="00574435">
        <w:rPr>
          <w:rStyle w:val="Emphasis"/>
          <w:highlight w:val="lightGray"/>
        </w:rPr>
        <w:t>unprecedented campaign</w:t>
      </w:r>
      <w:r w:rsidRPr="00574435">
        <w:rPr>
          <w:sz w:val="16"/>
          <w:highlight w:val="lightGray"/>
        </w:rPr>
        <w:t xml:space="preserve"> </w:t>
      </w:r>
      <w:r w:rsidRPr="00574435">
        <w:rPr>
          <w:rStyle w:val="StyleUnderline"/>
          <w:highlight w:val="lightGray"/>
        </w:rPr>
        <w:t>to</w:t>
      </w:r>
      <w:r w:rsidRPr="00574435">
        <w:rPr>
          <w:sz w:val="16"/>
          <w:highlight w:val="lightGray"/>
        </w:rPr>
        <w:t xml:space="preserve"> </w:t>
      </w:r>
      <w:r w:rsidRPr="00574435">
        <w:rPr>
          <w:rStyle w:val="Emphasis"/>
          <w:highlight w:val="lightGray"/>
        </w:rPr>
        <w:t>remake</w:t>
      </w:r>
      <w:r w:rsidRPr="00574435">
        <w:rPr>
          <w:sz w:val="16"/>
          <w:highlight w:val="lightGray"/>
        </w:rPr>
        <w:t xml:space="preserve"> </w:t>
      </w:r>
      <w:r w:rsidRPr="00574435">
        <w:rPr>
          <w:rStyle w:val="StyleUnderline"/>
          <w:highlight w:val="lightGray"/>
        </w:rPr>
        <w:t>federal policy</w:t>
      </w:r>
      <w:r w:rsidRPr="008E7A5E">
        <w:rPr>
          <w:sz w:val="16"/>
        </w:rPr>
        <w:t xml:space="preserve">, often </w:t>
      </w:r>
      <w:r w:rsidRPr="0084493F">
        <w:rPr>
          <w:rStyle w:val="StyleUnderline"/>
        </w:rPr>
        <w:t xml:space="preserve">by </w:t>
      </w:r>
      <w:r w:rsidRPr="00574435">
        <w:rPr>
          <w:rStyle w:val="StyleUnderline"/>
          <w:highlight w:val="lightGray"/>
        </w:rPr>
        <w:t>leveraging</w:t>
      </w:r>
      <w:r w:rsidRPr="00574435">
        <w:rPr>
          <w:sz w:val="16"/>
          <w:highlight w:val="lightGray"/>
        </w:rPr>
        <w:t xml:space="preserve"> </w:t>
      </w:r>
      <w:r w:rsidRPr="00574435">
        <w:rPr>
          <w:rStyle w:val="Emphasis"/>
          <w:highlight w:val="lightGray"/>
        </w:rPr>
        <w:t>personnel</w:t>
      </w:r>
      <w:r w:rsidRPr="00574435">
        <w:rPr>
          <w:sz w:val="16"/>
          <w:highlight w:val="lightGray"/>
        </w:rPr>
        <w:t xml:space="preserve"> </w:t>
      </w:r>
      <w:r w:rsidRPr="00265699">
        <w:rPr>
          <w:rStyle w:val="StyleUnderline"/>
        </w:rPr>
        <w:t>management</w:t>
      </w:r>
      <w:r w:rsidRPr="00574435">
        <w:rPr>
          <w:sz w:val="16"/>
          <w:highlight w:val="lightGray"/>
        </w:rPr>
        <w:t xml:space="preserve">, </w:t>
      </w:r>
      <w:r w:rsidRPr="00574435">
        <w:rPr>
          <w:rStyle w:val="Emphasis"/>
          <w:highlight w:val="lightGray"/>
        </w:rPr>
        <w:t>budget</w:t>
      </w:r>
      <w:r w:rsidRPr="008E7A5E">
        <w:rPr>
          <w:sz w:val="16"/>
        </w:rPr>
        <w:t xml:space="preserve"> management, </w:t>
      </w:r>
      <w:r w:rsidRPr="00574435">
        <w:rPr>
          <w:rStyle w:val="StyleUnderline"/>
          <w:highlight w:val="lightGray"/>
        </w:rPr>
        <w:t>and</w:t>
      </w:r>
      <w:r w:rsidRPr="008E7A5E">
        <w:rPr>
          <w:sz w:val="16"/>
        </w:rPr>
        <w:t xml:space="preserve"> </w:t>
      </w:r>
      <w:r w:rsidRPr="0084493F">
        <w:rPr>
          <w:rStyle w:val="Emphasis"/>
        </w:rPr>
        <w:t xml:space="preserve">dramatic </w:t>
      </w:r>
      <w:r w:rsidRPr="00574435">
        <w:rPr>
          <w:rStyle w:val="Emphasis"/>
          <w:highlight w:val="lightGray"/>
        </w:rPr>
        <w:t>changes</w:t>
      </w:r>
      <w:r w:rsidRPr="00574435">
        <w:rPr>
          <w:sz w:val="16"/>
          <w:highlight w:val="lightGray"/>
        </w:rPr>
        <w:t xml:space="preserve"> </w:t>
      </w:r>
      <w:r w:rsidRPr="00574435">
        <w:rPr>
          <w:rStyle w:val="StyleUnderline"/>
          <w:highlight w:val="lightGray"/>
        </w:rPr>
        <w:t>to</w:t>
      </w:r>
      <w:r w:rsidRPr="008E7A5E">
        <w:rPr>
          <w:sz w:val="16"/>
        </w:rPr>
        <w:t xml:space="preserve"> other areas of internal </w:t>
      </w:r>
      <w:r w:rsidRPr="00574435">
        <w:rPr>
          <w:rStyle w:val="StyleUnderline"/>
          <w:highlight w:val="lightGray"/>
        </w:rPr>
        <w:t>executive</w:t>
      </w:r>
      <w:r w:rsidRPr="0084493F">
        <w:rPr>
          <w:rStyle w:val="StyleUnderline"/>
        </w:rPr>
        <w:t xml:space="preserve"> branch </w:t>
      </w:r>
      <w:r w:rsidRPr="00574435">
        <w:rPr>
          <w:rStyle w:val="StyleUnderline"/>
          <w:highlight w:val="lightGray"/>
        </w:rPr>
        <w:t>management</w:t>
      </w:r>
      <w:r w:rsidRPr="008E7A5E">
        <w:rPr>
          <w:sz w:val="16"/>
        </w:rPr>
        <w:t xml:space="preserve">. 297 </w:t>
      </w:r>
    </w:p>
    <w:p w14:paraId="74836943" w14:textId="77777777" w:rsidR="008C6DE9" w:rsidRDefault="008C6DE9" w:rsidP="008C6DE9">
      <w:pPr>
        <w:rPr>
          <w:sz w:val="16"/>
        </w:rPr>
      </w:pPr>
      <w:r w:rsidRPr="0084493F">
        <w:rPr>
          <w:rStyle w:val="StyleUnderline"/>
        </w:rPr>
        <w:t xml:space="preserve">The </w:t>
      </w:r>
      <w:r w:rsidRPr="00574435">
        <w:rPr>
          <w:rStyle w:val="StyleUnderline"/>
          <w:highlight w:val="lightGray"/>
        </w:rPr>
        <w:t>administration</w:t>
      </w:r>
      <w:r w:rsidRPr="0084493F">
        <w:rPr>
          <w:rStyle w:val="StyleUnderline"/>
        </w:rPr>
        <w:t xml:space="preserve"> has been</w:t>
      </w:r>
      <w:r w:rsidRPr="008E7A5E">
        <w:rPr>
          <w:sz w:val="16"/>
        </w:rPr>
        <w:t xml:space="preserve"> </w:t>
      </w:r>
      <w:r w:rsidRPr="00574435">
        <w:rPr>
          <w:rStyle w:val="Emphasis"/>
          <w:highlight w:val="lightGray"/>
        </w:rPr>
        <w:t>explicit</w:t>
      </w:r>
      <w:r w:rsidRPr="00574435">
        <w:rPr>
          <w:sz w:val="16"/>
          <w:highlight w:val="lightGray"/>
        </w:rPr>
        <w:t xml:space="preserve"> </w:t>
      </w:r>
      <w:r w:rsidRPr="00574435">
        <w:rPr>
          <w:rStyle w:val="StyleUnderline"/>
          <w:highlight w:val="lightGray"/>
        </w:rPr>
        <w:t>that it views personnel</w:t>
      </w:r>
      <w:r w:rsidRPr="0084493F">
        <w:rPr>
          <w:rStyle w:val="StyleUnderline"/>
        </w:rPr>
        <w:t xml:space="preserve"> management </w:t>
      </w:r>
      <w:r w:rsidRPr="00574435">
        <w:rPr>
          <w:rStyle w:val="StyleUnderline"/>
          <w:highlight w:val="lightGray"/>
        </w:rPr>
        <w:t>as a means for achieving</w:t>
      </w:r>
      <w:r w:rsidRPr="008E7A5E">
        <w:rPr>
          <w:sz w:val="16"/>
        </w:rPr>
        <w:t xml:space="preserve"> substantive </w:t>
      </w:r>
      <w:r w:rsidRPr="00574435">
        <w:rPr>
          <w:rStyle w:val="Emphasis"/>
          <w:highlight w:val="lightGray"/>
        </w:rPr>
        <w:t>policy</w:t>
      </w:r>
      <w:r w:rsidRPr="0084493F">
        <w:rPr>
          <w:rStyle w:val="Emphasis"/>
        </w:rPr>
        <w:t xml:space="preserve"> goals</w:t>
      </w:r>
      <w:r w:rsidRPr="008E7A5E">
        <w:rPr>
          <w:sz w:val="16"/>
        </w:rPr>
        <w:t xml:space="preserve">. Shortly after taking office, the </w:t>
      </w:r>
      <w:r w:rsidRPr="00574435">
        <w:rPr>
          <w:rStyle w:val="Emphasis"/>
          <w:highlight w:val="lightGray"/>
        </w:rPr>
        <w:t>President</w:t>
      </w:r>
      <w:r w:rsidRPr="00574435">
        <w:rPr>
          <w:sz w:val="16"/>
          <w:highlight w:val="lightGray"/>
        </w:rPr>
        <w:t xml:space="preserve"> </w:t>
      </w:r>
      <w:r w:rsidRPr="00574435">
        <w:rPr>
          <w:rStyle w:val="StyleUnderline"/>
          <w:highlight w:val="lightGray"/>
        </w:rPr>
        <w:t>stated</w:t>
      </w:r>
      <w:r w:rsidRPr="008E7A5E">
        <w:rPr>
          <w:sz w:val="16"/>
        </w:rPr>
        <w:t xml:space="preserve"> publicly that </w:t>
      </w:r>
      <w:r w:rsidRPr="00574435">
        <w:rPr>
          <w:rStyle w:val="StyleUnderline"/>
          <w:highlight w:val="lightGray"/>
        </w:rPr>
        <w:t>civil servants who</w:t>
      </w:r>
      <w:r w:rsidRPr="00574435">
        <w:rPr>
          <w:sz w:val="16"/>
          <w:highlight w:val="lightGray"/>
        </w:rPr>
        <w:t xml:space="preserve"> “</w:t>
      </w:r>
      <w:r w:rsidRPr="00574435">
        <w:rPr>
          <w:rStyle w:val="Emphasis"/>
          <w:highlight w:val="lightGray"/>
        </w:rPr>
        <w:t>refuse</w:t>
      </w:r>
      <w:r w:rsidRPr="008E7A5E">
        <w:rPr>
          <w:sz w:val="16"/>
        </w:rPr>
        <w:t xml:space="preserve"> </w:t>
      </w:r>
      <w:r w:rsidRPr="0084493F">
        <w:rPr>
          <w:rStyle w:val="StyleUnderline"/>
        </w:rPr>
        <w:t xml:space="preserve">to advance </w:t>
      </w:r>
      <w:r w:rsidRPr="00574435">
        <w:rPr>
          <w:rStyle w:val="StyleUnderline"/>
          <w:highlight w:val="lightGray"/>
        </w:rPr>
        <w:t>the</w:t>
      </w:r>
      <w:r w:rsidRPr="00574435">
        <w:rPr>
          <w:sz w:val="16"/>
          <w:highlight w:val="lightGray"/>
        </w:rPr>
        <w:t xml:space="preserve"> </w:t>
      </w:r>
      <w:r w:rsidRPr="00574435">
        <w:rPr>
          <w:rStyle w:val="Emphasis"/>
          <w:highlight w:val="lightGray"/>
        </w:rPr>
        <w:t>interests</w:t>
      </w:r>
      <w:r w:rsidRPr="00574435">
        <w:rPr>
          <w:sz w:val="16"/>
          <w:highlight w:val="lightGray"/>
        </w:rPr>
        <w:t xml:space="preserve"> </w:t>
      </w:r>
      <w:r w:rsidRPr="00574435">
        <w:rPr>
          <w:rStyle w:val="StyleUnderline"/>
          <w:highlight w:val="lightGray"/>
        </w:rPr>
        <w:t>of the President” should</w:t>
      </w:r>
      <w:r w:rsidRPr="00574435">
        <w:rPr>
          <w:sz w:val="16"/>
          <w:highlight w:val="lightGray"/>
        </w:rPr>
        <w:t xml:space="preserve"> “</w:t>
      </w:r>
      <w:r w:rsidRPr="00574435">
        <w:rPr>
          <w:rStyle w:val="Emphasis"/>
          <w:highlight w:val="lightGray"/>
        </w:rPr>
        <w:t>no longer</w:t>
      </w:r>
      <w:r w:rsidRPr="00574435">
        <w:rPr>
          <w:sz w:val="16"/>
          <w:highlight w:val="lightGray"/>
        </w:rPr>
        <w:t xml:space="preserve"> </w:t>
      </w:r>
      <w:r w:rsidRPr="00574435">
        <w:rPr>
          <w:rStyle w:val="StyleUnderline"/>
          <w:highlight w:val="lightGray"/>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574435">
        <w:rPr>
          <w:rStyle w:val="Emphasis"/>
          <w:highlight w:val="lightGray"/>
        </w:rPr>
        <w:t>conservative</w:t>
      </w:r>
      <w:r w:rsidRPr="008E7A5E">
        <w:rPr>
          <w:sz w:val="16"/>
        </w:rPr>
        <w:t xml:space="preserve"> </w:t>
      </w:r>
      <w:r w:rsidRPr="0084493F">
        <w:rPr>
          <w:rStyle w:val="StyleUnderline"/>
        </w:rPr>
        <w:t>policy</w:t>
      </w:r>
      <w:r w:rsidRPr="008E7A5E">
        <w:rPr>
          <w:sz w:val="16"/>
        </w:rPr>
        <w:t xml:space="preserve"> </w:t>
      </w:r>
      <w:r w:rsidRPr="00574435">
        <w:rPr>
          <w:rStyle w:val="Emphasis"/>
          <w:highlight w:val="lightGray"/>
        </w:rPr>
        <w:t>objectives</w:t>
      </w:r>
      <w:r w:rsidRPr="008E7A5E">
        <w:rPr>
          <w:sz w:val="16"/>
        </w:rPr>
        <w:t xml:space="preserve"> can</w:t>
      </w:r>
      <w:r w:rsidRPr="0084493F">
        <w:rPr>
          <w:rStyle w:val="StyleUnderline"/>
        </w:rPr>
        <w:t xml:space="preserve"> be </w:t>
      </w:r>
      <w:r w:rsidRPr="00574435">
        <w:rPr>
          <w:rStyle w:val="StyleUnderline"/>
          <w:highlight w:val="lightGray"/>
        </w:rPr>
        <w:t>achieved through</w:t>
      </w:r>
      <w:r w:rsidRPr="008E7A5E">
        <w:rPr>
          <w:sz w:val="16"/>
        </w:rPr>
        <w:t xml:space="preserve"> creative and </w:t>
      </w:r>
      <w:r w:rsidRPr="00574435">
        <w:rPr>
          <w:rStyle w:val="Emphasis"/>
          <w:highlight w:val="lightGray"/>
        </w:rPr>
        <w:t>aggressive repurposing</w:t>
      </w:r>
      <w:r w:rsidRPr="00574435">
        <w:rPr>
          <w:sz w:val="16"/>
          <w:highlight w:val="lightGray"/>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574435">
        <w:rPr>
          <w:rStyle w:val="StyleUnderline"/>
          <w:highlight w:val="lightGray"/>
        </w:rPr>
        <w:t>rather than</w:t>
      </w:r>
      <w:r w:rsidRPr="0084493F">
        <w:rPr>
          <w:rStyle w:val="StyleUnderline"/>
        </w:rPr>
        <w:t xml:space="preserve"> through</w:t>
      </w:r>
      <w:r w:rsidRPr="008E7A5E">
        <w:rPr>
          <w:sz w:val="16"/>
        </w:rPr>
        <w:t xml:space="preserve"> </w:t>
      </w:r>
      <w:r w:rsidRPr="00574435">
        <w:rPr>
          <w:rStyle w:val="Emphasis"/>
          <w:highlight w:val="lightGray"/>
        </w:rPr>
        <w:t>formal enactment</w:t>
      </w:r>
      <w:r w:rsidRPr="00574435">
        <w:rPr>
          <w:sz w:val="16"/>
          <w:highlight w:val="lightGray"/>
        </w:rPr>
        <w:t xml:space="preserve"> </w:t>
      </w:r>
      <w:r w:rsidRPr="00574435">
        <w:rPr>
          <w:rStyle w:val="StyleUnderline"/>
          <w:highlight w:val="lightGray"/>
        </w:rPr>
        <w:t>of</w:t>
      </w:r>
      <w:r w:rsidRPr="008E7A5E">
        <w:rPr>
          <w:sz w:val="16"/>
        </w:rPr>
        <w:t xml:space="preserve"> positive </w:t>
      </w:r>
      <w:r w:rsidRPr="00574435">
        <w:rPr>
          <w:rStyle w:val="StyleUnderline"/>
          <w:highlight w:val="lightGray"/>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06A207B" w14:textId="77777777" w:rsidR="008C6DE9" w:rsidRDefault="008C6DE9" w:rsidP="008C6DE9"/>
    <w:p w14:paraId="326CF350" w14:textId="77777777" w:rsidR="008C6DE9" w:rsidRDefault="008C6DE9" w:rsidP="008C6DE9">
      <w:pPr>
        <w:pStyle w:val="Heading2"/>
      </w:pPr>
      <w:r>
        <w:t>PIC---USAID</w:t>
      </w:r>
    </w:p>
    <w:p w14:paraId="18BF1BCE" w14:textId="77777777" w:rsidR="008C6DE9" w:rsidRDefault="008C6DE9" w:rsidP="008C6DE9">
      <w:pPr>
        <w:pStyle w:val="Heading3"/>
      </w:pPr>
      <w:r>
        <w:t>PIC---USAID---2AC</w:t>
      </w:r>
    </w:p>
    <w:p w14:paraId="769A7C35" w14:textId="77777777" w:rsidR="008C6DE9" w:rsidRDefault="008C6DE9" w:rsidP="008C6DE9"/>
    <w:p w14:paraId="1F9BFD4F" w14:textId="77777777" w:rsidR="008C6DE9" w:rsidRDefault="008C6DE9" w:rsidP="008C6DE9"/>
    <w:p w14:paraId="3E518382" w14:textId="77777777" w:rsidR="008C6DE9" w:rsidRPr="00BB6642" w:rsidRDefault="008C6DE9" w:rsidP="008C6DE9">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82EFAD3" w14:textId="77777777" w:rsidR="008C6DE9" w:rsidRPr="00BB6642" w:rsidRDefault="008C6DE9" w:rsidP="008C6DE9">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5B272907" w14:textId="4ACDAFCA" w:rsidR="008C6DE9" w:rsidRPr="008C6DE9" w:rsidRDefault="008C6DE9" w:rsidP="008C6DE9">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85DDE6B" w14:textId="77777777" w:rsidR="008C6DE9" w:rsidRDefault="008C6DE9" w:rsidP="008C6DE9"/>
    <w:p w14:paraId="142A5F6D" w14:textId="77777777" w:rsidR="008C6DE9" w:rsidRDefault="008C6DE9" w:rsidP="008C6DE9">
      <w:pPr>
        <w:pStyle w:val="Heading4"/>
      </w:pPr>
      <w:r>
        <w:t xml:space="preserve">USAID is key to fighting global health and safety. </w:t>
      </w:r>
    </w:p>
    <w:p w14:paraId="389BA70C" w14:textId="77777777" w:rsidR="008C6DE9" w:rsidRPr="00680A62" w:rsidRDefault="008C6DE9" w:rsidP="008C6DE9">
      <w:r w:rsidRPr="00680A62">
        <w:rPr>
          <w:b/>
          <w:bCs/>
          <w:sz w:val="26"/>
          <w:szCs w:val="26"/>
        </w:rPr>
        <w:t>Matthews 25</w:t>
      </w:r>
      <w:r>
        <w:t>, *Reporter for the University of Alabama at Burmingham Institute of Human Rights. BA in Political Science and Government at the University of Alabama at Birmingham. (Jillian Matthews, March 16, 2025, “</w:t>
      </w:r>
      <w:r w:rsidRPr="00680A62">
        <w:t>Impacts of Terminating USAID (United States Agency for International Developement)</w:t>
      </w:r>
      <w:r>
        <w:t xml:space="preserve">,” UAB Institute for Human Rights Blog, </w:t>
      </w:r>
      <w:r w:rsidRPr="00680A62">
        <w:t>https://sites.uab.edu/humanrights/2025/03/16/impacts-of-terminating-usaid-united-states-agency-for-international-developement/</w:t>
      </w:r>
      <w:r>
        <w:t xml:space="preserve">) </w:t>
      </w:r>
    </w:p>
    <w:p w14:paraId="46645804" w14:textId="77777777" w:rsidR="008C6DE9" w:rsidRPr="00680A62" w:rsidRDefault="008C6DE9" w:rsidP="008C6DE9">
      <w:pPr>
        <w:rPr>
          <w:sz w:val="16"/>
        </w:rPr>
      </w:pPr>
      <w:r w:rsidRPr="00680A62">
        <w:rPr>
          <w:sz w:val="16"/>
        </w:rPr>
        <w:t xml:space="preserve">Since early February, the United States Agency for International Development (USAID) has been essentially disbanded, experiencing mass layoffs and the forced closure of its headquarters in Washington, D.C.. This follows President Donald Trump’s executive order, which halted all foreign assistance payments for 90 days, along with his administration’s narrative that the agency is plagued with fraud and programs that undermine national interests. Although this idea has continued to spread, the reality is that </w:t>
      </w:r>
      <w:r w:rsidRPr="00680A62">
        <w:rPr>
          <w:rStyle w:val="Emphasis"/>
          <w:highlight w:val="cyan"/>
        </w:rPr>
        <w:t>USAID</w:t>
      </w:r>
      <w:r w:rsidRPr="00BB1A14">
        <w:rPr>
          <w:u w:val="single"/>
        </w:rPr>
        <w:t xml:space="preserve"> is an </w:t>
      </w:r>
      <w:r w:rsidRPr="00680A62">
        <w:rPr>
          <w:rStyle w:val="Emphasis"/>
          <w:highlight w:val="cyan"/>
        </w:rPr>
        <w:t>important agency</w:t>
      </w:r>
      <w:r w:rsidRPr="00BB1A14">
        <w:rPr>
          <w:u w:val="single"/>
        </w:rPr>
        <w:t xml:space="preserve">, both </w:t>
      </w:r>
      <w:r w:rsidRPr="00BB1A14">
        <w:rPr>
          <w:rStyle w:val="Emphasis"/>
        </w:rPr>
        <w:t>domestically</w:t>
      </w:r>
      <w:r w:rsidRPr="00BB1A14">
        <w:rPr>
          <w:u w:val="single"/>
        </w:rPr>
        <w:t xml:space="preserve"> and </w:t>
      </w:r>
      <w:r w:rsidRPr="00BB1A14">
        <w:rPr>
          <w:rStyle w:val="Emphasis"/>
        </w:rPr>
        <w:t>internationally</w:t>
      </w:r>
      <w:r w:rsidRPr="00680A62">
        <w:rPr>
          <w:sz w:val="16"/>
        </w:rPr>
        <w:t xml:space="preserve">. As </w:t>
      </w:r>
      <w:r w:rsidRPr="00BB1A14">
        <w:rPr>
          <w:rStyle w:val="Emphasis"/>
        </w:rPr>
        <w:t>U</w:t>
      </w:r>
      <w:r w:rsidRPr="00680A62">
        <w:rPr>
          <w:sz w:val="16"/>
        </w:rPr>
        <w:t xml:space="preserve">nited </w:t>
      </w:r>
      <w:r w:rsidRPr="00BB1A14">
        <w:rPr>
          <w:rStyle w:val="Emphasis"/>
        </w:rPr>
        <w:t>S</w:t>
      </w:r>
      <w:r w:rsidRPr="00680A62">
        <w:rPr>
          <w:sz w:val="16"/>
        </w:rPr>
        <w:t xml:space="preserve">tates </w:t>
      </w:r>
      <w:r w:rsidRPr="00BB1A14">
        <w:rPr>
          <w:u w:val="single"/>
        </w:rPr>
        <w:t xml:space="preserve">foreign assistance funding </w:t>
      </w:r>
      <w:r w:rsidRPr="00680A62">
        <w:rPr>
          <w:highlight w:val="cyan"/>
          <w:u w:val="single"/>
        </w:rPr>
        <w:t>constitutes</w:t>
      </w:r>
      <w:r w:rsidRPr="00BB1A14">
        <w:rPr>
          <w:u w:val="single"/>
        </w:rPr>
        <w:t xml:space="preserve"> a </w:t>
      </w:r>
      <w:r w:rsidRPr="00680A62">
        <w:rPr>
          <w:rStyle w:val="Emphasis"/>
          <w:highlight w:val="cyan"/>
        </w:rPr>
        <w:t>significant percentage</w:t>
      </w:r>
      <w:r w:rsidRPr="00680A62">
        <w:rPr>
          <w:highlight w:val="cyan"/>
          <w:u w:val="single"/>
        </w:rPr>
        <w:t xml:space="preserve"> of </w:t>
      </w:r>
      <w:r w:rsidRPr="00680A62">
        <w:rPr>
          <w:rStyle w:val="Emphasis"/>
          <w:highlight w:val="cyan"/>
        </w:rPr>
        <w:t>worldwide foreign aid</w:t>
      </w:r>
      <w:r w:rsidRPr="00680A62">
        <w:rPr>
          <w:highlight w:val="cyan"/>
          <w:u w:val="single"/>
        </w:rPr>
        <w:t>, shutting down</w:t>
      </w:r>
      <w:r w:rsidRPr="00BB1A14">
        <w:rPr>
          <w:u w:val="single"/>
        </w:rPr>
        <w:t xml:space="preserve"> these programs </w:t>
      </w:r>
      <w:r w:rsidRPr="00680A62">
        <w:rPr>
          <w:highlight w:val="cyan"/>
          <w:u w:val="single"/>
        </w:rPr>
        <w:t>jeopardizes</w:t>
      </w:r>
      <w:r w:rsidRPr="00BB1A14">
        <w:rPr>
          <w:u w:val="single"/>
        </w:rPr>
        <w:t xml:space="preserve"> the </w:t>
      </w:r>
      <w:r w:rsidRPr="00680A62">
        <w:rPr>
          <w:rStyle w:val="Emphasis"/>
          <w:highlight w:val="cyan"/>
        </w:rPr>
        <w:t>health and safety</w:t>
      </w:r>
      <w:r w:rsidRPr="00680A62">
        <w:rPr>
          <w:sz w:val="16"/>
        </w:rPr>
        <w:t xml:space="preserve"> of various countries and communities but also poses issues for American citizens who work alongside these assistance efforts. </w:t>
      </w:r>
    </w:p>
    <w:p w14:paraId="1291776F" w14:textId="77777777" w:rsidR="008C6DE9" w:rsidRPr="00680A62" w:rsidRDefault="008C6DE9" w:rsidP="008C6DE9">
      <w:pPr>
        <w:rPr>
          <w:sz w:val="16"/>
        </w:rPr>
      </w:pPr>
      <w:r w:rsidRPr="00680A62">
        <w:rPr>
          <w:sz w:val="16"/>
        </w:rPr>
        <w:t>*Image Omitted*</w:t>
      </w:r>
    </w:p>
    <w:p w14:paraId="719F98F7" w14:textId="77777777" w:rsidR="008C6DE9" w:rsidRPr="00680A62" w:rsidRDefault="008C6DE9" w:rsidP="008C6DE9">
      <w:pPr>
        <w:rPr>
          <w:sz w:val="16"/>
        </w:rPr>
      </w:pPr>
      <w:r w:rsidRPr="00680A62">
        <w:rPr>
          <w:sz w:val="16"/>
        </w:rPr>
        <w:t>What is USAID?</w:t>
      </w:r>
    </w:p>
    <w:p w14:paraId="12BC2C0D" w14:textId="77777777" w:rsidR="008C6DE9" w:rsidRPr="00680A62" w:rsidRDefault="008C6DE9" w:rsidP="008C6DE9">
      <w:pPr>
        <w:rPr>
          <w:sz w:val="16"/>
        </w:rPr>
      </w:pPr>
      <w:r w:rsidRPr="00680A62">
        <w:rPr>
          <w:sz w:val="16"/>
        </w:rPr>
        <w:t xml:space="preserve">USAID, the United States Agency for International Development, is a governmental agency that aims to assist countries undergoing humanitarian crises, support marginalized groups, and monitor democratic consolidation in recently formed democracies. These </w:t>
      </w:r>
      <w:r w:rsidRPr="00680A62">
        <w:rPr>
          <w:highlight w:val="cyan"/>
          <w:u w:val="single"/>
        </w:rPr>
        <w:t>goals</w:t>
      </w:r>
      <w:r w:rsidRPr="00BB1A14">
        <w:rPr>
          <w:u w:val="single"/>
        </w:rPr>
        <w:t xml:space="preserve"> are </w:t>
      </w:r>
      <w:r w:rsidRPr="00680A62">
        <w:rPr>
          <w:highlight w:val="cyan"/>
          <w:u w:val="single"/>
        </w:rPr>
        <w:t>achieved through</w:t>
      </w:r>
      <w:r w:rsidRPr="00BB1A14">
        <w:rPr>
          <w:u w:val="single"/>
        </w:rPr>
        <w:t xml:space="preserve"> </w:t>
      </w:r>
      <w:r w:rsidRPr="00BB1A14">
        <w:rPr>
          <w:rStyle w:val="Emphasis"/>
        </w:rPr>
        <w:t>agency-created programs</w:t>
      </w:r>
      <w:r w:rsidRPr="00BB1A14">
        <w:rPr>
          <w:u w:val="single"/>
        </w:rPr>
        <w:t xml:space="preserve"> and </w:t>
      </w:r>
      <w:r w:rsidRPr="00680A62">
        <w:rPr>
          <w:sz w:val="16"/>
        </w:rPr>
        <w:t>funding non-governmental organizations (</w:t>
      </w:r>
      <w:r w:rsidRPr="00680A62">
        <w:rPr>
          <w:rStyle w:val="Emphasis"/>
          <w:highlight w:val="cyan"/>
        </w:rPr>
        <w:t>NGOs</w:t>
      </w:r>
      <w:r w:rsidRPr="00680A62">
        <w:rPr>
          <w:sz w:val="16"/>
        </w:rPr>
        <w:t xml:space="preserve">) worldwide. Created in 1961, USAID was designed to fulfill the country’s moral obligation to use its wealth to assist other, less affluent nations while also countering the perceived influence of the Soviet Union during the height of the Cold War. While it may work alongside these organizations, the agency functions independently from the Department of Defense and the Department of State. Having this separation </w:t>
      </w:r>
      <w:r w:rsidRPr="00680A62">
        <w:rPr>
          <w:highlight w:val="cyan"/>
          <w:u w:val="single"/>
        </w:rPr>
        <w:t>grants</w:t>
      </w:r>
      <w:r w:rsidRPr="00BB1A14">
        <w:rPr>
          <w:u w:val="single"/>
        </w:rPr>
        <w:t xml:space="preserve"> USAID the </w:t>
      </w:r>
      <w:r w:rsidRPr="00680A62">
        <w:rPr>
          <w:rStyle w:val="Emphasis"/>
          <w:highlight w:val="cyan"/>
        </w:rPr>
        <w:t>flexibility</w:t>
      </w:r>
      <w:r w:rsidRPr="00BB1A14">
        <w:rPr>
          <w:u w:val="single"/>
        </w:rPr>
        <w:t xml:space="preserve"> to </w:t>
      </w:r>
      <w:r w:rsidRPr="00680A62">
        <w:rPr>
          <w:highlight w:val="cyan"/>
          <w:u w:val="single"/>
        </w:rPr>
        <w:t>work</w:t>
      </w:r>
      <w:r w:rsidRPr="00BB1A14">
        <w:rPr>
          <w:u w:val="single"/>
        </w:rPr>
        <w:t xml:space="preserve"> more </w:t>
      </w:r>
      <w:r w:rsidRPr="00680A62">
        <w:rPr>
          <w:rStyle w:val="Emphasis"/>
          <w:highlight w:val="cyan"/>
        </w:rPr>
        <w:t>closely</w:t>
      </w:r>
      <w:r w:rsidRPr="00680A62">
        <w:rPr>
          <w:highlight w:val="cyan"/>
          <w:u w:val="single"/>
        </w:rPr>
        <w:t xml:space="preserve"> with</w:t>
      </w:r>
      <w:r w:rsidRPr="00BB1A14">
        <w:rPr>
          <w:u w:val="single"/>
        </w:rPr>
        <w:t xml:space="preserve"> civil </w:t>
      </w:r>
      <w:r w:rsidRPr="00BB1A14">
        <w:rPr>
          <w:rStyle w:val="Emphasis"/>
        </w:rPr>
        <w:t>society groups</w:t>
      </w:r>
      <w:r w:rsidRPr="00BB1A14">
        <w:rPr>
          <w:u w:val="single"/>
        </w:rPr>
        <w:t xml:space="preserve"> and </w:t>
      </w:r>
      <w:r w:rsidRPr="00680A62">
        <w:rPr>
          <w:rStyle w:val="Emphasis"/>
          <w:highlight w:val="cyan"/>
        </w:rPr>
        <w:t>local communities</w:t>
      </w:r>
      <w:r w:rsidRPr="00BB1A14">
        <w:rPr>
          <w:u w:val="single"/>
        </w:rPr>
        <w:t xml:space="preserve"> as opposed to communicating through </w:t>
      </w:r>
      <w:r w:rsidRPr="00BB1A14">
        <w:rPr>
          <w:rStyle w:val="Emphasis"/>
        </w:rPr>
        <w:t>upper-level government officials</w:t>
      </w:r>
      <w:r w:rsidRPr="00680A62">
        <w:rPr>
          <w:sz w:val="16"/>
        </w:rPr>
        <w:t xml:space="preserve">. Similarly, projects run by and funded through USAID are generally focused on achieving a long-term goal. This </w:t>
      </w:r>
      <w:r w:rsidRPr="00BB1A14">
        <w:rPr>
          <w:u w:val="single"/>
        </w:rPr>
        <w:t xml:space="preserve">focus on connecting at the </w:t>
      </w:r>
      <w:r w:rsidRPr="00BB1A14">
        <w:rPr>
          <w:rStyle w:val="Emphasis"/>
        </w:rPr>
        <w:t>local level</w:t>
      </w:r>
      <w:r w:rsidRPr="00BB1A14">
        <w:rPr>
          <w:u w:val="single"/>
        </w:rPr>
        <w:t xml:space="preserve"> and </w:t>
      </w:r>
      <w:r w:rsidRPr="00680A62">
        <w:rPr>
          <w:highlight w:val="cyan"/>
          <w:u w:val="single"/>
        </w:rPr>
        <w:t xml:space="preserve">supporting sustained </w:t>
      </w:r>
      <w:r w:rsidRPr="00680A62">
        <w:rPr>
          <w:rStyle w:val="Emphasis"/>
          <w:highlight w:val="cyan"/>
        </w:rPr>
        <w:t>health</w:t>
      </w:r>
      <w:r w:rsidRPr="00680A62">
        <w:rPr>
          <w:highlight w:val="cyan"/>
          <w:u w:val="single"/>
        </w:rPr>
        <w:t xml:space="preserve">, </w:t>
      </w:r>
      <w:r w:rsidRPr="00680A62">
        <w:rPr>
          <w:rStyle w:val="Emphasis"/>
          <w:highlight w:val="cyan"/>
        </w:rPr>
        <w:t>growth</w:t>
      </w:r>
      <w:r w:rsidRPr="00680A62">
        <w:rPr>
          <w:highlight w:val="cyan"/>
          <w:u w:val="single"/>
        </w:rPr>
        <w:t xml:space="preserve">, and </w:t>
      </w:r>
      <w:r w:rsidRPr="00680A62">
        <w:rPr>
          <w:rStyle w:val="Emphasis"/>
          <w:highlight w:val="cyan"/>
        </w:rPr>
        <w:t>democracy</w:t>
      </w:r>
      <w:r w:rsidRPr="00BB1A14">
        <w:rPr>
          <w:u w:val="single"/>
        </w:rPr>
        <w:t xml:space="preserve"> fosters </w:t>
      </w:r>
      <w:r w:rsidRPr="00BB1A14">
        <w:rPr>
          <w:rStyle w:val="Emphasis"/>
        </w:rPr>
        <w:t xml:space="preserve">long-lasting relations </w:t>
      </w:r>
      <w:r w:rsidRPr="00BB1A14">
        <w:rPr>
          <w:u w:val="single"/>
        </w:rPr>
        <w:t>with partner countries</w:t>
      </w:r>
      <w:r w:rsidRPr="00680A62">
        <w:rPr>
          <w:sz w:val="16"/>
        </w:rPr>
        <w:t xml:space="preserve">– and this type of relationship varies significantly from more transactional, political relations seen in other diplomatic channels. </w:t>
      </w:r>
    </w:p>
    <w:p w14:paraId="57F2ACFD" w14:textId="77777777" w:rsidR="008C6DE9" w:rsidRPr="00680A62" w:rsidRDefault="008C6DE9" w:rsidP="008C6DE9">
      <w:pPr>
        <w:rPr>
          <w:sz w:val="16"/>
        </w:rPr>
      </w:pPr>
      <w:r w:rsidRPr="00680A62">
        <w:rPr>
          <w:sz w:val="16"/>
        </w:rPr>
        <w:t>Impacts of USAID</w:t>
      </w:r>
    </w:p>
    <w:p w14:paraId="13E33D94" w14:textId="77777777" w:rsidR="008C6DE9" w:rsidRPr="00680A62" w:rsidRDefault="008C6DE9" w:rsidP="008C6DE9">
      <w:pPr>
        <w:rPr>
          <w:sz w:val="16"/>
        </w:rPr>
      </w:pPr>
      <w:r w:rsidRPr="00680A62">
        <w:rPr>
          <w:sz w:val="16"/>
        </w:rPr>
        <w:t xml:space="preserve">With a budget of $71.9 billion in 2023 or 1.2 percent of that year’s federal budget, USAID is the largest donor of foreign assistance, contributing to over 40% of all foreign aid. This </w:t>
      </w:r>
      <w:r w:rsidRPr="00680A62">
        <w:rPr>
          <w:highlight w:val="cyan"/>
          <w:u w:val="single"/>
        </w:rPr>
        <w:t>money</w:t>
      </w:r>
      <w:r w:rsidRPr="00BB1A14">
        <w:rPr>
          <w:u w:val="single"/>
        </w:rPr>
        <w:t xml:space="preserve"> is used to </w:t>
      </w:r>
      <w:r w:rsidRPr="00680A62">
        <w:rPr>
          <w:highlight w:val="cyan"/>
          <w:u w:val="single"/>
        </w:rPr>
        <w:t>fund international organizations</w:t>
      </w:r>
      <w:r w:rsidRPr="00BB1A14">
        <w:rPr>
          <w:u w:val="single"/>
        </w:rPr>
        <w:t xml:space="preserve"> such as the </w:t>
      </w:r>
      <w:r w:rsidRPr="00BB1A14">
        <w:rPr>
          <w:rStyle w:val="Emphasis"/>
        </w:rPr>
        <w:t>W</w:t>
      </w:r>
      <w:r w:rsidRPr="00680A62">
        <w:rPr>
          <w:sz w:val="16"/>
        </w:rPr>
        <w:t xml:space="preserve">orld </w:t>
      </w:r>
      <w:r w:rsidRPr="00BB1A14">
        <w:rPr>
          <w:rStyle w:val="Emphasis"/>
        </w:rPr>
        <w:t>F</w:t>
      </w:r>
      <w:r w:rsidRPr="00680A62">
        <w:rPr>
          <w:sz w:val="16"/>
        </w:rPr>
        <w:t xml:space="preserve">ood </w:t>
      </w:r>
      <w:r w:rsidRPr="00BB1A14">
        <w:rPr>
          <w:rStyle w:val="Emphasis"/>
        </w:rPr>
        <w:t>P</w:t>
      </w:r>
      <w:r w:rsidRPr="00680A62">
        <w:rPr>
          <w:sz w:val="16"/>
        </w:rPr>
        <w:t xml:space="preserve">rogram, the </w:t>
      </w:r>
      <w:r w:rsidRPr="00BB1A14">
        <w:rPr>
          <w:rStyle w:val="Emphasis"/>
        </w:rPr>
        <w:t>U</w:t>
      </w:r>
      <w:r w:rsidRPr="00680A62">
        <w:rPr>
          <w:sz w:val="16"/>
        </w:rPr>
        <w:t xml:space="preserve">nited </w:t>
      </w:r>
      <w:r w:rsidRPr="00BB1A14">
        <w:rPr>
          <w:rStyle w:val="Emphasis"/>
        </w:rPr>
        <w:t>N</w:t>
      </w:r>
      <w:r w:rsidRPr="00680A62">
        <w:rPr>
          <w:sz w:val="16"/>
        </w:rPr>
        <w:t xml:space="preserve">ations </w:t>
      </w:r>
      <w:r w:rsidRPr="00BB1A14">
        <w:rPr>
          <w:rStyle w:val="Emphasis"/>
        </w:rPr>
        <w:t>C</w:t>
      </w:r>
      <w:r w:rsidRPr="00680A62">
        <w:rPr>
          <w:sz w:val="16"/>
        </w:rPr>
        <w:t xml:space="preserve">hildren </w:t>
      </w:r>
      <w:r w:rsidRPr="00BB1A14">
        <w:rPr>
          <w:rStyle w:val="Emphasis"/>
        </w:rPr>
        <w:t>F</w:t>
      </w:r>
      <w:r w:rsidRPr="00680A62">
        <w:rPr>
          <w:sz w:val="16"/>
        </w:rPr>
        <w:t xml:space="preserve">und, </w:t>
      </w:r>
      <w:r w:rsidRPr="00BB1A14">
        <w:rPr>
          <w:u w:val="single"/>
        </w:rPr>
        <w:t>and countless other partners</w:t>
      </w:r>
      <w:r w:rsidRPr="00680A62">
        <w:rPr>
          <w:sz w:val="16"/>
        </w:rPr>
        <w:t xml:space="preserve"> with similar missions, along with sponsoring numerous projects in over 120 countries. These </w:t>
      </w:r>
      <w:r w:rsidRPr="00680A62">
        <w:rPr>
          <w:highlight w:val="cyan"/>
          <w:u w:val="single"/>
        </w:rPr>
        <w:t>projects include</w:t>
      </w:r>
      <w:r w:rsidRPr="00680A62">
        <w:rPr>
          <w:sz w:val="16"/>
        </w:rPr>
        <w:t xml:space="preserve"> the President’s Emergency Plan for AIDS Relief (</w:t>
      </w:r>
      <w:r w:rsidRPr="00680A62">
        <w:rPr>
          <w:rStyle w:val="Emphasis"/>
          <w:highlight w:val="cyan"/>
        </w:rPr>
        <w:t>PEPFAR</w:t>
      </w:r>
      <w:r w:rsidRPr="00680A62">
        <w:rPr>
          <w:sz w:val="16"/>
        </w:rPr>
        <w:t xml:space="preserve">), a program </w:t>
      </w:r>
      <w:r w:rsidRPr="00BB1A14">
        <w:rPr>
          <w:u w:val="single"/>
        </w:rPr>
        <w:t xml:space="preserve">designed to control the circulation of </w:t>
      </w:r>
      <w:r w:rsidRPr="00BB1A14">
        <w:rPr>
          <w:rStyle w:val="Emphasis"/>
        </w:rPr>
        <w:t>HIV/AIDS</w:t>
      </w:r>
      <w:r w:rsidRPr="00680A62">
        <w:rPr>
          <w:sz w:val="16"/>
        </w:rPr>
        <w:t xml:space="preserve"> throughout heavily impacted countries. It is credited with “</w:t>
      </w:r>
      <w:r w:rsidRPr="00680A62">
        <w:rPr>
          <w:rStyle w:val="Emphasis"/>
          <w:highlight w:val="cyan"/>
        </w:rPr>
        <w:t>saving</w:t>
      </w:r>
      <w:r w:rsidRPr="00BB1A14">
        <w:rPr>
          <w:u w:val="single"/>
        </w:rPr>
        <w:t xml:space="preserve"> over </w:t>
      </w:r>
      <w:r w:rsidRPr="00680A62">
        <w:rPr>
          <w:rStyle w:val="Emphasis"/>
          <w:highlight w:val="cyan"/>
        </w:rPr>
        <w:t>25 million lives</w:t>
      </w:r>
      <w:r w:rsidRPr="00BB1A14">
        <w:rPr>
          <w:u w:val="single"/>
        </w:rPr>
        <w:t xml:space="preserve">, </w:t>
      </w:r>
      <w:r w:rsidRPr="00680A62">
        <w:rPr>
          <w:highlight w:val="cyan"/>
          <w:u w:val="single"/>
        </w:rPr>
        <w:t xml:space="preserve">preventing </w:t>
      </w:r>
      <w:r w:rsidRPr="00680A62">
        <w:rPr>
          <w:rStyle w:val="Emphasis"/>
          <w:highlight w:val="cyan"/>
        </w:rPr>
        <w:t>millions</w:t>
      </w:r>
      <w:r w:rsidRPr="00680A62">
        <w:rPr>
          <w:highlight w:val="cyan"/>
          <w:u w:val="single"/>
        </w:rPr>
        <w:t xml:space="preserve"> of HIV </w:t>
      </w:r>
      <w:r w:rsidRPr="00680A62">
        <w:rPr>
          <w:rStyle w:val="Emphasis"/>
          <w:highlight w:val="cyan"/>
        </w:rPr>
        <w:t>infections</w:t>
      </w:r>
      <w:r w:rsidRPr="00680A62">
        <w:rPr>
          <w:highlight w:val="cyan"/>
          <w:u w:val="single"/>
        </w:rPr>
        <w:t>, and supporting</w:t>
      </w:r>
      <w:r w:rsidRPr="00BB1A14">
        <w:rPr>
          <w:u w:val="single"/>
        </w:rPr>
        <w:t xml:space="preserve"> several countries to achieve HIV </w:t>
      </w:r>
      <w:r w:rsidRPr="00680A62">
        <w:rPr>
          <w:rStyle w:val="Emphasis"/>
          <w:highlight w:val="cyan"/>
        </w:rPr>
        <w:t>epidemic control</w:t>
      </w:r>
      <w:r w:rsidRPr="00680A62">
        <w:rPr>
          <w:sz w:val="16"/>
        </w:rPr>
        <w:t xml:space="preserve">,” working closely with more than 50 countries– many of those in South Africa. PEPFAR is managed, led, and largely funded by USAID, with the agency contributing to 20% of the program’s total budget. Overall, PEPFAR is viewed as a successful program, with a general increase in health outcomes in funded countries. USAID also seeks to eradicate the spread of other infectious diseases, such as tuberculosis (TB), where the agency is estimated to have saved the lives of more than 58 million patients. </w:t>
      </w:r>
    </w:p>
    <w:p w14:paraId="0FBE1E2D" w14:textId="77777777" w:rsidR="008C6DE9" w:rsidRPr="00680A62" w:rsidRDefault="008C6DE9" w:rsidP="008C6DE9">
      <w:pPr>
        <w:rPr>
          <w:sz w:val="16"/>
        </w:rPr>
      </w:pPr>
      <w:r w:rsidRPr="00680A62">
        <w:rPr>
          <w:sz w:val="16"/>
        </w:rPr>
        <w:t xml:space="preserve">USAID also directs funding to smaller, more localized NGOs. In several Eastern European countries, for instance, money is sent to support independent media outlets and democratic organizations that consolidate democracy in post-communist states. These </w:t>
      </w:r>
      <w:r w:rsidRPr="00680A62">
        <w:rPr>
          <w:highlight w:val="cyan"/>
          <w:u w:val="single"/>
        </w:rPr>
        <w:t>NGOs ensure</w:t>
      </w:r>
      <w:r w:rsidRPr="00BB1A14">
        <w:rPr>
          <w:u w:val="single"/>
        </w:rPr>
        <w:t xml:space="preserve"> that </w:t>
      </w:r>
      <w:r w:rsidRPr="00BB1A14">
        <w:rPr>
          <w:rStyle w:val="Emphasis"/>
        </w:rPr>
        <w:t xml:space="preserve">private </w:t>
      </w:r>
      <w:r w:rsidRPr="00680A62">
        <w:rPr>
          <w:rStyle w:val="Emphasis"/>
          <w:highlight w:val="cyan"/>
        </w:rPr>
        <w:t>media companies</w:t>
      </w:r>
      <w:r w:rsidRPr="00BB1A14">
        <w:rPr>
          <w:u w:val="single"/>
        </w:rPr>
        <w:t xml:space="preserve"> can </w:t>
      </w:r>
      <w:r w:rsidRPr="00680A62">
        <w:rPr>
          <w:rStyle w:val="Emphasis"/>
          <w:highlight w:val="cyan"/>
        </w:rPr>
        <w:t>compete</w:t>
      </w:r>
      <w:r w:rsidRPr="00680A62">
        <w:rPr>
          <w:highlight w:val="cyan"/>
          <w:u w:val="single"/>
        </w:rPr>
        <w:t xml:space="preserve"> against</w:t>
      </w:r>
      <w:r w:rsidRPr="00BB1A14">
        <w:rPr>
          <w:u w:val="single"/>
        </w:rPr>
        <w:t xml:space="preserve"> historically </w:t>
      </w:r>
      <w:r w:rsidRPr="00680A62">
        <w:rPr>
          <w:highlight w:val="cyan"/>
          <w:u w:val="single"/>
        </w:rPr>
        <w:t xml:space="preserve">inaccurate </w:t>
      </w:r>
      <w:r w:rsidRPr="00680A62">
        <w:rPr>
          <w:rStyle w:val="Emphasis"/>
          <w:highlight w:val="cyan"/>
        </w:rPr>
        <w:t>state media</w:t>
      </w:r>
      <w:r w:rsidRPr="00BB1A14">
        <w:rPr>
          <w:u w:val="single"/>
        </w:rPr>
        <w:t xml:space="preserve"> </w:t>
      </w:r>
      <w:r w:rsidRPr="00680A62">
        <w:rPr>
          <w:sz w:val="16"/>
        </w:rPr>
        <w:t xml:space="preserve">sources. The agency also </w:t>
      </w:r>
      <w:r w:rsidRPr="00680A62">
        <w:rPr>
          <w:u w:val="single"/>
        </w:rPr>
        <w:t xml:space="preserve">partnered with </w:t>
      </w:r>
      <w:r w:rsidRPr="00680A62">
        <w:rPr>
          <w:rStyle w:val="Emphasis"/>
        </w:rPr>
        <w:t>women’s rights groups</w:t>
      </w:r>
      <w:r w:rsidRPr="00BB1A14">
        <w:rPr>
          <w:u w:val="single"/>
        </w:rPr>
        <w:t xml:space="preserve"> to fight for better </w:t>
      </w:r>
      <w:r w:rsidRPr="00BB1A14">
        <w:rPr>
          <w:rStyle w:val="Emphasis"/>
        </w:rPr>
        <w:t>treatment</w:t>
      </w:r>
      <w:r w:rsidRPr="00680A62">
        <w:rPr>
          <w:sz w:val="16"/>
        </w:rPr>
        <w:t xml:space="preserve"> in societies where women often face discrimination. </w:t>
      </w:r>
    </w:p>
    <w:p w14:paraId="0B985BCC" w14:textId="77777777" w:rsidR="008C6DE9" w:rsidRPr="00680A62" w:rsidRDefault="008C6DE9" w:rsidP="008C6DE9">
      <w:pPr>
        <w:rPr>
          <w:sz w:val="16"/>
        </w:rPr>
      </w:pPr>
      <w:r w:rsidRPr="00680A62">
        <w:rPr>
          <w:sz w:val="16"/>
        </w:rPr>
        <w:t>*Image Omitted*</w:t>
      </w:r>
    </w:p>
    <w:p w14:paraId="6F066478" w14:textId="77777777" w:rsidR="008C6DE9" w:rsidRPr="00680A62" w:rsidRDefault="008C6DE9" w:rsidP="008C6DE9">
      <w:pPr>
        <w:rPr>
          <w:sz w:val="16"/>
        </w:rPr>
      </w:pPr>
      <w:r w:rsidRPr="00680A62">
        <w:rPr>
          <w:sz w:val="16"/>
        </w:rPr>
        <w:t xml:space="preserve">Ramifications of USAID Termination </w:t>
      </w:r>
    </w:p>
    <w:p w14:paraId="634934BF" w14:textId="77777777" w:rsidR="008C6DE9" w:rsidRPr="00680A62" w:rsidRDefault="008C6DE9" w:rsidP="008C6DE9">
      <w:pPr>
        <w:rPr>
          <w:sz w:val="16"/>
        </w:rPr>
      </w:pPr>
      <w:r w:rsidRPr="00680A62">
        <w:rPr>
          <w:sz w:val="16"/>
        </w:rPr>
        <w:t xml:space="preserve">Global Impacts </w:t>
      </w:r>
    </w:p>
    <w:p w14:paraId="0A79659F" w14:textId="77777777" w:rsidR="008C6DE9" w:rsidRPr="00680A62" w:rsidRDefault="008C6DE9" w:rsidP="008C6DE9">
      <w:pPr>
        <w:rPr>
          <w:sz w:val="16"/>
        </w:rPr>
      </w:pPr>
      <w:r w:rsidRPr="00BB1A14">
        <w:rPr>
          <w:u w:val="single"/>
        </w:rPr>
        <w:t xml:space="preserve">The </w:t>
      </w:r>
      <w:r w:rsidRPr="00680A62">
        <w:rPr>
          <w:rStyle w:val="Emphasis"/>
          <w:highlight w:val="cyan"/>
        </w:rPr>
        <w:t>termination</w:t>
      </w:r>
      <w:r w:rsidRPr="00680A62">
        <w:rPr>
          <w:highlight w:val="cyan"/>
          <w:u w:val="single"/>
        </w:rPr>
        <w:t xml:space="preserve"> of </w:t>
      </w:r>
      <w:r w:rsidRPr="00680A62">
        <w:rPr>
          <w:rStyle w:val="Emphasis"/>
          <w:highlight w:val="cyan"/>
        </w:rPr>
        <w:t>USAID</w:t>
      </w:r>
      <w:r w:rsidRPr="00BB1A14">
        <w:rPr>
          <w:u w:val="single"/>
        </w:rPr>
        <w:t xml:space="preserve"> and the </w:t>
      </w:r>
      <w:r w:rsidRPr="00BB1A14">
        <w:rPr>
          <w:rStyle w:val="Emphasis"/>
        </w:rPr>
        <w:t>halt</w:t>
      </w:r>
      <w:r w:rsidRPr="00BB1A14">
        <w:rPr>
          <w:u w:val="single"/>
        </w:rPr>
        <w:t xml:space="preserve"> on </w:t>
      </w:r>
      <w:r w:rsidRPr="00BB1A14">
        <w:rPr>
          <w:rStyle w:val="Emphasis"/>
        </w:rPr>
        <w:t>foreign assistance</w:t>
      </w:r>
      <w:r w:rsidRPr="00BB1A14">
        <w:rPr>
          <w:u w:val="single"/>
        </w:rPr>
        <w:t xml:space="preserve"> have </w:t>
      </w:r>
      <w:r w:rsidRPr="00680A62">
        <w:rPr>
          <w:highlight w:val="cyan"/>
          <w:u w:val="single"/>
        </w:rPr>
        <w:t xml:space="preserve">already begun to have </w:t>
      </w:r>
      <w:r w:rsidRPr="00680A62">
        <w:rPr>
          <w:rStyle w:val="Emphasis"/>
          <w:highlight w:val="cyan"/>
        </w:rPr>
        <w:t>negative global outcomes</w:t>
      </w:r>
      <w:r w:rsidRPr="00680A62">
        <w:rPr>
          <w:sz w:val="16"/>
        </w:rPr>
        <w:t xml:space="preserve">. In regards to medical care, the </w:t>
      </w:r>
      <w:r w:rsidRPr="00680A62">
        <w:rPr>
          <w:highlight w:val="cyan"/>
          <w:u w:val="single"/>
        </w:rPr>
        <w:t>lack of funding</w:t>
      </w:r>
      <w:r w:rsidRPr="00BB1A14">
        <w:rPr>
          <w:u w:val="single"/>
        </w:rPr>
        <w:t xml:space="preserve"> for the </w:t>
      </w:r>
      <w:r w:rsidRPr="00BB1A14">
        <w:rPr>
          <w:rStyle w:val="Emphasis"/>
        </w:rPr>
        <w:t>PEPFAR</w:t>
      </w:r>
      <w:r w:rsidRPr="00BB1A14">
        <w:rPr>
          <w:u w:val="single"/>
        </w:rPr>
        <w:t xml:space="preserve"> program has </w:t>
      </w:r>
      <w:r w:rsidRPr="00680A62">
        <w:rPr>
          <w:highlight w:val="cyan"/>
          <w:u w:val="single"/>
        </w:rPr>
        <w:t>triggered</w:t>
      </w:r>
      <w:r w:rsidRPr="00BB1A14">
        <w:rPr>
          <w:u w:val="single"/>
        </w:rPr>
        <w:t xml:space="preserve"> a </w:t>
      </w:r>
      <w:r w:rsidRPr="00680A62">
        <w:rPr>
          <w:highlight w:val="cyan"/>
          <w:u w:val="single"/>
        </w:rPr>
        <w:t xml:space="preserve">suspension of </w:t>
      </w:r>
      <w:r w:rsidRPr="00680A62">
        <w:rPr>
          <w:rStyle w:val="Emphasis"/>
          <w:highlight w:val="cyan"/>
        </w:rPr>
        <w:t>medicine distribution</w:t>
      </w:r>
      <w:r w:rsidRPr="00680A62">
        <w:rPr>
          <w:highlight w:val="cyan"/>
          <w:u w:val="single"/>
        </w:rPr>
        <w:t xml:space="preserve"> and</w:t>
      </w:r>
      <w:r w:rsidRPr="00BB1A14">
        <w:rPr>
          <w:u w:val="single"/>
        </w:rPr>
        <w:t xml:space="preserve"> the </w:t>
      </w:r>
      <w:r w:rsidRPr="00680A62">
        <w:rPr>
          <w:rStyle w:val="Emphasis"/>
          <w:highlight w:val="cyan"/>
        </w:rPr>
        <w:t>closure of clinics</w:t>
      </w:r>
      <w:r w:rsidRPr="00680A62">
        <w:rPr>
          <w:sz w:val="16"/>
        </w:rPr>
        <w:t xml:space="preserve"> throughout Africa, with the United Nations Program on HIV and AIDS estimating that almost 3,000 preventable HIV infections have since occurred. Similarly, the lack of adequate funding has left many clinics defunct, with officials in the Democratic Republic of Congo unable to afford air conditioning to keep necessary medicines cold. Furthermore, Syria has seen the firing of over 150 medical officials along with the cessation of 10 crucial clinics in one of the country’s most dire regions. Similar </w:t>
      </w:r>
      <w:r w:rsidRPr="00BB1A14">
        <w:rPr>
          <w:u w:val="single"/>
        </w:rPr>
        <w:t xml:space="preserve">risks are faced with </w:t>
      </w:r>
      <w:r w:rsidRPr="00BB1A14">
        <w:rPr>
          <w:rStyle w:val="Emphasis"/>
        </w:rPr>
        <w:t>numerous diseases</w:t>
      </w:r>
      <w:r w:rsidRPr="00680A62">
        <w:rPr>
          <w:sz w:val="16"/>
        </w:rPr>
        <w:t xml:space="preserve">, such as tuberculosis. Without adequate funding, clinics and NGOs can no longer afford to test for or treat TB patients, nor can they maintain the staff necessary to carry out these actions. Since TB is an airborne illness, its spread is not confined to one particular area, meaning it can quickly become a much larger issue, thus making its impact even greater. </w:t>
      </w:r>
    </w:p>
    <w:p w14:paraId="6E3C3D41" w14:textId="77777777" w:rsidR="008C6DE9" w:rsidRPr="00680A62" w:rsidRDefault="008C6DE9" w:rsidP="008C6DE9">
      <w:pPr>
        <w:rPr>
          <w:sz w:val="16"/>
        </w:rPr>
      </w:pPr>
      <w:r w:rsidRPr="00680A62">
        <w:rPr>
          <w:sz w:val="16"/>
        </w:rPr>
        <w:t xml:space="preserve">This </w:t>
      </w:r>
      <w:r w:rsidRPr="00680A62">
        <w:rPr>
          <w:highlight w:val="cyan"/>
          <w:u w:val="single"/>
        </w:rPr>
        <w:t>halt in assistance</w:t>
      </w:r>
      <w:r w:rsidRPr="00BB1A14">
        <w:rPr>
          <w:u w:val="single"/>
        </w:rPr>
        <w:t xml:space="preserve"> will also likely </w:t>
      </w:r>
      <w:r w:rsidRPr="00680A62">
        <w:rPr>
          <w:highlight w:val="cyan"/>
          <w:u w:val="single"/>
        </w:rPr>
        <w:t xml:space="preserve">contribute to greater </w:t>
      </w:r>
      <w:r w:rsidRPr="00680A62">
        <w:rPr>
          <w:rStyle w:val="Emphasis"/>
          <w:highlight w:val="cyan"/>
        </w:rPr>
        <w:t>global inequality</w:t>
      </w:r>
      <w:r w:rsidRPr="00680A62">
        <w:rPr>
          <w:sz w:val="16"/>
        </w:rPr>
        <w:t xml:space="preserve">, where organizations that promote education, women’s and LGBTQ+ rights, and refugee assistance will likely face large funding gaps and be unable to achieve their goals. </w:t>
      </w:r>
    </w:p>
    <w:p w14:paraId="1806E52C" w14:textId="77777777" w:rsidR="008C6DE9" w:rsidRPr="00680A62" w:rsidRDefault="008C6DE9" w:rsidP="008C6DE9">
      <w:pPr>
        <w:rPr>
          <w:sz w:val="16"/>
        </w:rPr>
      </w:pPr>
      <w:r w:rsidRPr="00680A62">
        <w:rPr>
          <w:sz w:val="16"/>
        </w:rPr>
        <w:t>*Image Omitted*</w:t>
      </w:r>
    </w:p>
    <w:p w14:paraId="5B927484" w14:textId="77777777" w:rsidR="008C6DE9" w:rsidRPr="00680A62" w:rsidRDefault="008C6DE9" w:rsidP="008C6DE9">
      <w:pPr>
        <w:rPr>
          <w:sz w:val="16"/>
        </w:rPr>
      </w:pPr>
      <w:r w:rsidRPr="00680A62">
        <w:rPr>
          <w:sz w:val="16"/>
        </w:rPr>
        <w:t>Geopolitical Impacts</w:t>
      </w:r>
    </w:p>
    <w:p w14:paraId="1C8CDA40" w14:textId="77777777" w:rsidR="008C6DE9" w:rsidRPr="00680A62" w:rsidRDefault="008C6DE9" w:rsidP="008C6DE9">
      <w:pPr>
        <w:rPr>
          <w:sz w:val="16"/>
        </w:rPr>
      </w:pPr>
      <w:r w:rsidRPr="00680A62">
        <w:rPr>
          <w:sz w:val="16"/>
        </w:rPr>
        <w:t xml:space="preserve">Though many argue that USAID projects are often antithetical to the country’s national interests, the reality is that the agency allows the United States to create long-lasting, positive relations with partnering countries while preventing the extension of influence from its adversaries. Ceasing funds abruptly means that affected communities and US relations are both at risk. By turning away from foreign aid, other countries will step in to fill these funding gaps. However, by doing so, these countries can exert soft power, challenging the US hegemony. Efforts are already being made by China, which has begun to fund projects in former USAID recipient regions. Funding issues aside, this rapid change to foreign aid distribution may also reduce global trust in the US as countries question the nation’s ability to follow through on projects. This distrust could further weaken America’s diplomatic relations with both former USAID recipient countries and with new countries in the future. In short, by cutting funding, diplomatic relations are strained, and a space for competing hegemonic powers is opened. </w:t>
      </w:r>
    </w:p>
    <w:p w14:paraId="629D8B1C" w14:textId="77777777" w:rsidR="008C6DE9" w:rsidRPr="00680A62" w:rsidRDefault="008C6DE9" w:rsidP="008C6DE9">
      <w:pPr>
        <w:rPr>
          <w:sz w:val="16"/>
        </w:rPr>
      </w:pPr>
      <w:r w:rsidRPr="00680A62">
        <w:rPr>
          <w:sz w:val="16"/>
        </w:rPr>
        <w:t xml:space="preserve">Domestic Impact </w:t>
      </w:r>
    </w:p>
    <w:p w14:paraId="50EEA469" w14:textId="77777777" w:rsidR="008C6DE9" w:rsidRPr="00680A62" w:rsidRDefault="008C6DE9" w:rsidP="008C6DE9">
      <w:pPr>
        <w:rPr>
          <w:sz w:val="16"/>
        </w:rPr>
      </w:pPr>
      <w:r w:rsidRPr="00680A62">
        <w:rPr>
          <w:sz w:val="16"/>
        </w:rPr>
        <w:t xml:space="preserve">While cutting USAID primarily impacts countries abroad, this termination of funding also carries domestic ramifications. As the agency is the leading provider of global humanitarian food aid, cutting USAID has also meant ending government contracts with farmers. In 2020, the federal government bought $2 billion worth of food aid from American farmers, and while this number is a small portion of the entire agriculture market, it does provide stability for those contract employees and fills a demand gap for specific grains. Even food aid received prior to the funding freeze has yet to be delivered and it is not being sent to its planned destination. </w:t>
      </w:r>
    </w:p>
    <w:p w14:paraId="6E2637EB" w14:textId="77777777" w:rsidR="008C6DE9" w:rsidRPr="00680A62" w:rsidRDefault="008C6DE9" w:rsidP="008C6DE9">
      <w:pPr>
        <w:rPr>
          <w:sz w:val="16"/>
        </w:rPr>
      </w:pPr>
      <w:r w:rsidRPr="00680A62">
        <w:rPr>
          <w:sz w:val="16"/>
        </w:rPr>
        <w:t xml:space="preserve">The abrupt termination of USAID also raises questions regarding democracy and legality in the United States, as the actions taken by the current administration undermine Congress’s authority over agency creation and budgetary power. Agency creation and elimination requires Congressional approval; however, nothing has been brought to the legislative branch that requests to dissolve USAID. Similarly, these decisions are guided by the Department of Government Efficiency, a temporary contract organization. The dismantling of the agency has triggered a flurry of lawsuits, with one of them expecting a final hearing on February 21st. Since terminating USAID in this fashion is illegal, the result of the lawsuit and subsequent actions demand close attention. </w:t>
      </w:r>
    </w:p>
    <w:p w14:paraId="4B3C222A" w14:textId="77777777" w:rsidR="008C6DE9" w:rsidRPr="00680A62" w:rsidRDefault="008C6DE9" w:rsidP="008C6DE9">
      <w:pPr>
        <w:rPr>
          <w:sz w:val="16"/>
        </w:rPr>
      </w:pPr>
      <w:r w:rsidRPr="00680A62">
        <w:rPr>
          <w:sz w:val="16"/>
        </w:rPr>
        <w:t>Conclusion</w:t>
      </w:r>
    </w:p>
    <w:p w14:paraId="5CF77F65" w14:textId="77777777" w:rsidR="008C6DE9" w:rsidRPr="00680A62" w:rsidRDefault="008C6DE9" w:rsidP="008C6DE9">
      <w:pPr>
        <w:rPr>
          <w:sz w:val="16"/>
        </w:rPr>
      </w:pPr>
      <w:r w:rsidRPr="00680A62">
        <w:rPr>
          <w:highlight w:val="cyan"/>
          <w:u w:val="single"/>
        </w:rPr>
        <w:t>Cutting USAID leaves the</w:t>
      </w:r>
      <w:r w:rsidRPr="00680A62">
        <w:rPr>
          <w:u w:val="single"/>
        </w:rPr>
        <w:t xml:space="preserve"> US and the </w:t>
      </w:r>
      <w:r w:rsidRPr="00680A62">
        <w:rPr>
          <w:highlight w:val="cyan"/>
          <w:u w:val="single"/>
        </w:rPr>
        <w:t xml:space="preserve">world </w:t>
      </w:r>
      <w:r w:rsidRPr="00680A62">
        <w:rPr>
          <w:rStyle w:val="Emphasis"/>
          <w:highlight w:val="cyan"/>
        </w:rPr>
        <w:t>worse off</w:t>
      </w:r>
      <w:r w:rsidRPr="00680A62">
        <w:rPr>
          <w:sz w:val="16"/>
        </w:rPr>
        <w:t xml:space="preserve">. As the nation contributes a significant portion of aid funding, </w:t>
      </w:r>
      <w:r w:rsidRPr="00680A62">
        <w:rPr>
          <w:highlight w:val="cyan"/>
          <w:u w:val="single"/>
        </w:rPr>
        <w:t>countries</w:t>
      </w:r>
      <w:r w:rsidRPr="00680A62">
        <w:rPr>
          <w:u w:val="single"/>
        </w:rPr>
        <w:t xml:space="preserve"> will </w:t>
      </w:r>
      <w:r w:rsidRPr="00680A62">
        <w:rPr>
          <w:highlight w:val="cyan"/>
          <w:u w:val="single"/>
        </w:rPr>
        <w:t xml:space="preserve">struggle to </w:t>
      </w:r>
      <w:r w:rsidRPr="00680A62">
        <w:rPr>
          <w:rStyle w:val="Emphasis"/>
          <w:highlight w:val="cyan"/>
        </w:rPr>
        <w:t>fill the gap</w:t>
      </w:r>
      <w:r w:rsidRPr="00680A62">
        <w:rPr>
          <w:highlight w:val="cyan"/>
          <w:u w:val="single"/>
        </w:rPr>
        <w:t xml:space="preserve">, leaving </w:t>
      </w:r>
      <w:r w:rsidRPr="00680A62">
        <w:rPr>
          <w:rStyle w:val="Emphasis"/>
          <w:highlight w:val="cyan"/>
        </w:rPr>
        <w:t>poorer nations</w:t>
      </w:r>
      <w:r w:rsidRPr="00680A62">
        <w:rPr>
          <w:highlight w:val="cyan"/>
          <w:u w:val="single"/>
        </w:rPr>
        <w:t xml:space="preserve"> to </w:t>
      </w:r>
      <w:r w:rsidRPr="00680A62">
        <w:rPr>
          <w:rStyle w:val="Emphasis"/>
          <w:highlight w:val="cyan"/>
        </w:rPr>
        <w:t>struggle</w:t>
      </w:r>
      <w:r w:rsidRPr="00680A62">
        <w:rPr>
          <w:sz w:val="16"/>
        </w:rPr>
        <w:t>. This termination also creates issues for the US. In a time when nations continue to compete for power, the US’s seclusion from foreign aid could allow other countries to expand their influence. Similarly, diplomatic relations could be weakened as aid relations are severed with little warning. American citizens also reap the consequences, seeing large layoffs and the cancelation of government-farmer contracts. This global situation is in desperate need of monitoring as it is still unclear to what extent aid-receiving countries will struggle.</w:t>
      </w:r>
    </w:p>
    <w:p w14:paraId="1DDF333D" w14:textId="77777777" w:rsidR="008C6DE9" w:rsidRPr="00D86F5A" w:rsidRDefault="008C6DE9" w:rsidP="008C6DE9">
      <w:pPr>
        <w:keepNext/>
        <w:keepLines/>
        <w:spacing w:before="40" w:after="0"/>
        <w:outlineLvl w:val="3"/>
        <w:rPr>
          <w:rFonts w:eastAsia="Times New Roman"/>
          <w:b/>
          <w:iCs/>
          <w:sz w:val="26"/>
        </w:rPr>
      </w:pPr>
      <w:r w:rsidRPr="00D86F5A">
        <w:rPr>
          <w:rFonts w:eastAsia="Times New Roman"/>
          <w:b/>
          <w:iCs/>
          <w:sz w:val="26"/>
        </w:rPr>
        <w:t xml:space="preserve">Sustainable development is </w:t>
      </w:r>
      <w:r w:rsidRPr="00D86F5A">
        <w:rPr>
          <w:rFonts w:eastAsia="Times New Roman"/>
          <w:b/>
          <w:iCs/>
          <w:sz w:val="26"/>
          <w:u w:val="single"/>
        </w:rPr>
        <w:t>nonsense</w:t>
      </w:r>
      <w:r w:rsidRPr="00D86F5A">
        <w:rPr>
          <w:rFonts w:eastAsia="Times New Roman"/>
          <w:b/>
          <w:iCs/>
          <w:sz w:val="26"/>
        </w:rPr>
        <w:t xml:space="preserve"> and solves </w:t>
      </w:r>
      <w:r w:rsidRPr="00D86F5A">
        <w:rPr>
          <w:rFonts w:eastAsia="Times New Roman"/>
          <w:b/>
          <w:iCs/>
          <w:sz w:val="26"/>
          <w:u w:val="single"/>
        </w:rPr>
        <w:t>nothing</w:t>
      </w:r>
      <w:r w:rsidRPr="00D86F5A">
        <w:rPr>
          <w:rFonts w:eastAsia="Times New Roman"/>
          <w:b/>
          <w:iCs/>
          <w:sz w:val="26"/>
        </w:rPr>
        <w:t>.</w:t>
      </w:r>
    </w:p>
    <w:p w14:paraId="16BD7411" w14:textId="77777777" w:rsidR="008C6DE9" w:rsidRPr="00D86F5A" w:rsidRDefault="008C6DE9" w:rsidP="008C6DE9">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7D1A7FE5" w14:textId="77777777" w:rsidR="008C6DE9" w:rsidRPr="00D86F5A" w:rsidRDefault="008C6DE9" w:rsidP="008C6DE9">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7CA97E95" w14:textId="77777777" w:rsidR="008C6DE9" w:rsidRPr="00D86F5A" w:rsidRDefault="008C6DE9" w:rsidP="008C6DE9">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  is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0D6A06DA" w14:textId="77777777" w:rsidR="008C6DE9" w:rsidRPr="00D86F5A" w:rsidRDefault="008C6DE9" w:rsidP="008C6DE9">
      <w:pPr>
        <w:rPr>
          <w:rFonts w:eastAsia="Calibri"/>
          <w:sz w:val="16"/>
        </w:rPr>
      </w:pPr>
      <w:r w:rsidRPr="00D86F5A">
        <w:rPr>
          <w:rFonts w:eastAsia="Calibri"/>
          <w:sz w:val="16"/>
        </w:rPr>
        <w:t>The SDGs were adopted by the United Nations in September 2015, and call for governments to achieve goals such as ending poverty, eradicating hunger and ensuring everyone has access to clean, affordable energy by 2030.</w:t>
      </w:r>
    </w:p>
    <w:p w14:paraId="3795A240" w14:textId="77777777" w:rsidR="008C6DE9" w:rsidRPr="00D86F5A" w:rsidRDefault="008C6DE9" w:rsidP="008C6DE9">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027E4EEA" w14:textId="77777777" w:rsidR="008C6DE9" w:rsidRPr="00D86F5A" w:rsidRDefault="008C6DE9" w:rsidP="008C6DE9">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42A61C6F" w14:textId="77777777" w:rsidR="008C6DE9" w:rsidRDefault="008C6DE9" w:rsidP="008C6DE9">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799D955B" w14:textId="77777777" w:rsidR="008C6DE9" w:rsidRPr="00D86F5A" w:rsidRDefault="008C6DE9" w:rsidP="008C6DE9">
      <w:pPr>
        <w:keepNext/>
        <w:keepLines/>
        <w:spacing w:before="40" w:after="0"/>
        <w:outlineLvl w:val="3"/>
        <w:rPr>
          <w:rFonts w:eastAsia="Times New Roman"/>
          <w:b/>
          <w:iCs/>
          <w:sz w:val="26"/>
        </w:rPr>
      </w:pPr>
      <w:r>
        <w:rPr>
          <w:rFonts w:eastAsia="Times New Roman"/>
          <w:b/>
          <w:iCs/>
          <w:sz w:val="26"/>
        </w:rPr>
        <w:t xml:space="preserve">The sole existential warrant is multilateralism---it fails. </w:t>
      </w:r>
    </w:p>
    <w:p w14:paraId="2D77BC65" w14:textId="77777777" w:rsidR="008C6DE9" w:rsidRPr="00D86F5A" w:rsidRDefault="008C6DE9" w:rsidP="008C6DE9">
      <w:pPr>
        <w:rPr>
          <w:rFonts w:eastAsia="Calibri"/>
        </w:rPr>
      </w:pPr>
      <w:r w:rsidRPr="00D86F5A">
        <w:rPr>
          <w:rFonts w:eastAsia="Calibri"/>
          <w:b/>
          <w:bCs/>
          <w:sz w:val="26"/>
        </w:rPr>
        <w:t>Rakhra 25</w:t>
      </w:r>
      <w:r w:rsidRPr="00D86F5A">
        <w:rPr>
          <w:rFonts w:eastAsia="Calibri"/>
        </w:rPr>
        <w:t>, PhD in International Relations, former Fellow at Harvard University, Assistant Professor at the Kautilya School of Public Policy (Kanica Rakhra, January 5, 2025, “Will multilateralism survive?” Deccan Herald, https://www.deccanherald.com/opinion/will-multilateralism-survive-3342422)</w:t>
      </w:r>
    </w:p>
    <w:p w14:paraId="65833DBD" w14:textId="77777777" w:rsidR="008C6DE9" w:rsidRPr="00D86F5A" w:rsidRDefault="008C6DE9" w:rsidP="008C6DE9">
      <w:pPr>
        <w:rPr>
          <w:rFonts w:eastAsia="Calibri"/>
          <w:sz w:val="16"/>
          <w:szCs w:val="16"/>
        </w:rPr>
      </w:pPr>
      <w:r w:rsidRPr="00D86F5A">
        <w:rPr>
          <w:rFonts w:eastAsia="Calibri"/>
          <w:sz w:val="16"/>
          <w:szCs w:val="16"/>
        </w:rPr>
        <w:t xml:space="preserve">The </w:t>
      </w:r>
      <w:r w:rsidRPr="00D86F5A">
        <w:rPr>
          <w:rFonts w:eastAsia="Calibri"/>
          <w:highlight w:val="cyan"/>
          <w:u w:val="single"/>
        </w:rPr>
        <w:t xml:space="preserve">crisis facing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has been years in the making</w:t>
      </w:r>
      <w:r w:rsidRPr="00D86F5A">
        <w:rPr>
          <w:rFonts w:eastAsia="Calibri"/>
          <w:sz w:val="16"/>
          <w:szCs w:val="16"/>
        </w:rPr>
        <w:t xml:space="preserve">. Critics of the system argue that multilateral engagement is often a distraction, </w:t>
      </w:r>
      <w:r w:rsidRPr="00D86F5A">
        <w:rPr>
          <w:rFonts w:eastAsia="Calibri"/>
          <w:highlight w:val="cyan"/>
          <w:u w:val="single"/>
        </w:rPr>
        <w:t xml:space="preserve">an </w:t>
      </w:r>
      <w:r w:rsidRPr="00D86F5A">
        <w:rPr>
          <w:rFonts w:eastAsia="Calibri"/>
          <w:b/>
          <w:iCs/>
          <w:highlight w:val="cyan"/>
          <w:u w:val="single"/>
          <w:bdr w:val="single" w:sz="8" w:space="0" w:color="auto"/>
        </w:rPr>
        <w:t>ineffective</w:t>
      </w:r>
      <w:r w:rsidRPr="00D86F5A">
        <w:rPr>
          <w:rFonts w:eastAsia="Calibri"/>
          <w:highlight w:val="cyan"/>
          <w:u w:val="single"/>
        </w:rPr>
        <w:t xml:space="preserve"> process</w:t>
      </w:r>
      <w:r w:rsidRPr="00D86F5A">
        <w:rPr>
          <w:rFonts w:eastAsia="Calibri"/>
          <w:u w:val="single"/>
        </w:rPr>
        <w:t xml:space="preserve"> that </w:t>
      </w:r>
      <w:r w:rsidRPr="00D86F5A">
        <w:rPr>
          <w:rFonts w:eastAsia="Calibri"/>
          <w:b/>
          <w:iCs/>
          <w:u w:val="single"/>
          <w:bdr w:val="single" w:sz="8" w:space="0" w:color="auto"/>
        </w:rPr>
        <w:t>dilutes</w:t>
      </w:r>
      <w:r w:rsidRPr="00D86F5A">
        <w:rPr>
          <w:rFonts w:eastAsia="Calibri"/>
          <w:sz w:val="16"/>
          <w:szCs w:val="16"/>
        </w:rPr>
        <w:t xml:space="preserve"> meaningful </w:t>
      </w:r>
      <w:r w:rsidRPr="00D86F5A">
        <w:rPr>
          <w:rFonts w:eastAsia="Calibri"/>
          <w:b/>
          <w:iCs/>
          <w:u w:val="single"/>
          <w:bdr w:val="single" w:sz="8" w:space="0" w:color="auto"/>
        </w:rPr>
        <w:t>action</w:t>
      </w:r>
      <w:r w:rsidRPr="00D86F5A">
        <w:rPr>
          <w:rFonts w:eastAsia="Calibri"/>
          <w:sz w:val="16"/>
          <w:szCs w:val="16"/>
        </w:rPr>
        <w:t xml:space="preserve">. They champion bilateralism or direct negotiations between two nations as a more pragmatic approach to solving problems. Multilateral </w:t>
      </w:r>
      <w:r w:rsidRPr="00D86F5A">
        <w:rPr>
          <w:rFonts w:eastAsia="Calibri"/>
          <w:u w:val="single"/>
        </w:rPr>
        <w:t>forums are</w:t>
      </w:r>
      <w:r w:rsidRPr="00D86F5A">
        <w:rPr>
          <w:rFonts w:eastAsia="Calibri"/>
          <w:sz w:val="16"/>
          <w:szCs w:val="16"/>
        </w:rPr>
        <w:t xml:space="preserve"> accused of </w:t>
      </w:r>
      <w:r w:rsidRPr="00D86F5A">
        <w:rPr>
          <w:rFonts w:eastAsia="Calibri"/>
          <w:highlight w:val="cyan"/>
          <w:u w:val="single"/>
        </w:rPr>
        <w:t xml:space="preserve">fostering </w:t>
      </w:r>
      <w:r w:rsidRPr="00D86F5A">
        <w:rPr>
          <w:rFonts w:eastAsia="Calibri"/>
          <w:b/>
          <w:iCs/>
          <w:highlight w:val="cyan"/>
          <w:u w:val="single"/>
          <w:bdr w:val="single" w:sz="8" w:space="0" w:color="auto"/>
        </w:rPr>
        <w:t>stagnation</w:t>
      </w:r>
      <w:r w:rsidRPr="00D86F5A">
        <w:rPr>
          <w:rFonts w:eastAsia="Calibri"/>
          <w:highlight w:val="cyan"/>
          <w:u w:val="single"/>
        </w:rPr>
        <w:t>,</w:t>
      </w:r>
      <w:r w:rsidRPr="00D86F5A">
        <w:rPr>
          <w:rFonts w:eastAsia="Calibri"/>
          <w:u w:val="single"/>
        </w:rPr>
        <w:t xml:space="preserve"> producing </w:t>
      </w:r>
      <w:r w:rsidRPr="00D86F5A">
        <w:rPr>
          <w:rFonts w:eastAsia="Calibri"/>
          <w:b/>
          <w:iCs/>
          <w:highlight w:val="cyan"/>
          <w:u w:val="single"/>
          <w:bdr w:val="single" w:sz="8" w:space="0" w:color="auto"/>
        </w:rPr>
        <w:t>watered-down</w:t>
      </w:r>
      <w:r w:rsidRPr="00D86F5A">
        <w:rPr>
          <w:rFonts w:eastAsia="Calibri"/>
          <w:highlight w:val="cyan"/>
          <w:u w:val="single"/>
        </w:rPr>
        <w:t xml:space="preserve"> resolutions</w:t>
      </w:r>
      <w:r w:rsidRPr="00D86F5A">
        <w:rPr>
          <w:rFonts w:eastAsia="Calibri"/>
          <w:sz w:val="16"/>
          <w:szCs w:val="16"/>
        </w:rPr>
        <w:t xml:space="preserve"> and </w:t>
      </w:r>
      <w:r w:rsidRPr="00D86F5A">
        <w:rPr>
          <w:rFonts w:eastAsia="Calibri"/>
          <w:b/>
          <w:iCs/>
          <w:highlight w:val="cyan"/>
          <w:u w:val="single"/>
          <w:bdr w:val="single" w:sz="8" w:space="0" w:color="auto"/>
        </w:rPr>
        <w:t>failing</w:t>
      </w:r>
      <w:r w:rsidRPr="00D86F5A">
        <w:rPr>
          <w:rFonts w:eastAsia="Calibri"/>
          <w:highlight w:val="cyan"/>
          <w:u w:val="single"/>
        </w:rPr>
        <w:t xml:space="preserve"> to make</w:t>
      </w:r>
      <w:r w:rsidRPr="00D86F5A">
        <w:rPr>
          <w:rFonts w:eastAsia="Calibri"/>
          <w:sz w:val="16"/>
          <w:szCs w:val="16"/>
        </w:rPr>
        <w:t xml:space="preserve"> significant </w:t>
      </w:r>
      <w:r w:rsidRPr="00D86F5A">
        <w:rPr>
          <w:rFonts w:eastAsia="Calibri"/>
          <w:b/>
          <w:iCs/>
          <w:highlight w:val="cyan"/>
          <w:u w:val="single"/>
          <w:bdr w:val="single" w:sz="8" w:space="0" w:color="auto"/>
        </w:rPr>
        <w:t>strides</w:t>
      </w:r>
      <w:r w:rsidRPr="00D86F5A">
        <w:rPr>
          <w:rFonts w:eastAsia="Calibri"/>
          <w:highlight w:val="cyan"/>
          <w:u w:val="single"/>
        </w:rPr>
        <w:t xml:space="preserve"> on</w:t>
      </w:r>
      <w:r w:rsidRPr="00D86F5A">
        <w:rPr>
          <w:rFonts w:eastAsia="Calibri"/>
          <w:u w:val="single"/>
        </w:rPr>
        <w:t xml:space="preserve"> core </w:t>
      </w:r>
      <w:r w:rsidRPr="00D86F5A">
        <w:rPr>
          <w:rFonts w:eastAsia="Calibri"/>
          <w:b/>
          <w:iCs/>
          <w:highlight w:val="cyan"/>
          <w:u w:val="single"/>
          <w:bdr w:val="single" w:sz="8" w:space="0" w:color="auto"/>
        </w:rPr>
        <w:t>global issues</w:t>
      </w:r>
      <w:r w:rsidRPr="00D86F5A">
        <w:rPr>
          <w:rFonts w:eastAsia="Calibri"/>
          <w:sz w:val="16"/>
          <w:szCs w:val="16"/>
        </w:rPr>
        <w:t xml:space="preserve">. And while some of </w:t>
      </w:r>
      <w:r w:rsidRPr="00D86F5A">
        <w:rPr>
          <w:rFonts w:eastAsia="Calibri"/>
          <w:u w:val="single"/>
        </w:rPr>
        <w:t xml:space="preserve">these critiques </w:t>
      </w:r>
      <w:r w:rsidRPr="00D86F5A">
        <w:rPr>
          <w:rFonts w:eastAsia="Calibri"/>
          <w:b/>
          <w:iCs/>
          <w:u w:val="single"/>
          <w:bdr w:val="single" w:sz="8" w:space="0" w:color="auto"/>
        </w:rPr>
        <w:t>carry weight</w:t>
      </w:r>
      <w:r w:rsidRPr="00D86F5A">
        <w:rPr>
          <w:rFonts w:eastAsia="Calibri"/>
          <w:sz w:val="16"/>
          <w:szCs w:val="16"/>
        </w:rPr>
        <w:t>, they miss an important point: multilateralism, despite its flaws, remains indispensable.</w:t>
      </w:r>
    </w:p>
    <w:p w14:paraId="76E46DB3" w14:textId="77777777" w:rsidR="008C6DE9" w:rsidRPr="00D86F5A" w:rsidRDefault="008C6DE9" w:rsidP="008C6DE9">
      <w:pPr>
        <w:rPr>
          <w:rFonts w:eastAsia="Calibri"/>
          <w:sz w:val="16"/>
          <w:szCs w:val="16"/>
        </w:rPr>
      </w:pPr>
      <w:r w:rsidRPr="00D86F5A">
        <w:rPr>
          <w:rFonts w:eastAsia="Calibri"/>
          <w:sz w:val="16"/>
          <w:szCs w:val="16"/>
        </w:rPr>
        <w:t>The East Asian Summit and the Asia-Pacific Economic Cooperation (APEC) meetings continue to serve as critical platforms for regional cooperation. NATO summits, the G20 presidency and other multilateral venues still command global attention.</w:t>
      </w:r>
    </w:p>
    <w:p w14:paraId="34515767" w14:textId="77777777" w:rsidR="008C6DE9" w:rsidRPr="00D86F5A" w:rsidRDefault="008C6DE9" w:rsidP="008C6DE9">
      <w:pPr>
        <w:rPr>
          <w:rFonts w:eastAsia="Calibri"/>
          <w:sz w:val="16"/>
          <w:szCs w:val="16"/>
        </w:rPr>
      </w:pPr>
      <w:r w:rsidRPr="00D86F5A">
        <w:rPr>
          <w:rFonts w:eastAsia="Calibri"/>
          <w:sz w:val="16"/>
          <w:szCs w:val="16"/>
        </w:rPr>
        <w:t xml:space="preserve">The problem is not the existence of these forums but rather the way </w:t>
      </w:r>
      <w:r w:rsidRPr="00D86F5A">
        <w:rPr>
          <w:rFonts w:eastAsia="Calibri"/>
          <w:u w:val="single"/>
        </w:rPr>
        <w:t>they operate</w:t>
      </w:r>
      <w:r w:rsidRPr="00D86F5A">
        <w:rPr>
          <w:rFonts w:eastAsia="Calibri"/>
          <w:sz w:val="16"/>
          <w:szCs w:val="16"/>
        </w:rPr>
        <w:t xml:space="preserve">. The negotiation of </w:t>
      </w:r>
      <w:r w:rsidRPr="00D86F5A">
        <w:rPr>
          <w:rFonts w:eastAsia="Calibri"/>
          <w:b/>
          <w:iCs/>
          <w:highlight w:val="cyan"/>
          <w:u w:val="single"/>
          <w:bdr w:val="single" w:sz="8" w:space="0" w:color="auto"/>
        </w:rPr>
        <w:t>vague language</w:t>
      </w:r>
      <w:r w:rsidRPr="00D86F5A">
        <w:rPr>
          <w:rFonts w:eastAsia="Calibri"/>
          <w:sz w:val="16"/>
          <w:szCs w:val="16"/>
        </w:rPr>
        <w:t xml:space="preserve">, the expansion of </w:t>
      </w:r>
      <w:r w:rsidRPr="00D86F5A">
        <w:rPr>
          <w:rFonts w:eastAsia="Calibri"/>
          <w:b/>
          <w:iCs/>
          <w:u w:val="single"/>
          <w:bdr w:val="single" w:sz="8" w:space="0" w:color="auto"/>
        </w:rPr>
        <w:t>mandates</w:t>
      </w:r>
      <w:r w:rsidRPr="00D86F5A">
        <w:rPr>
          <w:rFonts w:eastAsia="Calibri"/>
          <w:u w:val="single"/>
        </w:rPr>
        <w:t xml:space="preserve"> </w:t>
      </w:r>
      <w:r w:rsidRPr="00D86F5A">
        <w:rPr>
          <w:rFonts w:eastAsia="Calibri"/>
          <w:highlight w:val="cyan"/>
          <w:u w:val="single"/>
        </w:rPr>
        <w:t>and</w:t>
      </w:r>
      <w:r w:rsidRPr="00D86F5A">
        <w:rPr>
          <w:rFonts w:eastAsia="Calibri"/>
          <w:sz w:val="16"/>
          <w:szCs w:val="16"/>
        </w:rPr>
        <w:t xml:space="preserve"> the </w:t>
      </w:r>
      <w:r w:rsidRPr="00D86F5A">
        <w:rPr>
          <w:rFonts w:eastAsia="Calibri"/>
          <w:b/>
          <w:iCs/>
          <w:highlight w:val="cyan"/>
          <w:u w:val="single"/>
          <w:bdr w:val="single" w:sz="8" w:space="0" w:color="auto"/>
        </w:rPr>
        <w:t>dilution</w:t>
      </w:r>
      <w:r w:rsidRPr="00D86F5A">
        <w:rPr>
          <w:rFonts w:eastAsia="Calibri"/>
          <w:highlight w:val="cyan"/>
          <w:u w:val="single"/>
        </w:rPr>
        <w:t xml:space="preserve"> of focus</w:t>
      </w:r>
      <w:r w:rsidRPr="00D86F5A">
        <w:rPr>
          <w:rFonts w:eastAsia="Calibri"/>
          <w:sz w:val="16"/>
          <w:szCs w:val="16"/>
        </w:rPr>
        <w:t xml:space="preserve"> in many groupings </w:t>
      </w:r>
      <w:r w:rsidRPr="00D86F5A">
        <w:rPr>
          <w:rFonts w:eastAsia="Calibri"/>
          <w:highlight w:val="cyan"/>
          <w:u w:val="single"/>
        </w:rPr>
        <w:t xml:space="preserve">all </w:t>
      </w:r>
      <w:r w:rsidRPr="00D86F5A">
        <w:rPr>
          <w:rFonts w:eastAsia="Calibri"/>
          <w:b/>
          <w:iCs/>
          <w:highlight w:val="cyan"/>
          <w:u w:val="single"/>
          <w:bdr w:val="single" w:sz="8" w:space="0" w:color="auto"/>
        </w:rPr>
        <w:t>hinder</w:t>
      </w:r>
      <w:r w:rsidRPr="00D86F5A">
        <w:rPr>
          <w:rFonts w:eastAsia="Calibri"/>
          <w:highlight w:val="cyan"/>
          <w:u w:val="single"/>
        </w:rPr>
        <w:t xml:space="preserve"> progress</w:t>
      </w:r>
      <w:r w:rsidRPr="00D86F5A">
        <w:rPr>
          <w:rFonts w:eastAsia="Calibri"/>
          <w:sz w:val="16"/>
          <w:szCs w:val="16"/>
        </w:rPr>
        <w:t xml:space="preserve"> and fail </w:t>
      </w:r>
      <w:r w:rsidRPr="00D86F5A">
        <w:rPr>
          <w:rFonts w:eastAsia="Calibri"/>
          <w:u w:val="single"/>
        </w:rPr>
        <w:t>to address</w:t>
      </w:r>
      <w:r w:rsidRPr="00D86F5A">
        <w:rPr>
          <w:rFonts w:eastAsia="Calibri"/>
          <w:sz w:val="16"/>
          <w:szCs w:val="16"/>
        </w:rPr>
        <w:t xml:space="preserve"> the </w:t>
      </w:r>
      <w:r w:rsidRPr="00D86F5A">
        <w:rPr>
          <w:rFonts w:eastAsia="Calibri"/>
          <w:u w:val="single"/>
        </w:rPr>
        <w:t xml:space="preserve">urgent </w:t>
      </w:r>
      <w:r w:rsidRPr="00D86F5A">
        <w:rPr>
          <w:rFonts w:eastAsia="Calibri"/>
          <w:b/>
          <w:iCs/>
          <w:u w:val="single"/>
          <w:bdr w:val="single" w:sz="8" w:space="0" w:color="auto"/>
        </w:rPr>
        <w:t>challenges</w:t>
      </w:r>
      <w:r w:rsidRPr="00D86F5A">
        <w:rPr>
          <w:rFonts w:eastAsia="Calibri"/>
          <w:sz w:val="16"/>
          <w:szCs w:val="16"/>
        </w:rPr>
        <w:t xml:space="preserve"> facing the world.</w:t>
      </w:r>
    </w:p>
    <w:p w14:paraId="2F92C922" w14:textId="77777777" w:rsidR="008C6DE9" w:rsidRPr="00D86F5A" w:rsidRDefault="008C6DE9" w:rsidP="008C6DE9">
      <w:pPr>
        <w:rPr>
          <w:rFonts w:eastAsia="Calibri"/>
          <w:sz w:val="16"/>
          <w:szCs w:val="16"/>
        </w:rPr>
      </w:pPr>
      <w:r w:rsidRPr="00D86F5A">
        <w:rPr>
          <w:rFonts w:eastAsia="Calibri"/>
          <w:sz w:val="16"/>
          <w:szCs w:val="16"/>
        </w:rPr>
        <w:t>A glaring example of these systemic shortcomings was the Summit of the Future held in September 2024. This event, which was billed as a major opportunity, included discussions on critical issues such as climate change, development, peace and security and the sustainable development goals.</w:t>
      </w:r>
    </w:p>
    <w:p w14:paraId="2D3AF877" w14:textId="77777777" w:rsidR="008C6DE9" w:rsidRPr="00D86F5A" w:rsidRDefault="008C6DE9" w:rsidP="008C6DE9">
      <w:pPr>
        <w:rPr>
          <w:rFonts w:eastAsia="Calibri"/>
          <w:sz w:val="16"/>
          <w:szCs w:val="16"/>
        </w:rPr>
      </w:pPr>
      <w:r w:rsidRPr="00D86F5A">
        <w:rPr>
          <w:rFonts w:eastAsia="Calibri"/>
          <w:sz w:val="16"/>
          <w:szCs w:val="16"/>
        </w:rPr>
        <w:t>Despite the significance of these global issues, the UN’s skewed decision-making processes were not adequately addressed. Reforming the UN system, especially to ensure a more inclusive and less power-concentrated structure, remains a critical need that has been largely ignored by those in these power centres.</w:t>
      </w:r>
    </w:p>
    <w:p w14:paraId="4A5AC246" w14:textId="77777777" w:rsidR="008C6DE9" w:rsidRPr="00D86F5A" w:rsidRDefault="008C6DE9" w:rsidP="008C6DE9">
      <w:pPr>
        <w:rPr>
          <w:rFonts w:eastAsia="Calibri"/>
          <w:sz w:val="16"/>
          <w:szCs w:val="16"/>
        </w:rPr>
      </w:pPr>
      <w:r w:rsidRPr="00D86F5A">
        <w:rPr>
          <w:rFonts w:eastAsia="Calibri"/>
          <w:sz w:val="16"/>
          <w:szCs w:val="16"/>
        </w:rPr>
        <w:t>Historically, the five permanent members of the UN Security Council (the P5)—</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S</w:t>
      </w:r>
      <w:r w:rsidRPr="00D86F5A">
        <w:rPr>
          <w:rFonts w:eastAsia="Calibri"/>
          <w:sz w:val="16"/>
          <w:szCs w:val="16"/>
        </w:rPr>
        <w:t xml:space="preserve">tates,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France</w:t>
      </w:r>
      <w:r w:rsidRPr="00D86F5A">
        <w:rPr>
          <w:rFonts w:eastAsia="Calibri"/>
          <w:u w:val="single"/>
        </w:rPr>
        <w:t>, and</w:t>
      </w:r>
      <w:r w:rsidRPr="00D86F5A">
        <w:rPr>
          <w:rFonts w:eastAsia="Calibri"/>
          <w:sz w:val="16"/>
          <w:szCs w:val="16"/>
        </w:rPr>
        <w:t xml:space="preserve"> the </w:t>
      </w:r>
      <w:r w:rsidRPr="00D86F5A">
        <w:rPr>
          <w:rFonts w:eastAsia="Calibri"/>
          <w:b/>
          <w:iCs/>
          <w:highlight w:val="cyan"/>
          <w:u w:val="single"/>
          <w:bdr w:val="single" w:sz="8" w:space="0" w:color="auto"/>
        </w:rPr>
        <w:t>U</w:t>
      </w:r>
      <w:r w:rsidRPr="00D86F5A">
        <w:rPr>
          <w:rFonts w:eastAsia="Calibri"/>
          <w:sz w:val="16"/>
          <w:szCs w:val="16"/>
        </w:rPr>
        <w:t xml:space="preserve">nited </w:t>
      </w:r>
      <w:r w:rsidRPr="00D86F5A">
        <w:rPr>
          <w:rFonts w:eastAsia="Calibri"/>
          <w:b/>
          <w:iCs/>
          <w:highlight w:val="cyan"/>
          <w:u w:val="single"/>
          <w:bdr w:val="single" w:sz="8" w:space="0" w:color="auto"/>
        </w:rPr>
        <w:t>K</w:t>
      </w:r>
      <w:r w:rsidRPr="00D86F5A">
        <w:rPr>
          <w:rFonts w:eastAsia="Calibri"/>
          <w:sz w:val="16"/>
          <w:szCs w:val="16"/>
        </w:rPr>
        <w:t>ingdom—</w:t>
      </w:r>
      <w:r w:rsidRPr="00D86F5A">
        <w:rPr>
          <w:rFonts w:eastAsia="Calibri"/>
          <w:u w:val="single"/>
        </w:rPr>
        <w:t xml:space="preserve">have </w:t>
      </w:r>
      <w:r w:rsidRPr="00D86F5A">
        <w:rPr>
          <w:rFonts w:eastAsia="Calibri"/>
          <w:highlight w:val="cyan"/>
          <w:u w:val="single"/>
        </w:rPr>
        <w:t xml:space="preserve">been </w:t>
      </w:r>
      <w:r w:rsidRPr="00D86F5A">
        <w:rPr>
          <w:rFonts w:eastAsia="Calibri"/>
          <w:b/>
          <w:iCs/>
          <w:highlight w:val="cyan"/>
          <w:u w:val="single"/>
          <w:bdr w:val="single" w:sz="8" w:space="0" w:color="auto"/>
        </w:rPr>
        <w:t>reluctant</w:t>
      </w:r>
      <w:r w:rsidRPr="00D86F5A">
        <w:rPr>
          <w:rFonts w:eastAsia="Calibri"/>
          <w:highlight w:val="cyan"/>
          <w:u w:val="single"/>
        </w:rPr>
        <w:t xml:space="preserve"> to support</w:t>
      </w:r>
      <w:r w:rsidRPr="00D86F5A">
        <w:rPr>
          <w:rFonts w:eastAsia="Calibri"/>
          <w:sz w:val="16"/>
          <w:szCs w:val="16"/>
        </w:rPr>
        <w:t xml:space="preserve"> meaningful </w:t>
      </w:r>
      <w:r w:rsidRPr="00D86F5A">
        <w:rPr>
          <w:rFonts w:eastAsia="Calibri"/>
          <w:b/>
          <w:iCs/>
          <w:highlight w:val="cyan"/>
          <w:u w:val="single"/>
          <w:bdr w:val="single" w:sz="8" w:space="0" w:color="auto"/>
        </w:rPr>
        <w:t>reforms</w:t>
      </w:r>
      <w:r w:rsidRPr="00D86F5A">
        <w:rPr>
          <w:rFonts w:eastAsia="Calibri"/>
          <w:sz w:val="16"/>
          <w:szCs w:val="16"/>
        </w:rPr>
        <w:t xml:space="preserve"> to the multilateral system. These powers built the current world order and have a vested interest in maintaining it.</w:t>
      </w:r>
    </w:p>
    <w:p w14:paraId="16DBD77E" w14:textId="77777777" w:rsidR="008C6DE9" w:rsidRPr="00D86F5A" w:rsidRDefault="008C6DE9" w:rsidP="008C6DE9">
      <w:pPr>
        <w:rPr>
          <w:rFonts w:eastAsia="Calibri"/>
          <w:sz w:val="16"/>
          <w:szCs w:val="16"/>
        </w:rPr>
      </w:pPr>
      <w:r w:rsidRPr="00D86F5A">
        <w:rPr>
          <w:rFonts w:eastAsia="Calibri"/>
          <w:sz w:val="16"/>
          <w:szCs w:val="16"/>
        </w:rPr>
        <w:t>Yet, since 2020, several countries have begun to call for change. Notable discussions include: “Upholding the UN Charter,” initiated by Vietnam on 9 January 2020; “Upholding Multilateralism and the UN-Centred International System” convened by China on May 7, 2021; “New Orientation for Reformed Multilateralism” organised by India on December 14, 2022; and “Effective Multilateralism through Defence of the Principles of the UN Charter”, convened by Russia on April 24, 2023.</w:t>
      </w:r>
    </w:p>
    <w:p w14:paraId="0AE6AB02" w14:textId="77777777" w:rsidR="008C6DE9" w:rsidRPr="00D86F5A" w:rsidRDefault="008C6DE9" w:rsidP="008C6DE9">
      <w:pPr>
        <w:rPr>
          <w:rFonts w:eastAsia="Calibri"/>
          <w:sz w:val="16"/>
          <w:szCs w:val="16"/>
        </w:rPr>
      </w:pPr>
      <w:r w:rsidRPr="00D86F5A">
        <w:rPr>
          <w:rFonts w:eastAsia="Calibri"/>
          <w:sz w:val="16"/>
          <w:szCs w:val="16"/>
        </w:rPr>
        <w:t>Of these visions, China chooses to focus on the centrality of the UN system as it stands today, referring to the continued relevance of the P5. The Russian Federation differs a little from its global east neighbour, stating that while the principles of the UN charter need to be adhered to, there is a yawning gap in the system that requires urgent attention and necessary change.</w:t>
      </w:r>
    </w:p>
    <w:p w14:paraId="4E3B21F9" w14:textId="77777777" w:rsidR="008C6DE9" w:rsidRPr="00D86F5A" w:rsidRDefault="008C6DE9" w:rsidP="008C6DE9">
      <w:pPr>
        <w:rPr>
          <w:rFonts w:eastAsia="Calibri"/>
          <w:sz w:val="16"/>
          <w:szCs w:val="16"/>
        </w:rPr>
      </w:pPr>
      <w:r w:rsidRPr="00D86F5A">
        <w:rPr>
          <w:rFonts w:eastAsia="Calibri"/>
          <w:sz w:val="16"/>
          <w:szCs w:val="16"/>
        </w:rPr>
        <w:t>The Indian version comes closer to the Russian one, which states that the normative process of engagement is necessary but systemic change is equally important if the multilateral world would want progress in its engagements.</w:t>
      </w:r>
    </w:p>
    <w:p w14:paraId="4D933AC7" w14:textId="77777777" w:rsidR="008C6DE9" w:rsidRDefault="008C6DE9" w:rsidP="008C6DE9">
      <w:pPr>
        <w:rPr>
          <w:rFonts w:eastAsia="Calibri"/>
          <w:sz w:val="16"/>
          <w:szCs w:val="16"/>
        </w:rPr>
      </w:pPr>
      <w:r w:rsidRPr="00D86F5A">
        <w:rPr>
          <w:rFonts w:eastAsia="Calibri"/>
          <w:sz w:val="16"/>
          <w:szCs w:val="16"/>
        </w:rPr>
        <w:t xml:space="preserve">While there is a grudging acceptance of the need for change, even among the Western states, </w:t>
      </w:r>
      <w:r w:rsidRPr="00D86F5A">
        <w:rPr>
          <w:rFonts w:eastAsia="Calibri"/>
          <w:u w:val="single"/>
        </w:rPr>
        <w:t xml:space="preserve">on-ground </w:t>
      </w:r>
      <w:r w:rsidRPr="00D86F5A">
        <w:rPr>
          <w:rFonts w:eastAsia="Calibri"/>
          <w:b/>
          <w:iCs/>
          <w:highlight w:val="cyan"/>
          <w:u w:val="single"/>
          <w:bdr w:val="single" w:sz="8" w:space="0" w:color="auto"/>
        </w:rPr>
        <w:t>action</w:t>
      </w:r>
      <w:r w:rsidRPr="00D86F5A">
        <w:rPr>
          <w:rFonts w:eastAsia="Calibri"/>
          <w:sz w:val="16"/>
          <w:szCs w:val="16"/>
        </w:rPr>
        <w:t xml:space="preserve"> in terms of working towards an alternative mechanism </w:t>
      </w:r>
      <w:r w:rsidRPr="00D86F5A">
        <w:rPr>
          <w:rFonts w:eastAsia="Calibri"/>
          <w:highlight w:val="cyan"/>
          <w:u w:val="single"/>
        </w:rPr>
        <w:t xml:space="preserve">is </w:t>
      </w:r>
      <w:r w:rsidRPr="00D86F5A">
        <w:rPr>
          <w:rFonts w:eastAsia="Calibri"/>
          <w:b/>
          <w:iCs/>
          <w:highlight w:val="cyan"/>
          <w:u w:val="single"/>
          <w:bdr w:val="single" w:sz="8" w:space="0" w:color="auto"/>
        </w:rPr>
        <w:t>lacking</w:t>
      </w:r>
      <w:r w:rsidRPr="00D86F5A">
        <w:rPr>
          <w:rFonts w:eastAsia="Calibri"/>
          <w:sz w:val="16"/>
          <w:szCs w:val="16"/>
        </w:rPr>
        <w:t xml:space="preserve"> from them. There are also civil society actors who demand change while continuing to uphold the UN system at its core and would be interested in keeping the UN system in the current structure. </w:t>
      </w:r>
      <w:r w:rsidRPr="00D86F5A">
        <w:rPr>
          <w:rFonts w:eastAsia="Calibri"/>
          <w:u w:val="single"/>
        </w:rPr>
        <w:t>This</w:t>
      </w:r>
      <w:r w:rsidRPr="00D86F5A">
        <w:rPr>
          <w:rFonts w:eastAsia="Calibri"/>
          <w:sz w:val="16"/>
          <w:szCs w:val="16"/>
        </w:rPr>
        <w:t xml:space="preserve"> inconsistency and a lack of action </w:t>
      </w:r>
      <w:r w:rsidRPr="00D86F5A">
        <w:rPr>
          <w:rFonts w:eastAsia="Calibri"/>
          <w:u w:val="single"/>
        </w:rPr>
        <w:t xml:space="preserve">from </w:t>
      </w:r>
      <w:r w:rsidRPr="00D86F5A">
        <w:rPr>
          <w:rFonts w:eastAsia="Calibri"/>
          <w:b/>
          <w:iCs/>
          <w:u w:val="single"/>
          <w:bdr w:val="single" w:sz="8" w:space="0" w:color="auto"/>
        </w:rPr>
        <w:t>major powers</w:t>
      </w:r>
      <w:r w:rsidRPr="00D86F5A">
        <w:rPr>
          <w:rFonts w:eastAsia="Calibri"/>
          <w:u w:val="single"/>
        </w:rPr>
        <w:t xml:space="preserve"> is a </w:t>
      </w:r>
      <w:r w:rsidRPr="00D86F5A">
        <w:rPr>
          <w:rFonts w:eastAsia="Calibri"/>
          <w:highlight w:val="cyan"/>
          <w:u w:val="single"/>
        </w:rPr>
        <w:t xml:space="preserve">critical </w:t>
      </w:r>
      <w:r w:rsidRPr="00D86F5A">
        <w:rPr>
          <w:rFonts w:eastAsia="Calibri"/>
          <w:b/>
          <w:iCs/>
          <w:highlight w:val="cyan"/>
          <w:u w:val="single"/>
          <w:bdr w:val="single" w:sz="8" w:space="0" w:color="auto"/>
        </w:rPr>
        <w:t>obstacle</w:t>
      </w:r>
      <w:r w:rsidRPr="00D86F5A">
        <w:rPr>
          <w:rFonts w:eastAsia="Calibri"/>
          <w:highlight w:val="cyan"/>
          <w:u w:val="single"/>
        </w:rPr>
        <w:t xml:space="preserve"> to</w:t>
      </w:r>
      <w:r w:rsidRPr="00D86F5A">
        <w:rPr>
          <w:rFonts w:eastAsia="Calibri"/>
          <w:sz w:val="16"/>
          <w:szCs w:val="16"/>
        </w:rPr>
        <w:t xml:space="preserve"> achieving </w:t>
      </w:r>
      <w:r w:rsidRPr="00D86F5A">
        <w:rPr>
          <w:rFonts w:eastAsia="Calibri"/>
          <w:u w:val="single"/>
        </w:rPr>
        <w:t xml:space="preserve">a more </w:t>
      </w:r>
      <w:r w:rsidRPr="00D86F5A">
        <w:rPr>
          <w:rFonts w:eastAsia="Calibri"/>
          <w:b/>
          <w:iCs/>
          <w:highlight w:val="cyan"/>
          <w:u w:val="single"/>
          <w:bdr w:val="single" w:sz="8" w:space="0" w:color="auto"/>
        </w:rPr>
        <w:t>functional</w:t>
      </w:r>
      <w:r w:rsidRPr="00D86F5A">
        <w:rPr>
          <w:rFonts w:eastAsia="Calibri"/>
          <w:sz w:val="16"/>
          <w:szCs w:val="16"/>
        </w:rPr>
        <w:t xml:space="preserve"> and representative </w:t>
      </w:r>
      <w:r w:rsidRPr="00D86F5A">
        <w:rPr>
          <w:rFonts w:eastAsia="Calibri"/>
          <w:b/>
          <w:iCs/>
          <w:highlight w:val="cyan"/>
          <w:u w:val="single"/>
          <w:bdr w:val="single" w:sz="8" w:space="0" w:color="auto"/>
        </w:rPr>
        <w:t>multilat</w:t>
      </w:r>
      <w:r w:rsidRPr="00D86F5A">
        <w:rPr>
          <w:rFonts w:eastAsia="Calibri"/>
          <w:sz w:val="16"/>
          <w:szCs w:val="16"/>
        </w:rPr>
        <w:t xml:space="preserve">eral </w:t>
      </w:r>
      <w:r w:rsidRPr="00D86F5A">
        <w:rPr>
          <w:rFonts w:eastAsia="Calibri"/>
          <w:u w:val="single"/>
        </w:rPr>
        <w:t>system</w:t>
      </w:r>
      <w:r w:rsidRPr="00D86F5A">
        <w:rPr>
          <w:rFonts w:eastAsia="Calibri"/>
          <w:sz w:val="16"/>
          <w:szCs w:val="16"/>
        </w:rPr>
        <w:t>.</w:t>
      </w:r>
    </w:p>
    <w:p w14:paraId="2442BEA9" w14:textId="77777777" w:rsidR="008C6DE9" w:rsidRPr="00D86F5A" w:rsidRDefault="008C6DE9" w:rsidP="008C6DE9">
      <w:pPr>
        <w:rPr>
          <w:rFonts w:eastAsia="Calibri"/>
          <w:sz w:val="16"/>
          <w:szCs w:val="16"/>
        </w:rPr>
      </w:pPr>
      <w:r w:rsidRPr="00D86F5A">
        <w:rPr>
          <w:rFonts w:eastAsia="Calibri"/>
          <w:sz w:val="16"/>
          <w:szCs w:val="16"/>
        </w:rPr>
        <w:t>New initiatives, such as China’s Global Security Initiative and Global Development Initiative, show that states are beginning to focus more on norm development and its implications for regional security.</w:t>
      </w:r>
    </w:p>
    <w:p w14:paraId="2F990F1F" w14:textId="77777777" w:rsidR="008C6DE9" w:rsidRPr="00D86F5A" w:rsidRDefault="008C6DE9" w:rsidP="008C6DE9">
      <w:pPr>
        <w:rPr>
          <w:rFonts w:eastAsia="Calibri"/>
          <w:sz w:val="16"/>
          <w:szCs w:val="16"/>
        </w:rPr>
      </w:pPr>
      <w:r w:rsidRPr="00D86F5A">
        <w:rPr>
          <w:rFonts w:eastAsia="Calibri"/>
          <w:sz w:val="16"/>
          <w:szCs w:val="16"/>
        </w:rPr>
        <w:t>India’s call for a “New Orientation for Reformed Multilateralism” (NORMS) further signals the desire for a fresh approach to global cooperation. However, as new multilateral groupings, like the G20, BRICS and the Quad emerge, they often do so in a piecemeal and temporary fashion, carving out niches that fail to address the larger structural issues plaguing the multilateral system.</w:t>
      </w:r>
    </w:p>
    <w:p w14:paraId="1DE5D4CE" w14:textId="77777777" w:rsidR="008C6DE9" w:rsidRPr="00D86F5A" w:rsidRDefault="008C6DE9" w:rsidP="008C6DE9">
      <w:pPr>
        <w:rPr>
          <w:rFonts w:eastAsia="Calibri"/>
          <w:sz w:val="16"/>
          <w:szCs w:val="16"/>
        </w:rPr>
      </w:pPr>
      <w:r w:rsidRPr="00D86F5A">
        <w:rPr>
          <w:rFonts w:eastAsia="Calibri"/>
          <w:sz w:val="16"/>
          <w:szCs w:val="16"/>
        </w:rPr>
        <w:t xml:space="preserve">These smaller groupings, though important, cannot replace a unified, comprehensive multilateral framework. </w:t>
      </w:r>
      <w:r w:rsidRPr="00D86F5A">
        <w:rPr>
          <w:rFonts w:eastAsia="Calibri"/>
          <w:u w:val="single"/>
        </w:rPr>
        <w:t xml:space="preserve">Whether it’s the US, China, India, or Russia, </w:t>
      </w:r>
      <w:r w:rsidRPr="00D86F5A">
        <w:rPr>
          <w:rFonts w:eastAsia="Calibri"/>
          <w:highlight w:val="cyan"/>
          <w:u w:val="single"/>
        </w:rPr>
        <w:t>each</w:t>
      </w:r>
      <w:r w:rsidRPr="00D86F5A">
        <w:rPr>
          <w:rFonts w:eastAsia="Calibri"/>
          <w:sz w:val="16"/>
          <w:szCs w:val="16"/>
        </w:rPr>
        <w:t xml:space="preserve"> power </w:t>
      </w:r>
      <w:r w:rsidRPr="00D86F5A">
        <w:rPr>
          <w:rFonts w:eastAsia="Calibri"/>
          <w:highlight w:val="cyan"/>
          <w:u w:val="single"/>
        </w:rPr>
        <w:t xml:space="preserve">has its </w:t>
      </w:r>
      <w:r w:rsidRPr="00D86F5A">
        <w:rPr>
          <w:rFonts w:eastAsia="Calibri"/>
          <w:b/>
          <w:iCs/>
          <w:highlight w:val="cyan"/>
          <w:u w:val="single"/>
          <w:bdr w:val="single" w:sz="8" w:space="0" w:color="auto"/>
        </w:rPr>
        <w:t>own vision</w:t>
      </w:r>
      <w:r w:rsidRPr="00D86F5A">
        <w:rPr>
          <w:rFonts w:eastAsia="Calibri"/>
          <w:highlight w:val="cyan"/>
          <w:u w:val="single"/>
        </w:rPr>
        <w:t xml:space="preserve"> of</w:t>
      </w:r>
      <w:r w:rsidRPr="00D86F5A">
        <w:rPr>
          <w:rFonts w:eastAsia="Calibri"/>
          <w:u w:val="single"/>
        </w:rPr>
        <w:t xml:space="preserve"> what </w:t>
      </w:r>
      <w:r w:rsidRPr="00D86F5A">
        <w:rPr>
          <w:rFonts w:eastAsia="Calibri"/>
          <w:b/>
          <w:iCs/>
          <w:highlight w:val="cyan"/>
          <w:u w:val="single"/>
          <w:bdr w:val="single" w:sz="8" w:space="0" w:color="auto"/>
        </w:rPr>
        <w:t>multilat</w:t>
      </w:r>
      <w:r w:rsidRPr="00D86F5A">
        <w:rPr>
          <w:rFonts w:eastAsia="Calibri"/>
          <w:sz w:val="16"/>
          <w:szCs w:val="16"/>
        </w:rPr>
        <w:t xml:space="preserve">eralism </w:t>
      </w:r>
      <w:r w:rsidRPr="00D86F5A">
        <w:rPr>
          <w:rFonts w:eastAsia="Calibri"/>
          <w:u w:val="single"/>
        </w:rPr>
        <w:t>should look like</w:t>
      </w:r>
      <w:r w:rsidRPr="00D86F5A">
        <w:rPr>
          <w:rFonts w:eastAsia="Calibri"/>
          <w:sz w:val="16"/>
          <w:szCs w:val="16"/>
        </w:rPr>
        <w:t xml:space="preserve">. As these visions collide, </w:t>
      </w:r>
      <w:r w:rsidRPr="00D86F5A">
        <w:rPr>
          <w:rFonts w:eastAsia="Calibri"/>
          <w:u w:val="single"/>
        </w:rPr>
        <w:t xml:space="preserve">the </w:t>
      </w:r>
      <w:r w:rsidRPr="00D86F5A">
        <w:rPr>
          <w:rFonts w:eastAsia="Calibri"/>
          <w:highlight w:val="cyan"/>
          <w:u w:val="single"/>
        </w:rPr>
        <w:t xml:space="preserve">world risks </w:t>
      </w:r>
      <w:r w:rsidRPr="00D86F5A">
        <w:rPr>
          <w:rFonts w:eastAsia="Calibri"/>
          <w:b/>
          <w:iCs/>
          <w:highlight w:val="cyan"/>
          <w:u w:val="single"/>
          <w:bdr w:val="single" w:sz="8" w:space="0" w:color="auto"/>
        </w:rPr>
        <w:t>fragmenting</w:t>
      </w:r>
      <w:r w:rsidRPr="00D86F5A">
        <w:rPr>
          <w:rFonts w:eastAsia="Calibri"/>
          <w:highlight w:val="cyan"/>
          <w:u w:val="single"/>
        </w:rPr>
        <w:t xml:space="preserve"> into</w:t>
      </w:r>
      <w:r w:rsidRPr="00D86F5A">
        <w:rPr>
          <w:rFonts w:eastAsia="Calibri"/>
          <w:sz w:val="16"/>
          <w:szCs w:val="16"/>
        </w:rPr>
        <w:t xml:space="preserve"> competing </w:t>
      </w:r>
      <w:r w:rsidRPr="00D86F5A">
        <w:rPr>
          <w:rFonts w:eastAsia="Calibri"/>
          <w:b/>
          <w:iCs/>
          <w:highlight w:val="cyan"/>
          <w:u w:val="single"/>
          <w:bdr w:val="single" w:sz="8" w:space="0" w:color="auto"/>
        </w:rPr>
        <w:t>spheres</w:t>
      </w:r>
      <w:r w:rsidRPr="00D86F5A">
        <w:rPr>
          <w:rFonts w:eastAsia="Calibri"/>
          <w:u w:val="single"/>
        </w:rPr>
        <w:t xml:space="preserve"> of influence</w:t>
      </w:r>
      <w:r w:rsidRPr="00D86F5A">
        <w:rPr>
          <w:rFonts w:eastAsia="Calibri"/>
          <w:sz w:val="16"/>
          <w:szCs w:val="16"/>
        </w:rPr>
        <w:t xml:space="preserve">, with no clear path forward. The </w:t>
      </w:r>
      <w:r w:rsidRPr="00D86F5A">
        <w:rPr>
          <w:rFonts w:eastAsia="Calibri"/>
          <w:u w:val="single"/>
        </w:rPr>
        <w:t xml:space="preserve">success of </w:t>
      </w:r>
      <w:r w:rsidRPr="00D86F5A">
        <w:rPr>
          <w:rFonts w:eastAsia="Calibri"/>
          <w:b/>
          <w:iCs/>
          <w:u w:val="single"/>
          <w:bdr w:val="single" w:sz="8" w:space="0" w:color="auto"/>
        </w:rPr>
        <w:t>multilat</w:t>
      </w:r>
      <w:r w:rsidRPr="00D86F5A">
        <w:rPr>
          <w:rFonts w:eastAsia="Calibri"/>
          <w:sz w:val="16"/>
          <w:szCs w:val="16"/>
        </w:rPr>
        <w:t xml:space="preserve">eral diplomacy </w:t>
      </w:r>
      <w:r w:rsidRPr="00D86F5A">
        <w:rPr>
          <w:rFonts w:eastAsia="Calibri"/>
          <w:u w:val="single"/>
        </w:rPr>
        <w:t xml:space="preserve">in the past was </w:t>
      </w:r>
      <w:r w:rsidRPr="00D86F5A">
        <w:rPr>
          <w:rFonts w:eastAsia="Calibri"/>
          <w:b/>
          <w:iCs/>
          <w:u w:val="single"/>
          <w:bdr w:val="single" w:sz="8" w:space="0" w:color="auto"/>
        </w:rPr>
        <w:t>rooted in</w:t>
      </w:r>
      <w:r w:rsidRPr="00D86F5A">
        <w:rPr>
          <w:rFonts w:eastAsia="Calibri"/>
          <w:u w:val="single"/>
        </w:rPr>
        <w:t xml:space="preserve"> the</w:t>
      </w:r>
      <w:r w:rsidRPr="00D86F5A">
        <w:rPr>
          <w:rFonts w:eastAsia="Calibri"/>
          <w:sz w:val="16"/>
          <w:szCs w:val="16"/>
        </w:rPr>
        <w:t xml:space="preserve"> shared </w:t>
      </w:r>
      <w:r w:rsidRPr="00D86F5A">
        <w:rPr>
          <w:rFonts w:eastAsia="Calibri"/>
          <w:u w:val="single"/>
        </w:rPr>
        <w:t>recognition</w:t>
      </w:r>
      <w:r w:rsidRPr="00D86F5A">
        <w:rPr>
          <w:rFonts w:eastAsia="Calibri"/>
          <w:sz w:val="16"/>
          <w:szCs w:val="16"/>
        </w:rPr>
        <w:t xml:space="preserve"> that </w:t>
      </w:r>
      <w:r w:rsidRPr="00D86F5A">
        <w:rPr>
          <w:rFonts w:eastAsia="Calibri"/>
          <w:u w:val="single"/>
        </w:rPr>
        <w:t>working together</w:t>
      </w:r>
      <w:r w:rsidRPr="00D86F5A">
        <w:rPr>
          <w:rFonts w:eastAsia="Calibri"/>
          <w:sz w:val="16"/>
          <w:szCs w:val="16"/>
        </w:rPr>
        <w:t xml:space="preserve"> offered long-term </w:t>
      </w:r>
      <w:r w:rsidRPr="00D86F5A">
        <w:rPr>
          <w:rFonts w:eastAsia="Calibri"/>
          <w:b/>
          <w:iCs/>
          <w:u w:val="single"/>
          <w:bdr w:val="single" w:sz="8" w:space="0" w:color="auto"/>
        </w:rPr>
        <w:t>benefits for all</w:t>
      </w:r>
      <w:r w:rsidRPr="00D86F5A">
        <w:rPr>
          <w:rFonts w:eastAsia="Calibri"/>
          <w:sz w:val="16"/>
          <w:szCs w:val="16"/>
        </w:rPr>
        <w:t xml:space="preserve">. The world was more economically unstable, and global cooperation was often seen as a means to secure a better tomorrow. </w:t>
      </w:r>
      <w:r w:rsidRPr="00D86F5A">
        <w:rPr>
          <w:rFonts w:eastAsia="Calibri"/>
          <w:highlight w:val="cyan"/>
          <w:u w:val="single"/>
        </w:rPr>
        <w:t>Today</w:t>
      </w:r>
      <w:r w:rsidRPr="00D86F5A">
        <w:rPr>
          <w:rFonts w:eastAsia="Calibri"/>
          <w:sz w:val="16"/>
          <w:szCs w:val="16"/>
        </w:rPr>
        <w:t xml:space="preserve">, however, State </w:t>
      </w:r>
      <w:r w:rsidRPr="00D86F5A">
        <w:rPr>
          <w:rFonts w:eastAsia="Calibri"/>
          <w:highlight w:val="cyan"/>
          <w:u w:val="single"/>
        </w:rPr>
        <w:t>actors are</w:t>
      </w:r>
      <w:r w:rsidRPr="00D86F5A">
        <w:rPr>
          <w:rFonts w:eastAsia="Calibri"/>
          <w:u w:val="single"/>
        </w:rPr>
        <w:t xml:space="preserve"> more </w:t>
      </w:r>
      <w:r w:rsidRPr="00D86F5A">
        <w:rPr>
          <w:rFonts w:eastAsia="Calibri"/>
          <w:highlight w:val="cyan"/>
          <w:u w:val="single"/>
        </w:rPr>
        <w:t xml:space="preserve">focused on </w:t>
      </w:r>
      <w:r w:rsidRPr="00D86F5A">
        <w:rPr>
          <w:rFonts w:eastAsia="Calibri"/>
          <w:b/>
          <w:iCs/>
          <w:highlight w:val="cyan"/>
          <w:u w:val="single"/>
          <w:bdr w:val="single" w:sz="8" w:space="0" w:color="auto"/>
        </w:rPr>
        <w:t>short-term</w:t>
      </w:r>
      <w:r w:rsidRPr="00D86F5A">
        <w:rPr>
          <w:rFonts w:eastAsia="Calibri"/>
          <w:u w:val="single"/>
        </w:rPr>
        <w:t xml:space="preserve"> strategic </w:t>
      </w:r>
      <w:r w:rsidRPr="00D86F5A">
        <w:rPr>
          <w:rFonts w:eastAsia="Calibri"/>
          <w:b/>
          <w:iCs/>
          <w:highlight w:val="cyan"/>
          <w:u w:val="single"/>
          <w:bdr w:val="single" w:sz="8" w:space="0" w:color="auto"/>
        </w:rPr>
        <w:t>gains</w:t>
      </w:r>
      <w:r w:rsidRPr="00D86F5A">
        <w:rPr>
          <w:rFonts w:eastAsia="Calibri"/>
          <w:sz w:val="16"/>
          <w:szCs w:val="16"/>
        </w:rPr>
        <w:t>, and the prospect of a better, more unified future seems distant. Yet, the truth remains: if nations continue to prioritise narrow national interests over collective global welfare, the consequences will be felt by all.</w:t>
      </w:r>
    </w:p>
    <w:p w14:paraId="1521B3B0" w14:textId="77777777" w:rsidR="008C6DE9" w:rsidRPr="00D86F5A" w:rsidRDefault="008C6DE9" w:rsidP="008C6DE9">
      <w:pPr>
        <w:rPr>
          <w:rFonts w:eastAsia="Calibri"/>
          <w:sz w:val="16"/>
          <w:szCs w:val="16"/>
        </w:rPr>
      </w:pPr>
      <w:r w:rsidRPr="00D86F5A">
        <w:rPr>
          <w:rFonts w:eastAsia="Calibri"/>
          <w:sz w:val="16"/>
          <w:szCs w:val="16"/>
        </w:rPr>
        <w:t>Despite the many challenges, there is still hope. Countries must recognise that the future of multilateralism is not about preserving the status quo but about evolving to meet the needs of a rapidly changing world. Improving international norms and creating frameworks for cooperation that extend beyond strategic alliances will not only benefit national interests but also create a more stable and equitable global order.</w:t>
      </w:r>
    </w:p>
    <w:p w14:paraId="48F71A0A" w14:textId="77777777" w:rsidR="008C6DE9" w:rsidRDefault="008C6DE9" w:rsidP="008C6DE9">
      <w:pPr>
        <w:rPr>
          <w:rFonts w:eastAsia="Calibri"/>
          <w:sz w:val="16"/>
          <w:szCs w:val="16"/>
        </w:rPr>
      </w:pPr>
      <w:r w:rsidRPr="00D86F5A">
        <w:rPr>
          <w:rFonts w:eastAsia="Calibri"/>
          <w:sz w:val="16"/>
          <w:szCs w:val="16"/>
        </w:rPr>
        <w:t xml:space="preserve">However, achieving this vision will not be easy. Geopolitical tensions, such as </w:t>
      </w:r>
      <w:r w:rsidRPr="00D86F5A">
        <w:rPr>
          <w:rFonts w:eastAsia="Calibri"/>
          <w:u w:val="single"/>
        </w:rPr>
        <w:t>the</w:t>
      </w:r>
      <w:r w:rsidRPr="00D86F5A">
        <w:rPr>
          <w:rFonts w:eastAsia="Calibri"/>
          <w:sz w:val="16"/>
          <w:szCs w:val="16"/>
        </w:rPr>
        <w:t xml:space="preserve"> ongoing Russia-</w:t>
      </w:r>
      <w:r w:rsidRPr="00D86F5A">
        <w:rPr>
          <w:rFonts w:eastAsia="Calibri"/>
          <w:b/>
          <w:iCs/>
          <w:highlight w:val="cyan"/>
          <w:u w:val="single"/>
          <w:bdr w:val="single" w:sz="8" w:space="0" w:color="auto"/>
        </w:rPr>
        <w:t>Ukraine</w:t>
      </w:r>
      <w:r w:rsidRPr="00D86F5A">
        <w:rPr>
          <w:rFonts w:eastAsia="Calibri"/>
          <w:u w:val="single"/>
        </w:rPr>
        <w:t xml:space="preserve"> conflict </w:t>
      </w:r>
      <w:r w:rsidRPr="00D86F5A">
        <w:rPr>
          <w:rFonts w:eastAsia="Calibri"/>
          <w:highlight w:val="cyan"/>
          <w:u w:val="single"/>
        </w:rPr>
        <w:t>and</w:t>
      </w:r>
      <w:r w:rsidRPr="00D86F5A">
        <w:rPr>
          <w:rFonts w:eastAsia="Calibri"/>
          <w:sz w:val="16"/>
          <w:szCs w:val="16"/>
        </w:rPr>
        <w:t xml:space="preserve"> the Israel-</w:t>
      </w:r>
      <w:r w:rsidRPr="00D86F5A">
        <w:rPr>
          <w:rFonts w:eastAsia="Calibri"/>
          <w:b/>
          <w:iCs/>
          <w:highlight w:val="cyan"/>
          <w:u w:val="single"/>
          <w:bdr w:val="single" w:sz="8" w:space="0" w:color="auto"/>
        </w:rPr>
        <w:t>Palestine</w:t>
      </w:r>
      <w:r w:rsidRPr="00D86F5A">
        <w:rPr>
          <w:rFonts w:eastAsia="Calibri"/>
          <w:sz w:val="16"/>
          <w:szCs w:val="16"/>
        </w:rPr>
        <w:t xml:space="preserve"> situation, </w:t>
      </w:r>
      <w:r w:rsidRPr="00D86F5A">
        <w:rPr>
          <w:rFonts w:eastAsia="Calibri"/>
          <w:u w:val="single"/>
        </w:rPr>
        <w:t>have</w:t>
      </w:r>
      <w:r w:rsidRPr="00D86F5A">
        <w:rPr>
          <w:rFonts w:eastAsia="Calibri"/>
          <w:sz w:val="16"/>
          <w:szCs w:val="16"/>
        </w:rPr>
        <w:t xml:space="preserve"> further </w:t>
      </w:r>
      <w:r w:rsidRPr="00D86F5A">
        <w:rPr>
          <w:rFonts w:eastAsia="Calibri"/>
          <w:highlight w:val="cyan"/>
          <w:u w:val="single"/>
        </w:rPr>
        <w:t>complicated</w:t>
      </w:r>
      <w:r w:rsidRPr="00D86F5A">
        <w:rPr>
          <w:rFonts w:eastAsia="Calibri"/>
          <w:sz w:val="16"/>
          <w:szCs w:val="16"/>
        </w:rPr>
        <w:t xml:space="preserve"> multilateral </w:t>
      </w:r>
      <w:r w:rsidRPr="00D86F5A">
        <w:rPr>
          <w:rFonts w:eastAsia="Calibri"/>
          <w:b/>
          <w:iCs/>
          <w:highlight w:val="cyan"/>
          <w:u w:val="single"/>
          <w:bdr w:val="single" w:sz="8" w:space="0" w:color="auto"/>
        </w:rPr>
        <w:t>discussions</w:t>
      </w:r>
      <w:r w:rsidRPr="00D86F5A">
        <w:rPr>
          <w:rFonts w:eastAsia="Calibri"/>
          <w:u w:val="single"/>
        </w:rPr>
        <w:t xml:space="preserve">. The </w:t>
      </w:r>
      <w:r w:rsidRPr="00D86F5A">
        <w:rPr>
          <w:rFonts w:eastAsia="Calibri"/>
          <w:b/>
          <w:iCs/>
          <w:u w:val="single"/>
          <w:bdr w:val="single" w:sz="8" w:space="0" w:color="auto"/>
        </w:rPr>
        <w:t>return</w:t>
      </w:r>
      <w:r w:rsidRPr="00D86F5A">
        <w:rPr>
          <w:rFonts w:eastAsia="Calibri"/>
          <w:u w:val="single"/>
        </w:rPr>
        <w:t xml:space="preserve"> of</w:t>
      </w:r>
      <w:r w:rsidRPr="00D86F5A">
        <w:rPr>
          <w:rFonts w:eastAsia="Calibri"/>
          <w:sz w:val="16"/>
          <w:szCs w:val="16"/>
        </w:rPr>
        <w:t xml:space="preserve"> Donald </w:t>
      </w:r>
      <w:r w:rsidRPr="00D86F5A">
        <w:rPr>
          <w:rFonts w:eastAsia="Calibri"/>
          <w:b/>
          <w:iCs/>
          <w:highlight w:val="cyan"/>
          <w:u w:val="single"/>
          <w:bdr w:val="single" w:sz="8" w:space="0" w:color="auto"/>
        </w:rPr>
        <w:t>Trump</w:t>
      </w:r>
      <w:r w:rsidRPr="00D86F5A">
        <w:rPr>
          <w:rFonts w:eastAsia="Calibri"/>
          <w:sz w:val="16"/>
          <w:szCs w:val="16"/>
        </w:rPr>
        <w:t xml:space="preserve"> to US politics </w:t>
      </w:r>
      <w:r w:rsidRPr="00D86F5A">
        <w:rPr>
          <w:rFonts w:eastAsia="Calibri"/>
          <w:highlight w:val="cyan"/>
          <w:u w:val="single"/>
        </w:rPr>
        <w:t xml:space="preserve">could add </w:t>
      </w:r>
      <w:r w:rsidRPr="00D86F5A">
        <w:rPr>
          <w:rFonts w:eastAsia="Calibri"/>
          <w:b/>
          <w:iCs/>
          <w:highlight w:val="cyan"/>
          <w:u w:val="single"/>
          <w:bdr w:val="single" w:sz="8" w:space="0" w:color="auto"/>
        </w:rPr>
        <w:t>another</w:t>
      </w:r>
      <w:r w:rsidRPr="00D86F5A">
        <w:rPr>
          <w:rFonts w:eastAsia="Calibri"/>
          <w:u w:val="single"/>
        </w:rPr>
        <w:t xml:space="preserve"> layer</w:t>
      </w:r>
      <w:r w:rsidRPr="00D86F5A">
        <w:rPr>
          <w:rFonts w:eastAsia="Calibri"/>
          <w:sz w:val="16"/>
          <w:szCs w:val="16"/>
        </w:rPr>
        <w:t xml:space="preserve"> of uncertainty.</w:t>
      </w:r>
    </w:p>
    <w:p w14:paraId="4AAEC6D3" w14:textId="77777777" w:rsidR="008C6DE9" w:rsidRPr="00585CFC" w:rsidRDefault="008C6DE9" w:rsidP="008C6DE9">
      <w:pPr>
        <w:rPr>
          <w:sz w:val="16"/>
        </w:rPr>
      </w:pPr>
    </w:p>
    <w:p w14:paraId="2E0E7AA6" w14:textId="77777777" w:rsidR="008C6DE9" w:rsidRPr="00262F28" w:rsidRDefault="008C6DE9" w:rsidP="008C6DE9">
      <w:pPr>
        <w:rPr>
          <w:rFonts w:eastAsia="Calibri"/>
          <w:sz w:val="16"/>
        </w:rPr>
      </w:pPr>
    </w:p>
    <w:p w14:paraId="206C5E77" w14:textId="1A619CFE" w:rsidR="008C6DE9" w:rsidRDefault="008C6DE9" w:rsidP="008C6DE9">
      <w:pPr>
        <w:pStyle w:val="Heading2"/>
      </w:pPr>
      <w:r>
        <w:rPr>
          <w:rFonts w:eastAsia="Times New Roman"/>
        </w:rPr>
        <w:t>Greenland CP</w:t>
      </w:r>
    </w:p>
    <w:p w14:paraId="7870CF5F" w14:textId="77777777" w:rsidR="008C6DE9" w:rsidRPr="00D86F5A" w:rsidRDefault="008C6DE9" w:rsidP="008C6DE9">
      <w:pPr>
        <w:keepNext/>
        <w:keepLines/>
        <w:spacing w:before="40" w:after="0"/>
        <w:outlineLvl w:val="3"/>
        <w:rPr>
          <w:rFonts w:eastAsia="Times New Roman" w:cs="Times New Roman"/>
          <w:b/>
          <w:iCs/>
          <w:sz w:val="26"/>
        </w:rPr>
      </w:pPr>
      <w:r w:rsidRPr="00D86F5A">
        <w:rPr>
          <w:rFonts w:eastAsia="Times New Roman" w:cs="Times New Roman"/>
          <w:b/>
          <w:iCs/>
          <w:sz w:val="26"/>
        </w:rPr>
        <w:t xml:space="preserve">Arctic disputes </w:t>
      </w:r>
      <w:r w:rsidRPr="00D86F5A">
        <w:rPr>
          <w:rFonts w:eastAsia="Times New Roman" w:cs="Times New Roman"/>
          <w:b/>
          <w:iCs/>
          <w:sz w:val="26"/>
          <w:u w:val="single"/>
        </w:rPr>
        <w:t>stay cold</w:t>
      </w:r>
      <w:r w:rsidRPr="00D86F5A">
        <w:rPr>
          <w:rFonts w:eastAsia="Times New Roman" w:cs="Times New Roman"/>
          <w:b/>
          <w:iCs/>
          <w:sz w:val="26"/>
        </w:rPr>
        <w:t>.</w:t>
      </w:r>
    </w:p>
    <w:p w14:paraId="1AD06F0B" w14:textId="77777777" w:rsidR="008C6DE9" w:rsidRPr="00D86F5A" w:rsidRDefault="008C6DE9" w:rsidP="008C6DE9">
      <w:pPr>
        <w:rPr>
          <w:rFonts w:eastAsia="Calibri"/>
        </w:rPr>
      </w:pPr>
      <w:r w:rsidRPr="00D86F5A">
        <w:rPr>
          <w:rFonts w:eastAsia="Calibri"/>
          <w:b/>
          <w:bCs/>
          <w:sz w:val="26"/>
        </w:rPr>
        <w:t>Vlček 24</w:t>
      </w:r>
      <w:r w:rsidRPr="00D86F5A">
        <w:rPr>
          <w:rFonts w:eastAsia="Calibri"/>
        </w:rP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4940B277" w14:textId="77777777" w:rsidR="008C6DE9" w:rsidRPr="00D86F5A" w:rsidRDefault="008C6DE9" w:rsidP="008C6DE9">
      <w:pPr>
        <w:rPr>
          <w:rFonts w:eastAsia="Calibri"/>
          <w:sz w:val="14"/>
        </w:rPr>
      </w:pPr>
      <w:r w:rsidRPr="00D86F5A">
        <w:rPr>
          <w:rFonts w:eastAsia="Calibri"/>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D86F5A">
        <w:rPr>
          <w:rFonts w:eastAsia="Calibri"/>
          <w:u w:val="single"/>
        </w:rPr>
        <w:t>Despite tensions between Russia and Norway on several issues</w:t>
      </w:r>
      <w:r w:rsidRPr="00D86F5A">
        <w:rPr>
          <w:rFonts w:eastAsia="Calibri"/>
          <w:sz w:val="14"/>
        </w:rPr>
        <w:t xml:space="preserve">, the chief of Norway’s intelligence service stated in 2022 that </w:t>
      </w:r>
      <w:r w:rsidRPr="00D86F5A">
        <w:rPr>
          <w:rFonts w:eastAsia="Calibri"/>
          <w:u w:val="single"/>
        </w:rPr>
        <w:t>Russia</w:t>
      </w:r>
      <w:r w:rsidRPr="00D86F5A">
        <w:rPr>
          <w:rFonts w:eastAsia="Calibri"/>
          <w:sz w:val="14"/>
        </w:rPr>
        <w:t xml:space="preserve"> ‘</w:t>
      </w:r>
      <w:r w:rsidRPr="00D86F5A">
        <w:rPr>
          <w:rFonts w:eastAsia="Calibri"/>
          <w:b/>
          <w:iCs/>
          <w:u w:val="single"/>
          <w:bdr w:val="single" w:sz="8" w:space="0" w:color="auto"/>
        </w:rPr>
        <w:t>acts</w:t>
      </w:r>
      <w:r w:rsidRPr="00D86F5A">
        <w:rPr>
          <w:rFonts w:eastAsia="Calibri"/>
          <w:sz w:val="14"/>
        </w:rPr>
        <w:t xml:space="preserve"> more </w:t>
      </w:r>
      <w:r w:rsidRPr="00D86F5A">
        <w:rPr>
          <w:rFonts w:eastAsia="Calibri"/>
          <w:b/>
          <w:iCs/>
          <w:u w:val="single"/>
          <w:bdr w:val="single" w:sz="8" w:space="0" w:color="auto"/>
        </w:rPr>
        <w:t>careful</w:t>
      </w:r>
      <w:r w:rsidRPr="00D86F5A">
        <w:rPr>
          <w:rFonts w:eastAsia="Calibri"/>
          <w:sz w:val="14"/>
        </w:rPr>
        <w:t>[</w:t>
      </w:r>
      <w:r w:rsidRPr="00D86F5A">
        <w:rPr>
          <w:rFonts w:eastAsia="Calibri"/>
          <w:b/>
          <w:iCs/>
          <w:u w:val="single"/>
          <w:bdr w:val="single" w:sz="8" w:space="0" w:color="auto"/>
        </w:rPr>
        <w:t>ly</w:t>
      </w:r>
      <w:r w:rsidRPr="00D86F5A">
        <w:rPr>
          <w:rFonts w:eastAsia="Calibri"/>
          <w:sz w:val="14"/>
        </w:rPr>
        <w:t>], [</w:t>
      </w:r>
      <w:r w:rsidRPr="00D86F5A">
        <w:rPr>
          <w:rFonts w:eastAsia="Calibri"/>
          <w:u w:val="single"/>
        </w:rPr>
        <w:t>with</w:t>
      </w:r>
      <w:r w:rsidRPr="00D86F5A">
        <w:rPr>
          <w:rFonts w:eastAsia="Calibri"/>
          <w:sz w:val="14"/>
        </w:rPr>
        <w:t>] self-</w:t>
      </w:r>
      <w:r w:rsidRPr="00D86F5A">
        <w:rPr>
          <w:rFonts w:eastAsia="Calibri"/>
          <w:b/>
          <w:iCs/>
          <w:u w:val="single"/>
          <w:bdr w:val="single" w:sz="8" w:space="0" w:color="auto"/>
        </w:rPr>
        <w:t>restraint</w:t>
      </w:r>
      <w:r w:rsidRPr="00D86F5A">
        <w:rPr>
          <w:rFonts w:eastAsia="Calibri"/>
          <w:sz w:val="14"/>
        </w:rPr>
        <w:t xml:space="preserve"> here [</w:t>
      </w:r>
      <w:r w:rsidRPr="00D86F5A">
        <w:rPr>
          <w:rFonts w:eastAsia="Calibri"/>
          <w:u w:val="single"/>
        </w:rPr>
        <w:t>in the north</w:t>
      </w:r>
      <w:r w:rsidRPr="00D86F5A">
        <w:rPr>
          <w:rFonts w:eastAsia="Calibri"/>
          <w:sz w:val="14"/>
        </w:rPr>
        <w:t xml:space="preserve">] </w:t>
      </w:r>
      <w:r w:rsidRPr="00D86F5A">
        <w:rPr>
          <w:rFonts w:eastAsia="Calibri"/>
          <w:u w:val="single"/>
        </w:rPr>
        <w:t>compared with</w:t>
      </w:r>
      <w:r w:rsidRPr="00D86F5A">
        <w:rPr>
          <w:rFonts w:eastAsia="Calibri"/>
          <w:sz w:val="14"/>
        </w:rPr>
        <w:t xml:space="preserve"> what they do in </w:t>
      </w:r>
      <w:r w:rsidRPr="00D86F5A">
        <w:rPr>
          <w:rFonts w:eastAsia="Calibri"/>
          <w:u w:val="single"/>
        </w:rPr>
        <w:t>the Baltic Sea</w:t>
      </w:r>
      <w:r w:rsidRPr="00D86F5A">
        <w:rPr>
          <w:rFonts w:eastAsia="Calibri"/>
          <w:sz w:val="14"/>
        </w:rPr>
        <w:t xml:space="preserve"> and especially in contrast to the Black Sea … . It is our understanding that </w:t>
      </w:r>
      <w:r w:rsidRPr="00D86F5A">
        <w:rPr>
          <w:rFonts w:eastAsia="Calibri"/>
          <w:highlight w:val="cyan"/>
          <w:u w:val="single"/>
        </w:rPr>
        <w:t xml:space="preserve">Russia wants </w:t>
      </w:r>
      <w:r w:rsidRPr="00D86F5A">
        <w:rPr>
          <w:rFonts w:eastAsia="Calibri"/>
          <w:b/>
          <w:iCs/>
          <w:highlight w:val="cyan"/>
          <w:u w:val="single"/>
          <w:bdr w:val="single" w:sz="8" w:space="0" w:color="auto"/>
        </w:rPr>
        <w:t>low tensions</w:t>
      </w:r>
      <w:r w:rsidRPr="00D86F5A">
        <w:rPr>
          <w:rFonts w:eastAsia="Calibri"/>
          <w:highlight w:val="cyan"/>
          <w:u w:val="single"/>
        </w:rPr>
        <w:t xml:space="preserve"> and </w:t>
      </w:r>
      <w:r w:rsidRPr="00D86F5A">
        <w:rPr>
          <w:rFonts w:eastAsia="Calibri"/>
          <w:b/>
          <w:iCs/>
          <w:highlight w:val="cyan"/>
          <w:u w:val="single"/>
          <w:bdr w:val="single" w:sz="8" w:space="0" w:color="auto"/>
        </w:rPr>
        <w:t>stability</w:t>
      </w:r>
      <w:r w:rsidRPr="00D86F5A">
        <w:rPr>
          <w:rFonts w:eastAsia="Calibri"/>
          <w:u w:val="single"/>
        </w:rPr>
        <w:t xml:space="preserve"> in the north’</w:t>
      </w:r>
      <w:r w:rsidRPr="00D86F5A">
        <w:rPr>
          <w:rFonts w:eastAsia="Calibri"/>
          <w:sz w:val="14"/>
        </w:rPr>
        <w:t xml:space="preserve"> (Nilsen 2022).</w:t>
      </w:r>
    </w:p>
    <w:p w14:paraId="520B6548" w14:textId="77777777" w:rsidR="008C6DE9" w:rsidRPr="00D86F5A" w:rsidRDefault="008C6DE9" w:rsidP="008C6DE9">
      <w:pPr>
        <w:rPr>
          <w:rFonts w:eastAsia="Calibri"/>
          <w:sz w:val="14"/>
        </w:rPr>
      </w:pPr>
      <w:r w:rsidRPr="00D86F5A">
        <w:rPr>
          <w:rFonts w:eastAsia="Calibri"/>
          <w:sz w:val="14"/>
        </w:rPr>
        <w:t xml:space="preserve">Several other issues remain unsettled in the context of continental shelf claims, by which Arctic states aim to extend their continental shelf beyond 200 nautical miles from coastal baselines. The largest </w:t>
      </w:r>
      <w:r w:rsidRPr="00D86F5A">
        <w:rPr>
          <w:rFonts w:eastAsia="Calibri"/>
          <w:u w:val="single"/>
        </w:rPr>
        <w:t>disputes involve Russia, Denmark</w:t>
      </w:r>
      <w:r w:rsidRPr="00D86F5A">
        <w:rPr>
          <w:rFonts w:eastAsia="Calibri"/>
          <w:sz w:val="14"/>
        </w:rPr>
        <w:t xml:space="preserve"> (by virtue of Greenland) </w:t>
      </w:r>
      <w:r w:rsidRPr="00D86F5A">
        <w:rPr>
          <w:rFonts w:eastAsia="Calibri"/>
          <w:u w:val="single"/>
        </w:rPr>
        <w:t>and Canada</w:t>
      </w:r>
      <w:r w:rsidRPr="00D86F5A">
        <w:rPr>
          <w:rFonts w:eastAsia="Calibri"/>
          <w:sz w:val="14"/>
        </w:rPr>
        <w:t xml:space="preserve">. However, all </w:t>
      </w:r>
      <w:r w:rsidRPr="00D86F5A">
        <w:rPr>
          <w:rFonts w:eastAsia="Calibri"/>
          <w:u w:val="single"/>
        </w:rPr>
        <w:t xml:space="preserve">these </w:t>
      </w:r>
      <w:r w:rsidRPr="00D86F5A">
        <w:rPr>
          <w:rFonts w:eastAsia="Calibri"/>
          <w:highlight w:val="cyan"/>
          <w:u w:val="single"/>
        </w:rPr>
        <w:t>states have agreed to follow</w:t>
      </w:r>
      <w:r w:rsidRPr="00D86F5A">
        <w:rPr>
          <w:rFonts w:eastAsia="Calibri"/>
          <w:u w:val="single"/>
        </w:rPr>
        <w:t xml:space="preserve"> the rules </w:t>
      </w:r>
      <w:r w:rsidRPr="00D86F5A">
        <w:rPr>
          <w:rFonts w:eastAsia="Calibri"/>
          <w:b/>
          <w:iCs/>
          <w:u w:val="single"/>
          <w:bdr w:val="single" w:sz="8" w:space="0" w:color="auto"/>
        </w:rPr>
        <w:t>laid down</w:t>
      </w:r>
      <w:r w:rsidRPr="00D86F5A">
        <w:rPr>
          <w:rFonts w:eastAsia="Calibri"/>
          <w:u w:val="single"/>
        </w:rPr>
        <w:t xml:space="preserve"> in </w:t>
      </w:r>
      <w:r w:rsidRPr="00D86F5A">
        <w:rPr>
          <w:rFonts w:eastAsia="Calibri"/>
          <w:b/>
          <w:iCs/>
          <w:highlight w:val="cyan"/>
          <w:u w:val="single"/>
          <w:bdr w:val="single" w:sz="8" w:space="0" w:color="auto"/>
        </w:rPr>
        <w:t>UNCLOS</w:t>
      </w:r>
      <w:r w:rsidRPr="00D86F5A">
        <w:rPr>
          <w:rFonts w:eastAsia="Calibri"/>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D86F5A">
        <w:rPr>
          <w:rFonts w:eastAsia="Calibri"/>
          <w:highlight w:val="cyan"/>
          <w:u w:val="single"/>
        </w:rPr>
        <w:t>The only dispute</w:t>
      </w:r>
      <w:r w:rsidRPr="00D86F5A">
        <w:rPr>
          <w:rFonts w:eastAsia="Calibri"/>
          <w:u w:val="single"/>
        </w:rPr>
        <w:t xml:space="preserve"> in the Arctic relating to land territory </w:t>
      </w:r>
      <w:r w:rsidRPr="00D86F5A">
        <w:rPr>
          <w:rFonts w:eastAsia="Calibri"/>
          <w:highlight w:val="cyan"/>
          <w:u w:val="single"/>
        </w:rPr>
        <w:t>involves Hans Island</w:t>
      </w:r>
      <w:r w:rsidRPr="00D86F5A">
        <w:rPr>
          <w:rFonts w:eastAsia="Calibri"/>
          <w:u w:val="single"/>
        </w:rPr>
        <w:t>, which remains a point of contention between Denmark and Canada. Yet, the island is ‘</w:t>
      </w:r>
      <w:r w:rsidRPr="00D86F5A">
        <w:rPr>
          <w:rFonts w:eastAsia="Calibri"/>
          <w:b/>
          <w:iCs/>
          <w:highlight w:val="cyan"/>
          <w:u w:val="single"/>
          <w:bdr w:val="single" w:sz="8" w:space="0" w:color="auto"/>
        </w:rPr>
        <w:t>little more than an irritant</w:t>
      </w:r>
      <w:r w:rsidRPr="00D86F5A">
        <w:rPr>
          <w:rFonts w:eastAsia="Calibri"/>
          <w:u w:val="single"/>
        </w:rPr>
        <w:t>’ in the relationship</w:t>
      </w:r>
      <w:r w:rsidRPr="00D86F5A">
        <w:rPr>
          <w:rFonts w:eastAsia="Calibri"/>
          <w:sz w:val="14"/>
        </w:rPr>
        <w:t xml:space="preserve"> between the two countries (Olesen 2017). Although both states have acknowledged the idea of splitting Hans Island, an agreement has yet to be reached.</w:t>
      </w:r>
    </w:p>
    <w:p w14:paraId="1A396422" w14:textId="77777777" w:rsidR="008C6DE9" w:rsidRPr="00D86F5A" w:rsidRDefault="008C6DE9" w:rsidP="008C6DE9">
      <w:pPr>
        <w:rPr>
          <w:rFonts w:eastAsia="Calibri"/>
          <w:sz w:val="12"/>
          <w:szCs w:val="12"/>
        </w:rPr>
      </w:pPr>
      <w:r w:rsidRPr="00D86F5A">
        <w:rPr>
          <w:rFonts w:eastAsia="Calibri"/>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26C33230" w14:textId="77777777" w:rsidR="008C6DE9" w:rsidRPr="00D86F5A" w:rsidRDefault="008C6DE9" w:rsidP="008C6DE9">
      <w:pPr>
        <w:rPr>
          <w:rFonts w:eastAsia="Calibri"/>
          <w:sz w:val="12"/>
          <w:szCs w:val="12"/>
        </w:rPr>
      </w:pPr>
      <w:r w:rsidRPr="00D86F5A">
        <w:rPr>
          <w:rFonts w:eastAsia="Calibri"/>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29691A01" w14:textId="77777777" w:rsidR="008C6DE9" w:rsidRPr="00D86F5A" w:rsidRDefault="008C6DE9" w:rsidP="008C6DE9">
      <w:pPr>
        <w:rPr>
          <w:rFonts w:eastAsia="Calibri"/>
          <w:sz w:val="12"/>
          <w:szCs w:val="18"/>
        </w:rPr>
      </w:pPr>
      <w:r w:rsidRPr="00D86F5A">
        <w:rPr>
          <w:rFonts w:eastAsia="Calibri"/>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4017658A" w14:textId="77777777" w:rsidR="008C6DE9" w:rsidRPr="00D86F5A" w:rsidRDefault="008C6DE9" w:rsidP="008C6DE9">
      <w:pPr>
        <w:rPr>
          <w:rFonts w:eastAsia="Calibri"/>
          <w:sz w:val="14"/>
        </w:rPr>
      </w:pPr>
      <w:r w:rsidRPr="00D86F5A">
        <w:rPr>
          <w:rFonts w:eastAsia="Calibri"/>
          <w:u w:val="single"/>
        </w:rPr>
        <w:t xml:space="preserve">Even with regard to unresolved claims, </w:t>
      </w:r>
      <w:r w:rsidRPr="00D86F5A">
        <w:rPr>
          <w:rFonts w:eastAsia="Calibri"/>
          <w:highlight w:val="cyan"/>
          <w:u w:val="single"/>
        </w:rPr>
        <w:t xml:space="preserve">the tendency is to </w:t>
      </w:r>
      <w:r w:rsidRPr="00D86F5A">
        <w:rPr>
          <w:rFonts w:eastAsia="Calibri"/>
          <w:b/>
          <w:iCs/>
          <w:highlight w:val="cyan"/>
          <w:u w:val="single"/>
          <w:bdr w:val="single" w:sz="8" w:space="0" w:color="auto"/>
        </w:rPr>
        <w:t>engage in negotiations</w:t>
      </w:r>
      <w:r w:rsidRPr="00D86F5A">
        <w:rPr>
          <w:rFonts w:eastAsia="Calibri"/>
          <w:sz w:val="14"/>
        </w:rPr>
        <w:t xml:space="preserve"> (Staalesen 2021) </w:t>
      </w:r>
      <w:r w:rsidRPr="00D86F5A">
        <w:rPr>
          <w:rFonts w:eastAsia="Calibri"/>
          <w:highlight w:val="cyan"/>
          <w:u w:val="single"/>
        </w:rPr>
        <w:t>or</w:t>
      </w:r>
      <w:r w:rsidRPr="00D86F5A">
        <w:rPr>
          <w:rFonts w:eastAsia="Calibri"/>
          <w:sz w:val="14"/>
        </w:rPr>
        <w:t xml:space="preserve"> to </w:t>
      </w:r>
      <w:r w:rsidRPr="00D86F5A">
        <w:rPr>
          <w:rFonts w:eastAsia="Calibri"/>
          <w:highlight w:val="cyan"/>
          <w:u w:val="single"/>
        </w:rPr>
        <w:t>submit</w:t>
      </w:r>
      <w:r w:rsidRPr="00D86F5A">
        <w:rPr>
          <w:rFonts w:eastAsia="Calibri"/>
          <w:u w:val="single"/>
        </w:rPr>
        <w:t xml:space="preserve"> these </w:t>
      </w:r>
      <w:r w:rsidRPr="00D86F5A">
        <w:rPr>
          <w:rFonts w:eastAsia="Calibri"/>
          <w:highlight w:val="cyan"/>
          <w:u w:val="single"/>
        </w:rPr>
        <w:t>claims to</w:t>
      </w:r>
      <w:r w:rsidRPr="00D86F5A">
        <w:rPr>
          <w:rFonts w:eastAsia="Calibri"/>
          <w:sz w:val="14"/>
        </w:rPr>
        <w:t xml:space="preserve"> relevant </w:t>
      </w:r>
      <w:r w:rsidRPr="00D86F5A">
        <w:rPr>
          <w:rFonts w:eastAsia="Calibri"/>
          <w:b/>
          <w:iCs/>
          <w:highlight w:val="cyan"/>
          <w:u w:val="single"/>
          <w:bdr w:val="single" w:sz="8" w:space="0" w:color="auto"/>
        </w:rPr>
        <w:t>institutions</w:t>
      </w:r>
      <w:r w:rsidRPr="00D86F5A">
        <w:rPr>
          <w:rFonts w:eastAsia="Calibri"/>
          <w:sz w:val="14"/>
        </w:rPr>
        <w:t xml:space="preserve">, such as the UN CLCS. The majority of existing </w:t>
      </w:r>
      <w:r w:rsidRPr="00D86F5A">
        <w:rPr>
          <w:rFonts w:eastAsia="Calibri"/>
          <w:u w:val="single"/>
        </w:rPr>
        <w:t>territorial disputes have</w:t>
      </w:r>
      <w:r w:rsidRPr="00D86F5A">
        <w:rPr>
          <w:rFonts w:eastAsia="Calibri"/>
          <w:sz w:val="14"/>
        </w:rPr>
        <w:t xml:space="preserve"> thus far </w:t>
      </w:r>
      <w:r w:rsidRPr="00D86F5A">
        <w:rPr>
          <w:rFonts w:eastAsia="Calibri"/>
          <w:u w:val="single"/>
        </w:rPr>
        <w:t xml:space="preserve">been resolved </w:t>
      </w:r>
      <w:r w:rsidRPr="00D86F5A">
        <w:rPr>
          <w:rFonts w:eastAsia="Calibri"/>
          <w:b/>
          <w:iCs/>
          <w:u w:val="single"/>
          <w:bdr w:val="single" w:sz="8" w:space="0" w:color="auto"/>
        </w:rPr>
        <w:t>peacefully</w:t>
      </w:r>
      <w:r w:rsidRPr="00D86F5A">
        <w:rPr>
          <w:rFonts w:eastAsia="Calibri"/>
          <w:u w:val="single"/>
        </w:rPr>
        <w:t xml:space="preserve"> and</w:t>
      </w:r>
      <w:r w:rsidRPr="00D86F5A">
        <w:rPr>
          <w:rFonts w:eastAsia="Calibri"/>
          <w:sz w:val="14"/>
        </w:rPr>
        <w:t xml:space="preserve">, at least for the foreseeable future, </w:t>
      </w:r>
      <w:r w:rsidRPr="00D86F5A">
        <w:rPr>
          <w:rFonts w:eastAsia="Calibri"/>
          <w:u w:val="single"/>
        </w:rPr>
        <w:t xml:space="preserve">the remaining </w:t>
      </w:r>
      <w:r w:rsidRPr="00D86F5A">
        <w:rPr>
          <w:rFonts w:eastAsia="Calibri"/>
          <w:highlight w:val="cyan"/>
          <w:u w:val="single"/>
        </w:rPr>
        <w:t>unresolved disputes are</w:t>
      </w:r>
      <w:r w:rsidRPr="00D86F5A">
        <w:rPr>
          <w:rFonts w:eastAsia="Calibri"/>
          <w:u w:val="single"/>
        </w:rPr>
        <w:t xml:space="preserve"> </w:t>
      </w:r>
      <w:r w:rsidRPr="00D86F5A">
        <w:rPr>
          <w:rFonts w:eastAsia="Calibri"/>
          <w:b/>
          <w:iCs/>
          <w:highlight w:val="cyan"/>
          <w:u w:val="single"/>
          <w:bdr w:val="single" w:sz="8" w:space="0" w:color="auto"/>
        </w:rPr>
        <w:t>highly unlikely to lead to</w:t>
      </w:r>
      <w:r w:rsidRPr="00D86F5A">
        <w:rPr>
          <w:rFonts w:eastAsia="Calibri"/>
          <w:sz w:val="14"/>
        </w:rPr>
        <w:t xml:space="preserve"> international </w:t>
      </w:r>
      <w:r w:rsidRPr="00D86F5A">
        <w:rPr>
          <w:rFonts w:eastAsia="Calibri"/>
          <w:b/>
          <w:iCs/>
          <w:u w:val="single"/>
          <w:bdr w:val="single" w:sz="8" w:space="0" w:color="auto"/>
        </w:rPr>
        <w:t xml:space="preserve">armed </w:t>
      </w:r>
      <w:r w:rsidRPr="00D86F5A">
        <w:rPr>
          <w:rFonts w:eastAsia="Calibri"/>
          <w:b/>
          <w:iCs/>
          <w:highlight w:val="cyan"/>
          <w:u w:val="single"/>
          <w:bdr w:val="single" w:sz="8" w:space="0" w:color="auto"/>
        </w:rPr>
        <w:t>conflict</w:t>
      </w:r>
      <w:r w:rsidRPr="00D86F5A">
        <w:rPr>
          <w:rFonts w:eastAsia="Calibri"/>
          <w:sz w:val="14"/>
        </w:rPr>
        <w:t xml:space="preserve"> (Chrášťanský &amp; Kříž 2011; Rainwater 2015; Olesen 2017). After all, </w:t>
      </w:r>
      <w:r w:rsidRPr="00D86F5A">
        <w:rPr>
          <w:rFonts w:eastAsia="Calibri"/>
          <w:b/>
          <w:iCs/>
          <w:highlight w:val="cyan"/>
          <w:u w:val="single"/>
          <w:bdr w:val="single" w:sz="8" w:space="0" w:color="auto"/>
        </w:rPr>
        <w:t>stability and coop</w:t>
      </w:r>
      <w:r w:rsidRPr="00D86F5A">
        <w:rPr>
          <w:rFonts w:eastAsia="Calibri"/>
          <w:sz w:val="14"/>
        </w:rPr>
        <w:t xml:space="preserve">eration </w:t>
      </w:r>
      <w:r w:rsidRPr="00D86F5A">
        <w:rPr>
          <w:rFonts w:eastAsia="Calibri"/>
          <w:highlight w:val="cyan"/>
          <w:u w:val="single"/>
        </w:rPr>
        <w:t>are needed for</w:t>
      </w:r>
      <w:r w:rsidRPr="00D86F5A">
        <w:rPr>
          <w:rFonts w:eastAsia="Calibri"/>
          <w:sz w:val="14"/>
        </w:rPr>
        <w:t xml:space="preserve"> the </w:t>
      </w:r>
      <w:r w:rsidRPr="00D86F5A">
        <w:rPr>
          <w:rFonts w:eastAsia="Calibri"/>
          <w:b/>
          <w:iCs/>
          <w:u w:val="single"/>
          <w:bdr w:val="single" w:sz="8" w:space="0" w:color="auto"/>
        </w:rPr>
        <w:t xml:space="preserve">economic </w:t>
      </w:r>
      <w:r w:rsidRPr="00D86F5A">
        <w:rPr>
          <w:rFonts w:eastAsia="Calibri"/>
          <w:b/>
          <w:iCs/>
          <w:highlight w:val="cyan"/>
          <w:u w:val="single"/>
          <w:bdr w:val="single" w:sz="8" w:space="0" w:color="auto"/>
        </w:rPr>
        <w:t>development</w:t>
      </w:r>
      <w:r w:rsidRPr="00D86F5A">
        <w:rPr>
          <w:rFonts w:eastAsia="Calibri"/>
          <w:sz w:val="14"/>
        </w:rPr>
        <w:t xml:space="preserve"> of the Arctic. In addition, </w:t>
      </w:r>
      <w:r w:rsidRPr="00D86F5A">
        <w:rPr>
          <w:rFonts w:eastAsia="Calibri"/>
          <w:u w:val="single"/>
        </w:rPr>
        <w:t xml:space="preserve">most of the </w:t>
      </w:r>
      <w:r w:rsidRPr="00D86F5A">
        <w:rPr>
          <w:rFonts w:eastAsia="Calibri"/>
          <w:highlight w:val="cyan"/>
          <w:u w:val="single"/>
        </w:rPr>
        <w:t>natural resources</w:t>
      </w:r>
      <w:r w:rsidRPr="00D86F5A">
        <w:rPr>
          <w:rFonts w:eastAsia="Calibri"/>
          <w:sz w:val="14"/>
        </w:rPr>
        <w:t xml:space="preserve"> (including offshore energy) </w:t>
      </w:r>
      <w:r w:rsidRPr="00D86F5A">
        <w:rPr>
          <w:rFonts w:eastAsia="Calibri"/>
          <w:highlight w:val="cyan"/>
          <w:u w:val="single"/>
        </w:rPr>
        <w:t xml:space="preserve">are located in </w:t>
      </w:r>
      <w:r w:rsidRPr="00D86F5A">
        <w:rPr>
          <w:rFonts w:eastAsia="Calibri"/>
          <w:b/>
          <w:iCs/>
          <w:highlight w:val="cyan"/>
          <w:u w:val="single"/>
          <w:bdr w:val="single" w:sz="8" w:space="0" w:color="auto"/>
        </w:rPr>
        <w:t>uncontested areas</w:t>
      </w:r>
      <w:r w:rsidRPr="00D86F5A">
        <w:rPr>
          <w:rFonts w:eastAsia="Calibri"/>
          <w:sz w:val="14"/>
        </w:rPr>
        <w:t xml:space="preserve"> (Byers 2013; Olesen 2017). Rather than (military) conflict, </w:t>
      </w:r>
      <w:r w:rsidRPr="00D86F5A">
        <w:rPr>
          <w:rFonts w:eastAsia="Calibri"/>
          <w:highlight w:val="cyan"/>
          <w:u w:val="single"/>
        </w:rPr>
        <w:t>we</w:t>
      </w:r>
      <w:r w:rsidRPr="00D86F5A">
        <w:rPr>
          <w:rFonts w:eastAsia="Calibri"/>
          <w:u w:val="single"/>
        </w:rPr>
        <w:t xml:space="preserve"> thus </w:t>
      </w:r>
      <w:r w:rsidRPr="00D86F5A">
        <w:rPr>
          <w:rFonts w:eastAsia="Calibri"/>
          <w:highlight w:val="cyan"/>
          <w:u w:val="single"/>
        </w:rPr>
        <w:t xml:space="preserve">observe a </w:t>
      </w:r>
      <w:r w:rsidRPr="00D86F5A">
        <w:rPr>
          <w:rFonts w:eastAsia="Calibri"/>
          <w:b/>
          <w:iCs/>
          <w:highlight w:val="cyan"/>
          <w:u w:val="single"/>
          <w:bdr w:val="single" w:sz="8" w:space="0" w:color="auto"/>
        </w:rPr>
        <w:t>long-term trend</w:t>
      </w:r>
      <w:r w:rsidRPr="00D86F5A">
        <w:rPr>
          <w:rFonts w:eastAsia="Calibri"/>
          <w:highlight w:val="cyan"/>
          <w:u w:val="single"/>
        </w:rPr>
        <w:t xml:space="preserve"> of </w:t>
      </w:r>
      <w:r w:rsidRPr="00D86F5A">
        <w:rPr>
          <w:rFonts w:eastAsia="Calibri"/>
          <w:b/>
          <w:iCs/>
          <w:highlight w:val="cyan"/>
          <w:u w:val="single"/>
          <w:bdr w:val="single" w:sz="8" w:space="0" w:color="auto"/>
        </w:rPr>
        <w:t>deepening coop</w:t>
      </w:r>
      <w:r w:rsidRPr="00D86F5A">
        <w:rPr>
          <w:rFonts w:eastAsia="Calibri"/>
          <w:sz w:val="14"/>
        </w:rPr>
        <w:t xml:space="preserve">eration </w:t>
      </w:r>
      <w:r w:rsidRPr="00D86F5A">
        <w:rPr>
          <w:rFonts w:eastAsia="Calibri"/>
          <w:u w:val="single"/>
        </w:rPr>
        <w:t xml:space="preserve">and mutual interest in employing the </w:t>
      </w:r>
      <w:r w:rsidRPr="00D86F5A">
        <w:rPr>
          <w:rFonts w:eastAsia="Calibri"/>
          <w:b/>
          <w:iCs/>
          <w:u w:val="single"/>
          <w:bdr w:val="single" w:sz="8" w:space="0" w:color="auto"/>
        </w:rPr>
        <w:t>existing</w:t>
      </w:r>
      <w:r w:rsidRPr="00D86F5A">
        <w:rPr>
          <w:rFonts w:eastAsia="Calibri"/>
          <w:sz w:val="14"/>
        </w:rPr>
        <w:t xml:space="preserve"> international </w:t>
      </w:r>
      <w:r w:rsidRPr="00D86F5A">
        <w:rPr>
          <w:rFonts w:eastAsia="Calibri"/>
          <w:b/>
          <w:iCs/>
          <w:u w:val="single"/>
          <w:bdr w:val="single" w:sz="8" w:space="0" w:color="auto"/>
        </w:rPr>
        <w:t>institutional</w:t>
      </w:r>
      <w:r w:rsidRPr="00D86F5A">
        <w:rPr>
          <w:rFonts w:eastAsia="Calibri"/>
          <w:sz w:val="14"/>
        </w:rPr>
        <w:t xml:space="preserve"> and legal </w:t>
      </w:r>
      <w:r w:rsidRPr="00D86F5A">
        <w:rPr>
          <w:rFonts w:eastAsia="Calibri"/>
          <w:b/>
          <w:iCs/>
          <w:u w:val="single"/>
          <w:bdr w:val="single" w:sz="8" w:space="0" w:color="auto"/>
        </w:rPr>
        <w:t>framework</w:t>
      </w:r>
      <w:r w:rsidRPr="00D86F5A">
        <w:rPr>
          <w:rFonts w:eastAsia="Calibri"/>
          <w:sz w:val="14"/>
        </w:rPr>
        <w:t>, which may at times be coloured by competition among some Arctic states (Chrášťanský &amp; Kříž 2011; Olesen 2017).</w:t>
      </w:r>
    </w:p>
    <w:p w14:paraId="5C9F3C6B" w14:textId="77777777" w:rsidR="008C6DE9" w:rsidRPr="00513FF7" w:rsidRDefault="008C6DE9" w:rsidP="008C6DE9">
      <w:pPr>
        <w:rPr>
          <w:rFonts w:eastAsia="Calibri"/>
          <w:sz w:val="14"/>
        </w:rPr>
      </w:pPr>
      <w:r w:rsidRPr="00D86F5A">
        <w:rPr>
          <w:rFonts w:eastAsia="Calibri"/>
          <w:sz w:val="14"/>
        </w:rPr>
        <w:t xml:space="preserve">In conclusion, the evidence shows that </w:t>
      </w:r>
      <w:r w:rsidRPr="00D86F5A">
        <w:rPr>
          <w:rFonts w:eastAsia="Calibri"/>
          <w:u w:val="single"/>
        </w:rPr>
        <w:t>the Arctic-8</w:t>
      </w:r>
      <w:r w:rsidRPr="00D86F5A">
        <w:rPr>
          <w:rFonts w:eastAsia="Calibri"/>
          <w:sz w:val="14"/>
        </w:rPr>
        <w:t xml:space="preserve"> continue to </w:t>
      </w:r>
      <w:r w:rsidRPr="00D86F5A">
        <w:rPr>
          <w:rFonts w:eastAsia="Calibri"/>
          <w:u w:val="single"/>
        </w:rPr>
        <w:t>behave</w:t>
      </w:r>
      <w:r w:rsidRPr="00D86F5A">
        <w:rPr>
          <w:rFonts w:eastAsia="Calibri"/>
          <w:sz w:val="14"/>
        </w:rPr>
        <w:t xml:space="preserve"> mostly </w:t>
      </w:r>
      <w:r w:rsidRPr="00D86F5A">
        <w:rPr>
          <w:rFonts w:eastAsia="Calibri"/>
          <w:u w:val="single"/>
        </w:rPr>
        <w:t>in a cooperative manner, without increasing rivalry</w:t>
      </w:r>
      <w:r w:rsidRPr="00D86F5A">
        <w:rPr>
          <w:rFonts w:eastAsia="Calibri"/>
          <w:sz w:val="14"/>
        </w:rPr>
        <w:t xml:space="preserve">. While this trend did not change after the illegal annexation of Crimea, since Russia’s invasion of Ukraine, certain tensions with regard to the Arctic can be observed. Overall, </w:t>
      </w:r>
      <w:r w:rsidRPr="00D86F5A">
        <w:rPr>
          <w:rFonts w:eastAsia="Calibri"/>
          <w:u w:val="single"/>
        </w:rPr>
        <w:t xml:space="preserve">however, </w:t>
      </w:r>
      <w:r w:rsidRPr="00D86F5A">
        <w:rPr>
          <w:rFonts w:eastAsia="Calibri"/>
          <w:highlight w:val="cyan"/>
          <w:u w:val="single"/>
        </w:rPr>
        <w:t>disputes</w:t>
      </w:r>
      <w:r w:rsidRPr="00D86F5A">
        <w:rPr>
          <w:rFonts w:eastAsia="Calibri"/>
          <w:u w:val="single"/>
        </w:rPr>
        <w:t xml:space="preserve"> in the region have, thus far, </w:t>
      </w:r>
      <w:r w:rsidRPr="00D86F5A">
        <w:rPr>
          <w:rFonts w:eastAsia="Calibri"/>
          <w:highlight w:val="cyan"/>
          <w:u w:val="single"/>
        </w:rPr>
        <w:t>been dealt with in a peaceful</w:t>
      </w:r>
      <w:r w:rsidRPr="00D86F5A">
        <w:rPr>
          <w:rFonts w:eastAsia="Calibri"/>
          <w:u w:val="single"/>
        </w:rPr>
        <w:t xml:space="preserve">, diplomatic </w:t>
      </w:r>
      <w:r w:rsidRPr="00D86F5A">
        <w:rPr>
          <w:rFonts w:eastAsia="Calibri"/>
          <w:highlight w:val="cyan"/>
          <w:u w:val="single"/>
        </w:rPr>
        <w:t>and multilateral way</w:t>
      </w:r>
      <w:r w:rsidRPr="00D86F5A">
        <w:rPr>
          <w:rFonts w:eastAsia="Calibri"/>
          <w:sz w:val="14"/>
        </w:rPr>
        <w:t xml:space="preserve">. </w:t>
      </w:r>
      <w:r w:rsidRPr="00D86F5A">
        <w:rPr>
          <w:rFonts w:eastAsia="Calibri"/>
          <w:u w:val="single"/>
        </w:rPr>
        <w:t>The Arctic-8 have agreed to follow</w:t>
      </w:r>
      <w:r w:rsidRPr="00D86F5A">
        <w:rPr>
          <w:rFonts w:eastAsia="Calibri"/>
          <w:sz w:val="14"/>
        </w:rPr>
        <w:t xml:space="preserve"> the rules laid down in the UNCLOS and other </w:t>
      </w:r>
      <w:r w:rsidRPr="00D86F5A">
        <w:rPr>
          <w:rFonts w:eastAsia="Calibri"/>
          <w:u w:val="single"/>
        </w:rPr>
        <w:t>regional treaties</w:t>
      </w:r>
      <w:r w:rsidRPr="00D86F5A">
        <w:rPr>
          <w:rFonts w:eastAsia="Calibri"/>
          <w:sz w:val="14"/>
        </w:rPr>
        <w:t xml:space="preserve"> and customary rules of international law. Based on this, </w:t>
      </w:r>
      <w:r w:rsidRPr="00D86F5A">
        <w:rPr>
          <w:rFonts w:eastAsia="Calibri"/>
          <w:u w:val="single"/>
        </w:rPr>
        <w:t xml:space="preserve">we can expect that </w:t>
      </w:r>
      <w:r w:rsidRPr="00D86F5A">
        <w:rPr>
          <w:rFonts w:eastAsia="Calibri"/>
          <w:highlight w:val="cyan"/>
          <w:u w:val="single"/>
        </w:rPr>
        <w:t xml:space="preserve">the </w:t>
      </w:r>
      <w:r w:rsidRPr="00D86F5A">
        <w:rPr>
          <w:rFonts w:eastAsia="Calibri"/>
          <w:b/>
          <w:iCs/>
          <w:highlight w:val="cyan"/>
          <w:u w:val="single"/>
          <w:bdr w:val="single" w:sz="8" w:space="0" w:color="auto"/>
        </w:rPr>
        <w:t>cooperative approach</w:t>
      </w:r>
      <w:r w:rsidRPr="00D86F5A">
        <w:rPr>
          <w:rFonts w:eastAsia="Calibri"/>
          <w:u w:val="single"/>
        </w:rPr>
        <w:t xml:space="preserve"> to</w:t>
      </w:r>
      <w:r w:rsidRPr="00D86F5A">
        <w:rPr>
          <w:rFonts w:eastAsia="Calibri"/>
          <w:sz w:val="14"/>
        </w:rPr>
        <w:t xml:space="preserve"> </w:t>
      </w:r>
      <w:r w:rsidRPr="00D86F5A">
        <w:rPr>
          <w:rFonts w:eastAsia="Calibri"/>
          <w:u w:val="single"/>
        </w:rPr>
        <w:t xml:space="preserve">territorial disputes </w:t>
      </w:r>
      <w:r w:rsidRPr="00D86F5A">
        <w:rPr>
          <w:rFonts w:eastAsia="Calibri"/>
          <w:highlight w:val="cyan"/>
          <w:u w:val="single"/>
        </w:rPr>
        <w:t xml:space="preserve">will </w:t>
      </w:r>
      <w:r w:rsidRPr="00D86F5A">
        <w:rPr>
          <w:rFonts w:eastAsia="Calibri"/>
          <w:b/>
          <w:iCs/>
          <w:highlight w:val="cyan"/>
          <w:u w:val="single"/>
          <w:bdr w:val="single" w:sz="8" w:space="0" w:color="auto"/>
        </w:rPr>
        <w:t>endure</w:t>
      </w:r>
      <w:r w:rsidRPr="00D86F5A">
        <w:rPr>
          <w:rFonts w:eastAsia="Calibri"/>
          <w:sz w:val="14"/>
        </w:rPr>
        <w:t xml:space="preserve"> at least for the foreseeable future.</w:t>
      </w:r>
    </w:p>
    <w:p w14:paraId="63DDB42E" w14:textId="77777777" w:rsidR="008C6DE9" w:rsidRDefault="008C6DE9" w:rsidP="008C6DE9"/>
    <w:p w14:paraId="4B562459" w14:textId="77777777" w:rsidR="008C6DE9" w:rsidRDefault="008C6DE9" w:rsidP="008C6DE9">
      <w:pPr>
        <w:pStyle w:val="Heading2"/>
      </w:pPr>
      <w:r>
        <w:t>DA---Rates</w:t>
      </w:r>
    </w:p>
    <w:p w14:paraId="72C4B3F4" w14:textId="77777777" w:rsidR="008C6DE9" w:rsidRDefault="008C6DE9" w:rsidP="008C6DE9">
      <w:pPr>
        <w:pStyle w:val="Heading3"/>
      </w:pPr>
      <w:r>
        <w:t>UQ---Inflation---2AC</w:t>
      </w:r>
    </w:p>
    <w:p w14:paraId="7F389538" w14:textId="77777777" w:rsidR="008C6DE9" w:rsidRPr="003D72A5" w:rsidRDefault="008C6DE9" w:rsidP="008C6DE9">
      <w:pPr>
        <w:pStyle w:val="Heading4"/>
        <w:rPr>
          <w:b w:val="0"/>
          <w:bCs/>
        </w:rPr>
      </w:pPr>
      <w:r>
        <w:t xml:space="preserve">Inflation high: </w:t>
      </w:r>
      <w:r w:rsidRPr="003D72A5">
        <w:rPr>
          <w:b w:val="0"/>
          <w:bCs/>
        </w:rPr>
        <w:t xml:space="preserve">greedflation, CPI, tax cuts, tariffs, ACA, IRA repeal. </w:t>
      </w:r>
    </w:p>
    <w:p w14:paraId="38C16FAB" w14:textId="77777777" w:rsidR="008C6DE9" w:rsidRDefault="008C6DE9" w:rsidP="008C6DE9">
      <w:r w:rsidRPr="00067EE6">
        <w:rPr>
          <w:rStyle w:val="Style13ptBold"/>
        </w:rPr>
        <w:t>Olen 10-26</w:t>
      </w:r>
      <w:r>
        <w:t>, Managing Editor at American Economic Liberties Project, BA in English from Smith’s College (Helaine R. Olen, October 26, 2025, “</w:t>
      </w:r>
      <w:r w:rsidRPr="00067EE6">
        <w:t>As inflation rises, Trump is making the same mistake that sank Biden</w:t>
      </w:r>
      <w:r>
        <w:t xml:space="preserve">,” MSNBC, </w:t>
      </w:r>
      <w:r w:rsidRPr="00067EE6">
        <w:t>https://www.msnbc.com/opinion/msnbc-opinion/inflation-trump-economy-republicans-polls-rcna239565</w:t>
      </w:r>
      <w:r>
        <w:t>)</w:t>
      </w:r>
    </w:p>
    <w:p w14:paraId="6FE5C35E" w14:textId="77777777" w:rsidR="008C6DE9" w:rsidRPr="00067EE6" w:rsidRDefault="008C6DE9" w:rsidP="008C6DE9">
      <w:pPr>
        <w:rPr>
          <w:sz w:val="16"/>
        </w:rPr>
      </w:pPr>
      <w:r w:rsidRPr="00067EE6">
        <w:rPr>
          <w:sz w:val="16"/>
        </w:rPr>
        <w:t xml:space="preserve">During Biden’s presidency, </w:t>
      </w:r>
      <w:r w:rsidRPr="00674A14">
        <w:rPr>
          <w:rStyle w:val="Emphasis"/>
          <w:highlight w:val="cyan"/>
        </w:rPr>
        <w:t>supply</w:t>
      </w:r>
      <w:r w:rsidRPr="00067EE6">
        <w:rPr>
          <w:rStyle w:val="Emphasis"/>
        </w:rPr>
        <w:t xml:space="preserve"> chain</w:t>
      </w:r>
      <w:r w:rsidRPr="00067EE6">
        <w:rPr>
          <w:rStyle w:val="StyleUnderline"/>
        </w:rPr>
        <w:t xml:space="preserve"> </w:t>
      </w:r>
      <w:r w:rsidRPr="00674A14">
        <w:rPr>
          <w:rStyle w:val="StyleUnderline"/>
          <w:highlight w:val="cyan"/>
        </w:rPr>
        <w:t>disruptions</w:t>
      </w:r>
      <w:r w:rsidRPr="00067EE6">
        <w:rPr>
          <w:sz w:val="16"/>
        </w:rPr>
        <w:t xml:space="preserve"> that started during the Covid-19 pandemic </w:t>
      </w:r>
      <w:r w:rsidRPr="00674A14">
        <w:rPr>
          <w:rStyle w:val="StyleUnderline"/>
          <w:highlight w:val="cyan"/>
        </w:rPr>
        <w:t>continued</w:t>
      </w:r>
      <w:r w:rsidRPr="00067EE6">
        <w:rPr>
          <w:sz w:val="16"/>
        </w:rPr>
        <w:t xml:space="preserve"> through Biden’s term, </w:t>
      </w:r>
      <w:r w:rsidRPr="00674A14">
        <w:rPr>
          <w:rStyle w:val="StyleUnderline"/>
          <w:highlight w:val="cyan"/>
        </w:rPr>
        <w:t>and corporations</w:t>
      </w:r>
      <w:r w:rsidRPr="00067EE6">
        <w:rPr>
          <w:rStyle w:val="StyleUnderline"/>
        </w:rPr>
        <w:t xml:space="preserve"> </w:t>
      </w:r>
      <w:r w:rsidRPr="00067EE6">
        <w:rPr>
          <w:rStyle w:val="Emphasis"/>
        </w:rPr>
        <w:t>exploited</w:t>
      </w:r>
      <w:r w:rsidRPr="00067EE6">
        <w:rPr>
          <w:rStyle w:val="StyleUnderline"/>
        </w:rPr>
        <w:t xml:space="preserve"> the situation to </w:t>
      </w:r>
      <w:r w:rsidRPr="00674A14">
        <w:rPr>
          <w:rStyle w:val="Emphasis"/>
          <w:highlight w:val="cyan"/>
        </w:rPr>
        <w:t>push</w:t>
      </w:r>
      <w:r w:rsidRPr="00067EE6">
        <w:rPr>
          <w:rStyle w:val="Emphasis"/>
        </w:rPr>
        <w:t xml:space="preserve"> price </w:t>
      </w:r>
      <w:r w:rsidRPr="00674A14">
        <w:rPr>
          <w:rStyle w:val="Emphasis"/>
          <w:highlight w:val="cyan"/>
        </w:rPr>
        <w:t>increases</w:t>
      </w:r>
      <w:r w:rsidRPr="00067EE6">
        <w:rPr>
          <w:sz w:val="16"/>
        </w:rPr>
        <w:t>. Democrats were late to acknowledge the painful reality of inflation, but you can’t fool Americans when it comes to their wallets. Fifty-two percent of voters told Gallup the economy was “extremely important” to their vote — the highest share since 2008 and the Great Recession.</w:t>
      </w:r>
    </w:p>
    <w:p w14:paraId="5C84DB97" w14:textId="77777777" w:rsidR="008C6DE9" w:rsidRPr="00067EE6" w:rsidRDefault="008C6DE9" w:rsidP="008C6DE9">
      <w:pPr>
        <w:rPr>
          <w:sz w:val="16"/>
        </w:rPr>
      </w:pPr>
      <w:r w:rsidRPr="00067EE6">
        <w:rPr>
          <w:sz w:val="16"/>
        </w:rPr>
        <w:t>In 2024, unlike 2008, that priority benefited Republicans. But count me skeptical that Trump and his allies will acknowledge voters’ pain either. The former reality TV star cannot, in fact, bear very much reality.</w:t>
      </w:r>
    </w:p>
    <w:p w14:paraId="6FE9262A" w14:textId="77777777" w:rsidR="008C6DE9" w:rsidRPr="00067EE6" w:rsidRDefault="008C6DE9" w:rsidP="008C6DE9">
      <w:pPr>
        <w:rPr>
          <w:sz w:val="16"/>
        </w:rPr>
      </w:pPr>
      <w:r w:rsidRPr="00067EE6">
        <w:rPr>
          <w:sz w:val="16"/>
        </w:rPr>
        <w:t xml:space="preserve">When the August job numbers came in weak, the president’s response was to claim the numbers were “rigged” by government workers looking to sabotage his presidency and fire the head of the Bureau of Labor Statistics. Inflation? “Prices are WAY DOWN in the USA,” Trump posted on Truth Social this summer. “Just out: No Inflation!!!” he said last month. In reality, </w:t>
      </w:r>
      <w:r w:rsidRPr="00067EE6">
        <w:rPr>
          <w:rStyle w:val="StyleUnderline"/>
        </w:rPr>
        <w:t>Friday’s new </w:t>
      </w:r>
      <w:r w:rsidRPr="00067EE6">
        <w:rPr>
          <w:rStyle w:val="Emphasis"/>
          <w:highlight w:val="cyan"/>
        </w:rPr>
        <w:t>c</w:t>
      </w:r>
      <w:r w:rsidRPr="00067EE6">
        <w:rPr>
          <w:sz w:val="16"/>
        </w:rPr>
        <w:t xml:space="preserve">onsumer </w:t>
      </w:r>
      <w:r w:rsidRPr="00067EE6">
        <w:rPr>
          <w:rStyle w:val="Emphasis"/>
          <w:highlight w:val="cyan"/>
        </w:rPr>
        <w:t>p</w:t>
      </w:r>
      <w:r w:rsidRPr="00067EE6">
        <w:rPr>
          <w:sz w:val="16"/>
        </w:rPr>
        <w:t xml:space="preserve">rice </w:t>
      </w:r>
      <w:r w:rsidRPr="00067EE6">
        <w:rPr>
          <w:rStyle w:val="Emphasis"/>
          <w:highlight w:val="cyan"/>
        </w:rPr>
        <w:t>i</w:t>
      </w:r>
      <w:r w:rsidRPr="00067EE6">
        <w:rPr>
          <w:sz w:val="16"/>
        </w:rPr>
        <w:t xml:space="preserve">ndex </w:t>
      </w:r>
      <w:r w:rsidRPr="00067EE6">
        <w:rPr>
          <w:rStyle w:val="StyleUnderline"/>
        </w:rPr>
        <w:t xml:space="preserve">report </w:t>
      </w:r>
      <w:r w:rsidRPr="00067EE6">
        <w:rPr>
          <w:rStyle w:val="StyleUnderline"/>
          <w:highlight w:val="cyan"/>
        </w:rPr>
        <w:t>showed</w:t>
      </w:r>
      <w:r w:rsidRPr="00067EE6">
        <w:rPr>
          <w:rStyle w:val="StyleUnderline"/>
        </w:rPr>
        <w:t xml:space="preserve"> yearly </w:t>
      </w:r>
      <w:r w:rsidRPr="00067EE6">
        <w:rPr>
          <w:rStyle w:val="Emphasis"/>
          <w:highlight w:val="cyan"/>
        </w:rPr>
        <w:t>inflation</w:t>
      </w:r>
      <w:r w:rsidRPr="00067EE6">
        <w:rPr>
          <w:rStyle w:val="StyleUnderline"/>
        </w:rPr>
        <w:t xml:space="preserve"> was </w:t>
      </w:r>
      <w:r w:rsidRPr="00067EE6">
        <w:rPr>
          <w:rStyle w:val="Emphasis"/>
          <w:highlight w:val="cyan"/>
        </w:rPr>
        <w:t>accelerating</w:t>
      </w:r>
      <w:r w:rsidRPr="00067EE6">
        <w:rPr>
          <w:rStyle w:val="StyleUnderline"/>
        </w:rPr>
        <w:t>.</w:t>
      </w:r>
    </w:p>
    <w:p w14:paraId="5E6A1231" w14:textId="77777777" w:rsidR="008C6DE9" w:rsidRPr="00067EE6" w:rsidRDefault="008C6DE9" w:rsidP="008C6DE9">
      <w:pPr>
        <w:rPr>
          <w:sz w:val="16"/>
        </w:rPr>
      </w:pPr>
      <w:r w:rsidRPr="00067EE6">
        <w:rPr>
          <w:sz w:val="16"/>
        </w:rPr>
        <w:t>Americans are not fooled by Trump’s reality-show version of the economy. Polling released this week by Blueprint shows large pluralities of Americans blame Republicans for rising food, health and electricity prices, as well as overall inflation. In the latest Economist/YouGov tracking poll, 53% of voters say the economy is “getting worse” — a similar level of pessimism to Biden’s tenure. A new Gallup poll gives Democrats a 47% to 43% lead on the question of “which political party do you think will do a better job of keeping the country prosperous?” — Democrats’ biggest lead on that question since 2012.</w:t>
      </w:r>
    </w:p>
    <w:p w14:paraId="2648C23C" w14:textId="77777777" w:rsidR="008C6DE9" w:rsidRPr="00067EE6" w:rsidRDefault="008C6DE9" w:rsidP="008C6DE9">
      <w:pPr>
        <w:rPr>
          <w:sz w:val="16"/>
        </w:rPr>
      </w:pPr>
      <w:r w:rsidRPr="00067EE6">
        <w:rPr>
          <w:sz w:val="16"/>
        </w:rPr>
        <w:t xml:space="preserve">And, in this case, there is reason to point </w:t>
      </w:r>
      <w:r w:rsidRPr="00067EE6">
        <w:rPr>
          <w:rStyle w:val="StyleUnderline"/>
        </w:rPr>
        <w:t>the</w:t>
      </w:r>
      <w:r w:rsidRPr="00067EE6">
        <w:rPr>
          <w:sz w:val="16"/>
        </w:rPr>
        <w:t xml:space="preserve"> finger at </w:t>
      </w:r>
      <w:r w:rsidRPr="00067EE6">
        <w:rPr>
          <w:rStyle w:val="StyleUnderline"/>
          <w:highlight w:val="cyan"/>
        </w:rPr>
        <w:t>Trump</w:t>
      </w:r>
      <w:r w:rsidRPr="00067EE6">
        <w:rPr>
          <w:sz w:val="16"/>
        </w:rPr>
        <w:t xml:space="preserve"> and Republicans. The </w:t>
      </w:r>
      <w:r w:rsidRPr="00067EE6">
        <w:rPr>
          <w:rStyle w:val="Emphasis"/>
        </w:rPr>
        <w:t>“big, beautiful bill”</w:t>
      </w:r>
      <w:r w:rsidRPr="00067EE6">
        <w:rPr>
          <w:rStyle w:val="StyleUnderline"/>
        </w:rPr>
        <w:t xml:space="preserve"> showered </w:t>
      </w:r>
      <w:r w:rsidRPr="00067EE6">
        <w:rPr>
          <w:rStyle w:val="Emphasis"/>
          <w:highlight w:val="cyan"/>
        </w:rPr>
        <w:t>tax cuts</w:t>
      </w:r>
      <w:r w:rsidRPr="00067EE6">
        <w:rPr>
          <w:sz w:val="16"/>
        </w:rPr>
        <w:t xml:space="preserve"> on the 1%, </w:t>
      </w:r>
      <w:r w:rsidRPr="00067EE6">
        <w:rPr>
          <w:rStyle w:val="StyleUnderline"/>
          <w:highlight w:val="cyan"/>
        </w:rPr>
        <w:t xml:space="preserve">while </w:t>
      </w:r>
      <w:r w:rsidRPr="00067EE6">
        <w:rPr>
          <w:rStyle w:val="Emphasis"/>
          <w:highlight w:val="cyan"/>
        </w:rPr>
        <w:t>cutting</w:t>
      </w:r>
      <w:r w:rsidRPr="00067EE6">
        <w:rPr>
          <w:rStyle w:val="StyleUnderline"/>
        </w:rPr>
        <w:t xml:space="preserve"> back </w:t>
      </w:r>
      <w:r w:rsidRPr="00067EE6">
        <w:rPr>
          <w:rStyle w:val="Emphasis"/>
        </w:rPr>
        <w:t>services</w:t>
      </w:r>
      <w:r w:rsidRPr="00067EE6">
        <w:rPr>
          <w:sz w:val="16"/>
        </w:rPr>
        <w:t xml:space="preserve"> that working- and middle-class Americans need, </w:t>
      </w:r>
      <w:r w:rsidRPr="00067EE6">
        <w:rPr>
          <w:rStyle w:val="StyleUnderline"/>
        </w:rPr>
        <w:t>such as</w:t>
      </w:r>
      <w:r w:rsidRPr="00067EE6">
        <w:rPr>
          <w:sz w:val="16"/>
        </w:rPr>
        <w:t xml:space="preserve"> Affordable Care Act </w:t>
      </w:r>
      <w:r w:rsidRPr="00067EE6">
        <w:rPr>
          <w:rStyle w:val="StyleUnderline"/>
          <w:highlight w:val="cyan"/>
        </w:rPr>
        <w:t>subsidies</w:t>
      </w:r>
      <w:r w:rsidRPr="00067EE6">
        <w:rPr>
          <w:sz w:val="16"/>
        </w:rPr>
        <w:t xml:space="preserve">. The </w:t>
      </w:r>
      <w:r w:rsidRPr="00067EE6">
        <w:rPr>
          <w:rStyle w:val="Emphasis"/>
          <w:highlight w:val="cyan"/>
        </w:rPr>
        <w:t>on-again</w:t>
      </w:r>
      <w:r w:rsidRPr="00067EE6">
        <w:rPr>
          <w:rStyle w:val="StyleUnderline"/>
          <w:highlight w:val="cyan"/>
        </w:rPr>
        <w:t xml:space="preserve">, </w:t>
      </w:r>
      <w:r w:rsidRPr="00067EE6">
        <w:rPr>
          <w:rStyle w:val="Emphasis"/>
          <w:highlight w:val="cyan"/>
        </w:rPr>
        <w:t>off-again</w:t>
      </w:r>
      <w:r w:rsidRPr="00067EE6">
        <w:rPr>
          <w:rStyle w:val="StyleUnderline"/>
          <w:highlight w:val="cyan"/>
        </w:rPr>
        <w:t xml:space="preserve"> tariff policy</w:t>
      </w:r>
      <w:r w:rsidRPr="00067EE6">
        <w:rPr>
          <w:rStyle w:val="StyleUnderline"/>
        </w:rPr>
        <w:t xml:space="preserve"> has </w:t>
      </w:r>
      <w:r w:rsidRPr="00067EE6">
        <w:rPr>
          <w:rStyle w:val="StyleUnderline"/>
          <w:highlight w:val="cyan"/>
        </w:rPr>
        <w:t>created</w:t>
      </w:r>
      <w:r w:rsidRPr="00067EE6">
        <w:rPr>
          <w:rStyle w:val="StyleUnderline"/>
        </w:rPr>
        <w:t xml:space="preserve"> </w:t>
      </w:r>
      <w:r w:rsidRPr="00067EE6">
        <w:rPr>
          <w:rStyle w:val="Emphasis"/>
        </w:rPr>
        <w:t xml:space="preserve">rampant </w:t>
      </w:r>
      <w:r w:rsidRPr="00067EE6">
        <w:rPr>
          <w:rStyle w:val="Emphasis"/>
          <w:highlight w:val="cyan"/>
        </w:rPr>
        <w:t>uncertainty</w:t>
      </w:r>
      <w:r w:rsidRPr="00067EE6">
        <w:rPr>
          <w:rStyle w:val="StyleUnderline"/>
          <w:highlight w:val="cyan"/>
        </w:rPr>
        <w:t xml:space="preserve"> and given corporations</w:t>
      </w:r>
      <w:r w:rsidRPr="00067EE6">
        <w:rPr>
          <w:sz w:val="16"/>
        </w:rPr>
        <w:t xml:space="preserve"> further </w:t>
      </w:r>
      <w:r w:rsidRPr="00067EE6">
        <w:rPr>
          <w:rStyle w:val="StyleUnderline"/>
          <w:highlight w:val="cyan"/>
        </w:rPr>
        <w:t xml:space="preserve">cover to </w:t>
      </w:r>
      <w:r w:rsidRPr="00067EE6">
        <w:rPr>
          <w:rStyle w:val="Emphasis"/>
          <w:highlight w:val="cyan"/>
        </w:rPr>
        <w:t>raise prices</w:t>
      </w:r>
      <w:r w:rsidRPr="00067EE6">
        <w:rPr>
          <w:rStyle w:val="StyleUnderline"/>
        </w:rPr>
        <w:t>.</w:t>
      </w:r>
    </w:p>
    <w:p w14:paraId="505048DE" w14:textId="77777777" w:rsidR="008C6DE9" w:rsidRPr="00067EE6" w:rsidRDefault="008C6DE9" w:rsidP="008C6DE9">
      <w:pPr>
        <w:rPr>
          <w:sz w:val="16"/>
        </w:rPr>
      </w:pPr>
      <w:r w:rsidRPr="00067EE6">
        <w:rPr>
          <w:sz w:val="16"/>
        </w:rPr>
        <w:t>So why are Republicans now making the same bet that backfired on Democrats? In part, because they may feel they have to. Americans will always blame the person and party in charge. As Harry Truman famously observed, the buck — in this case, literally — stops with the person in charge, who in this case resides at 1600 Pennsylvania Avenue.</w:t>
      </w:r>
    </w:p>
    <w:p w14:paraId="33085B05" w14:textId="77777777" w:rsidR="008C6DE9" w:rsidRPr="00067EE6" w:rsidRDefault="008C6DE9" w:rsidP="008C6DE9">
      <w:pPr>
        <w:rPr>
          <w:sz w:val="16"/>
        </w:rPr>
      </w:pPr>
      <w:r w:rsidRPr="00067EE6">
        <w:rPr>
          <w:sz w:val="16"/>
        </w:rPr>
        <w:t>But it’s also true that for the wealthiest Americans — a label applies to many high-ranking members of both political parties — things are still good. Flush with stock market gains, they continue to splurge on high-end hotels, even as everyone else is having an increasingly hard time paying for basic necessities.</w:t>
      </w:r>
    </w:p>
    <w:p w14:paraId="629897A5" w14:textId="77777777" w:rsidR="008C6DE9" w:rsidRPr="00067EE6" w:rsidRDefault="008C6DE9" w:rsidP="008C6DE9">
      <w:pPr>
        <w:rPr>
          <w:sz w:val="16"/>
        </w:rPr>
      </w:pPr>
      <w:r w:rsidRPr="00067EE6">
        <w:rPr>
          <w:sz w:val="16"/>
        </w:rPr>
        <w:t>Economists are increasingly discussing our bifurcated economy, which they sometimes call a “K-shaped” economy, with dismay. Many recessions — such as in 2007 and 1990 — began as sustained weakness affecting lower-income Americans that then filtered upward. And we’ve got significant evidence of similar weakness in lower- and middle-income households.</w:t>
      </w:r>
    </w:p>
    <w:p w14:paraId="12FE8410" w14:textId="77777777" w:rsidR="008C6DE9" w:rsidRPr="00067EE6" w:rsidRDefault="008C6DE9" w:rsidP="008C6DE9">
      <w:pPr>
        <w:rPr>
          <w:sz w:val="16"/>
        </w:rPr>
      </w:pPr>
      <w:r w:rsidRPr="00067EE6">
        <w:rPr>
          <w:sz w:val="16"/>
        </w:rPr>
        <w:t xml:space="preserve">You don’t need an advanced degree, for instance, to know a situation in which a growing portion of </w:t>
      </w:r>
      <w:r w:rsidRPr="00067EE6">
        <w:rPr>
          <w:rStyle w:val="StyleUnderline"/>
        </w:rPr>
        <w:t>the populace is turning to </w:t>
      </w:r>
      <w:r w:rsidRPr="00674A14">
        <w:rPr>
          <w:rStyle w:val="Emphasis"/>
          <w:highlight w:val="cyan"/>
        </w:rPr>
        <w:t>“buy now, pay later”</w:t>
      </w:r>
      <w:r w:rsidRPr="00067EE6">
        <w:rPr>
          <w:rStyle w:val="StyleUnderline"/>
        </w:rPr>
        <w:t xml:space="preserve"> loans to pay for </w:t>
      </w:r>
      <w:r w:rsidRPr="00067EE6">
        <w:rPr>
          <w:rStyle w:val="Emphasis"/>
        </w:rPr>
        <w:t>groceries</w:t>
      </w:r>
      <w:r w:rsidRPr="00067EE6">
        <w:rPr>
          <w:rStyle w:val="StyleUnderline"/>
        </w:rPr>
        <w:t>,</w:t>
      </w:r>
      <w:r w:rsidRPr="00067EE6">
        <w:rPr>
          <w:sz w:val="16"/>
        </w:rPr>
        <w:t xml:space="preserve"> as </w:t>
      </w:r>
      <w:r w:rsidRPr="00067EE6">
        <w:rPr>
          <w:rStyle w:val="StyleUnderline"/>
        </w:rPr>
        <w:t>auto</w:t>
      </w:r>
      <w:r w:rsidRPr="00067EE6">
        <w:rPr>
          <w:sz w:val="16"/>
        </w:rPr>
        <w:t xml:space="preserve"> delinquencies climb and visits from the repo man climb, cannot end well. </w:t>
      </w:r>
      <w:r w:rsidRPr="00674A14">
        <w:rPr>
          <w:rStyle w:val="StyleUnderline"/>
        </w:rPr>
        <w:t>Households</w:t>
      </w:r>
      <w:r w:rsidRPr="00067EE6">
        <w:rPr>
          <w:sz w:val="16"/>
        </w:rPr>
        <w:t xml:space="preserve"> suddenly </w:t>
      </w:r>
      <w:r w:rsidRPr="00067EE6">
        <w:rPr>
          <w:rStyle w:val="StyleUnderline"/>
        </w:rPr>
        <w:t xml:space="preserve">not eligible for </w:t>
      </w:r>
      <w:r w:rsidRPr="00674A14">
        <w:rPr>
          <w:rStyle w:val="Emphasis"/>
          <w:highlight w:val="cyan"/>
        </w:rPr>
        <w:t>A</w:t>
      </w:r>
      <w:r w:rsidRPr="00067EE6">
        <w:rPr>
          <w:sz w:val="16"/>
        </w:rPr>
        <w:t xml:space="preserve">ffordable </w:t>
      </w:r>
      <w:r w:rsidRPr="00674A14">
        <w:rPr>
          <w:rStyle w:val="Emphasis"/>
          <w:highlight w:val="cyan"/>
        </w:rPr>
        <w:t>C</w:t>
      </w:r>
      <w:r w:rsidRPr="00067EE6">
        <w:rPr>
          <w:sz w:val="16"/>
        </w:rPr>
        <w:t xml:space="preserve">are </w:t>
      </w:r>
      <w:r w:rsidRPr="00674A14">
        <w:rPr>
          <w:rStyle w:val="Emphasis"/>
          <w:highlight w:val="cyan"/>
        </w:rPr>
        <w:t>A</w:t>
      </w:r>
      <w:r w:rsidRPr="00067EE6">
        <w:rPr>
          <w:sz w:val="16"/>
        </w:rPr>
        <w:t xml:space="preserve">ct </w:t>
      </w:r>
      <w:r w:rsidRPr="00674A14">
        <w:rPr>
          <w:rStyle w:val="StyleUnderline"/>
          <w:highlight w:val="cyan"/>
        </w:rPr>
        <w:t>subsidies are</w:t>
      </w:r>
      <w:r w:rsidRPr="00674A14">
        <w:rPr>
          <w:rStyle w:val="StyleUnderline"/>
        </w:rPr>
        <w:t xml:space="preserve"> reporting</w:t>
      </w:r>
      <w:r w:rsidRPr="00067EE6">
        <w:rPr>
          <w:rStyle w:val="StyleUnderline"/>
        </w:rPr>
        <w:t xml:space="preserve"> </w:t>
      </w:r>
      <w:r w:rsidRPr="00674A14">
        <w:rPr>
          <w:rStyle w:val="Emphasis"/>
          <w:highlight w:val="cyan"/>
        </w:rPr>
        <w:t>soaring premium</w:t>
      </w:r>
      <w:r w:rsidRPr="00067EE6">
        <w:rPr>
          <w:sz w:val="16"/>
        </w:rPr>
        <w:t xml:space="preserve"> bill</w:t>
      </w:r>
      <w:r w:rsidRPr="00674A14">
        <w:rPr>
          <w:rStyle w:val="Emphasis"/>
          <w:highlight w:val="cyan"/>
        </w:rPr>
        <w:t>s</w:t>
      </w:r>
      <w:r w:rsidRPr="00067EE6">
        <w:rPr>
          <w:sz w:val="16"/>
        </w:rPr>
        <w:t> — in some cases, increases of more than $1,000 per month.</w:t>
      </w:r>
    </w:p>
    <w:p w14:paraId="491D1B99" w14:textId="77777777" w:rsidR="008C6DE9" w:rsidRDefault="008C6DE9" w:rsidP="008C6DE9">
      <w:pPr>
        <w:rPr>
          <w:rStyle w:val="StyleUnderline"/>
        </w:rPr>
      </w:pPr>
      <w:r w:rsidRPr="00067EE6">
        <w:rPr>
          <w:sz w:val="16"/>
        </w:rPr>
        <w:t xml:space="preserve">There is </w:t>
      </w:r>
      <w:r w:rsidRPr="00067EE6">
        <w:rPr>
          <w:rStyle w:val="StyleUnderline"/>
        </w:rPr>
        <w:t xml:space="preserve">other </w:t>
      </w:r>
      <w:r w:rsidRPr="003D72A5">
        <w:rPr>
          <w:rStyle w:val="StyleUnderline"/>
          <w:highlight w:val="cyan"/>
        </w:rPr>
        <w:t>Trump</w:t>
      </w:r>
      <w:r w:rsidRPr="00067EE6">
        <w:rPr>
          <w:sz w:val="16"/>
        </w:rPr>
        <w:t xml:space="preserve">-inflicted </w:t>
      </w:r>
      <w:r w:rsidRPr="003D72A5">
        <w:rPr>
          <w:rStyle w:val="StyleUnderline"/>
          <w:highlight w:val="cyan"/>
        </w:rPr>
        <w:t>damage</w:t>
      </w:r>
      <w:r w:rsidRPr="00067EE6">
        <w:rPr>
          <w:sz w:val="16"/>
        </w:rPr>
        <w:t xml:space="preserve"> that </w:t>
      </w:r>
      <w:r w:rsidRPr="003D72A5">
        <w:rPr>
          <w:rStyle w:val="StyleUnderline"/>
          <w:highlight w:val="cyan"/>
        </w:rPr>
        <w:t>will</w:t>
      </w:r>
      <w:r w:rsidRPr="00067EE6">
        <w:rPr>
          <w:rStyle w:val="StyleUnderline"/>
        </w:rPr>
        <w:t xml:space="preserve"> likely </w:t>
      </w:r>
      <w:r w:rsidRPr="003D72A5">
        <w:rPr>
          <w:rStyle w:val="Emphasis"/>
          <w:highlight w:val="cyan"/>
        </w:rPr>
        <w:t>come home</w:t>
      </w:r>
      <w:r w:rsidRPr="00067EE6">
        <w:rPr>
          <w:rStyle w:val="StyleUnderline"/>
        </w:rPr>
        <w:t xml:space="preserve"> to roost. </w:t>
      </w:r>
      <w:r w:rsidRPr="003D72A5">
        <w:rPr>
          <w:rStyle w:val="Emphasis"/>
          <w:highlight w:val="cyan"/>
        </w:rPr>
        <w:t>Medicaid cutbacks</w:t>
      </w:r>
      <w:r w:rsidRPr="00067EE6">
        <w:rPr>
          <w:rStyle w:val="StyleUnderline"/>
        </w:rPr>
        <w:t xml:space="preserve"> to the states </w:t>
      </w:r>
      <w:r w:rsidRPr="003D72A5">
        <w:rPr>
          <w:rStyle w:val="StyleUnderline"/>
          <w:highlight w:val="cyan"/>
        </w:rPr>
        <w:t xml:space="preserve">will </w:t>
      </w:r>
      <w:r w:rsidRPr="003D72A5">
        <w:rPr>
          <w:rStyle w:val="Emphasis"/>
          <w:highlight w:val="cyan"/>
        </w:rPr>
        <w:t>filter downward</w:t>
      </w:r>
      <w:r w:rsidRPr="00067EE6">
        <w:rPr>
          <w:rStyle w:val="StyleUnderline"/>
        </w:rPr>
        <w:t>. And</w:t>
      </w:r>
      <w:r w:rsidRPr="00067EE6">
        <w:rPr>
          <w:sz w:val="16"/>
        </w:rPr>
        <w:t xml:space="preserve"> his campaign promise to bring down utility bills was no match for his determination to stick it to environmentalists. White House </w:t>
      </w:r>
      <w:r w:rsidRPr="003D72A5">
        <w:rPr>
          <w:rStyle w:val="StyleUnderline"/>
          <w:highlight w:val="cyan"/>
        </w:rPr>
        <w:t xml:space="preserve">rollbacks of </w:t>
      </w:r>
      <w:r w:rsidRPr="003D72A5">
        <w:rPr>
          <w:rStyle w:val="Emphasis"/>
          <w:highlight w:val="cyan"/>
        </w:rPr>
        <w:t>clean energy</w:t>
      </w:r>
      <w:r w:rsidRPr="00067EE6">
        <w:rPr>
          <w:rStyle w:val="StyleUnderline"/>
        </w:rPr>
        <w:t xml:space="preserve"> initiatives </w:t>
      </w:r>
      <w:r w:rsidRPr="003D72A5">
        <w:rPr>
          <w:rStyle w:val="StyleUnderline"/>
          <w:highlight w:val="cyan"/>
        </w:rPr>
        <w:t>are</w:t>
      </w:r>
      <w:r w:rsidRPr="00067EE6">
        <w:rPr>
          <w:sz w:val="16"/>
        </w:rPr>
        <w:t xml:space="preserve"> a factor in the nation’s </w:t>
      </w:r>
      <w:r w:rsidRPr="003D72A5">
        <w:rPr>
          <w:rStyle w:val="Emphasis"/>
          <w:highlight w:val="cyan"/>
        </w:rPr>
        <w:t>surging</w:t>
      </w:r>
      <w:r w:rsidRPr="00067EE6">
        <w:rPr>
          <w:rStyle w:val="StyleUnderline"/>
        </w:rPr>
        <w:t xml:space="preserve"> household </w:t>
      </w:r>
      <w:r w:rsidRPr="003D72A5">
        <w:rPr>
          <w:rStyle w:val="Emphasis"/>
          <w:highlight w:val="cyan"/>
        </w:rPr>
        <w:t>utility bills</w:t>
      </w:r>
      <w:r w:rsidRPr="00067EE6">
        <w:rPr>
          <w:rStyle w:val="StyleUnderline"/>
        </w:rPr>
        <w:t>, up 10%</w:t>
      </w:r>
      <w:r w:rsidRPr="00067EE6">
        <w:rPr>
          <w:sz w:val="16"/>
        </w:rPr>
        <w:t xml:space="preserve"> since he took office, while Trump has studiously ignored the issue of Americans </w:t>
      </w:r>
      <w:r w:rsidRPr="00067EE6">
        <w:rPr>
          <w:rStyle w:val="StyleUnderline"/>
        </w:rPr>
        <w:t xml:space="preserve">getting </w:t>
      </w:r>
      <w:r w:rsidRPr="00067EE6">
        <w:rPr>
          <w:rStyle w:val="Emphasis"/>
        </w:rPr>
        <w:t>stuck</w:t>
      </w:r>
      <w:r w:rsidRPr="00067EE6">
        <w:rPr>
          <w:rStyle w:val="StyleUnderline"/>
        </w:rPr>
        <w:t xml:space="preserve"> with </w:t>
      </w:r>
      <w:r w:rsidRPr="00067EE6">
        <w:rPr>
          <w:rStyle w:val="Emphasis"/>
        </w:rPr>
        <w:t>the bill</w:t>
      </w:r>
      <w:r w:rsidRPr="00067EE6">
        <w:rPr>
          <w:rStyle w:val="StyleUnderline"/>
        </w:rPr>
        <w:t xml:space="preserve"> for the</w:t>
      </w:r>
      <w:r w:rsidRPr="00067EE6">
        <w:rPr>
          <w:sz w:val="16"/>
        </w:rPr>
        <w:t xml:space="preserve"> vast amounts of </w:t>
      </w:r>
      <w:r w:rsidRPr="00067EE6">
        <w:rPr>
          <w:rStyle w:val="StyleUnderline"/>
        </w:rPr>
        <w:t xml:space="preserve">electricity used </w:t>
      </w:r>
      <w:r w:rsidRPr="003D72A5">
        <w:rPr>
          <w:rStyle w:val="StyleUnderline"/>
          <w:highlight w:val="cyan"/>
        </w:rPr>
        <w:t>by</w:t>
      </w:r>
      <w:r w:rsidRPr="00067EE6">
        <w:rPr>
          <w:rStyle w:val="StyleUnderline"/>
        </w:rPr>
        <w:t xml:space="preserve"> </w:t>
      </w:r>
      <w:r w:rsidRPr="00067EE6">
        <w:rPr>
          <w:rStyle w:val="Emphasis"/>
        </w:rPr>
        <w:t>a</w:t>
      </w:r>
      <w:r w:rsidRPr="00067EE6">
        <w:rPr>
          <w:sz w:val="16"/>
        </w:rPr>
        <w:t xml:space="preserve">rtificial </w:t>
      </w:r>
      <w:r w:rsidRPr="00067EE6">
        <w:rPr>
          <w:rStyle w:val="Emphasis"/>
        </w:rPr>
        <w:t>i</w:t>
      </w:r>
      <w:r w:rsidRPr="00067EE6">
        <w:rPr>
          <w:sz w:val="16"/>
        </w:rPr>
        <w:t xml:space="preserve">ntelligence </w:t>
      </w:r>
      <w:r w:rsidRPr="003D72A5">
        <w:rPr>
          <w:rStyle w:val="StyleUnderline"/>
          <w:highlight w:val="cyan"/>
        </w:rPr>
        <w:t>data centers</w:t>
      </w:r>
      <w:r w:rsidRPr="00067EE6">
        <w:rPr>
          <w:rStyle w:val="StyleUnderline"/>
        </w:rPr>
        <w:t>.</w:t>
      </w:r>
    </w:p>
    <w:p w14:paraId="7CB8A8DA" w14:textId="77777777" w:rsidR="008C6DE9" w:rsidRPr="00567B72" w:rsidRDefault="008C6DE9" w:rsidP="008C6DE9"/>
    <w:p w14:paraId="53329F17" w14:textId="77777777" w:rsidR="008C6DE9" w:rsidRDefault="008C6DE9" w:rsidP="008C6DE9">
      <w:pPr>
        <w:pStyle w:val="Heading3"/>
      </w:pPr>
      <w:r>
        <w:t>Link</w:t>
      </w:r>
      <w:r w:rsidRPr="00123554">
        <w:t>---</w:t>
      </w:r>
      <w:r>
        <w:t>Wages</w:t>
      </w:r>
      <w:r w:rsidRPr="00123554">
        <w:t>---</w:t>
      </w:r>
      <w:r>
        <w:t>2AC</w:t>
      </w:r>
    </w:p>
    <w:p w14:paraId="580E24C6" w14:textId="77777777" w:rsidR="008C6DE9" w:rsidRPr="00122957" w:rsidRDefault="008C6DE9" w:rsidP="008C6DE9">
      <w:pPr>
        <w:pStyle w:val="Heading4"/>
        <w:rPr>
          <w:color w:val="C00000"/>
        </w:rPr>
      </w:pPr>
      <w:r w:rsidRPr="00122957">
        <w:rPr>
          <w:color w:val="C00000"/>
        </w:rPr>
        <w:t xml:space="preserve">Framing issue. The NEG needs to win that the AFF’s reversal of the EO is bad, otherwise all NEG ev is to workers outside the scope of the AFF. </w:t>
      </w:r>
    </w:p>
    <w:p w14:paraId="31A59D97" w14:textId="77777777" w:rsidR="008C6DE9" w:rsidRPr="00484AAB" w:rsidRDefault="008C6DE9" w:rsidP="008C6DE9"/>
    <w:p w14:paraId="399B85A5" w14:textId="77777777" w:rsidR="008C6DE9" w:rsidRPr="00FE4262" w:rsidRDefault="008C6DE9" w:rsidP="008C6DE9">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1E62D1FA" w14:textId="77777777" w:rsidR="008C6DE9" w:rsidRPr="00123554" w:rsidRDefault="008C6DE9" w:rsidP="008C6DE9">
      <w:pPr>
        <w:rPr>
          <w:rStyle w:val="StyleUnderli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501E1ECA" w14:textId="77777777" w:rsidR="008C6DE9" w:rsidRDefault="008C6DE9" w:rsidP="008C6DE9">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2E90035A" w14:textId="77777777" w:rsidR="008C6DE9" w:rsidRDefault="008C6DE9" w:rsidP="008C6DE9"/>
    <w:p w14:paraId="65DD509C" w14:textId="77777777" w:rsidR="008C6DE9" w:rsidRDefault="008C6DE9" w:rsidP="008C6DE9">
      <w:pPr>
        <w:pStyle w:val="Heading3"/>
      </w:pPr>
      <w:r>
        <w:t>L/T---Firings---2AC</w:t>
      </w:r>
    </w:p>
    <w:p w14:paraId="766A645C" w14:textId="77777777" w:rsidR="008C6DE9" w:rsidRDefault="008C6DE9" w:rsidP="008C6DE9">
      <w:pPr>
        <w:pStyle w:val="Heading4"/>
      </w:pPr>
      <w:r>
        <w:t xml:space="preserve">Firings create </w:t>
      </w:r>
      <w:r w:rsidRPr="00D00EF6">
        <w:rPr>
          <w:u w:val="single"/>
        </w:rPr>
        <w:t>ripple effects</w:t>
      </w:r>
      <w:r>
        <w:t xml:space="preserve"> that </w:t>
      </w:r>
      <w:r w:rsidRPr="00D00EF6">
        <w:rPr>
          <w:u w:val="single"/>
        </w:rPr>
        <w:t>crash the economy</w:t>
      </w:r>
      <w:r>
        <w:t>.</w:t>
      </w:r>
    </w:p>
    <w:p w14:paraId="6A9908A4" w14:textId="77777777" w:rsidR="008C6DE9" w:rsidRPr="00F918E7" w:rsidRDefault="008C6DE9" w:rsidP="008C6DE9">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0BED7916" w14:textId="77777777" w:rsidR="008C6DE9" w:rsidRPr="00F918E7" w:rsidRDefault="008C6DE9" w:rsidP="008C6DE9">
      <w:pPr>
        <w:rPr>
          <w:sz w:val="16"/>
        </w:rPr>
      </w:pPr>
      <w:r w:rsidRPr="00F918E7">
        <w:rPr>
          <w:sz w:val="16"/>
        </w:rPr>
        <w:t xml:space="preserve">Sixth, what effect will </w:t>
      </w:r>
      <w:r w:rsidRPr="00F918E7">
        <w:rPr>
          <w:rStyle w:val="Emphasis"/>
          <w:highlight w:val="cyan"/>
        </w:rPr>
        <w:t>mass layoffs</w:t>
      </w:r>
      <w:r w:rsidRPr="00F918E7">
        <w:rPr>
          <w:sz w:val="16"/>
        </w:rPr>
        <w:t xml:space="preserve"> have on the labor economy? A RIF that lays off 700,000 employees </w:t>
      </w:r>
      <w:r w:rsidRPr="00F918E7">
        <w:rPr>
          <w:rStyle w:val="StyleUnderline"/>
          <w:highlight w:val="cyan"/>
        </w:rPr>
        <w:t>would</w:t>
      </w:r>
      <w:r w:rsidRPr="00F918E7">
        <w:rPr>
          <w:sz w:val="16"/>
          <w:highlight w:val="cyan"/>
        </w:rPr>
        <w:t> </w:t>
      </w:r>
      <w:r w:rsidRPr="00F918E7">
        <w:rPr>
          <w:rStyle w:val="Emphasis"/>
          <w:highlight w:val="cyan"/>
        </w:rPr>
        <w:t>increase</w:t>
      </w:r>
      <w:r w:rsidRPr="00F918E7">
        <w:rPr>
          <w:sz w:val="16"/>
        </w:rPr>
        <w:t xml:space="preserve"> nationwide </w:t>
      </w:r>
      <w:r w:rsidRPr="00F918E7">
        <w:rPr>
          <w:rStyle w:val="StyleUnderline"/>
          <w:highlight w:val="cyan"/>
        </w:rPr>
        <w:t>unemployment by</w:t>
      </w:r>
      <w:r w:rsidRPr="00F918E7">
        <w:rPr>
          <w:sz w:val="16"/>
        </w:rPr>
        <w:t xml:space="preserve"> about </w:t>
      </w:r>
      <w:r w:rsidRPr="00F918E7">
        <w:rPr>
          <w:rStyle w:val="Emphasis"/>
          <w:highlight w:val="cyan"/>
        </w:rPr>
        <w:t>0.5 percent</w:t>
      </w:r>
      <w:r w:rsidRPr="00F918E7">
        <w:rPr>
          <w:sz w:val="16"/>
        </w:rPr>
        <w:t xml:space="preserve">. This effect, however, may be </w:t>
      </w:r>
      <w:r w:rsidRPr="00F918E7">
        <w:rPr>
          <w:rStyle w:val="Emphasis"/>
          <w:highlight w:val="cyan"/>
        </w:rPr>
        <w:t>greater</w:t>
      </w:r>
      <w:r w:rsidRPr="00F918E7">
        <w:rPr>
          <w:sz w:val="16"/>
          <w:highlight w:val="cyan"/>
        </w:rPr>
        <w:t xml:space="preserve"> </w:t>
      </w:r>
      <w:r w:rsidRPr="00F918E7">
        <w:rPr>
          <w:rStyle w:val="StyleUnderline"/>
          <w:highlight w:val="cyan"/>
        </w:rPr>
        <w:t>in localities where agencies</w:t>
      </w:r>
      <w:r w:rsidRPr="00F918E7">
        <w:rPr>
          <w:sz w:val="16"/>
        </w:rPr>
        <w:t xml:space="preserve"> choose to </w:t>
      </w:r>
      <w:r w:rsidRPr="00F918E7">
        <w:rPr>
          <w:rStyle w:val="StyleUnderline"/>
          <w:highlight w:val="cyan"/>
        </w:rPr>
        <w:t>close</w:t>
      </w:r>
      <w:r w:rsidRPr="00F918E7">
        <w:rPr>
          <w:sz w:val="16"/>
          <w:highlight w:val="cyan"/>
        </w:rPr>
        <w:t xml:space="preserve"> </w:t>
      </w:r>
      <w:r w:rsidRPr="00F918E7">
        <w:rPr>
          <w:rStyle w:val="Emphasis"/>
          <w:highlight w:val="cyan"/>
        </w:rPr>
        <w:t>whole offices</w:t>
      </w:r>
      <w:r w:rsidRPr="00F918E7">
        <w:rPr>
          <w:sz w:val="16"/>
        </w:rPr>
        <w:t xml:space="preserve">. For example, one labor economist has concluded that </w:t>
      </w:r>
      <w:r w:rsidRPr="00F918E7">
        <w:rPr>
          <w:rStyle w:val="StyleUnderline"/>
          <w:color w:val="00B0F0"/>
          <w:highlight w:val="cyan"/>
        </w:rPr>
        <w:t>K</w:t>
      </w:r>
      <w:r w:rsidRPr="00F918E7">
        <w:rPr>
          <w:rStyle w:val="StyleUnderline"/>
          <w:color w:val="FF0000"/>
          <w:highlight w:val="cyan"/>
        </w:rPr>
        <w:t>a</w:t>
      </w:r>
      <w:r w:rsidRPr="00F918E7">
        <w:rPr>
          <w:rStyle w:val="StyleUnderline"/>
          <w:color w:val="00B0F0"/>
          <w:highlight w:val="cyan"/>
        </w:rPr>
        <w:t>n</w:t>
      </w:r>
      <w:r w:rsidRPr="00F918E7">
        <w:rPr>
          <w:rStyle w:val="StyleUnderline"/>
          <w:color w:val="FF0000"/>
          <w:highlight w:val="cyan"/>
        </w:rPr>
        <w:t>s</w:t>
      </w:r>
      <w:r w:rsidRPr="00F918E7">
        <w:rPr>
          <w:rStyle w:val="StyleUnderline"/>
          <w:color w:val="00B0F0"/>
          <w:highlight w:val="cyan"/>
        </w:rPr>
        <w:t>a</w:t>
      </w:r>
      <w:r w:rsidRPr="00F918E7">
        <w:rPr>
          <w:rStyle w:val="StyleUnderline"/>
          <w:color w:val="FF0000"/>
          <w:highlight w:val="cyan"/>
        </w:rPr>
        <w:t>s</w:t>
      </w:r>
      <w:r w:rsidRPr="00F918E7">
        <w:rPr>
          <w:rStyle w:val="StyleUnderline"/>
          <w:highlight w:val="cyan"/>
        </w:rPr>
        <w:t xml:space="preserve"> City does not have</w:t>
      </w:r>
      <w:r w:rsidRPr="00F918E7">
        <w:rPr>
          <w:sz w:val="16"/>
          <w:highlight w:val="cyan"/>
        </w:rPr>
        <w:t xml:space="preserve"> </w:t>
      </w:r>
      <w:r w:rsidRPr="00F918E7">
        <w:rPr>
          <w:rStyle w:val="Emphasis"/>
          <w:highlight w:val="cyan"/>
        </w:rPr>
        <w:t>enough jobs</w:t>
      </w:r>
      <w:r w:rsidRPr="00F918E7">
        <w:rPr>
          <w:sz w:val="16"/>
          <w:highlight w:val="cyan"/>
        </w:rPr>
        <w:t xml:space="preserve"> </w:t>
      </w:r>
      <w:r w:rsidRPr="00F918E7">
        <w:rPr>
          <w:rStyle w:val="StyleUnderline"/>
          <w:highlight w:val="cyan"/>
        </w:rPr>
        <w:t>for</w:t>
      </w:r>
      <w:r w:rsidRPr="00F918E7">
        <w:rPr>
          <w:sz w:val="16"/>
          <w:highlight w:val="cyan"/>
        </w:rPr>
        <w:t xml:space="preserve"> </w:t>
      </w:r>
      <w:r w:rsidRPr="00F918E7">
        <w:rPr>
          <w:rStyle w:val="Emphasis"/>
          <w:highlight w:val="cyan"/>
        </w:rPr>
        <w:t>federal employees</w:t>
      </w:r>
      <w:r w:rsidRPr="00F918E7">
        <w:rPr>
          <w:sz w:val="16"/>
        </w:rPr>
        <w:t xml:space="preserve"> whose jobs were already eliminated by the Trump administration. </w:t>
      </w:r>
      <w:r w:rsidRPr="00F918E7">
        <w:rPr>
          <w:rStyle w:val="StyleUnderline"/>
        </w:rPr>
        <w:t>The civil service laws are</w:t>
      </w:r>
      <w:r w:rsidRPr="00F918E7">
        <w:rPr>
          <w:sz w:val="16"/>
        </w:rPr>
        <w:t xml:space="preserve"> </w:t>
      </w:r>
      <w:r w:rsidRPr="00F918E7">
        <w:rPr>
          <w:rStyle w:val="Emphasis"/>
        </w:rPr>
        <w:t>attuned</w:t>
      </w:r>
      <w:r w:rsidRPr="00F918E7">
        <w:rPr>
          <w:sz w:val="16"/>
        </w:rPr>
        <w:t xml:space="preserve"> </w:t>
      </w:r>
      <w:r w:rsidRPr="00F918E7">
        <w:rPr>
          <w:rStyle w:val="StyleUnderline"/>
        </w:rPr>
        <w:t>to this possibility</w:t>
      </w:r>
      <w:r w:rsidRPr="00F918E7">
        <w:rPr>
          <w:sz w:val="16"/>
        </w:rPr>
        <w:t xml:space="preserve">. OPM’s regulations require the agency to notify the state government in which the employees are located if the agency releases more than 50 employees. These </w:t>
      </w:r>
      <w:r w:rsidRPr="00F918E7">
        <w:rPr>
          <w:rStyle w:val="StyleUnderline"/>
          <w:highlight w:val="cyan"/>
        </w:rPr>
        <w:t>RIFs come at a moment when</w:t>
      </w:r>
      <w:r w:rsidRPr="00F918E7">
        <w:rPr>
          <w:rStyle w:val="StyleUnderline"/>
        </w:rPr>
        <w:t xml:space="preserve"> the</w:t>
      </w:r>
      <w:r w:rsidRPr="00F918E7">
        <w:rPr>
          <w:sz w:val="16"/>
        </w:rPr>
        <w:t> </w:t>
      </w:r>
      <w:r w:rsidRPr="00F918E7">
        <w:rPr>
          <w:rStyle w:val="Emphasis"/>
          <w:highlight w:val="cyan"/>
        </w:rPr>
        <w:t>elimination</w:t>
      </w:r>
      <w:r w:rsidRPr="00F918E7">
        <w:rPr>
          <w:sz w:val="16"/>
        </w:rPr>
        <w:t xml:space="preserve"> </w:t>
      </w:r>
      <w:r w:rsidRPr="00F918E7">
        <w:rPr>
          <w:rStyle w:val="StyleUnderline"/>
        </w:rPr>
        <w:t>of federal grants </w:t>
      </w:r>
      <w:r w:rsidRPr="00F918E7">
        <w:rPr>
          <w:rStyle w:val="StyleUnderline"/>
          <w:highlight w:val="cyan"/>
        </w:rPr>
        <w:t>threatens to</w:t>
      </w:r>
      <w:r w:rsidRPr="00F918E7">
        <w:rPr>
          <w:sz w:val="16"/>
          <w:highlight w:val="cyan"/>
        </w:rPr>
        <w:t xml:space="preserve"> </w:t>
      </w:r>
      <w:r w:rsidRPr="00F918E7">
        <w:rPr>
          <w:rStyle w:val="Emphasis"/>
          <w:highlight w:val="cyan"/>
        </w:rPr>
        <w:t>displace</w:t>
      </w:r>
      <w:r w:rsidRPr="00F918E7">
        <w:rPr>
          <w:sz w:val="16"/>
        </w:rPr>
        <w:t xml:space="preserve"> </w:t>
      </w:r>
      <w:r w:rsidRPr="00F918E7">
        <w:rPr>
          <w:rStyle w:val="StyleUnderline"/>
        </w:rPr>
        <w:t xml:space="preserve">state employees, federal contractors, and nonprofit </w:t>
      </w:r>
      <w:r w:rsidRPr="00F918E7">
        <w:rPr>
          <w:rStyle w:val="StyleUnderline"/>
          <w:highlight w:val="cyan"/>
        </w:rPr>
        <w:t>workers</w:t>
      </w:r>
      <w:r w:rsidRPr="00F918E7">
        <w:rPr>
          <w:sz w:val="16"/>
        </w:rPr>
        <w:t xml:space="preserve">. This is not to suggest that the federal government should maintain these positions for the sole purpose of protecting the labor market. Yet </w:t>
      </w:r>
      <w:r w:rsidRPr="00F918E7">
        <w:rPr>
          <w:rStyle w:val="StyleUnderline"/>
          <w:highlight w:val="cyan"/>
        </w:rPr>
        <w:t>the</w:t>
      </w:r>
      <w:r w:rsidRPr="00F918E7">
        <w:rPr>
          <w:rStyle w:val="StyleUnderline"/>
        </w:rPr>
        <w:t xml:space="preserve"> federal </w:t>
      </w:r>
      <w:r w:rsidRPr="00F918E7">
        <w:rPr>
          <w:rStyle w:val="StyleUnderline"/>
          <w:highlight w:val="cyan"/>
        </w:rPr>
        <w:t>government is so</w:t>
      </w:r>
      <w:r w:rsidRPr="00F918E7">
        <w:rPr>
          <w:sz w:val="16"/>
          <w:highlight w:val="cyan"/>
        </w:rPr>
        <w:t xml:space="preserve"> </w:t>
      </w:r>
      <w:r w:rsidRPr="00F918E7">
        <w:rPr>
          <w:rStyle w:val="Emphasis"/>
          <w:highlight w:val="cyan"/>
        </w:rPr>
        <w:t>enmeshed</w:t>
      </w:r>
      <w:r w:rsidRPr="00F918E7">
        <w:rPr>
          <w:sz w:val="16"/>
          <w:highlight w:val="cyan"/>
        </w:rPr>
        <w:t xml:space="preserve"> </w:t>
      </w:r>
      <w:r w:rsidRPr="00F918E7">
        <w:rPr>
          <w:rStyle w:val="StyleUnderline"/>
          <w:highlight w:val="cyan"/>
        </w:rPr>
        <w:t>in the</w:t>
      </w:r>
      <w:r w:rsidRPr="00F918E7">
        <w:rPr>
          <w:rStyle w:val="StyleUnderline"/>
        </w:rPr>
        <w:t xml:space="preserve"> modern </w:t>
      </w:r>
      <w:r w:rsidRPr="00F918E7">
        <w:rPr>
          <w:rStyle w:val="StyleUnderline"/>
          <w:highlight w:val="cyan"/>
        </w:rPr>
        <w:t>economy that</w:t>
      </w:r>
      <w:r w:rsidRPr="00F918E7">
        <w:rPr>
          <w:sz w:val="16"/>
          <w:highlight w:val="cyan"/>
        </w:rPr>
        <w:t xml:space="preserve"> </w:t>
      </w:r>
      <w:r w:rsidRPr="00F918E7">
        <w:rPr>
          <w:rStyle w:val="Emphasis"/>
          <w:highlight w:val="cyan"/>
        </w:rPr>
        <w:t>blunt</w:t>
      </w:r>
      <w:r w:rsidRPr="00F918E7">
        <w:rPr>
          <w:sz w:val="16"/>
          <w:highlight w:val="cyan"/>
        </w:rPr>
        <w:t xml:space="preserve"> </w:t>
      </w:r>
      <w:r w:rsidRPr="00F918E7">
        <w:rPr>
          <w:rStyle w:val="StyleUnderline"/>
          <w:highlight w:val="cyan"/>
        </w:rPr>
        <w:t>and</w:t>
      </w:r>
      <w:r w:rsidRPr="00F918E7">
        <w:rPr>
          <w:sz w:val="16"/>
          <w:highlight w:val="cyan"/>
        </w:rPr>
        <w:t xml:space="preserve"> </w:t>
      </w:r>
      <w:r w:rsidRPr="00F918E7">
        <w:rPr>
          <w:rStyle w:val="Emphasis"/>
          <w:highlight w:val="cyan"/>
        </w:rPr>
        <w:t>sudden shocks</w:t>
      </w:r>
      <w:r w:rsidRPr="00F918E7">
        <w:rPr>
          <w:sz w:val="16"/>
        </w:rPr>
        <w:t xml:space="preserve"> </w:t>
      </w:r>
      <w:r w:rsidRPr="00F918E7">
        <w:rPr>
          <w:rStyle w:val="StyleUnderline"/>
        </w:rPr>
        <w:t>to</w:t>
      </w:r>
      <w:r w:rsidRPr="00F918E7">
        <w:rPr>
          <w:sz w:val="16"/>
        </w:rPr>
        <w:t xml:space="preserve"> its </w:t>
      </w:r>
      <w:r w:rsidRPr="00F918E7">
        <w:rPr>
          <w:rStyle w:val="StyleUnderline"/>
        </w:rPr>
        <w:t>employment</w:t>
      </w:r>
      <w:r w:rsidRPr="00F918E7">
        <w:rPr>
          <w:sz w:val="16"/>
        </w:rPr>
        <w:t xml:space="preserve"> system </w:t>
      </w:r>
      <w:r w:rsidRPr="00F918E7">
        <w:rPr>
          <w:rStyle w:val="StyleUnderline"/>
          <w:highlight w:val="cyan"/>
        </w:rPr>
        <w:t>will create significant</w:t>
      </w:r>
      <w:r w:rsidRPr="00F918E7">
        <w:rPr>
          <w:sz w:val="16"/>
          <w:highlight w:val="cyan"/>
        </w:rPr>
        <w:t xml:space="preserve"> </w:t>
      </w:r>
      <w:r w:rsidRPr="00F918E7">
        <w:rPr>
          <w:rStyle w:val="Emphasis"/>
          <w:highlight w:val="cyan"/>
        </w:rPr>
        <w:t>ripple effects</w:t>
      </w:r>
      <w:r w:rsidRPr="00F918E7">
        <w:rPr>
          <w:sz w:val="16"/>
          <w:highlight w:val="cyan"/>
        </w:rPr>
        <w:t>.</w:t>
      </w:r>
    </w:p>
    <w:p w14:paraId="304AFDFC" w14:textId="77777777" w:rsidR="008C6DE9" w:rsidRPr="00F42108" w:rsidRDefault="008C6DE9" w:rsidP="008C6DE9"/>
    <w:p w14:paraId="7FC8A4E8" w14:textId="77777777" w:rsidR="008C6DE9" w:rsidRPr="0039252F" w:rsidRDefault="008C6DE9" w:rsidP="008C6DE9">
      <w:pPr>
        <w:pStyle w:val="Heading3"/>
      </w:pPr>
      <w:r>
        <w:t>AT: Growth !---2AC</w:t>
      </w:r>
    </w:p>
    <w:p w14:paraId="4F6B430E" w14:textId="77777777" w:rsidR="008C6DE9" w:rsidRDefault="008C6DE9" w:rsidP="008C6DE9">
      <w:pPr>
        <w:pStyle w:val="Heading4"/>
      </w:pPr>
      <w:r>
        <w:t xml:space="preserve">High rates </w:t>
      </w:r>
      <w:r w:rsidRPr="00AC2617">
        <w:rPr>
          <w:u w:val="single"/>
        </w:rPr>
        <w:t>don’t crush growth</w:t>
      </w:r>
      <w:r>
        <w:t xml:space="preserve">: it’s </w:t>
      </w:r>
      <w:r w:rsidRPr="00AC2617">
        <w:rPr>
          <w:u w:val="single"/>
        </w:rPr>
        <w:t>resilient</w:t>
      </w:r>
      <w:r>
        <w:t xml:space="preserve">. </w:t>
      </w:r>
    </w:p>
    <w:p w14:paraId="60F843C7" w14:textId="77777777" w:rsidR="008C6DE9" w:rsidRDefault="008C6DE9" w:rsidP="008C6DE9">
      <w:r w:rsidRPr="00F73780">
        <w:rPr>
          <w:rStyle w:val="Style13ptBold"/>
        </w:rPr>
        <w:t>Smialek 24</w:t>
      </w:r>
      <w:r>
        <w:t xml:space="preserve">, MBA from New York University, covering the Federal Reserve for New York Times </w:t>
      </w:r>
      <w:r w:rsidRPr="00F73780">
        <w:t>(Jeanna Smialek, April 30, 2024, “High Fed Rates Are Not Crushing Growth. Wealthier People Help Explain Why.</w:t>
      </w:r>
      <w:r>
        <w:t xml:space="preserve">” New York Times, </w:t>
      </w:r>
      <w:r w:rsidRPr="00F73780">
        <w:t>https://www.nytimes.com/2024/04/30/business/economy/high-fed-rates-rich-people.html</w:t>
      </w:r>
      <w:r>
        <w:t>)</w:t>
      </w:r>
    </w:p>
    <w:p w14:paraId="2F4D2560" w14:textId="77777777" w:rsidR="008C6DE9" w:rsidRDefault="008C6DE9" w:rsidP="008C6DE9">
      <w:pPr>
        <w:rPr>
          <w:rStyle w:val="StyleUnderline"/>
        </w:rPr>
      </w:pPr>
      <w:r w:rsidRPr="00841B14">
        <w:rPr>
          <w:sz w:val="16"/>
          <w:szCs w:val="16"/>
        </w:rPr>
        <w:t xml:space="preserve">More than </w:t>
      </w:r>
      <w:r w:rsidRPr="00F73780">
        <w:rPr>
          <w:rStyle w:val="Emphasis"/>
          <w:highlight w:val="cyan"/>
        </w:rPr>
        <w:t>two years</w:t>
      </w:r>
      <w:r w:rsidRPr="00F73780">
        <w:rPr>
          <w:rStyle w:val="StyleUnderline"/>
          <w:highlight w:val="cyan"/>
        </w:rPr>
        <w:t xml:space="preserve"> after the </w:t>
      </w:r>
      <w:r w:rsidRPr="00F73780">
        <w:rPr>
          <w:rStyle w:val="Emphasis"/>
          <w:highlight w:val="cyan"/>
        </w:rPr>
        <w:t>Fed</w:t>
      </w:r>
      <w:r w:rsidRPr="00841B14">
        <w:rPr>
          <w:sz w:val="16"/>
          <w:szCs w:val="16"/>
        </w:rPr>
        <w:t xml:space="preserve">eral Reserve </w:t>
      </w:r>
      <w:r w:rsidRPr="00F73780">
        <w:rPr>
          <w:rStyle w:val="StyleUnderline"/>
          <w:highlight w:val="cyan"/>
        </w:rPr>
        <w:t>started</w:t>
      </w:r>
      <w:r w:rsidRPr="00F73780">
        <w:rPr>
          <w:rStyle w:val="StyleUnderline"/>
        </w:rPr>
        <w:t xml:space="preserve"> lifting</w:t>
      </w:r>
      <w:r w:rsidRPr="00841B14">
        <w:rPr>
          <w:sz w:val="16"/>
          <w:szCs w:val="16"/>
        </w:rPr>
        <w:t xml:space="preserve"> interest </w:t>
      </w:r>
      <w:r w:rsidRPr="00F73780">
        <w:rPr>
          <w:rStyle w:val="StyleUnderline"/>
          <w:highlight w:val="cyan"/>
        </w:rPr>
        <w:t>rates</w:t>
      </w:r>
      <w:r w:rsidRPr="00841B14">
        <w:rPr>
          <w:sz w:val="16"/>
          <w:szCs w:val="16"/>
        </w:rPr>
        <w:t xml:space="preserve"> to restrain growth and weigh on inflation, </w:t>
      </w:r>
      <w:r w:rsidRPr="00F73780">
        <w:rPr>
          <w:rStyle w:val="StyleUnderline"/>
          <w:highlight w:val="cyan"/>
        </w:rPr>
        <w:t xml:space="preserve">businesses </w:t>
      </w:r>
      <w:r w:rsidRPr="00F73780">
        <w:rPr>
          <w:rStyle w:val="Emphasis"/>
          <w:highlight w:val="cyan"/>
        </w:rPr>
        <w:t>continue</w:t>
      </w:r>
      <w:r w:rsidRPr="00F73780">
        <w:rPr>
          <w:rStyle w:val="StyleUnderline"/>
          <w:highlight w:val="cyan"/>
        </w:rPr>
        <w:t xml:space="preserve"> to hire, consumers</w:t>
      </w:r>
      <w:r w:rsidRPr="00F73780">
        <w:rPr>
          <w:rStyle w:val="StyleUnderline"/>
        </w:rPr>
        <w:t xml:space="preserve"> </w:t>
      </w:r>
      <w:r w:rsidRPr="00F73780">
        <w:rPr>
          <w:rStyle w:val="Emphasis"/>
        </w:rPr>
        <w:t>continue</w:t>
      </w:r>
      <w:r w:rsidRPr="00F73780">
        <w:rPr>
          <w:rStyle w:val="StyleUnderline"/>
        </w:rPr>
        <w:t xml:space="preserve"> to </w:t>
      </w:r>
      <w:r w:rsidRPr="00F73780">
        <w:rPr>
          <w:rStyle w:val="StyleUnderline"/>
          <w:highlight w:val="cyan"/>
        </w:rPr>
        <w:t>spend</w:t>
      </w:r>
    </w:p>
    <w:p w14:paraId="3D9FA5EC" w14:textId="77777777" w:rsidR="008C6DE9" w:rsidRDefault="008C6DE9" w:rsidP="008C6DE9">
      <w:pPr>
        <w:rPr>
          <w:rStyle w:val="StyleUnderline"/>
        </w:rPr>
      </w:pPr>
    </w:p>
    <w:p w14:paraId="30AD249A" w14:textId="77777777" w:rsidR="008C6DE9" w:rsidRDefault="008C6DE9" w:rsidP="008C6DE9">
      <w:pPr>
        <w:rPr>
          <w:rStyle w:val="StyleUnderline"/>
        </w:rPr>
      </w:pPr>
    </w:p>
    <w:p w14:paraId="7D6207ED" w14:textId="77777777" w:rsidR="008C6DE9" w:rsidRDefault="008C6DE9" w:rsidP="008C6DE9">
      <w:pPr>
        <w:rPr>
          <w:rStyle w:val="StyleUnderline"/>
        </w:rPr>
      </w:pPr>
    </w:p>
    <w:p w14:paraId="34D70316" w14:textId="77777777" w:rsidR="008C6DE9" w:rsidRDefault="008C6DE9" w:rsidP="008C6DE9">
      <w:pPr>
        <w:rPr>
          <w:rStyle w:val="StyleUnderline"/>
        </w:rPr>
      </w:pPr>
    </w:p>
    <w:p w14:paraId="379E43BA" w14:textId="77777777" w:rsidR="008C6DE9" w:rsidRPr="00841B14" w:rsidRDefault="008C6DE9" w:rsidP="008C6DE9">
      <w:pPr>
        <w:rPr>
          <w:sz w:val="16"/>
          <w:szCs w:val="16"/>
        </w:rPr>
      </w:pPr>
      <w:r w:rsidRPr="00841B14">
        <w:rPr>
          <w:sz w:val="16"/>
          <w:szCs w:val="16"/>
        </w:rPr>
        <w:t xml:space="preserve"> and policymakers are questioning </w:t>
      </w:r>
      <w:r w:rsidRPr="00F73780">
        <w:rPr>
          <w:rStyle w:val="StyleUnderline"/>
        </w:rPr>
        <w:t>why</w:t>
      </w:r>
      <w:r w:rsidRPr="00841B14">
        <w:rPr>
          <w:sz w:val="16"/>
          <w:szCs w:val="16"/>
        </w:rPr>
        <w:t xml:space="preserve"> their </w:t>
      </w:r>
      <w:r w:rsidRPr="00F73780">
        <w:rPr>
          <w:rStyle w:val="StyleUnderline"/>
        </w:rPr>
        <w:t xml:space="preserve">increases </w:t>
      </w:r>
      <w:r w:rsidRPr="00F73780">
        <w:rPr>
          <w:rStyle w:val="Emphasis"/>
        </w:rPr>
        <w:t>haven’t</w:t>
      </w:r>
      <w:r w:rsidRPr="00F73780">
        <w:rPr>
          <w:rStyle w:val="StyleUnderline"/>
        </w:rPr>
        <w:t xml:space="preserve"> had a more </w:t>
      </w:r>
      <w:r w:rsidRPr="00F73780">
        <w:rPr>
          <w:rStyle w:val="Emphasis"/>
        </w:rPr>
        <w:t>aggressive bite</w:t>
      </w:r>
      <w:r w:rsidRPr="00F73780">
        <w:rPr>
          <w:rStyle w:val="StyleUnderline"/>
        </w:rPr>
        <w:t>. The answer</w:t>
      </w:r>
      <w:r w:rsidRPr="00841B14">
        <w:rPr>
          <w:sz w:val="16"/>
          <w:szCs w:val="16"/>
        </w:rPr>
        <w:t xml:space="preserve"> probably </w:t>
      </w:r>
      <w:r w:rsidRPr="00F73780">
        <w:rPr>
          <w:rStyle w:val="StyleUnderline"/>
        </w:rPr>
        <w:t>lies in</w:t>
      </w:r>
      <w:r w:rsidRPr="00841B14">
        <w:rPr>
          <w:sz w:val="16"/>
          <w:szCs w:val="16"/>
        </w:rPr>
        <w:t xml:space="preserve"> part in a simple </w:t>
      </w:r>
      <w:r w:rsidRPr="00F73780">
        <w:rPr>
          <w:rStyle w:val="StyleUnderline"/>
          <w:highlight w:val="cyan"/>
        </w:rPr>
        <w:t>reality: High</w:t>
      </w:r>
      <w:r w:rsidRPr="00841B14">
        <w:rPr>
          <w:sz w:val="16"/>
          <w:szCs w:val="16"/>
        </w:rPr>
        <w:t xml:space="preserve"> interest </w:t>
      </w:r>
      <w:r w:rsidRPr="00F73780">
        <w:rPr>
          <w:rStyle w:val="StyleUnderline"/>
          <w:highlight w:val="cyan"/>
        </w:rPr>
        <w:t xml:space="preserve">rates are </w:t>
      </w:r>
      <w:r w:rsidRPr="00F73780">
        <w:rPr>
          <w:rStyle w:val="Emphasis"/>
          <w:highlight w:val="cyan"/>
        </w:rPr>
        <w:t>not</w:t>
      </w:r>
      <w:r w:rsidRPr="00841B14">
        <w:rPr>
          <w:sz w:val="16"/>
          <w:szCs w:val="16"/>
        </w:rPr>
        <w:t xml:space="preserve"> really </w:t>
      </w:r>
      <w:r w:rsidRPr="00F73780">
        <w:rPr>
          <w:rStyle w:val="StyleUnderline"/>
          <w:highlight w:val="cyan"/>
        </w:rPr>
        <w:t>pinching</w:t>
      </w:r>
      <w:r w:rsidRPr="00F73780">
        <w:rPr>
          <w:rStyle w:val="StyleUnderline"/>
        </w:rPr>
        <w:t xml:space="preserve"> </w:t>
      </w:r>
      <w:r w:rsidRPr="00F73780">
        <w:rPr>
          <w:rStyle w:val="Emphasis"/>
        </w:rPr>
        <w:t>Americans</w:t>
      </w:r>
      <w:r w:rsidRPr="00F73780">
        <w:rPr>
          <w:rStyle w:val="StyleUnderline"/>
        </w:rPr>
        <w:t xml:space="preserve"> who own </w:t>
      </w:r>
      <w:r w:rsidRPr="00F73780">
        <w:rPr>
          <w:rStyle w:val="Emphasis"/>
        </w:rPr>
        <w:t>assets</w:t>
      </w:r>
      <w:r w:rsidRPr="00F73780">
        <w:rPr>
          <w:rStyle w:val="StyleUnderline"/>
        </w:rPr>
        <w:t xml:space="preserve"> like houses and stocks</w:t>
      </w:r>
      <w:r w:rsidRPr="00841B14">
        <w:rPr>
          <w:sz w:val="16"/>
          <w:szCs w:val="16"/>
        </w:rPr>
        <w:t xml:space="preserve"> as much as many economists might have</w:t>
      </w:r>
      <w:r w:rsidRPr="00F73780">
        <w:rPr>
          <w:b/>
          <w:bCs/>
          <w:sz w:val="14"/>
        </w:rPr>
        <w:t> </w:t>
      </w:r>
      <w:r w:rsidRPr="00841B14">
        <w:rPr>
          <w:sz w:val="16"/>
          <w:szCs w:val="16"/>
        </w:rPr>
        <w:t>expected.</w:t>
      </w:r>
    </w:p>
    <w:p w14:paraId="4D98FD27" w14:textId="77777777" w:rsidR="008C6DE9" w:rsidRPr="00841B14" w:rsidRDefault="008C6DE9" w:rsidP="008C6DE9">
      <w:pPr>
        <w:rPr>
          <w:sz w:val="16"/>
          <w:szCs w:val="16"/>
        </w:rPr>
      </w:pPr>
      <w:r w:rsidRPr="00841B14">
        <w:rPr>
          <w:sz w:val="16"/>
          <w:szCs w:val="16"/>
        </w:rPr>
        <w:t>Some people clearly are feeling the squeeze of Fed policy. Credit card rates have skyrocketed, and rising delinquencies on auto loans suggest that people with lower incomes are struggling under their weight.</w:t>
      </w:r>
    </w:p>
    <w:p w14:paraId="01349F0F" w14:textId="77777777" w:rsidR="008C6DE9" w:rsidRPr="00841B14" w:rsidRDefault="008C6DE9" w:rsidP="008C6DE9">
      <w:pPr>
        <w:rPr>
          <w:sz w:val="16"/>
          <w:szCs w:val="16"/>
        </w:rPr>
      </w:pPr>
      <w:r w:rsidRPr="00841B14">
        <w:rPr>
          <w:sz w:val="16"/>
          <w:szCs w:val="16"/>
        </w:rPr>
        <w:t xml:space="preserve">But for many people in middle and upper income groups — especially those who own their homes outright or who locked in cheap mortgages when rates were at rock bottom — </w:t>
      </w:r>
      <w:r w:rsidRPr="00F73780">
        <w:rPr>
          <w:rStyle w:val="StyleUnderline"/>
          <w:highlight w:val="cyan"/>
        </w:rPr>
        <w:t>this is a</w:t>
      </w:r>
      <w:r w:rsidRPr="00F73780">
        <w:rPr>
          <w:rStyle w:val="StyleUnderline"/>
        </w:rPr>
        <w:t xml:space="preserve"> fairly </w:t>
      </w:r>
      <w:r w:rsidRPr="00F73780">
        <w:rPr>
          <w:rStyle w:val="Emphasis"/>
          <w:highlight w:val="cyan"/>
        </w:rPr>
        <w:t>sunny econ</w:t>
      </w:r>
      <w:r w:rsidRPr="00F73780">
        <w:rPr>
          <w:rStyle w:val="StyleUnderline"/>
        </w:rPr>
        <w:t xml:space="preserve">omic </w:t>
      </w:r>
      <w:r w:rsidRPr="00F73780">
        <w:rPr>
          <w:rStyle w:val="Emphasis"/>
          <w:highlight w:val="cyan"/>
        </w:rPr>
        <w:t>moment</w:t>
      </w:r>
      <w:r w:rsidRPr="00841B14">
        <w:rPr>
          <w:sz w:val="16"/>
          <w:szCs w:val="16"/>
        </w:rPr>
        <w:t xml:space="preserve">. Their </w:t>
      </w:r>
      <w:r w:rsidRPr="00F73780">
        <w:rPr>
          <w:rStyle w:val="Emphasis"/>
          <w:highlight w:val="cyan"/>
        </w:rPr>
        <w:t>house</w:t>
      </w:r>
      <w:r w:rsidRPr="00F73780">
        <w:rPr>
          <w:rStyle w:val="StyleUnderline"/>
          <w:highlight w:val="cyan"/>
        </w:rPr>
        <w:t xml:space="preserve"> values are</w:t>
      </w:r>
      <w:r w:rsidRPr="00841B14">
        <w:rPr>
          <w:sz w:val="16"/>
          <w:szCs w:val="16"/>
        </w:rPr>
        <w:t xml:space="preserve"> mostly </w:t>
      </w:r>
      <w:r w:rsidRPr="00F73780">
        <w:rPr>
          <w:rStyle w:val="Emphasis"/>
        </w:rPr>
        <w:t xml:space="preserve">holding </w:t>
      </w:r>
      <w:r w:rsidRPr="00F73780">
        <w:rPr>
          <w:rStyle w:val="Emphasis"/>
          <w:highlight w:val="cyan"/>
        </w:rPr>
        <w:t>up</w:t>
      </w:r>
      <w:r w:rsidRPr="00841B14">
        <w:rPr>
          <w:sz w:val="16"/>
          <w:szCs w:val="16"/>
        </w:rPr>
        <w:t xml:space="preserve"> in spite of higher rates, </w:t>
      </w:r>
      <w:r w:rsidRPr="00F73780">
        <w:rPr>
          <w:rStyle w:val="Emphasis"/>
          <w:highlight w:val="cyan"/>
        </w:rPr>
        <w:t>stock</w:t>
      </w:r>
      <w:r w:rsidRPr="00F73780">
        <w:rPr>
          <w:rStyle w:val="StyleUnderline"/>
        </w:rPr>
        <w:t xml:space="preserve"> indexe</w:t>
      </w:r>
      <w:r w:rsidRPr="00F73780">
        <w:rPr>
          <w:rStyle w:val="Emphasis"/>
          <w:highlight w:val="cyan"/>
        </w:rPr>
        <w:t>s</w:t>
      </w:r>
      <w:r w:rsidRPr="00F73780">
        <w:rPr>
          <w:rStyle w:val="StyleUnderline"/>
          <w:highlight w:val="cyan"/>
        </w:rPr>
        <w:t xml:space="preserve"> are</w:t>
      </w:r>
      <w:r w:rsidRPr="00841B14">
        <w:rPr>
          <w:sz w:val="16"/>
          <w:szCs w:val="16"/>
        </w:rPr>
        <w:t xml:space="preserve"> hovering </w:t>
      </w:r>
      <w:r w:rsidRPr="00F73780">
        <w:rPr>
          <w:rStyle w:val="StyleUnderline"/>
          <w:highlight w:val="cyan"/>
        </w:rPr>
        <w:t xml:space="preserve">near </w:t>
      </w:r>
      <w:r w:rsidRPr="00F73780">
        <w:rPr>
          <w:rStyle w:val="Emphasis"/>
          <w:highlight w:val="cyan"/>
        </w:rPr>
        <w:t>record highs</w:t>
      </w:r>
      <w:r w:rsidRPr="00F73780">
        <w:rPr>
          <w:rStyle w:val="StyleUnderline"/>
          <w:highlight w:val="cyan"/>
        </w:rPr>
        <w:t>, and they</w:t>
      </w:r>
      <w:r w:rsidRPr="00F73780">
        <w:rPr>
          <w:rStyle w:val="StyleUnderline"/>
        </w:rPr>
        <w:t xml:space="preserve"> can </w:t>
      </w:r>
      <w:r w:rsidRPr="00F73780">
        <w:rPr>
          <w:rStyle w:val="StyleUnderline"/>
          <w:highlight w:val="cyan"/>
        </w:rPr>
        <w:t>make</w:t>
      </w:r>
      <w:r w:rsidRPr="00841B14">
        <w:rPr>
          <w:sz w:val="16"/>
          <w:szCs w:val="16"/>
        </w:rPr>
        <w:t xml:space="preserve"> meaningful </w:t>
      </w:r>
      <w:r w:rsidRPr="00F73780">
        <w:rPr>
          <w:rStyle w:val="Emphasis"/>
          <w:highlight w:val="cyan"/>
        </w:rPr>
        <w:t>interest</w:t>
      </w:r>
      <w:r w:rsidRPr="00F73780">
        <w:rPr>
          <w:rStyle w:val="StyleUnderline"/>
          <w:highlight w:val="cyan"/>
        </w:rPr>
        <w:t xml:space="preserve"> on</w:t>
      </w:r>
      <w:r w:rsidRPr="00F73780">
        <w:rPr>
          <w:rStyle w:val="StyleUnderline"/>
        </w:rPr>
        <w:t xml:space="preserve"> their </w:t>
      </w:r>
      <w:r w:rsidRPr="00F73780">
        <w:rPr>
          <w:rStyle w:val="Emphasis"/>
          <w:highlight w:val="cyan"/>
        </w:rPr>
        <w:t>savings</w:t>
      </w:r>
      <w:r w:rsidRPr="00841B14">
        <w:rPr>
          <w:sz w:val="16"/>
          <w:szCs w:val="16"/>
        </w:rPr>
        <w:t xml:space="preserve"> for the first time in decades.</w:t>
      </w:r>
    </w:p>
    <w:p w14:paraId="5AC6A66A" w14:textId="77777777" w:rsidR="008C6DE9" w:rsidRPr="00841B14" w:rsidRDefault="008C6DE9" w:rsidP="008C6DE9">
      <w:pPr>
        <w:rPr>
          <w:sz w:val="16"/>
          <w:szCs w:val="16"/>
        </w:rPr>
      </w:pPr>
      <w:r w:rsidRPr="00841B14">
        <w:rPr>
          <w:sz w:val="16"/>
          <w:szCs w:val="16"/>
        </w:rPr>
        <w:t xml:space="preserve">Because many Americans feel good about their personal finances, they have also continued opening their wallets for vacations, concert tickets, holiday gifts, and other goods and services. </w:t>
      </w:r>
      <w:r w:rsidRPr="00F73780">
        <w:rPr>
          <w:rStyle w:val="StyleUnderline"/>
          <w:highlight w:val="cyan"/>
        </w:rPr>
        <w:t>Consumption</w:t>
      </w:r>
      <w:r w:rsidRPr="00841B14">
        <w:rPr>
          <w:sz w:val="16"/>
          <w:szCs w:val="16"/>
        </w:rPr>
        <w:t xml:space="preserve"> has </w:t>
      </w:r>
      <w:r w:rsidRPr="00F73780">
        <w:rPr>
          <w:rStyle w:val="Emphasis"/>
          <w:highlight w:val="cyan"/>
        </w:rPr>
        <w:t>remained</w:t>
      </w:r>
      <w:r w:rsidRPr="00841B14">
        <w:rPr>
          <w:sz w:val="16"/>
          <w:szCs w:val="16"/>
        </w:rPr>
        <w:t xml:space="preserve"> surprisingly </w:t>
      </w:r>
      <w:r w:rsidRPr="00F73780">
        <w:rPr>
          <w:rStyle w:val="Emphasis"/>
          <w:highlight w:val="cyan"/>
        </w:rPr>
        <w:t>strong</w:t>
      </w:r>
      <w:r w:rsidRPr="00F73780">
        <w:rPr>
          <w:rStyle w:val="StyleUnderline"/>
        </w:rPr>
        <w:t>, even</w:t>
      </w:r>
      <w:r w:rsidRPr="00841B14">
        <w:rPr>
          <w:sz w:val="16"/>
          <w:szCs w:val="16"/>
        </w:rPr>
        <w:t xml:space="preserve"> two </w:t>
      </w:r>
      <w:r w:rsidRPr="00F73780">
        <w:rPr>
          <w:rStyle w:val="StyleUnderline"/>
          <w:highlight w:val="cyan"/>
        </w:rPr>
        <w:t>years into</w:t>
      </w:r>
      <w:r w:rsidRPr="00F73780">
        <w:rPr>
          <w:rStyle w:val="StyleUnderline"/>
        </w:rPr>
        <w:t xml:space="preserve"> the </w:t>
      </w:r>
      <w:r w:rsidRPr="00F73780">
        <w:rPr>
          <w:rStyle w:val="StyleUnderline"/>
          <w:highlight w:val="cyan"/>
        </w:rPr>
        <w:t>Fed’s campaign</w:t>
      </w:r>
      <w:r w:rsidRPr="00F73780">
        <w:rPr>
          <w:rStyle w:val="StyleUnderline"/>
        </w:rPr>
        <w:t xml:space="preserve"> to </w:t>
      </w:r>
      <w:r w:rsidRPr="00F73780">
        <w:rPr>
          <w:rStyle w:val="Emphasis"/>
        </w:rPr>
        <w:t>cool</w:t>
      </w:r>
      <w:r w:rsidRPr="00841B14">
        <w:rPr>
          <w:sz w:val="16"/>
          <w:szCs w:val="16"/>
        </w:rPr>
        <w:t xml:space="preserve"> down </w:t>
      </w:r>
      <w:r w:rsidRPr="00F73780">
        <w:rPr>
          <w:rStyle w:val="StyleUnderline"/>
        </w:rPr>
        <w:t xml:space="preserve">the </w:t>
      </w:r>
      <w:r w:rsidRPr="00F73780">
        <w:rPr>
          <w:rStyle w:val="Emphasis"/>
        </w:rPr>
        <w:t>economy</w:t>
      </w:r>
      <w:r w:rsidRPr="00841B14">
        <w:rPr>
          <w:sz w:val="16"/>
          <w:szCs w:val="16"/>
        </w:rPr>
        <w:t>. And that means the Fed’s interest rate moves, which always take time to play out, seem to be even slower to work this time around.</w:t>
      </w:r>
    </w:p>
    <w:p w14:paraId="11EB118B" w14:textId="77777777" w:rsidR="008C6DE9" w:rsidRDefault="008C6DE9" w:rsidP="008C6DE9">
      <w:pPr>
        <w:rPr>
          <w:sz w:val="16"/>
          <w:szCs w:val="16"/>
        </w:rPr>
      </w:pPr>
      <w:r w:rsidRPr="00841B14">
        <w:rPr>
          <w:sz w:val="16"/>
          <w:szCs w:val="16"/>
        </w:rPr>
        <w:t xml:space="preserve">“Household </w:t>
      </w:r>
      <w:r w:rsidRPr="00F73780">
        <w:rPr>
          <w:rStyle w:val="StyleUnderline"/>
          <w:highlight w:val="cyan"/>
        </w:rPr>
        <w:t>finances</w:t>
      </w:r>
      <w:r w:rsidRPr="00841B14">
        <w:rPr>
          <w:sz w:val="16"/>
          <w:szCs w:val="16"/>
        </w:rPr>
        <w:t xml:space="preserve"> broadly </w:t>
      </w:r>
      <w:r w:rsidRPr="00F73780">
        <w:rPr>
          <w:rStyle w:val="StyleUnderline"/>
        </w:rPr>
        <w:t xml:space="preserve">still </w:t>
      </w:r>
      <w:r w:rsidRPr="00F73780">
        <w:rPr>
          <w:rStyle w:val="Emphasis"/>
          <w:highlight w:val="cyan"/>
        </w:rPr>
        <w:t>look</w:t>
      </w:r>
      <w:r w:rsidRPr="00F73780">
        <w:rPr>
          <w:rStyle w:val="StyleUnderline"/>
          <w:highlight w:val="cyan"/>
        </w:rPr>
        <w:t xml:space="preserve"> pretty </w:t>
      </w:r>
      <w:r w:rsidRPr="00F73780">
        <w:rPr>
          <w:rStyle w:val="Emphasis"/>
          <w:highlight w:val="cyan"/>
        </w:rPr>
        <w:t>good</w:t>
      </w:r>
      <w:r w:rsidRPr="00841B14">
        <w:rPr>
          <w:sz w:val="16"/>
          <w:szCs w:val="16"/>
        </w:rPr>
        <w:t>, though there is a group feeling the pain of high interest rates,” said Karen Dynan, an economist at Harvard and a former chief economist at the Treasury Department. “There are a lot of households in the middle and upper part of the distribution that still have a lot of wherewithal to spend.”</w:t>
      </w:r>
    </w:p>
    <w:p w14:paraId="55C06208" w14:textId="77777777" w:rsidR="008C6DE9" w:rsidRDefault="008C6DE9" w:rsidP="008C6DE9">
      <w:pPr>
        <w:rPr>
          <w:sz w:val="16"/>
          <w:szCs w:val="16"/>
        </w:rPr>
      </w:pPr>
    </w:p>
    <w:p w14:paraId="1F4DB50E" w14:textId="739DCD95" w:rsidR="008C6DE9" w:rsidRDefault="008C6DE9" w:rsidP="008C6DE9">
      <w:pPr>
        <w:pStyle w:val="Heading1"/>
      </w:pPr>
      <w:r>
        <w:t>1AR---Round 3---Georgetown</w:t>
      </w:r>
    </w:p>
    <w:p w14:paraId="195F715C" w14:textId="7AAECF25" w:rsidR="008C6DE9" w:rsidRDefault="008C6DE9" w:rsidP="008C6DE9">
      <w:pPr>
        <w:pStyle w:val="Heading2"/>
      </w:pPr>
      <w:r>
        <w:t>T-Worker</w:t>
      </w:r>
    </w:p>
    <w:p w14:paraId="7D8C8DCA" w14:textId="77777777" w:rsidR="008C6DE9" w:rsidRDefault="008C6DE9" w:rsidP="008C6DE9">
      <w:pPr>
        <w:pStyle w:val="Heading3"/>
      </w:pPr>
      <w:r>
        <w:t>C/I---Collins and Zahra---1AR</w:t>
      </w:r>
    </w:p>
    <w:p w14:paraId="14288781" w14:textId="77777777" w:rsidR="008C6DE9" w:rsidRDefault="008C6DE9" w:rsidP="008C6DE9">
      <w:pPr>
        <w:pStyle w:val="Analytic"/>
      </w:pPr>
    </w:p>
    <w:p w14:paraId="71E322EC" w14:textId="77777777" w:rsidR="008C6DE9" w:rsidRPr="007508E6" w:rsidRDefault="008C6DE9" w:rsidP="008C6DE9">
      <w:pPr>
        <w:pStyle w:val="Heading3"/>
      </w:pPr>
      <w:r>
        <w:t>AFF Ground---1AR</w:t>
      </w:r>
    </w:p>
    <w:p w14:paraId="31BFA761" w14:textId="77777777" w:rsidR="008C6DE9" w:rsidRDefault="008C6DE9" w:rsidP="008C6DE9">
      <w:pPr>
        <w:pStyle w:val="Analytic"/>
      </w:pPr>
    </w:p>
    <w:p w14:paraId="20850098" w14:textId="77777777" w:rsidR="008C6DE9" w:rsidRPr="00CD44D2" w:rsidRDefault="008C6DE9" w:rsidP="008C6DE9"/>
    <w:p w14:paraId="29747E38" w14:textId="77777777" w:rsidR="008C6DE9" w:rsidRDefault="008C6DE9" w:rsidP="008C6DE9">
      <w:pPr>
        <w:pStyle w:val="Heading4"/>
      </w:pPr>
      <w:r>
        <w:t xml:space="preserve">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arg innovation. </w:t>
      </w:r>
    </w:p>
    <w:p w14:paraId="751AEA41" w14:textId="77777777" w:rsidR="008C6DE9" w:rsidRDefault="008C6DE9" w:rsidP="008C6DE9">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1DB7F188" w14:textId="07E4D487" w:rsidR="008C6DE9" w:rsidRPr="008C6DE9" w:rsidRDefault="008C6DE9" w:rsidP="008C6DE9">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4B9AD0C" w14:textId="77777777" w:rsidR="008C6DE9" w:rsidRDefault="008C6DE9" w:rsidP="008C6DE9">
      <w:pPr>
        <w:pStyle w:val="Heading2"/>
        <w:rPr>
          <w:rFonts w:eastAsia="Times New Roman"/>
        </w:rPr>
      </w:pPr>
      <w:r>
        <w:rPr>
          <w:rFonts w:eastAsia="Times New Roman"/>
        </w:rPr>
        <w:t>Rates DA</w:t>
      </w:r>
    </w:p>
    <w:p w14:paraId="28B22308" w14:textId="77777777" w:rsidR="008C6DE9" w:rsidRDefault="008C6DE9" w:rsidP="008C6DE9"/>
    <w:p w14:paraId="54F6A33A" w14:textId="77777777" w:rsidR="008C6DE9" w:rsidRPr="002054B8" w:rsidRDefault="008C6DE9" w:rsidP="008C6DE9">
      <w:pPr>
        <w:pStyle w:val="Heading3"/>
      </w:pPr>
      <w:r w:rsidRPr="002054B8">
        <w:t>AT: L---Wages---1AR</w:t>
      </w:r>
    </w:p>
    <w:p w14:paraId="14E0C030" w14:textId="77777777" w:rsidR="008C6DE9" w:rsidRDefault="008C6DE9" w:rsidP="008C6DE9">
      <w:pPr>
        <w:pStyle w:val="Analytic"/>
      </w:pPr>
    </w:p>
    <w:p w14:paraId="0D39BC4B" w14:textId="77777777" w:rsidR="008C6DE9" w:rsidRDefault="008C6DE9" w:rsidP="008C6DE9">
      <w:pPr>
        <w:pStyle w:val="Heading4"/>
      </w:pPr>
      <w:r>
        <w:t xml:space="preserve">Federal government employs </w:t>
      </w:r>
      <w:r w:rsidRPr="00661203">
        <w:rPr>
          <w:u w:val="single"/>
        </w:rPr>
        <w:t>less</w:t>
      </w:r>
      <w:r>
        <w:t xml:space="preserve"> than </w:t>
      </w:r>
      <w:r w:rsidRPr="00661203">
        <w:rPr>
          <w:u w:val="single"/>
        </w:rPr>
        <w:t>2%</w:t>
      </w:r>
      <w:r>
        <w:t xml:space="preserve"> of the </w:t>
      </w:r>
      <w:r w:rsidRPr="00661203">
        <w:rPr>
          <w:u w:val="single"/>
        </w:rPr>
        <w:t>workforce</w:t>
      </w:r>
      <w:r>
        <w:t xml:space="preserve">. </w:t>
      </w:r>
    </w:p>
    <w:p w14:paraId="7AF94E54" w14:textId="77777777" w:rsidR="008C6DE9" w:rsidRPr="00661203" w:rsidRDefault="008C6DE9" w:rsidP="008C6DE9">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493ED87D" w14:textId="77777777" w:rsidR="008C6DE9" w:rsidRDefault="008C6DE9" w:rsidP="008C6DE9">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B040383" w14:textId="77777777" w:rsidR="008C6DE9" w:rsidRDefault="008C6DE9" w:rsidP="008C6DE9">
      <w:pPr>
        <w:pStyle w:val="Heading4"/>
      </w:pPr>
      <w:r>
        <w:t>The economic effects are negligent.</w:t>
      </w:r>
    </w:p>
    <w:p w14:paraId="340772BC" w14:textId="77777777" w:rsidR="008C6DE9" w:rsidRDefault="008C6DE9" w:rsidP="008C6DE9">
      <w:r w:rsidRPr="00DF3491">
        <w:rPr>
          <w:rStyle w:val="Style13ptBold"/>
        </w:rPr>
        <w:t>Beschel Jr. 25</w:t>
      </w:r>
      <w:r>
        <w:t xml:space="preserve">, Senior nonresident fellow with the Middle East Council on Global Affairs. Formerly led the Center of Government Practice at the World Bank. (Robert P. Beschel Jr., 10-08-2025, “Trump’s Costly Cuts to the Civil Service,” The Atlantic, </w:t>
      </w:r>
      <w:r w:rsidRPr="00DF3491">
        <w:t>https://www.theatlantic.com/politics/archive/2025/10/worst-way-cut-government-spending/684478/</w:t>
      </w:r>
      <w:r>
        <w:t>)</w:t>
      </w:r>
    </w:p>
    <w:p w14:paraId="1CC96E57" w14:textId="77777777" w:rsidR="008C6DE9" w:rsidRPr="008F2D55" w:rsidRDefault="008C6DE9" w:rsidP="008C6DE9">
      <w:pPr>
        <w:rPr>
          <w:sz w:val="16"/>
        </w:rPr>
      </w:pPr>
      <w:r w:rsidRPr="00823A42">
        <w:rPr>
          <w:rStyle w:val="StyleUnderline"/>
          <w:highlight w:val="cyan"/>
        </w:rPr>
        <w:t>The notion that reducing</w:t>
      </w:r>
      <w:r w:rsidRPr="009F12B5">
        <w:rPr>
          <w:rStyle w:val="StyleUnderline"/>
        </w:rPr>
        <w:t xml:space="preserve"> that group </w:t>
      </w:r>
      <w:r w:rsidRPr="00823A42">
        <w:rPr>
          <w:rStyle w:val="StyleUnderline"/>
          <w:highlight w:val="cyan"/>
        </w:rPr>
        <w:t>will result in</w:t>
      </w:r>
      <w:r w:rsidRPr="00823A42">
        <w:rPr>
          <w:sz w:val="16"/>
          <w:highlight w:val="cyan"/>
        </w:rPr>
        <w:t xml:space="preserve"> </w:t>
      </w:r>
      <w:r w:rsidRPr="00823A42">
        <w:rPr>
          <w:rStyle w:val="Emphasis"/>
          <w:highlight w:val="cyan"/>
        </w:rPr>
        <w:t>significant savings</w:t>
      </w:r>
      <w:r w:rsidRPr="00823A42">
        <w:rPr>
          <w:sz w:val="16"/>
          <w:highlight w:val="cyan"/>
        </w:rPr>
        <w:t xml:space="preserve"> </w:t>
      </w:r>
      <w:r w:rsidRPr="00823A42">
        <w:rPr>
          <w:rStyle w:val="StyleUnderline"/>
          <w:highlight w:val="cyan"/>
        </w:rPr>
        <w:t>is</w:t>
      </w:r>
      <w:r w:rsidRPr="008F2D55">
        <w:rPr>
          <w:sz w:val="16"/>
        </w:rPr>
        <w:t xml:space="preserve"> also </w:t>
      </w:r>
      <w:r w:rsidRPr="00823A42">
        <w:rPr>
          <w:rStyle w:val="Emphasis"/>
          <w:highlight w:val="cyan"/>
        </w:rPr>
        <w:t>mistaken</w:t>
      </w:r>
      <w:r w:rsidRPr="00823A42">
        <w:rPr>
          <w:sz w:val="16"/>
          <w:highlight w:val="cyan"/>
        </w:rPr>
        <w:t xml:space="preserve">. </w:t>
      </w:r>
      <w:r w:rsidRPr="00823A42">
        <w:rPr>
          <w:rStyle w:val="StyleUnderline"/>
          <w:highlight w:val="cyan"/>
        </w:rPr>
        <w:t>The cost of</w:t>
      </w:r>
      <w:r w:rsidRPr="008F2D55">
        <w:rPr>
          <w:sz w:val="16"/>
        </w:rPr>
        <w:t xml:space="preserve"> their </w:t>
      </w:r>
      <w:r w:rsidRPr="00823A42">
        <w:rPr>
          <w:rStyle w:val="Emphasis"/>
          <w:highlight w:val="cyan"/>
        </w:rPr>
        <w:t>salaries</w:t>
      </w:r>
      <w:r w:rsidRPr="008F2D55">
        <w:rPr>
          <w:sz w:val="16"/>
        </w:rPr>
        <w:t xml:space="preserve">, near $336 billion annually, </w:t>
      </w:r>
      <w:r w:rsidRPr="009F12B5">
        <w:rPr>
          <w:rStyle w:val="StyleUnderline"/>
        </w:rPr>
        <w:t xml:space="preserve">may appear impressive, but this </w:t>
      </w:r>
      <w:r w:rsidRPr="00823A42">
        <w:rPr>
          <w:rStyle w:val="StyleUnderline"/>
          <w:highlight w:val="cyan"/>
        </w:rPr>
        <w:t>is</w:t>
      </w:r>
      <w:r w:rsidRPr="009F12B5">
        <w:rPr>
          <w:rStyle w:val="StyleUnderline"/>
        </w:rPr>
        <w:t xml:space="preserve"> only about</w:t>
      </w:r>
      <w:r w:rsidRPr="008F2D55">
        <w:rPr>
          <w:sz w:val="16"/>
        </w:rPr>
        <w:t xml:space="preserve"> </w:t>
      </w:r>
      <w:r w:rsidRPr="00823A42">
        <w:rPr>
          <w:rStyle w:val="Emphasis"/>
          <w:highlight w:val="cyan"/>
        </w:rPr>
        <w:t>5 percent</w:t>
      </w:r>
      <w:r w:rsidRPr="00823A42">
        <w:rPr>
          <w:sz w:val="16"/>
          <w:highlight w:val="cyan"/>
        </w:rPr>
        <w:t xml:space="preserve"> </w:t>
      </w:r>
      <w:r w:rsidRPr="00823A42">
        <w:rPr>
          <w:rStyle w:val="StyleUnderline"/>
          <w:highlight w:val="cyan"/>
        </w:rPr>
        <w:t>of the</w:t>
      </w:r>
      <w:r w:rsidRPr="009F12B5">
        <w:rPr>
          <w:rStyle w:val="StyleUnderline"/>
        </w:rPr>
        <w:t xml:space="preserve"> most recent </w:t>
      </w:r>
      <w:r w:rsidRPr="00823A42">
        <w:rPr>
          <w:rStyle w:val="StyleUnderline"/>
          <w:highlight w:val="cyan"/>
        </w:rPr>
        <w:t>federal budget</w:t>
      </w:r>
      <w:r w:rsidRPr="009F12B5">
        <w:rPr>
          <w:rStyle w:val="StyleUnderline"/>
        </w:rPr>
        <w:t xml:space="preserve"> of $6.8 trillion. </w:t>
      </w:r>
      <w:r w:rsidRPr="00823A42">
        <w:rPr>
          <w:rStyle w:val="StyleUnderline"/>
          <w:highlight w:val="cyan"/>
        </w:rPr>
        <w:t>Social Security, defense, Medicare, and interest</w:t>
      </w:r>
      <w:r w:rsidRPr="009F12B5">
        <w:rPr>
          <w:rStyle w:val="StyleUnderline"/>
        </w:rPr>
        <w:t xml:space="preserve"> on the</w:t>
      </w:r>
      <w:r w:rsidRPr="008F2D55">
        <w:rPr>
          <w:sz w:val="16"/>
        </w:rPr>
        <w:t xml:space="preserve"> </w:t>
      </w:r>
      <w:r w:rsidRPr="009F12B5">
        <w:rPr>
          <w:rStyle w:val="Emphasis"/>
        </w:rPr>
        <w:t>federal debt</w:t>
      </w:r>
      <w:r w:rsidRPr="008F2D55">
        <w:rPr>
          <w:sz w:val="16"/>
        </w:rPr>
        <w:t xml:space="preserve"> </w:t>
      </w:r>
      <w:r w:rsidRPr="00823A42">
        <w:rPr>
          <w:rStyle w:val="StyleUnderline"/>
          <w:highlight w:val="cyan"/>
        </w:rPr>
        <w:t>are the main drivers of cost</w:t>
      </w:r>
      <w:r w:rsidRPr="009F12B5">
        <w:rPr>
          <w:rStyle w:val="StyleUnderline"/>
        </w:rPr>
        <w:t>, and</w:t>
      </w:r>
      <w:r w:rsidRPr="008F2D55">
        <w:rPr>
          <w:sz w:val="16"/>
        </w:rPr>
        <w:t xml:space="preserve"> much of this </w:t>
      </w:r>
      <w:r w:rsidRPr="009F12B5">
        <w:rPr>
          <w:rStyle w:val="Emphasis"/>
        </w:rPr>
        <w:t>spending</w:t>
      </w:r>
      <w:r w:rsidRPr="008F2D55">
        <w:rPr>
          <w:sz w:val="16"/>
        </w:rPr>
        <w:t xml:space="preserve"> </w:t>
      </w:r>
      <w:r w:rsidRPr="009F12B5">
        <w:rPr>
          <w:rStyle w:val="StyleUnderline"/>
        </w:rPr>
        <w:t>is mandated</w:t>
      </w:r>
      <w:r w:rsidRPr="008F2D55">
        <w:rPr>
          <w:sz w:val="16"/>
        </w:rPr>
        <w:t xml:space="preserve"> either </w:t>
      </w:r>
      <w:r w:rsidRPr="009F12B5">
        <w:rPr>
          <w:rStyle w:val="StyleUnderline"/>
        </w:rPr>
        <w:t>by</w:t>
      </w:r>
      <w:r w:rsidRPr="008F2D55">
        <w:rPr>
          <w:sz w:val="16"/>
        </w:rPr>
        <w:t xml:space="preserve"> </w:t>
      </w:r>
      <w:r w:rsidRPr="009F12B5">
        <w:rPr>
          <w:rStyle w:val="Emphasis"/>
        </w:rPr>
        <w:t>legislation</w:t>
      </w:r>
      <w:r w:rsidRPr="008F2D55">
        <w:rPr>
          <w:sz w:val="16"/>
        </w:rPr>
        <w:t xml:space="preserve"> </w:t>
      </w:r>
      <w:r w:rsidRPr="009F12B5">
        <w:rPr>
          <w:rStyle w:val="StyleUnderline"/>
        </w:rPr>
        <w:t>or the cold, hard</w:t>
      </w:r>
      <w:r w:rsidRPr="008F2D55">
        <w:rPr>
          <w:sz w:val="16"/>
        </w:rPr>
        <w:t xml:space="preserve"> </w:t>
      </w:r>
      <w:r w:rsidRPr="009F12B5">
        <w:rPr>
          <w:rStyle w:val="Emphasis"/>
        </w:rPr>
        <w:t>fiscal reality</w:t>
      </w:r>
      <w:r w:rsidRPr="008F2D55">
        <w:rPr>
          <w:sz w:val="16"/>
        </w:rPr>
        <w:t xml:space="preserve"> </w:t>
      </w:r>
      <w:r w:rsidRPr="009F12B5">
        <w:rPr>
          <w:rStyle w:val="StyleUnderline"/>
        </w:rPr>
        <w:t>of servicing government debt</w:t>
      </w:r>
      <w:r w:rsidRPr="008F2D55">
        <w:rPr>
          <w:sz w:val="16"/>
        </w:rPr>
        <w:t xml:space="preserve">. Of the 27 percent of the budget that is discretionary and subject to annual appropriation by Congress, civilian salaries account for only about 18.6 percent. </w:t>
      </w:r>
      <w:r w:rsidRPr="00823A42">
        <w:rPr>
          <w:rStyle w:val="StyleUnderline"/>
          <w:highlight w:val="cyan"/>
        </w:rPr>
        <w:t>A 20 percent cut in the federal civilian-wage</w:t>
      </w:r>
      <w:r w:rsidRPr="009F12B5">
        <w:rPr>
          <w:rStyle w:val="StyleUnderline"/>
        </w:rPr>
        <w:t xml:space="preserve"> bill </w:t>
      </w:r>
      <w:r w:rsidRPr="00823A42">
        <w:rPr>
          <w:rStyle w:val="StyleUnderline"/>
          <w:highlight w:val="cyan"/>
        </w:rPr>
        <w:t>would yield</w:t>
      </w:r>
      <w:r w:rsidRPr="009F12B5">
        <w:rPr>
          <w:rStyle w:val="StyleUnderline"/>
        </w:rPr>
        <w:t xml:space="preserve"> about</w:t>
      </w:r>
      <w:r w:rsidRPr="008F2D55">
        <w:rPr>
          <w:sz w:val="16"/>
        </w:rPr>
        <w:t xml:space="preserve"> </w:t>
      </w:r>
      <w:r w:rsidRPr="009F12B5">
        <w:rPr>
          <w:rStyle w:val="Emphasis"/>
        </w:rPr>
        <w:t>$67 billion</w:t>
      </w:r>
      <w:r w:rsidRPr="008F2D55">
        <w:rPr>
          <w:sz w:val="16"/>
        </w:rPr>
        <w:t xml:space="preserve">, equivalent to </w:t>
      </w:r>
      <w:r w:rsidRPr="00823A42">
        <w:rPr>
          <w:rStyle w:val="StyleUnderline"/>
          <w:highlight w:val="cyan"/>
        </w:rPr>
        <w:t>a</w:t>
      </w:r>
      <w:r w:rsidRPr="008F2D55">
        <w:rPr>
          <w:sz w:val="16"/>
        </w:rPr>
        <w:t xml:space="preserve"> roughly </w:t>
      </w:r>
      <w:r w:rsidRPr="00823A42">
        <w:rPr>
          <w:rStyle w:val="Emphasis"/>
          <w:highlight w:val="cyan"/>
        </w:rPr>
        <w:t>1 percent reduction</w:t>
      </w:r>
      <w:r w:rsidRPr="00823A42">
        <w:rPr>
          <w:sz w:val="16"/>
          <w:highlight w:val="cyan"/>
        </w:rPr>
        <w:t xml:space="preserve"> </w:t>
      </w:r>
      <w:r w:rsidRPr="00823A42">
        <w:rPr>
          <w:rStyle w:val="StyleUnderline"/>
          <w:highlight w:val="cyan"/>
        </w:rPr>
        <w:t>in the government’s</w:t>
      </w:r>
      <w:r w:rsidRPr="009F12B5">
        <w:rPr>
          <w:rStyle w:val="StyleUnderline"/>
        </w:rPr>
        <w:t xml:space="preserve"> overall </w:t>
      </w:r>
      <w:r w:rsidRPr="00823A42">
        <w:rPr>
          <w:rStyle w:val="StyleUnderline"/>
          <w:highlight w:val="cyan"/>
        </w:rPr>
        <w:t>budget</w:t>
      </w:r>
      <w:r w:rsidRPr="008F2D55">
        <w:rPr>
          <w:sz w:val="16"/>
        </w:rPr>
        <w:t xml:space="preserve">. For context, </w:t>
      </w:r>
      <w:r w:rsidRPr="009F12B5">
        <w:rPr>
          <w:rStyle w:val="StyleUnderline"/>
        </w:rPr>
        <w:t>the</w:t>
      </w:r>
      <w:r w:rsidRPr="008F2D55">
        <w:rPr>
          <w:sz w:val="16"/>
        </w:rPr>
        <w:t xml:space="preserve"> U.S. </w:t>
      </w:r>
      <w:r w:rsidRPr="009F12B5">
        <w:rPr>
          <w:rStyle w:val="Emphasis"/>
        </w:rPr>
        <w:t>G</w:t>
      </w:r>
      <w:r w:rsidRPr="008F2D55">
        <w:rPr>
          <w:sz w:val="16"/>
        </w:rPr>
        <w:t xml:space="preserve">overnment </w:t>
      </w:r>
      <w:r w:rsidRPr="009F12B5">
        <w:rPr>
          <w:rStyle w:val="Emphasis"/>
        </w:rPr>
        <w:t>A</w:t>
      </w:r>
      <w:r w:rsidRPr="008F2D55">
        <w:rPr>
          <w:sz w:val="16"/>
        </w:rPr>
        <w:t xml:space="preserve">ccountability </w:t>
      </w:r>
      <w:r w:rsidRPr="009F12B5">
        <w:rPr>
          <w:rStyle w:val="Emphasis"/>
        </w:rPr>
        <w:t>O</w:t>
      </w:r>
      <w:r w:rsidRPr="008F2D55">
        <w:rPr>
          <w:sz w:val="16"/>
        </w:rPr>
        <w:t xml:space="preserve">ffice </w:t>
      </w:r>
      <w:r w:rsidRPr="009F12B5">
        <w:rPr>
          <w:rStyle w:val="StyleUnderline"/>
        </w:rPr>
        <w:t>estimates that Medicare and Medicaid made more than</w:t>
      </w:r>
      <w:r w:rsidRPr="008F2D55">
        <w:rPr>
          <w:sz w:val="16"/>
        </w:rPr>
        <w:t xml:space="preserve"> </w:t>
      </w:r>
      <w:r w:rsidRPr="009F12B5">
        <w:rPr>
          <w:rStyle w:val="Emphasis"/>
        </w:rPr>
        <w:t>$100 billion</w:t>
      </w:r>
      <w:r w:rsidRPr="008F2D55">
        <w:rPr>
          <w:sz w:val="16"/>
        </w:rPr>
        <w:t xml:space="preserve"> </w:t>
      </w:r>
      <w:r w:rsidRPr="009F12B5">
        <w:rPr>
          <w:rStyle w:val="StyleUnderline"/>
        </w:rPr>
        <w:t>in</w:t>
      </w:r>
      <w:r w:rsidRPr="008F2D55">
        <w:rPr>
          <w:sz w:val="16"/>
        </w:rPr>
        <w:t xml:space="preserve"> </w:t>
      </w:r>
      <w:r w:rsidRPr="009F12B5">
        <w:rPr>
          <w:rStyle w:val="Emphasis"/>
        </w:rPr>
        <w:t>improper payments</w:t>
      </w:r>
      <w:r w:rsidRPr="008F2D55">
        <w:rPr>
          <w:sz w:val="16"/>
        </w:rPr>
        <w:t xml:space="preserve"> </w:t>
      </w:r>
      <w:r w:rsidRPr="009F12B5">
        <w:rPr>
          <w:rStyle w:val="StyleUnderline"/>
        </w:rPr>
        <w:t>in 2023</w:t>
      </w:r>
      <w:r w:rsidRPr="008F2D55">
        <w:rPr>
          <w:sz w:val="16"/>
        </w:rPr>
        <w:t>.</w:t>
      </w:r>
    </w:p>
    <w:p w14:paraId="769AC37D" w14:textId="77777777" w:rsidR="008C6DE9" w:rsidRPr="008F2D55" w:rsidRDefault="008C6DE9" w:rsidP="008C6DE9">
      <w:pPr>
        <w:rPr>
          <w:sz w:val="16"/>
        </w:rPr>
      </w:pPr>
      <w:r w:rsidRPr="009F12B5">
        <w:rPr>
          <w:rStyle w:val="StyleUnderline"/>
        </w:rPr>
        <w:t>Republicans</w:t>
      </w:r>
      <w:r w:rsidRPr="008F2D55">
        <w:rPr>
          <w:sz w:val="16"/>
        </w:rPr>
        <w:t xml:space="preserve"> from President Donald Trump down have </w:t>
      </w:r>
      <w:r w:rsidRPr="009F12B5">
        <w:rPr>
          <w:rStyle w:val="StyleUnderline"/>
        </w:rPr>
        <w:t>decried the excesses of the public-sector workforce and blamed</w:t>
      </w:r>
      <w:r w:rsidRPr="008F2D55">
        <w:rPr>
          <w:sz w:val="16"/>
        </w:rPr>
        <w:t xml:space="preserve"> Joe </w:t>
      </w:r>
      <w:r w:rsidRPr="009F12B5">
        <w:rPr>
          <w:rStyle w:val="Emphasis"/>
        </w:rPr>
        <w:t>Biden</w:t>
      </w:r>
      <w:r w:rsidRPr="008F2D55">
        <w:rPr>
          <w:sz w:val="16"/>
        </w:rPr>
        <w:t xml:space="preserve"> for it. Some </w:t>
      </w:r>
      <w:r w:rsidRPr="009F12B5">
        <w:rPr>
          <w:rStyle w:val="StyleUnderline"/>
        </w:rPr>
        <w:t>prominent</w:t>
      </w:r>
      <w:r w:rsidRPr="008F2D55">
        <w:rPr>
          <w:sz w:val="16"/>
        </w:rPr>
        <w:t xml:space="preserve"> social-media </w:t>
      </w:r>
      <w:r w:rsidRPr="009F12B5">
        <w:rPr>
          <w:rStyle w:val="StyleUnderline"/>
        </w:rPr>
        <w:t>influencers have claimed that the former president increased the civilian workforce by</w:t>
      </w:r>
      <w:r w:rsidRPr="008F2D55">
        <w:rPr>
          <w:sz w:val="16"/>
        </w:rPr>
        <w:t xml:space="preserve"> nearly </w:t>
      </w:r>
      <w:r w:rsidRPr="009F12B5">
        <w:rPr>
          <w:rStyle w:val="Emphasis"/>
        </w:rPr>
        <w:t>50 percent</w:t>
      </w:r>
      <w:r w:rsidRPr="008F2D55">
        <w:rPr>
          <w:sz w:val="16"/>
        </w:rPr>
        <w:t xml:space="preserve">. </w:t>
      </w:r>
      <w:r w:rsidRPr="009F12B5">
        <w:rPr>
          <w:rStyle w:val="StyleUnderline"/>
        </w:rPr>
        <w:t>In reality, Biden oversaw an increase of about</w:t>
      </w:r>
      <w:r w:rsidRPr="008F2D55">
        <w:rPr>
          <w:sz w:val="16"/>
        </w:rPr>
        <w:t xml:space="preserve"> </w:t>
      </w:r>
      <w:r w:rsidRPr="009F12B5">
        <w:rPr>
          <w:rStyle w:val="Emphasis"/>
        </w:rPr>
        <w:t>4.8</w:t>
      </w:r>
      <w:r w:rsidRPr="008F2D55">
        <w:rPr>
          <w:sz w:val="16"/>
        </w:rPr>
        <w:t xml:space="preserve"> percent. The increase in Trump’s first term was 2.6 percent.</w:t>
      </w:r>
    </w:p>
    <w:p w14:paraId="2A4A81FB" w14:textId="77777777" w:rsidR="008C6DE9" w:rsidRPr="008F2D55" w:rsidRDefault="008C6DE9" w:rsidP="008C6DE9">
      <w:pPr>
        <w:rPr>
          <w:sz w:val="16"/>
        </w:rPr>
      </w:pPr>
      <w:r w:rsidRPr="00823A42">
        <w:rPr>
          <w:rStyle w:val="StyleUnderline"/>
          <w:highlight w:val="cyan"/>
        </w:rPr>
        <w:t>After</w:t>
      </w:r>
      <w:r w:rsidRPr="008F2D55">
        <w:rPr>
          <w:sz w:val="16"/>
        </w:rPr>
        <w:t xml:space="preserve"> surging to 3.4 million during </w:t>
      </w:r>
      <w:r w:rsidRPr="00823A42">
        <w:rPr>
          <w:rStyle w:val="Emphasis"/>
          <w:highlight w:val="cyan"/>
        </w:rPr>
        <w:t>W</w:t>
      </w:r>
      <w:r w:rsidRPr="008F2D55">
        <w:rPr>
          <w:sz w:val="16"/>
        </w:rPr>
        <w:t xml:space="preserve">orld </w:t>
      </w:r>
      <w:r w:rsidRPr="00823A42">
        <w:rPr>
          <w:rStyle w:val="Emphasis"/>
          <w:highlight w:val="cyan"/>
        </w:rPr>
        <w:t>W</w:t>
      </w:r>
      <w:r w:rsidRPr="008F2D55">
        <w:rPr>
          <w:sz w:val="16"/>
        </w:rPr>
        <w:t xml:space="preserve">ar </w:t>
      </w:r>
      <w:r w:rsidRPr="00823A42">
        <w:rPr>
          <w:rStyle w:val="Emphasis"/>
          <w:highlight w:val="cyan"/>
        </w:rPr>
        <w:t>II</w:t>
      </w:r>
      <w:r w:rsidRPr="008F2D55">
        <w:rPr>
          <w:sz w:val="16"/>
        </w:rPr>
        <w:t xml:space="preserve"> and crashing to 1.4 million in 1950, </w:t>
      </w:r>
      <w:r w:rsidRPr="00823A42">
        <w:rPr>
          <w:rStyle w:val="StyleUnderline"/>
          <w:highlight w:val="cyan"/>
        </w:rPr>
        <w:t>the</w:t>
      </w:r>
      <w:r w:rsidRPr="009F12B5">
        <w:rPr>
          <w:rStyle w:val="StyleUnderline"/>
        </w:rPr>
        <w:t xml:space="preserve"> overall </w:t>
      </w:r>
      <w:r w:rsidRPr="00823A42">
        <w:rPr>
          <w:rStyle w:val="StyleUnderline"/>
          <w:highlight w:val="cyan"/>
        </w:rPr>
        <w:t>size of the federal</w:t>
      </w:r>
      <w:r w:rsidRPr="009F12B5">
        <w:rPr>
          <w:rStyle w:val="StyleUnderline"/>
        </w:rPr>
        <w:t xml:space="preserve"> civilian </w:t>
      </w:r>
      <w:r w:rsidRPr="00823A42">
        <w:rPr>
          <w:rStyle w:val="StyleUnderline"/>
          <w:highlight w:val="cyan"/>
        </w:rPr>
        <w:t>workforce</w:t>
      </w:r>
      <w:r w:rsidRPr="009F12B5">
        <w:rPr>
          <w:rStyle w:val="StyleUnderline"/>
        </w:rPr>
        <w:t xml:space="preserve"> has </w:t>
      </w:r>
      <w:r w:rsidRPr="00823A42">
        <w:rPr>
          <w:rStyle w:val="StyleUnderline"/>
          <w:highlight w:val="cyan"/>
        </w:rPr>
        <w:t>remained</w:t>
      </w:r>
      <w:r w:rsidRPr="008F2D55">
        <w:rPr>
          <w:sz w:val="16"/>
        </w:rPr>
        <w:t> relatively </w:t>
      </w:r>
      <w:r w:rsidRPr="00823A42">
        <w:rPr>
          <w:rStyle w:val="Emphasis"/>
          <w:highlight w:val="cyan"/>
        </w:rPr>
        <w:t>consistent</w:t>
      </w:r>
      <w:r w:rsidRPr="008F2D55">
        <w:rPr>
          <w:sz w:val="16"/>
        </w:rPr>
        <w:t xml:space="preserve">, fluctuating between 1.8 million and 2.3 million even as the country’s population has more than doubled. </w:t>
      </w:r>
      <w:r w:rsidRPr="00823A42">
        <w:rPr>
          <w:rStyle w:val="StyleUnderline"/>
          <w:highlight w:val="cyan"/>
        </w:rPr>
        <w:t>Spending</w:t>
      </w:r>
      <w:r w:rsidRPr="009F12B5">
        <w:rPr>
          <w:rStyle w:val="StyleUnderline"/>
        </w:rPr>
        <w:t xml:space="preserve"> on civilian personnel in the executive </w:t>
      </w:r>
      <w:r w:rsidRPr="00823A42">
        <w:rPr>
          <w:rStyle w:val="StyleUnderline"/>
        </w:rPr>
        <w:t xml:space="preserve">branch </w:t>
      </w:r>
      <w:r w:rsidRPr="00823A42">
        <w:rPr>
          <w:rStyle w:val="StyleUnderline"/>
          <w:highlight w:val="cyan"/>
        </w:rPr>
        <w:t>has</w:t>
      </w:r>
      <w:r w:rsidRPr="00823A42">
        <w:rPr>
          <w:rStyle w:val="StyleUnderline"/>
        </w:rPr>
        <w:t xml:space="preserve"> also </w:t>
      </w:r>
      <w:r w:rsidRPr="00823A42">
        <w:rPr>
          <w:rStyle w:val="StyleUnderline"/>
          <w:highlight w:val="cyan"/>
        </w:rPr>
        <w:t>been</w:t>
      </w:r>
      <w:r w:rsidRPr="00823A42">
        <w:rPr>
          <w:rStyle w:val="StyleUnderline"/>
        </w:rPr>
        <w:t> fairly</w:t>
      </w:r>
      <w:r w:rsidRPr="008F2D55">
        <w:rPr>
          <w:sz w:val="16"/>
        </w:rPr>
        <w:t xml:space="preserve"> </w:t>
      </w:r>
      <w:r w:rsidRPr="00823A42">
        <w:rPr>
          <w:rStyle w:val="Emphasis"/>
          <w:highlight w:val="cyan"/>
        </w:rPr>
        <w:t>stable</w:t>
      </w:r>
      <w:r w:rsidRPr="008F2D55">
        <w:rPr>
          <w:sz w:val="16"/>
        </w:rPr>
        <w:t>, between 4 and 7 percent of total federal spending since 2000.</w:t>
      </w:r>
    </w:p>
    <w:p w14:paraId="07693F7F" w14:textId="77777777" w:rsidR="008C6DE9" w:rsidRPr="008F2D55" w:rsidRDefault="008C6DE9" w:rsidP="008C6DE9">
      <w:pPr>
        <w:rPr>
          <w:sz w:val="16"/>
        </w:rPr>
      </w:pPr>
      <w:r w:rsidRPr="008F2D55">
        <w:rPr>
          <w:sz w:val="16"/>
        </w:rPr>
        <w:t xml:space="preserve">Another persistent bone of contention is whether federal civil servants are overpaid. </w:t>
      </w:r>
      <w:r w:rsidRPr="009F12B5">
        <w:rPr>
          <w:rStyle w:val="StyleUnderline"/>
        </w:rPr>
        <w:t>The average</w:t>
      </w:r>
      <w:r w:rsidRPr="008F2D55">
        <w:rPr>
          <w:sz w:val="16"/>
        </w:rPr>
        <w:t xml:space="preserve"> </w:t>
      </w:r>
      <w:r w:rsidRPr="00823A42">
        <w:rPr>
          <w:rStyle w:val="Emphasis"/>
          <w:highlight w:val="cyan"/>
        </w:rPr>
        <w:t>salary</w:t>
      </w:r>
      <w:r w:rsidRPr="008F2D55">
        <w:rPr>
          <w:sz w:val="16"/>
        </w:rPr>
        <w:t xml:space="preserve"> </w:t>
      </w:r>
      <w:r w:rsidRPr="009F12B5">
        <w:rPr>
          <w:rStyle w:val="StyleUnderline"/>
        </w:rPr>
        <w:t>across the federal workforce</w:t>
      </w:r>
      <w:r w:rsidRPr="008F2D55">
        <w:rPr>
          <w:sz w:val="16"/>
        </w:rPr>
        <w:t xml:space="preserve">, at $106,382 as of March 2024, </w:t>
      </w:r>
      <w:r w:rsidRPr="00823A42">
        <w:rPr>
          <w:rStyle w:val="StyleUnderline"/>
          <w:highlight w:val="cyan"/>
        </w:rPr>
        <w:t>does exceed</w:t>
      </w:r>
      <w:r w:rsidRPr="009F12B5">
        <w:rPr>
          <w:rStyle w:val="StyleUnderline"/>
        </w:rPr>
        <w:t xml:space="preserve"> the</w:t>
      </w:r>
      <w:r w:rsidRPr="008F2D55">
        <w:rPr>
          <w:sz w:val="16"/>
        </w:rPr>
        <w:t xml:space="preserve"> </w:t>
      </w:r>
      <w:r w:rsidRPr="00823A42">
        <w:rPr>
          <w:rStyle w:val="Emphasis"/>
          <w:highlight w:val="cyan"/>
        </w:rPr>
        <w:t>national average</w:t>
      </w:r>
      <w:r w:rsidRPr="008F2D55">
        <w:rPr>
          <w:sz w:val="16"/>
        </w:rPr>
        <w:t xml:space="preserve"> of $63,795. </w:t>
      </w:r>
      <w:r w:rsidRPr="00823A42">
        <w:rPr>
          <w:rStyle w:val="StyleUnderline"/>
          <w:highlight w:val="cyan"/>
        </w:rPr>
        <w:t>Yet</w:t>
      </w:r>
      <w:r w:rsidRPr="008F2D55">
        <w:rPr>
          <w:sz w:val="16"/>
        </w:rPr>
        <w:t xml:space="preserve"> about </w:t>
      </w:r>
      <w:r w:rsidRPr="00823A42">
        <w:rPr>
          <w:rStyle w:val="Emphasis"/>
          <w:highlight w:val="cyan"/>
        </w:rPr>
        <w:t>92 percent</w:t>
      </w:r>
      <w:r w:rsidRPr="00823A42">
        <w:rPr>
          <w:sz w:val="16"/>
          <w:highlight w:val="cyan"/>
        </w:rPr>
        <w:t> </w:t>
      </w:r>
      <w:r w:rsidRPr="00823A42">
        <w:rPr>
          <w:rStyle w:val="StyleUnderline"/>
          <w:highlight w:val="cyan"/>
        </w:rPr>
        <w:t>of federal employees work in white-collar</w:t>
      </w:r>
      <w:r w:rsidRPr="009F12B5">
        <w:rPr>
          <w:rStyle w:val="StyleUnderline"/>
        </w:rPr>
        <w:t xml:space="preserve"> positions, </w:t>
      </w:r>
      <w:r w:rsidRPr="00823A42">
        <w:rPr>
          <w:rStyle w:val="StyleUnderline"/>
          <w:highlight w:val="cyan"/>
        </w:rPr>
        <w:t>and a</w:t>
      </w:r>
      <w:r w:rsidRPr="00823A42">
        <w:rPr>
          <w:sz w:val="16"/>
          <w:highlight w:val="cyan"/>
        </w:rPr>
        <w:t> </w:t>
      </w:r>
      <w:r w:rsidRPr="00823A42">
        <w:rPr>
          <w:rStyle w:val="Emphasis"/>
          <w:highlight w:val="cyan"/>
        </w:rPr>
        <w:t>higher proportion</w:t>
      </w:r>
      <w:r w:rsidRPr="008F2D55">
        <w:rPr>
          <w:sz w:val="16"/>
        </w:rPr>
        <w:t> </w:t>
      </w:r>
      <w:r w:rsidRPr="009F12B5">
        <w:rPr>
          <w:rStyle w:val="StyleUnderline"/>
        </w:rPr>
        <w:t xml:space="preserve">of federal workers </w:t>
      </w:r>
      <w:r w:rsidRPr="00823A42">
        <w:rPr>
          <w:rStyle w:val="StyleUnderline"/>
          <w:highlight w:val="cyan"/>
        </w:rPr>
        <w:t>possess a</w:t>
      </w:r>
      <w:r w:rsidRPr="008F2D55">
        <w:rPr>
          <w:sz w:val="16"/>
        </w:rPr>
        <w:t xml:space="preserve"> bachelor’s or an </w:t>
      </w:r>
      <w:r w:rsidRPr="00823A42">
        <w:rPr>
          <w:rStyle w:val="Emphasis"/>
          <w:highlight w:val="cyan"/>
        </w:rPr>
        <w:t>advanced degree</w:t>
      </w:r>
      <w:r w:rsidRPr="008F2D55">
        <w:rPr>
          <w:sz w:val="16"/>
        </w:rPr>
        <w:t xml:space="preserve"> (31.5 percent in 2023) </w:t>
      </w:r>
      <w:r w:rsidRPr="009F12B5">
        <w:rPr>
          <w:rStyle w:val="StyleUnderline"/>
        </w:rPr>
        <w:t>than the</w:t>
      </w:r>
      <w:r w:rsidRPr="008F2D55">
        <w:rPr>
          <w:sz w:val="16"/>
        </w:rPr>
        <w:t xml:space="preserve"> </w:t>
      </w:r>
      <w:r w:rsidRPr="009F12B5">
        <w:rPr>
          <w:rStyle w:val="Emphasis"/>
        </w:rPr>
        <w:t>broader labor force</w:t>
      </w:r>
      <w:r w:rsidRPr="008F2D55">
        <w:rPr>
          <w:sz w:val="16"/>
        </w:rPr>
        <w:t xml:space="preserve"> (27.7 percent). </w:t>
      </w:r>
      <w:r w:rsidRPr="009F12B5">
        <w:rPr>
          <w:rStyle w:val="StyleUnderline"/>
        </w:rPr>
        <w:t xml:space="preserve">Civil-service </w:t>
      </w:r>
      <w:r w:rsidRPr="00823A42">
        <w:rPr>
          <w:rStyle w:val="StyleUnderline"/>
          <w:highlight w:val="cyan"/>
        </w:rPr>
        <w:t>wages have</w:t>
      </w:r>
      <w:r w:rsidRPr="008F2D55">
        <w:rPr>
          <w:sz w:val="16"/>
        </w:rPr>
        <w:t> also </w:t>
      </w:r>
      <w:r w:rsidRPr="00823A42">
        <w:rPr>
          <w:rStyle w:val="StyleUnderline"/>
          <w:highlight w:val="cyan"/>
        </w:rPr>
        <w:t xml:space="preserve">grown more </w:t>
      </w:r>
      <w:r w:rsidRPr="00823A42">
        <w:rPr>
          <w:rStyle w:val="Emphasis"/>
          <w:highlight w:val="cyan"/>
        </w:rPr>
        <w:t>slowly</w:t>
      </w:r>
      <w:r w:rsidRPr="008F2D55">
        <w:rPr>
          <w:sz w:val="16"/>
        </w:rPr>
        <w:t xml:space="preserve">, on average, </w:t>
      </w:r>
      <w:r w:rsidRPr="009F12B5">
        <w:rPr>
          <w:rStyle w:val="StyleUnderline"/>
        </w:rPr>
        <w:t>than those for private-sector jobs, and the federal government must compete on the</w:t>
      </w:r>
      <w:r w:rsidRPr="008F2D55">
        <w:rPr>
          <w:sz w:val="16"/>
        </w:rPr>
        <w:t xml:space="preserve"> </w:t>
      </w:r>
      <w:r w:rsidRPr="009F12B5">
        <w:rPr>
          <w:rStyle w:val="Emphasis"/>
        </w:rPr>
        <w:t>open market</w:t>
      </w:r>
      <w:r w:rsidRPr="008F2D55">
        <w:rPr>
          <w:sz w:val="16"/>
        </w:rPr>
        <w:t xml:space="preserve"> </w:t>
      </w:r>
      <w:r w:rsidRPr="009F12B5">
        <w:rPr>
          <w:rStyle w:val="StyleUnderline"/>
        </w:rPr>
        <w:t>for staff in</w:t>
      </w:r>
      <w:r w:rsidRPr="008F2D55">
        <w:rPr>
          <w:sz w:val="16"/>
        </w:rPr>
        <w:t xml:space="preserve"> high</w:t>
      </w:r>
      <w:r w:rsidRPr="009F12B5">
        <w:rPr>
          <w:rStyle w:val="Emphasis"/>
        </w:rPr>
        <w:t>-demand areas</w:t>
      </w:r>
      <w:r w:rsidRPr="008F2D55">
        <w:rPr>
          <w:sz w:val="16"/>
        </w:rPr>
        <w:t xml:space="preserve"> such as statistics and data science, technology, aerospace engineering, medicine, law, and operations research. The federal workforce also tends to be older than the general labor force.</w:t>
      </w:r>
    </w:p>
    <w:p w14:paraId="6BB59F49" w14:textId="77777777" w:rsidR="008C6DE9" w:rsidRDefault="008C6DE9" w:rsidP="008C6DE9">
      <w:pPr>
        <w:rPr>
          <w:sz w:val="16"/>
        </w:rPr>
      </w:pPr>
      <w:r w:rsidRPr="008F2D55">
        <w:rPr>
          <w:sz w:val="16"/>
        </w:rPr>
        <w:t>Federal civil-service salaries tend to be more generous than private-sector alternatives for employees with lower educational qualifications, and they flip negative for those with a master’s, doctorate, or professional degree. So a postal worker with a high-school diploma likely fares better than she might have in the private sector than, say, a NASA analyst with a Ph.D. in computer science. The benefits associated with federal employment are higher than those in the private sector, although this gap also diminishes with education.</w:t>
      </w:r>
    </w:p>
    <w:p w14:paraId="2679F416" w14:textId="77777777" w:rsidR="008C6DE9" w:rsidRPr="002054B8" w:rsidRDefault="008C6DE9" w:rsidP="008C6DE9">
      <w:pPr>
        <w:pStyle w:val="Heading3"/>
      </w:pPr>
      <w:r w:rsidRPr="002054B8">
        <w:t>AT: L---Private Spillover---1AR</w:t>
      </w:r>
    </w:p>
    <w:p w14:paraId="2F95C2B7" w14:textId="77777777" w:rsidR="008C6DE9" w:rsidRDefault="008C6DE9" w:rsidP="008C6DE9">
      <w:pPr>
        <w:pStyle w:val="Analytic"/>
      </w:pPr>
    </w:p>
    <w:p w14:paraId="1F5BAE57" w14:textId="77777777" w:rsidR="008C6DE9" w:rsidRDefault="008C6DE9" w:rsidP="008C6DE9">
      <w:pPr>
        <w:pStyle w:val="Heading4"/>
      </w:pPr>
      <w:r>
        <w:t>Spillover is absurd---public and private sector union growth are delinked---here’s a chart with data from the last 45 years.</w:t>
      </w:r>
    </w:p>
    <w:p w14:paraId="1B3BFA80" w14:textId="77777777" w:rsidR="008C6DE9" w:rsidRPr="00A62D64" w:rsidRDefault="008C6DE9" w:rsidP="008C6DE9">
      <w:r>
        <w:rPr>
          <w:rStyle w:val="Style13ptBold"/>
        </w:rPr>
        <w:t>Henwood 22</w:t>
      </w:r>
      <w:r w:rsidRPr="00A62D64">
        <w:t xml:space="preserve">, </w:t>
      </w:r>
      <w:r w:rsidRPr="00BF2372">
        <w:t xml:space="preserve">journalist and broadcaster who specializes in economics and politics </w:t>
      </w:r>
      <w:r>
        <w:t>(</w:t>
      </w:r>
      <w:r w:rsidRPr="00A62D64">
        <w:t>Doug Henwood, 1-23-2022, "Union membership resumes its fall," LBO News, https://lbo-news.com/2022/01/23/union-membership-resumes-its-fall/</w:t>
      </w:r>
      <w:r>
        <w:t>)</w:t>
      </w:r>
    </w:p>
    <w:p w14:paraId="6705D17F" w14:textId="77777777" w:rsidR="008C6DE9" w:rsidRDefault="008C6DE9" w:rsidP="008C6DE9">
      <w:pPr>
        <w:pStyle w:val="Analytic"/>
        <w:rPr>
          <w:noProof/>
        </w:rPr>
      </w:pPr>
    </w:p>
    <w:p w14:paraId="6542DC89" w14:textId="77777777" w:rsidR="008C6DE9" w:rsidRPr="00086F00" w:rsidRDefault="008C6DE9" w:rsidP="008C6DE9">
      <w:pPr>
        <w:pStyle w:val="Analytic"/>
      </w:pPr>
    </w:p>
    <w:p w14:paraId="7FE899C1" w14:textId="77777777" w:rsidR="008C6DE9" w:rsidRPr="00841B14" w:rsidRDefault="008C6DE9" w:rsidP="008C6DE9">
      <w:pPr>
        <w:rPr>
          <w:sz w:val="16"/>
          <w:szCs w:val="16"/>
        </w:rPr>
      </w:pPr>
    </w:p>
    <w:sectPr w:rsidR="008C6DE9" w:rsidRPr="00841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772943">
    <w:abstractNumId w:val="10"/>
  </w:num>
  <w:num w:numId="2" w16cid:durableId="1494641159">
    <w:abstractNumId w:val="8"/>
  </w:num>
  <w:num w:numId="3" w16cid:durableId="1775788488">
    <w:abstractNumId w:val="7"/>
  </w:num>
  <w:num w:numId="4" w16cid:durableId="64960920">
    <w:abstractNumId w:val="6"/>
  </w:num>
  <w:num w:numId="5" w16cid:durableId="706216584">
    <w:abstractNumId w:val="5"/>
  </w:num>
  <w:num w:numId="6" w16cid:durableId="693843451">
    <w:abstractNumId w:val="9"/>
  </w:num>
  <w:num w:numId="7" w16cid:durableId="315886532">
    <w:abstractNumId w:val="4"/>
  </w:num>
  <w:num w:numId="8" w16cid:durableId="348482645">
    <w:abstractNumId w:val="3"/>
  </w:num>
  <w:num w:numId="9" w16cid:durableId="1924413813">
    <w:abstractNumId w:val="2"/>
  </w:num>
  <w:num w:numId="10" w16cid:durableId="219633355">
    <w:abstractNumId w:val="1"/>
  </w:num>
  <w:num w:numId="11" w16cid:durableId="339817831">
    <w:abstractNumId w:val="107"/>
  </w:num>
  <w:num w:numId="12" w16cid:durableId="909073978">
    <w:abstractNumId w:val="95"/>
  </w:num>
  <w:num w:numId="13" w16cid:durableId="1205605210">
    <w:abstractNumId w:val="50"/>
  </w:num>
  <w:num w:numId="14" w16cid:durableId="1695883432">
    <w:abstractNumId w:val="45"/>
  </w:num>
  <w:num w:numId="15" w16cid:durableId="720713117">
    <w:abstractNumId w:val="31"/>
  </w:num>
  <w:num w:numId="16" w16cid:durableId="241061949">
    <w:abstractNumId w:val="160"/>
  </w:num>
  <w:num w:numId="17" w16cid:durableId="1854418752">
    <w:abstractNumId w:val="11"/>
  </w:num>
  <w:num w:numId="18" w16cid:durableId="1562251229">
    <w:abstractNumId w:val="12"/>
  </w:num>
  <w:num w:numId="19" w16cid:durableId="1354302749">
    <w:abstractNumId w:val="13"/>
  </w:num>
  <w:num w:numId="20" w16cid:durableId="1786583329">
    <w:abstractNumId w:val="14"/>
  </w:num>
  <w:num w:numId="21" w16cid:durableId="1421877547">
    <w:abstractNumId w:val="49"/>
  </w:num>
  <w:num w:numId="22" w16cid:durableId="1364593034">
    <w:abstractNumId w:val="58"/>
  </w:num>
  <w:num w:numId="23" w16cid:durableId="130485982">
    <w:abstractNumId w:val="112"/>
  </w:num>
  <w:num w:numId="24" w16cid:durableId="1080718930">
    <w:abstractNumId w:val="157"/>
  </w:num>
  <w:num w:numId="25" w16cid:durableId="1725371759">
    <w:abstractNumId w:val="145"/>
  </w:num>
  <w:num w:numId="26" w16cid:durableId="1173569526">
    <w:abstractNumId w:val="151"/>
  </w:num>
  <w:num w:numId="27" w16cid:durableId="1389647862">
    <w:abstractNumId w:val="37"/>
  </w:num>
  <w:num w:numId="28" w16cid:durableId="233205301">
    <w:abstractNumId w:val="126"/>
  </w:num>
  <w:num w:numId="29" w16cid:durableId="2034453649">
    <w:abstractNumId w:val="64"/>
  </w:num>
  <w:num w:numId="30" w16cid:durableId="302733224">
    <w:abstractNumId w:val="154"/>
  </w:num>
  <w:num w:numId="31" w16cid:durableId="1469737823">
    <w:abstractNumId w:val="17"/>
  </w:num>
  <w:num w:numId="32" w16cid:durableId="2017339865">
    <w:abstractNumId w:val="67"/>
  </w:num>
  <w:num w:numId="33" w16cid:durableId="1168638810">
    <w:abstractNumId w:val="131"/>
  </w:num>
  <w:num w:numId="34" w16cid:durableId="172574650">
    <w:abstractNumId w:val="152"/>
  </w:num>
  <w:num w:numId="35" w16cid:durableId="1060325147">
    <w:abstractNumId w:val="156"/>
  </w:num>
  <w:num w:numId="36" w16cid:durableId="2078938162">
    <w:abstractNumId w:val="123"/>
  </w:num>
  <w:num w:numId="37" w16cid:durableId="1378163062">
    <w:abstractNumId w:val="150"/>
  </w:num>
  <w:num w:numId="38" w16cid:durableId="2023775140">
    <w:abstractNumId w:val="130"/>
  </w:num>
  <w:num w:numId="39" w16cid:durableId="684593746">
    <w:abstractNumId w:val="24"/>
  </w:num>
  <w:num w:numId="40" w16cid:durableId="97600750">
    <w:abstractNumId w:val="77"/>
  </w:num>
  <w:num w:numId="41" w16cid:durableId="1359770889">
    <w:abstractNumId w:val="33"/>
  </w:num>
  <w:num w:numId="42" w16cid:durableId="1448353702">
    <w:abstractNumId w:val="124"/>
  </w:num>
  <w:num w:numId="43" w16cid:durableId="1713188445">
    <w:abstractNumId w:val="128"/>
  </w:num>
  <w:num w:numId="44" w16cid:durableId="1763601005">
    <w:abstractNumId w:val="72"/>
  </w:num>
  <w:num w:numId="45" w16cid:durableId="550506195">
    <w:abstractNumId w:val="43"/>
  </w:num>
  <w:num w:numId="46" w16cid:durableId="1663242796">
    <w:abstractNumId w:val="66"/>
  </w:num>
  <w:num w:numId="47" w16cid:durableId="95371552">
    <w:abstractNumId w:val="117"/>
  </w:num>
  <w:num w:numId="48" w16cid:durableId="1159269130">
    <w:abstractNumId w:val="83"/>
  </w:num>
  <w:num w:numId="49" w16cid:durableId="1638486021">
    <w:abstractNumId w:val="32"/>
  </w:num>
  <w:num w:numId="50" w16cid:durableId="9839551">
    <w:abstractNumId w:val="87"/>
  </w:num>
  <w:num w:numId="51" w16cid:durableId="599072509">
    <w:abstractNumId w:val="76"/>
  </w:num>
  <w:num w:numId="52" w16cid:durableId="301891432">
    <w:abstractNumId w:val="41"/>
  </w:num>
  <w:num w:numId="53" w16cid:durableId="142159368">
    <w:abstractNumId w:val="134"/>
  </w:num>
  <w:num w:numId="54" w16cid:durableId="1907374293">
    <w:abstractNumId w:val="15"/>
  </w:num>
  <w:num w:numId="55" w16cid:durableId="1525292886">
    <w:abstractNumId w:val="99"/>
  </w:num>
  <w:num w:numId="56" w16cid:durableId="1726291906">
    <w:abstractNumId w:val="71"/>
  </w:num>
  <w:num w:numId="57" w16cid:durableId="1465779992">
    <w:abstractNumId w:val="53"/>
  </w:num>
  <w:num w:numId="58" w16cid:durableId="710763620">
    <w:abstractNumId w:val="74"/>
  </w:num>
  <w:num w:numId="59" w16cid:durableId="129593360">
    <w:abstractNumId w:val="101"/>
  </w:num>
  <w:num w:numId="60" w16cid:durableId="1110469611">
    <w:abstractNumId w:val="73"/>
  </w:num>
  <w:num w:numId="61" w16cid:durableId="436826426">
    <w:abstractNumId w:val="135"/>
  </w:num>
  <w:num w:numId="62" w16cid:durableId="481970331">
    <w:abstractNumId w:val="106"/>
  </w:num>
  <w:num w:numId="63" w16cid:durableId="631399488">
    <w:abstractNumId w:val="147"/>
  </w:num>
  <w:num w:numId="64" w16cid:durableId="452410510">
    <w:abstractNumId w:val="137"/>
  </w:num>
  <w:num w:numId="65" w16cid:durableId="1868324221">
    <w:abstractNumId w:val="139"/>
  </w:num>
  <w:num w:numId="66" w16cid:durableId="1117984735">
    <w:abstractNumId w:val="136"/>
  </w:num>
  <w:num w:numId="67" w16cid:durableId="1961522549">
    <w:abstractNumId w:val="23"/>
  </w:num>
  <w:num w:numId="68" w16cid:durableId="395863404">
    <w:abstractNumId w:val="93"/>
  </w:num>
  <w:num w:numId="69" w16cid:durableId="1427917334">
    <w:abstractNumId w:val="63"/>
  </w:num>
  <w:num w:numId="70" w16cid:durableId="1333876135">
    <w:abstractNumId w:val="125"/>
  </w:num>
  <w:num w:numId="71" w16cid:durableId="126900462">
    <w:abstractNumId w:val="29"/>
  </w:num>
  <w:num w:numId="72" w16cid:durableId="1481116290">
    <w:abstractNumId w:val="159"/>
  </w:num>
  <w:num w:numId="73" w16cid:durableId="1709255106">
    <w:abstractNumId w:val="82"/>
  </w:num>
  <w:num w:numId="74" w16cid:durableId="83304299">
    <w:abstractNumId w:val="121"/>
  </w:num>
  <w:num w:numId="75" w16cid:durableId="1872455523">
    <w:abstractNumId w:val="18"/>
  </w:num>
  <w:num w:numId="76" w16cid:durableId="210653816">
    <w:abstractNumId w:val="78"/>
  </w:num>
  <w:num w:numId="77" w16cid:durableId="1170215573">
    <w:abstractNumId w:val="86"/>
  </w:num>
  <w:num w:numId="78" w16cid:durableId="1433471178">
    <w:abstractNumId w:val="75"/>
  </w:num>
  <w:num w:numId="79" w16cid:durableId="1296252365">
    <w:abstractNumId w:val="98"/>
  </w:num>
  <w:num w:numId="80" w16cid:durableId="2023820268">
    <w:abstractNumId w:val="42"/>
  </w:num>
  <w:num w:numId="81" w16cid:durableId="133111336">
    <w:abstractNumId w:val="97"/>
  </w:num>
  <w:num w:numId="82" w16cid:durableId="5980768">
    <w:abstractNumId w:val="46"/>
  </w:num>
  <w:num w:numId="83" w16cid:durableId="1887447273">
    <w:abstractNumId w:val="70"/>
  </w:num>
  <w:num w:numId="84" w16cid:durableId="866455850">
    <w:abstractNumId w:val="48"/>
  </w:num>
  <w:num w:numId="85" w16cid:durableId="826287077">
    <w:abstractNumId w:val="111"/>
  </w:num>
  <w:num w:numId="86" w16cid:durableId="1978755759">
    <w:abstractNumId w:val="120"/>
  </w:num>
  <w:num w:numId="87" w16cid:durableId="274948429">
    <w:abstractNumId w:val="22"/>
  </w:num>
  <w:num w:numId="88" w16cid:durableId="1382167541">
    <w:abstractNumId w:val="35"/>
  </w:num>
  <w:num w:numId="89" w16cid:durableId="1842701269">
    <w:abstractNumId w:val="79"/>
  </w:num>
  <w:num w:numId="90" w16cid:durableId="630525741">
    <w:abstractNumId w:val="26"/>
  </w:num>
  <w:num w:numId="91" w16cid:durableId="2010866369">
    <w:abstractNumId w:val="148"/>
  </w:num>
  <w:num w:numId="92" w16cid:durableId="761295586">
    <w:abstractNumId w:val="89"/>
  </w:num>
  <w:num w:numId="93" w16cid:durableId="949774339">
    <w:abstractNumId w:val="133"/>
  </w:num>
  <w:num w:numId="94" w16cid:durableId="1246380420">
    <w:abstractNumId w:val="108"/>
  </w:num>
  <w:num w:numId="95" w16cid:durableId="69623241">
    <w:abstractNumId w:val="138"/>
  </w:num>
  <w:num w:numId="96" w16cid:durableId="1908882576">
    <w:abstractNumId w:val="129"/>
  </w:num>
  <w:num w:numId="97" w16cid:durableId="338239787">
    <w:abstractNumId w:val="0"/>
  </w:num>
  <w:num w:numId="98" w16cid:durableId="983316857">
    <w:abstractNumId w:val="116"/>
  </w:num>
  <w:num w:numId="99" w16cid:durableId="1428885705">
    <w:abstractNumId w:val="68"/>
  </w:num>
  <w:num w:numId="100" w16cid:durableId="2008315517">
    <w:abstractNumId w:val="52"/>
  </w:num>
  <w:num w:numId="101" w16cid:durableId="1811362807">
    <w:abstractNumId w:val="38"/>
  </w:num>
  <w:num w:numId="102" w16cid:durableId="604775106">
    <w:abstractNumId w:val="103"/>
  </w:num>
  <w:num w:numId="103" w16cid:durableId="1529294920">
    <w:abstractNumId w:val="61"/>
  </w:num>
  <w:num w:numId="104" w16cid:durableId="474642451">
    <w:abstractNumId w:val="40"/>
  </w:num>
  <w:num w:numId="105" w16cid:durableId="1016687706">
    <w:abstractNumId w:val="143"/>
  </w:num>
  <w:num w:numId="106" w16cid:durableId="1039547317">
    <w:abstractNumId w:val="27"/>
  </w:num>
  <w:num w:numId="107" w16cid:durableId="18314040">
    <w:abstractNumId w:val="88"/>
  </w:num>
  <w:num w:numId="108" w16cid:durableId="1386681207">
    <w:abstractNumId w:val="90"/>
  </w:num>
  <w:num w:numId="109" w16cid:durableId="401831465">
    <w:abstractNumId w:val="146"/>
  </w:num>
  <w:num w:numId="110" w16cid:durableId="6450051">
    <w:abstractNumId w:val="109"/>
  </w:num>
  <w:num w:numId="111" w16cid:durableId="1945572480">
    <w:abstractNumId w:val="62"/>
  </w:num>
  <w:num w:numId="112" w16cid:durableId="1009868537">
    <w:abstractNumId w:val="55"/>
  </w:num>
  <w:num w:numId="113" w16cid:durableId="1620523944">
    <w:abstractNumId w:val="105"/>
  </w:num>
  <w:num w:numId="114" w16cid:durableId="992177819">
    <w:abstractNumId w:val="132"/>
  </w:num>
  <w:num w:numId="115" w16cid:durableId="1650864539">
    <w:abstractNumId w:val="21"/>
  </w:num>
  <w:num w:numId="116" w16cid:durableId="785195724">
    <w:abstractNumId w:val="57"/>
  </w:num>
  <w:num w:numId="117" w16cid:durableId="101918352">
    <w:abstractNumId w:val="69"/>
  </w:num>
  <w:num w:numId="118" w16cid:durableId="2059819103">
    <w:abstractNumId w:val="44"/>
  </w:num>
  <w:num w:numId="119" w16cid:durableId="867371755">
    <w:abstractNumId w:val="122"/>
  </w:num>
  <w:num w:numId="120" w16cid:durableId="2043019676">
    <w:abstractNumId w:val="54"/>
  </w:num>
  <w:num w:numId="121" w16cid:durableId="1611086719">
    <w:abstractNumId w:val="144"/>
  </w:num>
  <w:num w:numId="122" w16cid:durableId="1986740722">
    <w:abstractNumId w:val="34"/>
  </w:num>
  <w:num w:numId="123" w16cid:durableId="1218856776">
    <w:abstractNumId w:val="30"/>
  </w:num>
  <w:num w:numId="124" w16cid:durableId="1668634297">
    <w:abstractNumId w:val="36"/>
  </w:num>
  <w:num w:numId="125" w16cid:durableId="1852407522">
    <w:abstractNumId w:val="84"/>
  </w:num>
  <w:num w:numId="126" w16cid:durableId="1763068705">
    <w:abstractNumId w:val="104"/>
  </w:num>
  <w:num w:numId="127" w16cid:durableId="1668901541">
    <w:abstractNumId w:val="81"/>
  </w:num>
  <w:num w:numId="128" w16cid:durableId="842931898">
    <w:abstractNumId w:val="127"/>
  </w:num>
  <w:num w:numId="129" w16cid:durableId="1468619259">
    <w:abstractNumId w:val="158"/>
  </w:num>
  <w:num w:numId="130" w16cid:durableId="2121022314">
    <w:abstractNumId w:val="20"/>
  </w:num>
  <w:num w:numId="131" w16cid:durableId="1987737172">
    <w:abstractNumId w:val="113"/>
  </w:num>
  <w:num w:numId="132" w16cid:durableId="1494568490">
    <w:abstractNumId w:val="94"/>
  </w:num>
  <w:num w:numId="133" w16cid:durableId="1939949412">
    <w:abstractNumId w:val="19"/>
  </w:num>
  <w:num w:numId="134" w16cid:durableId="1942912132">
    <w:abstractNumId w:val="110"/>
  </w:num>
  <w:num w:numId="135" w16cid:durableId="1306819389">
    <w:abstractNumId w:val="114"/>
  </w:num>
  <w:num w:numId="136" w16cid:durableId="650407143">
    <w:abstractNumId w:val="51"/>
  </w:num>
  <w:num w:numId="137" w16cid:durableId="1640301794">
    <w:abstractNumId w:val="102"/>
  </w:num>
  <w:num w:numId="138" w16cid:durableId="888568535">
    <w:abstractNumId w:val="118"/>
  </w:num>
  <w:num w:numId="139" w16cid:durableId="2139837117">
    <w:abstractNumId w:val="60"/>
  </w:num>
  <w:num w:numId="140" w16cid:durableId="497576899">
    <w:abstractNumId w:val="91"/>
  </w:num>
  <w:num w:numId="141" w16cid:durableId="1277834059">
    <w:abstractNumId w:val="16"/>
  </w:num>
  <w:num w:numId="142" w16cid:durableId="1426077789">
    <w:abstractNumId w:val="85"/>
  </w:num>
  <w:num w:numId="143" w16cid:durableId="2014452468">
    <w:abstractNumId w:val="65"/>
  </w:num>
  <w:num w:numId="144" w16cid:durableId="1963727659">
    <w:abstractNumId w:val="59"/>
  </w:num>
  <w:num w:numId="145" w16cid:durableId="1750349226">
    <w:abstractNumId w:val="155"/>
  </w:num>
  <w:num w:numId="146" w16cid:durableId="2064332018">
    <w:abstractNumId w:val="142"/>
  </w:num>
  <w:num w:numId="147" w16cid:durableId="2010865499">
    <w:abstractNumId w:val="153"/>
  </w:num>
  <w:num w:numId="148" w16cid:durableId="1884637552">
    <w:abstractNumId w:val="28"/>
  </w:num>
  <w:num w:numId="149" w16cid:durableId="1196694006">
    <w:abstractNumId w:val="96"/>
  </w:num>
  <w:num w:numId="150" w16cid:durableId="1810707111">
    <w:abstractNumId w:val="115"/>
  </w:num>
  <w:num w:numId="151" w16cid:durableId="997075544">
    <w:abstractNumId w:val="100"/>
  </w:num>
  <w:num w:numId="152" w16cid:durableId="521556547">
    <w:abstractNumId w:val="92"/>
  </w:num>
  <w:num w:numId="153" w16cid:durableId="378478211">
    <w:abstractNumId w:val="80"/>
  </w:num>
  <w:num w:numId="154" w16cid:durableId="5982582">
    <w:abstractNumId w:val="140"/>
  </w:num>
  <w:num w:numId="155" w16cid:durableId="1458182607">
    <w:abstractNumId w:val="56"/>
  </w:num>
  <w:num w:numId="156" w16cid:durableId="1178887718">
    <w:abstractNumId w:val="141"/>
  </w:num>
  <w:num w:numId="157" w16cid:durableId="770517956">
    <w:abstractNumId w:val="47"/>
  </w:num>
  <w:num w:numId="158" w16cid:durableId="602886206">
    <w:abstractNumId w:val="39"/>
  </w:num>
  <w:num w:numId="159" w16cid:durableId="1709602770">
    <w:abstractNumId w:val="149"/>
  </w:num>
  <w:num w:numId="160" w16cid:durableId="1001549328">
    <w:abstractNumId w:val="25"/>
  </w:num>
  <w:num w:numId="161" w16cid:durableId="18264366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8C6DE9"/>
    <w:rsid w:val="000139A3"/>
    <w:rsid w:val="00024A5C"/>
    <w:rsid w:val="00027BC9"/>
    <w:rsid w:val="00100833"/>
    <w:rsid w:val="00104529"/>
    <w:rsid w:val="00105942"/>
    <w:rsid w:val="00125C5A"/>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4739A"/>
    <w:rsid w:val="00766EA0"/>
    <w:rsid w:val="007A2226"/>
    <w:rsid w:val="007F5B66"/>
    <w:rsid w:val="00823A1C"/>
    <w:rsid w:val="00845B9D"/>
    <w:rsid w:val="00860984"/>
    <w:rsid w:val="008721B9"/>
    <w:rsid w:val="008B3ECB"/>
    <w:rsid w:val="008B4E85"/>
    <w:rsid w:val="008C1B2E"/>
    <w:rsid w:val="008C6DE9"/>
    <w:rsid w:val="0091627E"/>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8C4C"/>
  <w15:chartTrackingRefBased/>
  <w15:docId w15:val="{B2AA5D53-351A-44DA-B42D-36DAD942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C6DE9"/>
    <w:rPr>
      <w:rFonts w:ascii="Calibri" w:hAnsi="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C6D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unhideWhenUsed/>
    <w:qFormat/>
    <w:rsid w:val="008C6D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unhideWhenUsed/>
    <w:qFormat/>
    <w:rsid w:val="008C6D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8C6DE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C6DE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8C6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6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6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6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6D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DE9"/>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C6DE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C6DE9"/>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8C6DE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C6DE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7"/>
    <w:qFormat/>
    <w:rsid w:val="008C6DE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8C6DE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8C6DE9"/>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8C6DE9"/>
    <w:rPr>
      <w:color w:val="auto"/>
      <w:u w:val="none"/>
    </w:rPr>
  </w:style>
  <w:style w:type="character" w:styleId="FollowedHyperlink">
    <w:name w:val="FollowedHyperlink"/>
    <w:basedOn w:val="DefaultParagraphFont"/>
    <w:uiPriority w:val="99"/>
    <w:unhideWhenUsed/>
    <w:rsid w:val="008C6DE9"/>
    <w:rPr>
      <w:color w:val="auto"/>
      <w:u w:val="none"/>
    </w:rPr>
  </w:style>
  <w:style w:type="paragraph" w:customStyle="1" w:styleId="AnalyticsKavi">
    <w:name w:val="Analytics_Kavi"/>
    <w:basedOn w:val="Heading4"/>
    <w:link w:val="AnalyticsKaviChar"/>
    <w:autoRedefine/>
    <w:uiPriority w:val="4"/>
    <w:qFormat/>
    <w:rsid w:val="008C6DE9"/>
    <w:rPr>
      <w:color w:val="5B9BD5" w:themeColor="accent1"/>
    </w:rPr>
  </w:style>
  <w:style w:type="character" w:customStyle="1" w:styleId="AnalyticsKaviChar">
    <w:name w:val="Analytics_Kavi Char"/>
    <w:basedOn w:val="Heading4Char"/>
    <w:link w:val="AnalyticsKavi"/>
    <w:uiPriority w:val="4"/>
    <w:rsid w:val="008C6DE9"/>
    <w:rPr>
      <w:rFonts w:ascii="Calibri" w:eastAsiaTheme="majorEastAsia" w:hAnsi="Calibri" w:cstheme="majorBidi"/>
      <w:b/>
      <w:iCs/>
      <w:color w:val="5B9BD5" w:themeColor="accent1"/>
      <w:sz w:val="26"/>
    </w:rPr>
  </w:style>
  <w:style w:type="paragraph" w:customStyle="1" w:styleId="Emphasis1">
    <w:name w:val="Emphasis1"/>
    <w:basedOn w:val="Normal"/>
    <w:link w:val="Emphasis"/>
    <w:autoRedefine/>
    <w:uiPriority w:val="7"/>
    <w:qFormat/>
    <w:rsid w:val="008C6D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6"/>
    <w:qFormat/>
    <w:rsid w:val="008C6DE9"/>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uiPriority w:val="8"/>
    <w:qFormat/>
    <w:rsid w:val="008C6DE9"/>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8C6DE9"/>
    <w:pPr>
      <w:ind w:left="720"/>
      <w:contextualSpacing/>
    </w:pPr>
  </w:style>
  <w:style w:type="paragraph" w:customStyle="1" w:styleId="Analytics">
    <w:name w:val="Analytics"/>
    <w:basedOn w:val="Heading4"/>
    <w:link w:val="AnalyticsChar"/>
    <w:autoRedefine/>
    <w:uiPriority w:val="4"/>
    <w:qFormat/>
    <w:rsid w:val="008C6DE9"/>
    <w:rPr>
      <w:color w:val="C00000"/>
    </w:rPr>
  </w:style>
  <w:style w:type="character" w:customStyle="1" w:styleId="AnalyticsChar">
    <w:name w:val="Analytics Char"/>
    <w:basedOn w:val="DefaultParagraphFont"/>
    <w:link w:val="Analytics"/>
    <w:uiPriority w:val="4"/>
    <w:rsid w:val="008C6DE9"/>
    <w:rPr>
      <w:rFonts w:ascii="Calibri" w:eastAsiaTheme="majorEastAsia" w:hAnsi="Calibri" w:cstheme="majorBidi"/>
      <w:b/>
      <w:iCs/>
      <w:color w:val="C00000"/>
      <w:sz w:val="26"/>
    </w:rPr>
  </w:style>
  <w:style w:type="paragraph" w:customStyle="1" w:styleId="Analytic">
    <w:name w:val="Analytic"/>
    <w:basedOn w:val="Heading4"/>
    <w:link w:val="AnalyticChar"/>
    <w:autoRedefine/>
    <w:uiPriority w:val="5"/>
    <w:qFormat/>
    <w:rsid w:val="008C6DE9"/>
    <w:rPr>
      <w:color w:val="1F4E79" w:themeColor="accent1" w:themeShade="80"/>
    </w:rPr>
  </w:style>
  <w:style w:type="character" w:customStyle="1" w:styleId="AnalyticChar">
    <w:name w:val="Analytic Char"/>
    <w:basedOn w:val="DefaultParagraphFont"/>
    <w:link w:val="Analytic"/>
    <w:uiPriority w:val="5"/>
    <w:rsid w:val="008C6DE9"/>
    <w:rPr>
      <w:rFonts w:ascii="Calibri" w:eastAsiaTheme="majorEastAsia" w:hAnsi="Calibri" w:cstheme="majorBidi"/>
      <w:b/>
      <w:iCs/>
      <w:color w:val="1F4E79" w:themeColor="accent1" w:themeShade="80"/>
      <w:sz w:val="26"/>
    </w:rPr>
  </w:style>
  <w:style w:type="character" w:customStyle="1" w:styleId="Heading5Char">
    <w:name w:val="Heading 5 Char"/>
    <w:aliases w:val="Blocks Char,5: Underlined Char,Heading 5 - underlined Char"/>
    <w:basedOn w:val="DefaultParagraphFont"/>
    <w:link w:val="Heading5"/>
    <w:uiPriority w:val="9"/>
    <w:rsid w:val="008C6DE9"/>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8C6DE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6DE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6DE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6DE9"/>
    <w:rPr>
      <w:rFonts w:ascii="Calibri" w:eastAsiaTheme="majorEastAsia" w:hAnsi="Calibri" w:cstheme="majorBidi"/>
      <w:color w:val="272727" w:themeColor="text1" w:themeTint="D8"/>
    </w:rPr>
  </w:style>
  <w:style w:type="character" w:styleId="Strong">
    <w:name w:val="Strong"/>
    <w:aliases w:val="8 pt font,Citation Char Char1 Char Char Char Char Char,Cut,Small 1,Heading 3 Char1 Char Char Char1,Read Char Char Char"/>
    <w:basedOn w:val="DefaultParagraphFont"/>
    <w:uiPriority w:val="22"/>
    <w:qFormat/>
    <w:rsid w:val="008C6DE9"/>
    <w:rPr>
      <w:b/>
      <w:bCs/>
    </w:rPr>
  </w:style>
  <w:style w:type="character" w:styleId="BookTitle">
    <w:name w:val="Book Title"/>
    <w:basedOn w:val="DefaultParagraphFont"/>
    <w:uiPriority w:val="33"/>
    <w:qFormat/>
    <w:rsid w:val="008C6DE9"/>
    <w:rPr>
      <w:b/>
      <w:bCs/>
      <w:i/>
      <w:iCs/>
      <w:spacing w:val="5"/>
    </w:rPr>
  </w:style>
  <w:style w:type="numbering" w:styleId="111111">
    <w:name w:val="Outline List 2"/>
    <w:basedOn w:val="NoList"/>
    <w:uiPriority w:val="99"/>
    <w:semiHidden/>
    <w:unhideWhenUsed/>
    <w:rsid w:val="008C6DE9"/>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8C6DE9"/>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C6DE9"/>
    <w:rPr>
      <w:rFonts w:ascii="Calibri" w:hAnsi="Calibri"/>
    </w:rPr>
  </w:style>
  <w:style w:type="paragraph" w:styleId="Footer">
    <w:name w:val="footer"/>
    <w:basedOn w:val="Normal"/>
    <w:link w:val="FooterChar"/>
    <w:uiPriority w:val="99"/>
    <w:rsid w:val="008C6DE9"/>
    <w:pPr>
      <w:tabs>
        <w:tab w:val="center" w:pos="4680"/>
        <w:tab w:val="right" w:pos="9360"/>
      </w:tabs>
    </w:pPr>
  </w:style>
  <w:style w:type="character" w:customStyle="1" w:styleId="FooterChar">
    <w:name w:val="Footer Char"/>
    <w:basedOn w:val="DefaultParagraphFont"/>
    <w:link w:val="Footer"/>
    <w:uiPriority w:val="99"/>
    <w:rsid w:val="008C6DE9"/>
    <w:rPr>
      <w:rFonts w:ascii="Calibri" w:hAnsi="Calibri"/>
    </w:rPr>
  </w:style>
  <w:style w:type="paragraph" w:styleId="BodyText">
    <w:name w:val="Body Text"/>
    <w:aliases w:val="BT"/>
    <w:basedOn w:val="Normal"/>
    <w:link w:val="BodyTextChar"/>
    <w:uiPriority w:val="99"/>
    <w:unhideWhenUsed/>
    <w:rsid w:val="008C6DE9"/>
    <w:pPr>
      <w:spacing w:after="120"/>
    </w:pPr>
  </w:style>
  <w:style w:type="character" w:customStyle="1" w:styleId="BodyTextChar">
    <w:name w:val="Body Text Char"/>
    <w:aliases w:val="BT Char"/>
    <w:basedOn w:val="DefaultParagraphFont"/>
    <w:link w:val="BodyText"/>
    <w:uiPriority w:val="99"/>
    <w:rsid w:val="008C6DE9"/>
    <w:rPr>
      <w:rFonts w:ascii="Calibri" w:hAnsi="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8C6DE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8C6DE9"/>
    <w:rPr>
      <w:rFonts w:ascii="Calibri" w:hAnsi="Calibri" w:cs="Calibri"/>
    </w:rPr>
  </w:style>
  <w:style w:type="character" w:styleId="UnresolvedMention">
    <w:name w:val="Unresolved Mention"/>
    <w:basedOn w:val="DefaultParagraphFont"/>
    <w:uiPriority w:val="99"/>
    <w:unhideWhenUsed/>
    <w:rsid w:val="008C6DE9"/>
    <w:rPr>
      <w:color w:val="605E5C"/>
      <w:shd w:val="clear" w:color="auto" w:fill="E1DFDD"/>
    </w:rPr>
  </w:style>
  <w:style w:type="paragraph" w:customStyle="1" w:styleId="Undertag">
    <w:name w:val="Undertag"/>
    <w:link w:val="UndertagChar"/>
    <w:autoRedefine/>
    <w:uiPriority w:val="5"/>
    <w:qFormat/>
    <w:rsid w:val="008C6D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C6DE9"/>
    <w:rPr>
      <w:rFonts w:ascii="Times New Roman" w:eastAsiaTheme="majorEastAsia" w:hAnsi="Times New Roman" w:cstheme="majorBidi"/>
      <w:i/>
      <w:iCs/>
      <w:color w:val="385623" w:themeColor="accent6" w:themeShade="80"/>
      <w:sz w:val="24"/>
    </w:rPr>
  </w:style>
  <w:style w:type="character" w:customStyle="1" w:styleId="text3">
    <w:name w:val="text3"/>
    <w:basedOn w:val="DefaultParagraphFont"/>
    <w:rsid w:val="008C6DE9"/>
  </w:style>
  <w:style w:type="paragraph" w:customStyle="1" w:styleId="p2">
    <w:name w:val="p2"/>
    <w:basedOn w:val="Normal"/>
    <w:uiPriority w:val="99"/>
    <w:qFormat/>
    <w:rsid w:val="008C6DE9"/>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8C6DE9"/>
  </w:style>
  <w:style w:type="character" w:customStyle="1" w:styleId="Mention1">
    <w:name w:val="Mention1"/>
    <w:basedOn w:val="DefaultParagraphFont"/>
    <w:uiPriority w:val="99"/>
    <w:rsid w:val="008C6DE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6DE9"/>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8C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8C6DE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C6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C6DE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6DE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C6DE9"/>
    <w:rPr>
      <w:rFonts w:ascii="Calibri" w:hAnsi="Calibri"/>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8C6DE9"/>
    <w:rPr>
      <w:i/>
      <w:iCs/>
      <w:color w:val="2E74B5" w:themeColor="accent1" w:themeShade="BF"/>
    </w:rPr>
  </w:style>
  <w:style w:type="paragraph" w:styleId="IntenseQuote">
    <w:name w:val="Intense Quote"/>
    <w:basedOn w:val="Normal"/>
    <w:next w:val="Normal"/>
    <w:link w:val="IntenseQuoteChar"/>
    <w:uiPriority w:val="30"/>
    <w:qFormat/>
    <w:rsid w:val="008C6D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6DE9"/>
    <w:rPr>
      <w:rFonts w:ascii="Calibri" w:hAnsi="Calibri"/>
      <w:i/>
      <w:iCs/>
      <w:color w:val="2E74B5" w:themeColor="accent1" w:themeShade="BF"/>
    </w:rPr>
  </w:style>
  <w:style w:type="character" w:styleId="IntenseReference">
    <w:name w:val="Intense Reference"/>
    <w:basedOn w:val="DefaultParagraphFont"/>
    <w:uiPriority w:val="32"/>
    <w:qFormat/>
    <w:rsid w:val="008C6DE9"/>
    <w:rPr>
      <w:b/>
      <w:bCs/>
      <w:smallCaps/>
      <w:color w:val="2E74B5" w:themeColor="accent1" w:themeShade="BF"/>
      <w:spacing w:val="5"/>
    </w:rPr>
  </w:style>
  <w:style w:type="table" w:styleId="TableGrid">
    <w:name w:val="Table Grid"/>
    <w:basedOn w:val="TableNormal"/>
    <w:uiPriority w:val="39"/>
    <w:rsid w:val="008C6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C6DE9"/>
    <w:pPr>
      <w:spacing w:before="60" w:after="60"/>
    </w:pPr>
  </w:style>
  <w:style w:type="character" w:customStyle="1" w:styleId="underline">
    <w:name w:val="underline"/>
    <w:basedOn w:val="DefaultParagraphFont"/>
    <w:qFormat/>
    <w:rsid w:val="008C6DE9"/>
    <w:rPr>
      <w:sz w:val="20"/>
      <w:u w:val="single"/>
    </w:rPr>
  </w:style>
  <w:style w:type="character" w:customStyle="1" w:styleId="StyleBold">
    <w:name w:val="Style Bold"/>
    <w:basedOn w:val="DefaultParagraphFont"/>
    <w:uiPriority w:val="9"/>
    <w:qFormat/>
    <w:rsid w:val="008C6DE9"/>
    <w:rPr>
      <w:b/>
      <w:bCs/>
    </w:rPr>
  </w:style>
  <w:style w:type="character" w:customStyle="1" w:styleId="apple-style-span">
    <w:name w:val="apple-style-span"/>
    <w:basedOn w:val="DefaultParagraphFont"/>
    <w:rsid w:val="008C6DE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C6DE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C6DE9"/>
    <w:rPr>
      <w:rFonts w:cs="Arial"/>
      <w:bCs/>
      <w:szCs w:val="26"/>
      <w:u w:val="single"/>
      <w:lang w:val="en-US" w:eastAsia="en-US" w:bidi="ar-SA"/>
    </w:rPr>
  </w:style>
  <w:style w:type="character" w:customStyle="1" w:styleId="grey10">
    <w:name w:val="grey10"/>
    <w:basedOn w:val="DefaultParagraphFont"/>
    <w:rsid w:val="008C6DE9"/>
  </w:style>
  <w:style w:type="character" w:customStyle="1" w:styleId="navy13bd">
    <w:name w:val="navy13bd"/>
    <w:basedOn w:val="DefaultParagraphFont"/>
    <w:rsid w:val="008C6DE9"/>
  </w:style>
  <w:style w:type="character" w:customStyle="1" w:styleId="Style9ptUnderline2">
    <w:name w:val="Style 9 pt Underline2"/>
    <w:basedOn w:val="DefaultParagraphFont"/>
    <w:rsid w:val="008C6DE9"/>
    <w:rPr>
      <w:sz w:val="20"/>
      <w:u w:val="single"/>
    </w:rPr>
  </w:style>
  <w:style w:type="character" w:customStyle="1" w:styleId="Style9ptBoldUnderline1">
    <w:name w:val="Style 9 pt Bold Underline1"/>
    <w:basedOn w:val="DefaultParagraphFont"/>
    <w:rsid w:val="008C6DE9"/>
    <w:rPr>
      <w:b/>
      <w:bCs/>
      <w:sz w:val="20"/>
      <w:u w:val="single"/>
    </w:rPr>
  </w:style>
  <w:style w:type="character" w:customStyle="1" w:styleId="cardChar">
    <w:name w:val="card Char"/>
    <w:aliases w:val="Bold Cite Char Char,Speed Cite Char"/>
    <w:basedOn w:val="DefaultParagraphFont"/>
    <w:uiPriority w:val="6"/>
    <w:rsid w:val="008C6DE9"/>
    <w:rPr>
      <w:rFonts w:ascii="Georgia" w:eastAsia="Times New Roman" w:hAnsi="Georgia" w:cs="Times New Roman"/>
      <w:szCs w:val="20"/>
    </w:rPr>
  </w:style>
  <w:style w:type="character" w:customStyle="1" w:styleId="Style1Char">
    <w:name w:val="Style1 Char"/>
    <w:basedOn w:val="DefaultParagraphFont"/>
    <w:rsid w:val="008C6DE9"/>
    <w:rPr>
      <w:rFonts w:ascii="Arial Narrow" w:eastAsia="SimSun" w:hAnsi="Arial Narrow" w:cs="Calibri"/>
      <w:szCs w:val="24"/>
      <w:u w:val="single"/>
      <w:lang w:eastAsia="zh-CN"/>
    </w:rPr>
  </w:style>
  <w:style w:type="character" w:customStyle="1" w:styleId="highlight2">
    <w:name w:val="highlight2"/>
    <w:basedOn w:val="DefaultParagraphFont"/>
    <w:rsid w:val="008C6DE9"/>
    <w:rPr>
      <w:b/>
      <w:sz w:val="20"/>
      <w:u w:val="thick"/>
      <w:bdr w:val="none" w:sz="0" w:space="0" w:color="auto"/>
      <w:shd w:val="clear" w:color="auto" w:fill="auto"/>
    </w:rPr>
  </w:style>
  <w:style w:type="character" w:customStyle="1" w:styleId="box">
    <w:name w:val="box"/>
    <w:basedOn w:val="DefaultParagraphFont"/>
    <w:rsid w:val="008C6DE9"/>
    <w:rPr>
      <w:rFonts w:cs="Arial"/>
      <w:color w:val="000000"/>
      <w:szCs w:val="22"/>
      <w:bdr w:val="single" w:sz="12" w:space="0" w:color="auto"/>
    </w:rPr>
  </w:style>
  <w:style w:type="paragraph" w:customStyle="1" w:styleId="Style4">
    <w:name w:val="Style4"/>
    <w:basedOn w:val="Normal"/>
    <w:link w:val="Style4Char"/>
    <w:qFormat/>
    <w:rsid w:val="008C6DE9"/>
    <w:rPr>
      <w:rFonts w:eastAsia="Times New Roman"/>
      <w:szCs w:val="24"/>
      <w:u w:val="single"/>
    </w:rPr>
  </w:style>
  <w:style w:type="character" w:customStyle="1" w:styleId="Style4Char">
    <w:name w:val="Style4 Char"/>
    <w:link w:val="Style4"/>
    <w:rsid w:val="008C6DE9"/>
    <w:rPr>
      <w:rFonts w:ascii="Calibri" w:eastAsia="Times New Roman" w:hAnsi="Calibri"/>
      <w:szCs w:val="24"/>
      <w:u w:val="single"/>
    </w:rPr>
  </w:style>
  <w:style w:type="paragraph" w:customStyle="1" w:styleId="cardtext">
    <w:name w:val="card text"/>
    <w:basedOn w:val="Normal"/>
    <w:link w:val="cardtextChar"/>
    <w:qFormat/>
    <w:rsid w:val="008C6DE9"/>
    <w:pPr>
      <w:ind w:left="288" w:right="288"/>
    </w:pPr>
    <w:rPr>
      <w:rFonts w:eastAsia="Calibri"/>
    </w:rPr>
  </w:style>
  <w:style w:type="character" w:customStyle="1" w:styleId="cardtextChar">
    <w:name w:val="card text Char"/>
    <w:basedOn w:val="DefaultParagraphFont"/>
    <w:link w:val="cardtext"/>
    <w:rsid w:val="008C6DE9"/>
    <w:rPr>
      <w:rFonts w:ascii="Calibri" w:eastAsia="Calibri" w:hAnsi="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C6DE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C6DE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C6DE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C6DE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C6DE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C6DE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C6DE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C6DE9"/>
    <w:rPr>
      <w:rFonts w:eastAsia="Times New Roman"/>
      <w:szCs w:val="24"/>
      <w:u w:val="single"/>
      <w:bdr w:val="single" w:sz="4" w:space="0" w:color="auto"/>
    </w:rPr>
  </w:style>
  <w:style w:type="paragraph" w:customStyle="1" w:styleId="BlockTitle">
    <w:name w:val="Block Title"/>
    <w:basedOn w:val="Normal"/>
    <w:next w:val="Normal"/>
    <w:link w:val="BlockTitleChar"/>
    <w:qFormat/>
    <w:rsid w:val="008C6DE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C6DE9"/>
    <w:rPr>
      <w:rFonts w:ascii="Calibri" w:eastAsia="Times New Roman" w:hAnsi="Calibri"/>
      <w:b/>
      <w:sz w:val="32"/>
      <w:szCs w:val="20"/>
      <w:u w:val="single"/>
    </w:rPr>
  </w:style>
  <w:style w:type="character" w:customStyle="1" w:styleId="pmterms1">
    <w:name w:val="pmterms1"/>
    <w:basedOn w:val="DefaultParagraphFont"/>
    <w:rsid w:val="008C6DE9"/>
  </w:style>
  <w:style w:type="character" w:customStyle="1" w:styleId="term">
    <w:name w:val="term"/>
    <w:basedOn w:val="DefaultParagraphFont"/>
    <w:rsid w:val="008C6DE9"/>
  </w:style>
  <w:style w:type="character" w:customStyle="1" w:styleId="Style11pt">
    <w:name w:val="Style 11 pt"/>
    <w:basedOn w:val="DefaultParagraphFont"/>
    <w:rsid w:val="008C6DE9"/>
    <w:rPr>
      <w:sz w:val="20"/>
    </w:rPr>
  </w:style>
  <w:style w:type="character" w:customStyle="1" w:styleId="Style11ptUnderline">
    <w:name w:val="Style 11 pt Underline"/>
    <w:basedOn w:val="DefaultParagraphFont"/>
    <w:rsid w:val="008C6DE9"/>
    <w:rPr>
      <w:rFonts w:ascii="Times New Roman" w:hAnsi="Times New Roman"/>
      <w:sz w:val="20"/>
      <w:u w:val="single"/>
    </w:rPr>
  </w:style>
  <w:style w:type="character" w:customStyle="1" w:styleId="Style11ptBoldUnderline">
    <w:name w:val="Style 11 pt Bold Underline"/>
    <w:basedOn w:val="DefaultParagraphFont"/>
    <w:rsid w:val="008C6DE9"/>
    <w:rPr>
      <w:b/>
      <w:bCs/>
      <w:sz w:val="20"/>
      <w:u w:val="single"/>
    </w:rPr>
  </w:style>
  <w:style w:type="paragraph" w:customStyle="1" w:styleId="StyleStyle411pt">
    <w:name w:val="Style Style4 + 11 pt"/>
    <w:basedOn w:val="Normal"/>
    <w:link w:val="StyleStyle411ptChar"/>
    <w:qFormat/>
    <w:rsid w:val="008C6DE9"/>
    <w:rPr>
      <w:rFonts w:eastAsia="Times New Roman"/>
      <w:szCs w:val="24"/>
      <w:u w:val="single"/>
    </w:rPr>
  </w:style>
  <w:style w:type="character" w:customStyle="1" w:styleId="StyleStyle411ptChar">
    <w:name w:val="Style Style4 + 11 pt Char"/>
    <w:basedOn w:val="DefaultParagraphFont"/>
    <w:link w:val="StyleStyle411pt"/>
    <w:rsid w:val="008C6DE9"/>
    <w:rPr>
      <w:rFonts w:ascii="Calibri" w:eastAsia="Times New Roman" w:hAnsi="Calibri"/>
      <w:szCs w:val="24"/>
      <w:u w:val="single"/>
    </w:rPr>
  </w:style>
  <w:style w:type="character" w:customStyle="1" w:styleId="Style11ptUnderlineBorderSinglesolidlineAuto05pt">
    <w:name w:val="Style 11 pt Underline Border: : (Single solid line Auto  0.5 pt..."/>
    <w:basedOn w:val="DefaultParagraphFont"/>
    <w:rsid w:val="008C6DE9"/>
    <w:rPr>
      <w:sz w:val="20"/>
      <w:u w:val="single"/>
      <w:bdr w:val="single" w:sz="4" w:space="0" w:color="auto"/>
    </w:rPr>
  </w:style>
  <w:style w:type="character" w:customStyle="1" w:styleId="Heading3CharCharCharChar2">
    <w:name w:val="Heading 3 Char Char Char Char2"/>
    <w:basedOn w:val="DefaultParagraphFont"/>
    <w:rsid w:val="008C6DE9"/>
    <w:rPr>
      <w:rFonts w:cs="Arial"/>
      <w:bCs/>
      <w:szCs w:val="26"/>
      <w:u w:val="single"/>
      <w:lang w:val="en-US" w:eastAsia="en-US" w:bidi="ar-SA"/>
    </w:rPr>
  </w:style>
  <w:style w:type="character" w:customStyle="1" w:styleId="Style9pt">
    <w:name w:val="Style 9 pt"/>
    <w:basedOn w:val="DefaultParagraphFont"/>
    <w:rsid w:val="008C6DE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C6DE9"/>
    <w:rPr>
      <w:b w:val="0"/>
      <w:bCs/>
      <w:u w:val="single"/>
    </w:rPr>
  </w:style>
  <w:style w:type="character" w:customStyle="1" w:styleId="Styleunderline9pt">
    <w:name w:val="Style underline + 9 pt"/>
    <w:basedOn w:val="underline"/>
    <w:rsid w:val="008C6DE9"/>
    <w:rPr>
      <w:rFonts w:ascii="Times New Roman" w:hAnsi="Times New Roman" w:cs="Times New Roman"/>
      <w:b/>
      <w:sz w:val="20"/>
      <w:u w:val="single"/>
    </w:rPr>
  </w:style>
  <w:style w:type="character" w:customStyle="1" w:styleId="StyleUnderlineChar9pt">
    <w:name w:val="Style Underline Char + 9 pt"/>
    <w:basedOn w:val="DefaultParagraphFont"/>
    <w:rsid w:val="008C6DE9"/>
    <w:rPr>
      <w:b w:val="0"/>
      <w:bCs/>
      <w:sz w:val="20"/>
      <w:u w:val="single"/>
      <w:lang w:val="en-US" w:eastAsia="en-US" w:bidi="ar-SA"/>
    </w:rPr>
  </w:style>
  <w:style w:type="character" w:customStyle="1" w:styleId="StyleTimesNewRoman9pt">
    <w:name w:val="Style Times New Roman 9 pt"/>
    <w:basedOn w:val="DefaultParagraphFont"/>
    <w:rsid w:val="008C6DE9"/>
    <w:rPr>
      <w:rFonts w:ascii="Times New Roman" w:hAnsi="Times New Roman"/>
      <w:sz w:val="20"/>
    </w:rPr>
  </w:style>
  <w:style w:type="paragraph" w:customStyle="1" w:styleId="cardCharChar">
    <w:name w:val="card Char Char"/>
    <w:basedOn w:val="Normal"/>
    <w:link w:val="cardCharCharChar"/>
    <w:qFormat/>
    <w:rsid w:val="008C6DE9"/>
    <w:pPr>
      <w:ind w:left="288" w:right="288"/>
    </w:pPr>
    <w:rPr>
      <w:rFonts w:eastAsia="Times New Roman"/>
      <w:szCs w:val="20"/>
    </w:rPr>
  </w:style>
  <w:style w:type="character" w:customStyle="1" w:styleId="cardCharCharChar">
    <w:name w:val="card Char Char Char"/>
    <w:basedOn w:val="DefaultParagraphFont"/>
    <w:link w:val="cardCharChar"/>
    <w:rsid w:val="008C6DE9"/>
    <w:rPr>
      <w:rFonts w:ascii="Calibri" w:eastAsia="Times New Roman" w:hAnsi="Calibri"/>
      <w:szCs w:val="20"/>
    </w:rPr>
  </w:style>
  <w:style w:type="character" w:customStyle="1" w:styleId="StyleunderlineArialNarrow9ptBold">
    <w:name w:val="Style underline + Arial Narrow 9 pt Bold"/>
    <w:basedOn w:val="underline"/>
    <w:rsid w:val="008C6DE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C6DE9"/>
  </w:style>
  <w:style w:type="character" w:customStyle="1" w:styleId="StylecardCharCharArialNarrow9ptChar">
    <w:name w:val="Style card Char Char + Arial Narrow 9 pt Char"/>
    <w:basedOn w:val="cardCharCharChar"/>
    <w:link w:val="StylecardCharCharArialNarrow9pt"/>
    <w:rsid w:val="008C6DE9"/>
    <w:rPr>
      <w:rFonts w:ascii="Calibri" w:eastAsia="Times New Roman" w:hAnsi="Calibri"/>
      <w:szCs w:val="20"/>
    </w:rPr>
  </w:style>
  <w:style w:type="paragraph" w:customStyle="1" w:styleId="StyleCardTextArialNarrow9pt">
    <w:name w:val="Style Card Text + Arial Narrow 9 pt"/>
    <w:link w:val="StyleCardTextArialNarrow9ptChar"/>
    <w:qFormat/>
    <w:rsid w:val="008C6DE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C6DE9"/>
    <w:rPr>
      <w:rFonts w:eastAsia="Times New Roman"/>
      <w:szCs w:val="24"/>
    </w:rPr>
  </w:style>
  <w:style w:type="character" w:customStyle="1" w:styleId="StyleBoldandUnderlineCharCharCharChar9pt">
    <w:name w:val="Style Bold and Underline Char Char Char Char + 9 pt"/>
    <w:basedOn w:val="DefaultParagraphFont"/>
    <w:rsid w:val="008C6D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C6D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C6D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C6DE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C6DE9"/>
    <w:rPr>
      <w:rFonts w:eastAsia="Times New Roman"/>
      <w:szCs w:val="24"/>
    </w:rPr>
  </w:style>
  <w:style w:type="character" w:customStyle="1" w:styleId="reduce2">
    <w:name w:val="reduce2"/>
    <w:basedOn w:val="DefaultParagraphFont"/>
    <w:rsid w:val="008C6DE9"/>
    <w:rPr>
      <w:rFonts w:ascii="Arial" w:hAnsi="Arial" w:cs="Arial"/>
      <w:color w:val="000000"/>
      <w:sz w:val="10"/>
      <w:szCs w:val="22"/>
    </w:rPr>
  </w:style>
  <w:style w:type="paragraph" w:customStyle="1" w:styleId="StyleStyle49pt3">
    <w:name w:val="Style Style4 + 9 pt3"/>
    <w:basedOn w:val="Style4"/>
    <w:link w:val="StyleStyle49pt3Char"/>
    <w:qFormat/>
    <w:rsid w:val="008C6DE9"/>
  </w:style>
  <w:style w:type="character" w:customStyle="1" w:styleId="StyleStyle49pt3Char">
    <w:name w:val="Style Style4 + 9 pt3 Char"/>
    <w:basedOn w:val="Style4Char"/>
    <w:link w:val="StyleStyle49pt3"/>
    <w:rsid w:val="008C6DE9"/>
    <w:rPr>
      <w:rFonts w:ascii="Calibri" w:eastAsia="Times New Roman" w:hAnsi="Calibri"/>
      <w:szCs w:val="24"/>
      <w:u w:val="single"/>
    </w:rPr>
  </w:style>
  <w:style w:type="paragraph" w:customStyle="1" w:styleId="StyleStyle4Bold">
    <w:name w:val="Style Style4 + Bold"/>
    <w:basedOn w:val="Style4"/>
    <w:link w:val="StyleStyle4BoldChar"/>
    <w:qFormat/>
    <w:rsid w:val="008C6DE9"/>
    <w:rPr>
      <w:b/>
      <w:bCs/>
    </w:rPr>
  </w:style>
  <w:style w:type="character" w:customStyle="1" w:styleId="StyleStyle4BoldChar">
    <w:name w:val="Style Style4 + Bold Char"/>
    <w:basedOn w:val="Style4Char"/>
    <w:link w:val="StyleStyle4Bold"/>
    <w:rsid w:val="008C6DE9"/>
    <w:rPr>
      <w:rFonts w:ascii="Calibri" w:eastAsia="Times New Roman" w:hAnsi="Calibri"/>
      <w:b/>
      <w:bCs/>
      <w:szCs w:val="24"/>
      <w:u w:val="single"/>
    </w:rPr>
  </w:style>
  <w:style w:type="character" w:customStyle="1" w:styleId="qlabel">
    <w:name w:val="q_label"/>
    <w:basedOn w:val="DefaultParagraphFont"/>
    <w:rsid w:val="008C6DE9"/>
  </w:style>
  <w:style w:type="character" w:customStyle="1" w:styleId="alabel">
    <w:name w:val="a_label"/>
    <w:basedOn w:val="DefaultParagraphFont"/>
    <w:rsid w:val="008C6DE9"/>
  </w:style>
  <w:style w:type="paragraph" w:customStyle="1" w:styleId="Textsmall">
    <w:name w:val="Textsmall"/>
    <w:basedOn w:val="Normal"/>
    <w:next w:val="Normal"/>
    <w:link w:val="TextsmallChar"/>
    <w:qFormat/>
    <w:rsid w:val="008C6DE9"/>
    <w:rPr>
      <w:rFonts w:eastAsia="Times New Roman"/>
      <w:sz w:val="16"/>
      <w:szCs w:val="24"/>
    </w:rPr>
  </w:style>
  <w:style w:type="character" w:customStyle="1" w:styleId="TextsmallChar">
    <w:name w:val="Textsmall Char"/>
    <w:basedOn w:val="DefaultParagraphFont"/>
    <w:link w:val="Textsmall"/>
    <w:rsid w:val="008C6DE9"/>
    <w:rPr>
      <w:rFonts w:ascii="Calibri" w:eastAsia="Times New Roman" w:hAnsi="Calibri"/>
      <w:sz w:val="16"/>
      <w:szCs w:val="24"/>
    </w:rPr>
  </w:style>
  <w:style w:type="paragraph" w:customStyle="1" w:styleId="StyleStyle411pt1">
    <w:name w:val="Style Style4 + 11 pt1"/>
    <w:basedOn w:val="Normal"/>
    <w:link w:val="StyleStyle411pt1Char"/>
    <w:qFormat/>
    <w:rsid w:val="008C6DE9"/>
    <w:rPr>
      <w:rFonts w:eastAsia="Times New Roman"/>
      <w:szCs w:val="24"/>
      <w:u w:val="single"/>
    </w:rPr>
  </w:style>
  <w:style w:type="character" w:customStyle="1" w:styleId="StyleStyle411pt1Char">
    <w:name w:val="Style Style4 + 11 pt1 Char"/>
    <w:basedOn w:val="DefaultParagraphFont"/>
    <w:link w:val="StyleStyle411pt1"/>
    <w:rsid w:val="008C6DE9"/>
    <w:rPr>
      <w:rFonts w:ascii="Calibri" w:eastAsia="Times New Roman" w:hAnsi="Calibri"/>
      <w:szCs w:val="24"/>
      <w:u w:val="single"/>
    </w:rPr>
  </w:style>
  <w:style w:type="paragraph" w:customStyle="1" w:styleId="StyleUnderlineChar11pt">
    <w:name w:val="Style Underline Char + 11 pt"/>
    <w:basedOn w:val="Normal"/>
    <w:link w:val="StyleUnderlineChar11ptChar"/>
    <w:qFormat/>
    <w:rsid w:val="008C6DE9"/>
    <w:rPr>
      <w:rFonts w:eastAsia="Times New Roman"/>
      <w:szCs w:val="24"/>
      <w:u w:val="single"/>
    </w:rPr>
  </w:style>
  <w:style w:type="character" w:customStyle="1" w:styleId="StyleUnderlineChar11ptChar">
    <w:name w:val="Style Underline Char + 11 pt Char"/>
    <w:basedOn w:val="DefaultParagraphFont"/>
    <w:link w:val="StyleUnderlineChar11pt"/>
    <w:rsid w:val="008C6DE9"/>
    <w:rPr>
      <w:rFonts w:ascii="Calibri" w:eastAsia="Times New Roman" w:hAnsi="Calibri"/>
      <w:szCs w:val="24"/>
      <w:u w:val="single"/>
    </w:rPr>
  </w:style>
  <w:style w:type="paragraph" w:customStyle="1" w:styleId="StyleUnderlineChar11ptBold">
    <w:name w:val="Style Underline Char + 11 pt Bold"/>
    <w:basedOn w:val="Normal"/>
    <w:link w:val="StyleUnderlineChar11ptBoldChar"/>
    <w:qFormat/>
    <w:rsid w:val="008C6DE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C6DE9"/>
    <w:rPr>
      <w:rFonts w:ascii="Calibri" w:eastAsia="Times New Roman" w:hAnsi="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C6DE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C6DE9"/>
    <w:rPr>
      <w:rFonts w:ascii="Calibri" w:eastAsia="SimSun" w:hAnsi="Calibri"/>
      <w:szCs w:val="24"/>
      <w:u w:val="single"/>
    </w:rPr>
  </w:style>
  <w:style w:type="character" w:customStyle="1" w:styleId="CharChar11">
    <w:name w:val="Char Char11"/>
    <w:basedOn w:val="DefaultParagraphFont"/>
    <w:rsid w:val="008C6DE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C6DE9"/>
    <w:rPr>
      <w:rFonts w:cs="Arial"/>
      <w:b/>
      <w:bCs/>
      <w:iCs/>
      <w:lang w:val="en-US" w:eastAsia="en-US" w:bidi="ar-SA"/>
    </w:rPr>
  </w:style>
  <w:style w:type="character" w:customStyle="1" w:styleId="SubtitleChar1">
    <w:name w:val="Subtitle Char1"/>
    <w:aliases w:val="Underlined card text Char1"/>
    <w:basedOn w:val="DefaultParagraphFont"/>
    <w:uiPriority w:val="11"/>
    <w:rsid w:val="008C6DE9"/>
    <w:rPr>
      <w:rFonts w:eastAsiaTheme="minorEastAsia"/>
      <w:color w:val="5A5A5A" w:themeColor="text1" w:themeTint="A5"/>
      <w:spacing w:val="15"/>
    </w:rPr>
  </w:style>
  <w:style w:type="character" w:customStyle="1" w:styleId="BoldandUnderlineCharChar2">
    <w:name w:val="Bold and Underline Char Char2"/>
    <w:basedOn w:val="DefaultParagraphFont"/>
    <w:rsid w:val="008C6DE9"/>
    <w:rPr>
      <w:b/>
      <w:u w:val="single"/>
      <w:lang w:val="en-US" w:eastAsia="en-US" w:bidi="ar-SA"/>
    </w:rPr>
  </w:style>
  <w:style w:type="character" w:customStyle="1" w:styleId="StyleUnderlineCharChar111pt">
    <w:name w:val="Style Underline Char Char1 + 11 pt"/>
    <w:basedOn w:val="DefaultParagraphFont"/>
    <w:rsid w:val="008C6DE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C6DE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C6DE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C6DE9"/>
    <w:rPr>
      <w:sz w:val="22"/>
      <w:u w:val="single"/>
    </w:rPr>
  </w:style>
  <w:style w:type="paragraph" w:customStyle="1" w:styleId="StyleMinimizedTextArialNarrow9pt">
    <w:name w:val="Style Minimized Text + Arial Narrow 9 pt"/>
    <w:basedOn w:val="Normal"/>
    <w:link w:val="StyleMinimizedTextArialNarrow9ptChar"/>
    <w:qFormat/>
    <w:rsid w:val="008C6DE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C6DE9"/>
    <w:rPr>
      <w:rFonts w:ascii="Calibri" w:eastAsia="Times New Roman" w:hAnsi="Calibri"/>
      <w:szCs w:val="24"/>
    </w:rPr>
  </w:style>
  <w:style w:type="paragraph" w:customStyle="1" w:styleId="StyleBoldandUnderlineChar11ptNotBold">
    <w:name w:val="Style Bold and Underline Char + 11 pt Not Bold"/>
    <w:link w:val="StyleBoldandUnderlineChar11ptNotBoldChar"/>
    <w:qFormat/>
    <w:rsid w:val="008C6DE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C6DE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6DE9"/>
    <w:rPr>
      <w:rFonts w:ascii="Times New Roman" w:hAnsi="Times New Roman"/>
      <w:sz w:val="20"/>
      <w:u w:val="single"/>
      <w:bdr w:val="single" w:sz="4" w:space="0" w:color="auto"/>
      <w:lang w:val="en-US" w:eastAsia="en-US" w:bidi="ar-SA"/>
    </w:rPr>
  </w:style>
  <w:style w:type="character" w:customStyle="1" w:styleId="Emphasis2">
    <w:name w:val="Emphasis2"/>
    <w:rsid w:val="008C6DE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6DE9"/>
    <w:rPr>
      <w:rFonts w:ascii="Calibri" w:eastAsia="Times New Roman" w:hAnsi="Calibri"/>
      <w:sz w:val="24"/>
      <w:szCs w:val="24"/>
    </w:rPr>
  </w:style>
  <w:style w:type="character" w:customStyle="1" w:styleId="date-display-single">
    <w:name w:val="date-display-single"/>
    <w:basedOn w:val="DefaultParagraphFont"/>
    <w:rsid w:val="008C6DE9"/>
  </w:style>
  <w:style w:type="character" w:customStyle="1" w:styleId="body-text">
    <w:name w:val="body-text"/>
    <w:basedOn w:val="DefaultParagraphFont"/>
    <w:rsid w:val="008C6DE9"/>
  </w:style>
  <w:style w:type="paragraph" w:customStyle="1" w:styleId="StyleStyle411ptBoldBorderSinglesolidlineAuto0">
    <w:name w:val="Style Style4 + 11 pt Bold Border: : (Single solid line Auto  0...."/>
    <w:basedOn w:val="Normal"/>
    <w:link w:val="StyleStyle411ptBoldBorderSinglesolidlineAuto0Char"/>
    <w:qFormat/>
    <w:rsid w:val="008C6DE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6DE9"/>
    <w:rPr>
      <w:rFonts w:ascii="Calibri" w:eastAsia="Times New Roman" w:hAnsi="Calibri"/>
      <w:b/>
      <w:bCs/>
      <w:szCs w:val="24"/>
      <w:u w:val="single"/>
      <w:bdr w:val="single" w:sz="4" w:space="0" w:color="auto"/>
    </w:rPr>
  </w:style>
  <w:style w:type="character" w:customStyle="1" w:styleId="BalloonTextChar">
    <w:name w:val="Balloon Text Char"/>
    <w:basedOn w:val="DefaultParagraphFont"/>
    <w:link w:val="BalloonText"/>
    <w:uiPriority w:val="99"/>
    <w:rsid w:val="008C6DE9"/>
    <w:rPr>
      <w:rFonts w:ascii="Tahoma" w:hAnsi="Tahoma" w:cs="Tahoma"/>
      <w:sz w:val="16"/>
      <w:szCs w:val="16"/>
    </w:rPr>
  </w:style>
  <w:style w:type="paragraph" w:styleId="BalloonText">
    <w:name w:val="Balloon Text"/>
    <w:basedOn w:val="Normal"/>
    <w:link w:val="BalloonTextChar"/>
    <w:uiPriority w:val="99"/>
    <w:rsid w:val="008C6DE9"/>
    <w:rPr>
      <w:rFonts w:ascii="Tahoma" w:hAnsi="Tahoma" w:cs="Tahoma"/>
      <w:sz w:val="16"/>
      <w:szCs w:val="16"/>
    </w:rPr>
  </w:style>
  <w:style w:type="character" w:customStyle="1" w:styleId="BalloonTextChar1">
    <w:name w:val="Balloon Text Char1"/>
    <w:basedOn w:val="DefaultParagraphFont"/>
    <w:uiPriority w:val="99"/>
    <w:rsid w:val="008C6DE9"/>
    <w:rPr>
      <w:rFonts w:ascii="Segoe UI" w:hAnsi="Segoe UI" w:cs="Segoe UI"/>
      <w:sz w:val="18"/>
      <w:szCs w:val="18"/>
    </w:rPr>
  </w:style>
  <w:style w:type="paragraph" w:customStyle="1" w:styleId="StyleStyle411ptBold">
    <w:name w:val="Style Style4 + 11 pt Bold"/>
    <w:basedOn w:val="Normal"/>
    <w:link w:val="StyleStyle411ptBoldChar"/>
    <w:qFormat/>
    <w:rsid w:val="008C6DE9"/>
    <w:rPr>
      <w:rFonts w:eastAsia="Times New Roman"/>
      <w:b/>
      <w:bCs/>
      <w:szCs w:val="24"/>
      <w:u w:val="single"/>
    </w:rPr>
  </w:style>
  <w:style w:type="character" w:customStyle="1" w:styleId="StyleStyle411ptBoldChar">
    <w:name w:val="Style Style4 + 11 pt Bold Char"/>
    <w:basedOn w:val="DefaultParagraphFont"/>
    <w:link w:val="StyleStyle411ptBold"/>
    <w:rsid w:val="008C6DE9"/>
    <w:rPr>
      <w:rFonts w:ascii="Calibri" w:eastAsia="Times New Roman" w:hAnsi="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C6DE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C6DE9"/>
    <w:rPr>
      <w:rFonts w:ascii="Calibri" w:eastAsia="Times New Roman" w:hAnsi="Calibri"/>
      <w:szCs w:val="24"/>
      <w:u w:val="single"/>
      <w:bdr w:val="single" w:sz="4" w:space="0" w:color="auto"/>
    </w:rPr>
  </w:style>
  <w:style w:type="paragraph" w:customStyle="1" w:styleId="StyleStyle112pt">
    <w:name w:val="Style Style1 + 12 pt"/>
    <w:basedOn w:val="Normal"/>
    <w:link w:val="StyleStyle112ptChar"/>
    <w:qFormat/>
    <w:rsid w:val="008C6DE9"/>
    <w:rPr>
      <w:rFonts w:eastAsia="SimSun"/>
      <w:szCs w:val="24"/>
      <w:u w:val="single"/>
      <w:lang w:eastAsia="zh-CN"/>
    </w:rPr>
  </w:style>
  <w:style w:type="character" w:customStyle="1" w:styleId="StyleStyle112ptChar">
    <w:name w:val="Style Style1 + 12 pt Char"/>
    <w:basedOn w:val="DefaultParagraphFont"/>
    <w:link w:val="StyleStyle112pt"/>
    <w:rsid w:val="008C6DE9"/>
    <w:rPr>
      <w:rFonts w:ascii="Calibri" w:eastAsia="SimSun" w:hAnsi="Calibri"/>
      <w:szCs w:val="24"/>
      <w:u w:val="single"/>
      <w:lang w:eastAsia="zh-CN"/>
    </w:rPr>
  </w:style>
  <w:style w:type="paragraph" w:customStyle="1" w:styleId="MinimizedText">
    <w:name w:val="Minimized Text"/>
    <w:basedOn w:val="Normal"/>
    <w:link w:val="MinimizedTextChar"/>
    <w:qFormat/>
    <w:rsid w:val="008C6DE9"/>
    <w:rPr>
      <w:rFonts w:eastAsia="Times New Roman"/>
      <w:sz w:val="16"/>
      <w:szCs w:val="24"/>
    </w:rPr>
  </w:style>
  <w:style w:type="character" w:customStyle="1" w:styleId="MinimizedTextChar">
    <w:name w:val="Minimized Text Char"/>
    <w:basedOn w:val="DefaultParagraphFont"/>
    <w:link w:val="MinimizedText"/>
    <w:rsid w:val="008C6DE9"/>
    <w:rPr>
      <w:rFonts w:ascii="Calibri" w:eastAsia="Times New Roman" w:hAnsi="Calibri"/>
      <w:sz w:val="16"/>
      <w:szCs w:val="24"/>
    </w:rPr>
  </w:style>
  <w:style w:type="paragraph" w:customStyle="1" w:styleId="StyleMinimizedTextArialNarrow10pt">
    <w:name w:val="Style Minimized Text + Arial Narrow 10 pt"/>
    <w:basedOn w:val="MinimizedText"/>
    <w:link w:val="StyleMinimizedTextArialNarrow10ptChar"/>
    <w:qFormat/>
    <w:rsid w:val="008C6DE9"/>
    <w:rPr>
      <w:sz w:val="20"/>
    </w:rPr>
  </w:style>
  <w:style w:type="character" w:customStyle="1" w:styleId="StyleMinimizedTextArialNarrow10ptChar">
    <w:name w:val="Style Minimized Text + Arial Narrow 10 pt Char"/>
    <w:basedOn w:val="MinimizedTextChar"/>
    <w:link w:val="StyleMinimizedTextArialNarrow10pt"/>
    <w:rsid w:val="008C6DE9"/>
    <w:rPr>
      <w:rFonts w:ascii="Calibri" w:eastAsia="Times New Roman" w:hAnsi="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C6DE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C6DE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C6DE9"/>
    <w:rPr>
      <w:rFonts w:eastAsia="Times New Roman"/>
      <w:b/>
      <w:szCs w:val="24"/>
      <w:u w:val="single"/>
    </w:rPr>
  </w:style>
  <w:style w:type="character" w:customStyle="1" w:styleId="BoldUnderlineChar">
    <w:name w:val="BoldUnderline Char"/>
    <w:basedOn w:val="DefaultParagraphFont"/>
    <w:link w:val="BoldUnderline"/>
    <w:rsid w:val="008C6DE9"/>
    <w:rPr>
      <w:rFonts w:ascii="Calibri" w:eastAsia="Times New Roman" w:hAnsi="Calibri"/>
      <w:b/>
      <w:szCs w:val="24"/>
      <w:u w:val="single"/>
    </w:rPr>
  </w:style>
  <w:style w:type="paragraph" w:customStyle="1" w:styleId="Nothing">
    <w:name w:val="Nothing"/>
    <w:link w:val="NothingChar"/>
    <w:qFormat/>
    <w:rsid w:val="008C6DE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C6DE9"/>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C6DE9"/>
    <w:rPr>
      <w:rFonts w:eastAsia="Times New Roman"/>
      <w:b/>
      <w:szCs w:val="24"/>
    </w:rPr>
  </w:style>
  <w:style w:type="character" w:customStyle="1" w:styleId="Style3Char">
    <w:name w:val="Style3 Char"/>
    <w:basedOn w:val="DefaultParagraphFont"/>
    <w:link w:val="Style3"/>
    <w:uiPriority w:val="99"/>
    <w:rsid w:val="008C6DE9"/>
    <w:rPr>
      <w:rFonts w:ascii="Calibri" w:eastAsia="Times New Roman" w:hAnsi="Calibri"/>
      <w:b/>
      <w:szCs w:val="24"/>
    </w:rPr>
  </w:style>
  <w:style w:type="paragraph" w:customStyle="1" w:styleId="SmallText">
    <w:name w:val="Small Text"/>
    <w:link w:val="SmallTextChar"/>
    <w:qFormat/>
    <w:rsid w:val="008C6DE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C6DE9"/>
    <w:rPr>
      <w:rFonts w:eastAsia="MS Mincho"/>
      <w:sz w:val="15"/>
      <w:szCs w:val="24"/>
      <w:lang w:val="en-US" w:eastAsia="ja-JP" w:bidi="ar-SA"/>
    </w:rPr>
  </w:style>
  <w:style w:type="character" w:customStyle="1" w:styleId="CardTextChar0">
    <w:name w:val="Card Text Char"/>
    <w:basedOn w:val="DefaultParagraphFont"/>
    <w:rsid w:val="008C6DE9"/>
    <w:rPr>
      <w:rFonts w:eastAsia="MS Mincho"/>
      <w:szCs w:val="24"/>
      <w:lang w:val="en-US" w:eastAsia="ja-JP" w:bidi="ar-SA"/>
    </w:rPr>
  </w:style>
  <w:style w:type="paragraph" w:customStyle="1" w:styleId="Circled">
    <w:name w:val="Circled"/>
    <w:link w:val="CircledChar"/>
    <w:qFormat/>
    <w:rsid w:val="008C6DE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C6DE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6DE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C6DE9"/>
    <w:rPr>
      <w:rFonts w:ascii="Calibri" w:eastAsia="SimSun" w:hAnsi="Calibri"/>
      <w:b/>
      <w:bCs/>
      <w:szCs w:val="24"/>
      <w:u w:val="single"/>
    </w:rPr>
  </w:style>
  <w:style w:type="paragraph" w:customStyle="1" w:styleId="StyleStyle1Bold">
    <w:name w:val="Style Style1 + Bold"/>
    <w:link w:val="StyleStyle1BoldChar"/>
    <w:qFormat/>
    <w:rsid w:val="008C6DE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C6DE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C6DE9"/>
    <w:rPr>
      <w:rFonts w:ascii="Times New Roman" w:eastAsia="Times New Roman" w:hAnsi="Times New Roman" w:cs="Times New Roman"/>
      <w:sz w:val="20"/>
      <w:szCs w:val="24"/>
    </w:rPr>
  </w:style>
  <w:style w:type="character" w:customStyle="1" w:styleId="CharChar111">
    <w:name w:val="Char Char111"/>
    <w:basedOn w:val="DefaultParagraphFont"/>
    <w:rsid w:val="008C6DE9"/>
    <w:rPr>
      <w:rFonts w:cs="Arial"/>
      <w:bCs/>
      <w:szCs w:val="26"/>
      <w:u w:val="single"/>
      <w:lang w:val="en-US" w:eastAsia="en-US" w:bidi="ar-SA"/>
    </w:rPr>
  </w:style>
  <w:style w:type="character" w:customStyle="1" w:styleId="UnderlineBold">
    <w:name w:val="Underline + Bold"/>
    <w:uiPriority w:val="1"/>
    <w:qFormat/>
    <w:rsid w:val="008C6DE9"/>
    <w:rPr>
      <w:b/>
      <w:sz w:val="20"/>
      <w:u w:val="single"/>
    </w:rPr>
  </w:style>
  <w:style w:type="paragraph" w:customStyle="1" w:styleId="cardtextsmall">
    <w:name w:val="card text small"/>
    <w:basedOn w:val="Normal"/>
    <w:qFormat/>
    <w:rsid w:val="008C6DE9"/>
    <w:rPr>
      <w:rFonts w:eastAsia="Times New Roman"/>
      <w:sz w:val="16"/>
      <w:szCs w:val="24"/>
    </w:rPr>
  </w:style>
  <w:style w:type="paragraph" w:customStyle="1" w:styleId="Cards">
    <w:name w:val="Cards"/>
    <w:next w:val="Nothing"/>
    <w:link w:val="CardsChar"/>
    <w:qFormat/>
    <w:rsid w:val="008C6DE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C6DE9"/>
    <w:rPr>
      <w:rFonts w:ascii="Times New Roman" w:eastAsia="Times New Roman" w:hAnsi="Times New Roman" w:cs="Times New Roman"/>
      <w:sz w:val="20"/>
      <w:szCs w:val="24"/>
    </w:rPr>
  </w:style>
  <w:style w:type="character" w:customStyle="1" w:styleId="AUnterdline">
    <w:name w:val="AUnterdline"/>
    <w:qFormat/>
    <w:rsid w:val="008C6DE9"/>
    <w:rPr>
      <w:rFonts w:ascii="Times New Roman" w:hAnsi="Times New Roman"/>
      <w:sz w:val="20"/>
      <w:u w:val="single"/>
    </w:rPr>
  </w:style>
  <w:style w:type="paragraph" w:customStyle="1" w:styleId="CardIndented">
    <w:name w:val="Card (Indented)"/>
    <w:basedOn w:val="Normal"/>
    <w:link w:val="CardIndentedChar"/>
    <w:qFormat/>
    <w:rsid w:val="008C6DE9"/>
    <w:pPr>
      <w:ind w:left="288"/>
    </w:pPr>
  </w:style>
  <w:style w:type="character" w:customStyle="1" w:styleId="DebateUnderline">
    <w:name w:val="Debate Underline"/>
    <w:qFormat/>
    <w:rsid w:val="008C6DE9"/>
    <w:rPr>
      <w:rFonts w:ascii="Times New Roman" w:hAnsi="Times New Roman"/>
      <w:sz w:val="20"/>
      <w:u w:val="thick"/>
    </w:rPr>
  </w:style>
  <w:style w:type="paragraph" w:customStyle="1" w:styleId="Cites">
    <w:name w:val="Cites"/>
    <w:next w:val="Cards"/>
    <w:link w:val="CitesChar"/>
    <w:qFormat/>
    <w:rsid w:val="008C6DE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C6DE9"/>
    <w:rPr>
      <w:rFonts w:ascii="Times New Roman" w:eastAsia="Times New Roman" w:hAnsi="Times New Roman" w:cs="Times New Roman"/>
      <w:sz w:val="20"/>
      <w:szCs w:val="24"/>
    </w:rPr>
  </w:style>
  <w:style w:type="character" w:customStyle="1" w:styleId="Author-Date">
    <w:name w:val="Author-Date"/>
    <w:qFormat/>
    <w:rsid w:val="008C6DE9"/>
    <w:rPr>
      <w:b/>
      <w:sz w:val="24"/>
    </w:rPr>
  </w:style>
  <w:style w:type="paragraph" w:customStyle="1" w:styleId="StyleStyle49pt10">
    <w:name w:val="Style Style4 + 9 pt10"/>
    <w:basedOn w:val="Style4"/>
    <w:link w:val="StyleStyle49pt10Char"/>
    <w:qFormat/>
    <w:rsid w:val="008C6DE9"/>
  </w:style>
  <w:style w:type="character" w:customStyle="1" w:styleId="StyleStyle49pt10Char">
    <w:name w:val="Style Style4 + 9 pt10 Char"/>
    <w:basedOn w:val="Style4Char"/>
    <w:link w:val="StyleStyle49pt10"/>
    <w:rsid w:val="008C6DE9"/>
    <w:rPr>
      <w:rFonts w:ascii="Calibri" w:eastAsia="Times New Roman" w:hAnsi="Calibri"/>
      <w:szCs w:val="24"/>
      <w:u w:val="single"/>
    </w:rPr>
  </w:style>
  <w:style w:type="paragraph" w:customStyle="1" w:styleId="StyleStyle49ptBold7">
    <w:name w:val="Style Style4 + 9 pt Bold7"/>
    <w:basedOn w:val="Style4"/>
    <w:link w:val="StyleStyle49ptBold7Char"/>
    <w:qFormat/>
    <w:rsid w:val="008C6DE9"/>
    <w:rPr>
      <w:b/>
      <w:bCs/>
    </w:rPr>
  </w:style>
  <w:style w:type="character" w:customStyle="1" w:styleId="StyleStyle49ptBold7Char">
    <w:name w:val="Style Style4 + 9 pt Bold7 Char"/>
    <w:link w:val="StyleStyle49ptBold7"/>
    <w:rsid w:val="008C6DE9"/>
    <w:rPr>
      <w:rFonts w:ascii="Calibri" w:eastAsia="Times New Roman" w:hAnsi="Calibri"/>
      <w:b/>
      <w:bCs/>
      <w:szCs w:val="24"/>
      <w:u w:val="single"/>
    </w:rPr>
  </w:style>
  <w:style w:type="paragraph" w:customStyle="1" w:styleId="NormalUnderline">
    <w:name w:val="Normal Underline"/>
    <w:basedOn w:val="Normal"/>
    <w:link w:val="NormalUnderlineChar"/>
    <w:qFormat/>
    <w:rsid w:val="008C6DE9"/>
    <w:pPr>
      <w:ind w:left="288"/>
    </w:pPr>
    <w:rPr>
      <w:rFonts w:eastAsia="Times New Roman"/>
      <w:szCs w:val="24"/>
      <w:u w:val="single"/>
    </w:rPr>
  </w:style>
  <w:style w:type="character" w:customStyle="1" w:styleId="NormalUnderlineChar">
    <w:name w:val="Normal Underline Char"/>
    <w:link w:val="NormalUnderline"/>
    <w:rsid w:val="008C6DE9"/>
    <w:rPr>
      <w:rFonts w:ascii="Calibri" w:eastAsia="Times New Roman" w:hAnsi="Calibri"/>
      <w:szCs w:val="24"/>
      <w:u w:val="single"/>
    </w:rPr>
  </w:style>
  <w:style w:type="character" w:customStyle="1" w:styleId="DontRead">
    <w:name w:val="Don't Read"/>
    <w:qFormat/>
    <w:rsid w:val="008C6DE9"/>
    <w:rPr>
      <w:rFonts w:ascii="Times New Roman" w:hAnsi="Times New Roman"/>
      <w:sz w:val="16"/>
    </w:rPr>
  </w:style>
  <w:style w:type="paragraph" w:customStyle="1" w:styleId="Underlinestyle">
    <w:name w:val="Underline style"/>
    <w:basedOn w:val="Normal"/>
    <w:qFormat/>
    <w:rsid w:val="008C6DE9"/>
    <w:rPr>
      <w:rFonts w:eastAsia="Times New Roman"/>
      <w:szCs w:val="24"/>
      <w:u w:val="single"/>
    </w:rPr>
  </w:style>
  <w:style w:type="character" w:customStyle="1" w:styleId="Style11ptUnderline3">
    <w:name w:val="Style 11 pt Underline3"/>
    <w:rsid w:val="008C6DE9"/>
    <w:rPr>
      <w:sz w:val="20"/>
      <w:u w:val="single"/>
    </w:rPr>
  </w:style>
  <w:style w:type="character" w:customStyle="1" w:styleId="27">
    <w:name w:val="27"/>
    <w:rsid w:val="008C6DE9"/>
    <w:rPr>
      <w:rFonts w:cs="Arial"/>
      <w:bCs/>
      <w:sz w:val="20"/>
      <w:u w:val="single"/>
      <w:lang w:val="en-US" w:eastAsia="en-US" w:bidi="ar-SA"/>
    </w:rPr>
  </w:style>
  <w:style w:type="character" w:customStyle="1" w:styleId="Style9ptUnderline11">
    <w:name w:val="Style 9 pt Underline11"/>
    <w:basedOn w:val="DefaultParagraphFont"/>
    <w:rsid w:val="008C6DE9"/>
    <w:rPr>
      <w:sz w:val="20"/>
      <w:u w:val="single"/>
    </w:rPr>
  </w:style>
  <w:style w:type="character" w:customStyle="1" w:styleId="CharChar113">
    <w:name w:val="Char Char113"/>
    <w:basedOn w:val="DefaultParagraphFont"/>
    <w:rsid w:val="008C6DE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C6DE9"/>
    <w:rPr>
      <w:rFonts w:ascii="Times New Roman" w:hAnsi="Times New Roman" w:cs="Times New Roman"/>
      <w:sz w:val="20"/>
      <w:szCs w:val="20"/>
    </w:rPr>
  </w:style>
  <w:style w:type="paragraph" w:styleId="CommentText">
    <w:name w:val="annotation text"/>
    <w:basedOn w:val="Normal"/>
    <w:link w:val="CommentTextChar"/>
    <w:uiPriority w:val="99"/>
    <w:qFormat/>
    <w:rsid w:val="008C6DE9"/>
    <w:rPr>
      <w:rFonts w:ascii="Times New Roman" w:hAnsi="Times New Roman" w:cs="Times New Roman"/>
      <w:sz w:val="20"/>
      <w:szCs w:val="20"/>
    </w:rPr>
  </w:style>
  <w:style w:type="character" w:customStyle="1" w:styleId="CommentTextChar1">
    <w:name w:val="Comment Text Char1"/>
    <w:basedOn w:val="DefaultParagraphFont"/>
    <w:uiPriority w:val="99"/>
    <w:rsid w:val="008C6DE9"/>
    <w:rPr>
      <w:rFonts w:ascii="Calibri" w:hAnsi="Calibri"/>
      <w:sz w:val="20"/>
      <w:szCs w:val="20"/>
    </w:rPr>
  </w:style>
  <w:style w:type="character" w:customStyle="1" w:styleId="CommentSubjectChar">
    <w:name w:val="Comment Subject Char"/>
    <w:basedOn w:val="CommentTextChar"/>
    <w:link w:val="CommentSubject"/>
    <w:uiPriority w:val="99"/>
    <w:rsid w:val="008C6DE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C6DE9"/>
    <w:rPr>
      <w:b/>
      <w:bCs/>
    </w:rPr>
  </w:style>
  <w:style w:type="character" w:customStyle="1" w:styleId="CommentSubjectChar1">
    <w:name w:val="Comment Subject Char1"/>
    <w:basedOn w:val="CommentTextChar1"/>
    <w:uiPriority w:val="99"/>
    <w:rsid w:val="008C6DE9"/>
    <w:rPr>
      <w:rFonts w:ascii="Calibri" w:hAnsi="Calibri"/>
      <w:b/>
      <w:bCs/>
      <w:sz w:val="20"/>
      <w:szCs w:val="20"/>
    </w:rPr>
  </w:style>
  <w:style w:type="character" w:customStyle="1" w:styleId="BodyTextChar1">
    <w:name w:val="Body Text Char1"/>
    <w:aliases w:val="BT Char1,Very Small Text Char1"/>
    <w:basedOn w:val="DefaultParagraphFont"/>
    <w:uiPriority w:val="99"/>
    <w:rsid w:val="008C6DE9"/>
    <w:rPr>
      <w:rFonts w:ascii="Arial Narrow" w:hAnsi="Arial Narrow" w:cs="Calibri"/>
    </w:rPr>
  </w:style>
  <w:style w:type="paragraph" w:customStyle="1" w:styleId="Cite2">
    <w:name w:val="Cite 2"/>
    <w:basedOn w:val="Normal"/>
    <w:uiPriority w:val="99"/>
    <w:qFormat/>
    <w:rsid w:val="008C6DE9"/>
    <w:rPr>
      <w:rFonts w:ascii="Arial" w:eastAsia="MS Mincho" w:hAnsi="Arial"/>
      <w:b/>
      <w:sz w:val="24"/>
      <w:szCs w:val="24"/>
      <w:u w:val="single"/>
    </w:rPr>
  </w:style>
  <w:style w:type="character" w:customStyle="1" w:styleId="BoldUnderlineChar0">
    <w:name w:val="Bold Underline Char"/>
    <w:rsid w:val="008C6DE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C6DE9"/>
    <w:rPr>
      <w:rFonts w:ascii="Times New Roman" w:hAnsi="Times New Roman"/>
      <w:bCs/>
      <w:sz w:val="20"/>
      <w:u w:val="single"/>
    </w:rPr>
  </w:style>
  <w:style w:type="paragraph" w:customStyle="1" w:styleId="cards0">
    <w:name w:val="cards"/>
    <w:basedOn w:val="Cites"/>
    <w:uiPriority w:val="99"/>
    <w:qFormat/>
    <w:rsid w:val="008C6DE9"/>
    <w:pPr>
      <w:widowControl/>
      <w:outlineLvl w:val="9"/>
    </w:pPr>
    <w:rPr>
      <w:rFonts w:eastAsia="Calibri"/>
      <w:szCs w:val="22"/>
    </w:rPr>
  </w:style>
  <w:style w:type="character" w:customStyle="1" w:styleId="underlineChar0">
    <w:name w:val="underline Char"/>
    <w:basedOn w:val="DefaultParagraphFont"/>
    <w:rsid w:val="008C6D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C6D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C6DE9"/>
    <w:rPr>
      <w:sz w:val="20"/>
      <w:u w:val="single"/>
    </w:rPr>
  </w:style>
  <w:style w:type="character" w:customStyle="1" w:styleId="Style1Char1">
    <w:name w:val="Style1 Char1"/>
    <w:basedOn w:val="DefaultParagraphFont"/>
    <w:rsid w:val="008C6DE9"/>
    <w:rPr>
      <w:rFonts w:eastAsia="SimSun"/>
      <w:sz w:val="20"/>
      <w:szCs w:val="24"/>
      <w:u w:val="single"/>
      <w:lang w:val="en-US" w:eastAsia="zh-CN" w:bidi="ar-SA"/>
    </w:rPr>
  </w:style>
  <w:style w:type="character" w:customStyle="1" w:styleId="ital-inline">
    <w:name w:val="ital-inline"/>
    <w:basedOn w:val="DefaultParagraphFont"/>
    <w:rsid w:val="008C6DE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C6DE9"/>
    <w:rPr>
      <w:rFonts w:ascii="Georgia" w:eastAsia="Calibri" w:hAnsi="Georgia" w:cs="Times New Roman"/>
      <w:b/>
    </w:rPr>
  </w:style>
  <w:style w:type="character" w:customStyle="1" w:styleId="Style10ptUnderline">
    <w:name w:val="Style 10 pt Underline"/>
    <w:basedOn w:val="DefaultParagraphFont"/>
    <w:rsid w:val="008C6DE9"/>
    <w:rPr>
      <w:sz w:val="20"/>
      <w:u w:val="single"/>
    </w:rPr>
  </w:style>
  <w:style w:type="character" w:customStyle="1" w:styleId="BodyTextIndent3Char">
    <w:name w:val="Body Text Indent 3 Char"/>
    <w:basedOn w:val="DefaultParagraphFont"/>
    <w:link w:val="BodyTextIndent3"/>
    <w:uiPriority w:val="99"/>
    <w:rsid w:val="008C6DE9"/>
    <w:rPr>
      <w:rFonts w:ascii="Times New Roman" w:hAnsi="Times New Roman" w:cs="Times New Roman"/>
      <w:sz w:val="16"/>
      <w:szCs w:val="16"/>
    </w:rPr>
  </w:style>
  <w:style w:type="paragraph" w:styleId="BodyTextIndent3">
    <w:name w:val="Body Text Indent 3"/>
    <w:basedOn w:val="Normal"/>
    <w:link w:val="BodyTextIndent3Char"/>
    <w:uiPriority w:val="99"/>
    <w:rsid w:val="008C6DE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C6DE9"/>
    <w:rPr>
      <w:rFonts w:ascii="Calibri" w:hAnsi="Calibri"/>
      <w:sz w:val="16"/>
      <w:szCs w:val="16"/>
    </w:rPr>
  </w:style>
  <w:style w:type="character" w:styleId="HTMLCite">
    <w:name w:val="HTML Cite"/>
    <w:uiPriority w:val="99"/>
    <w:rsid w:val="008C6DE9"/>
    <w:rPr>
      <w:i/>
      <w:iCs/>
    </w:rPr>
  </w:style>
  <w:style w:type="character" w:customStyle="1" w:styleId="slug-pub-date">
    <w:name w:val="slug-pub-date"/>
    <w:basedOn w:val="DefaultParagraphFont"/>
    <w:rsid w:val="008C6DE9"/>
  </w:style>
  <w:style w:type="character" w:customStyle="1" w:styleId="slug-vol">
    <w:name w:val="slug-vol"/>
    <w:basedOn w:val="DefaultParagraphFont"/>
    <w:rsid w:val="008C6DE9"/>
  </w:style>
  <w:style w:type="character" w:customStyle="1" w:styleId="slug-issue">
    <w:name w:val="slug-issue"/>
    <w:basedOn w:val="DefaultParagraphFont"/>
    <w:rsid w:val="008C6DE9"/>
  </w:style>
  <w:style w:type="character" w:customStyle="1" w:styleId="slug-pages">
    <w:name w:val="slug-pages"/>
    <w:basedOn w:val="DefaultParagraphFont"/>
    <w:rsid w:val="008C6DE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C6DE9"/>
    <w:rPr>
      <w:b/>
      <w:bCs/>
      <w:strike w:val="0"/>
      <w:dstrike w:val="0"/>
      <w:sz w:val="24"/>
      <w:u w:val="none"/>
      <w:effect w:val="none"/>
    </w:rPr>
  </w:style>
  <w:style w:type="paragraph" w:customStyle="1" w:styleId="Tag2">
    <w:name w:val="Tag2"/>
    <w:basedOn w:val="Normal"/>
    <w:uiPriority w:val="99"/>
    <w:qFormat/>
    <w:rsid w:val="008C6DE9"/>
    <w:rPr>
      <w:rFonts w:ascii="Arial" w:hAnsi="Arial" w:cs="Arial"/>
      <w:b/>
    </w:rPr>
  </w:style>
  <w:style w:type="character" w:customStyle="1" w:styleId="tagchar">
    <w:name w:val="tagchar"/>
    <w:basedOn w:val="DefaultParagraphFont"/>
    <w:rsid w:val="008C6DE9"/>
  </w:style>
  <w:style w:type="paragraph" w:customStyle="1" w:styleId="NormalText">
    <w:name w:val="Normal Text"/>
    <w:basedOn w:val="Normal"/>
    <w:link w:val="NormalTextChar"/>
    <w:autoRedefine/>
    <w:qFormat/>
    <w:rsid w:val="008C6DE9"/>
    <w:pPr>
      <w:jc w:val="both"/>
    </w:pPr>
    <w:rPr>
      <w:rFonts w:eastAsia="Times New Roman"/>
      <w:szCs w:val="26"/>
    </w:rPr>
  </w:style>
  <w:style w:type="character" w:customStyle="1" w:styleId="Styleunderline11pt">
    <w:name w:val="Style underline + 11 pt"/>
    <w:basedOn w:val="underline"/>
    <w:rsid w:val="008C6DE9"/>
    <w:rPr>
      <w:rFonts w:ascii="Times New Roman" w:hAnsi="Times New Roman" w:cs="Times New Roman"/>
      <w:sz w:val="20"/>
      <w:u w:val="single"/>
    </w:rPr>
  </w:style>
  <w:style w:type="paragraph" w:customStyle="1" w:styleId="BoldandUnderline">
    <w:name w:val="Bold and Underline"/>
    <w:basedOn w:val="Normal"/>
    <w:link w:val="BoldandUnderlineChar"/>
    <w:qFormat/>
    <w:rsid w:val="008C6DE9"/>
    <w:rPr>
      <w:rFonts w:eastAsia="Times New Roman"/>
      <w:b/>
      <w:szCs w:val="24"/>
      <w:u w:val="single"/>
    </w:rPr>
  </w:style>
  <w:style w:type="character" w:customStyle="1" w:styleId="BoldandUnderlineChar">
    <w:name w:val="Bold and Underline Char"/>
    <w:basedOn w:val="DefaultParagraphFont"/>
    <w:link w:val="BoldandUnderline"/>
    <w:rsid w:val="008C6DE9"/>
    <w:rPr>
      <w:rFonts w:ascii="Calibri" w:eastAsia="Times New Roman" w:hAnsi="Calibri"/>
      <w:b/>
      <w:szCs w:val="24"/>
      <w:u w:val="single"/>
    </w:rPr>
  </w:style>
  <w:style w:type="character" w:customStyle="1" w:styleId="pmterms11">
    <w:name w:val="pmterms11"/>
    <w:basedOn w:val="DefaultParagraphFont"/>
    <w:rsid w:val="008C6DE9"/>
    <w:rPr>
      <w:b/>
      <w:bCs/>
      <w:i w:val="0"/>
      <w:iCs w:val="0"/>
      <w:color w:val="000000"/>
    </w:rPr>
  </w:style>
  <w:style w:type="character" w:customStyle="1" w:styleId="StyleUnderlineChar9ptBold">
    <w:name w:val="Style Underline Char + 9 pt Bold"/>
    <w:basedOn w:val="DefaultParagraphFont"/>
    <w:rsid w:val="008C6DE9"/>
    <w:rPr>
      <w:rFonts w:ascii="Times New Roman" w:hAnsi="Times New Roman"/>
      <w:b/>
      <w:bCs/>
      <w:sz w:val="20"/>
      <w:u w:val="single"/>
      <w:lang w:val="en-US" w:eastAsia="en-US" w:bidi="ar-SA"/>
    </w:rPr>
  </w:style>
  <w:style w:type="character" w:customStyle="1" w:styleId="Style8pt">
    <w:name w:val="Style 8 pt"/>
    <w:basedOn w:val="DefaultParagraphFont"/>
    <w:qFormat/>
    <w:rsid w:val="008C6DE9"/>
    <w:rPr>
      <w:sz w:val="20"/>
    </w:rPr>
  </w:style>
  <w:style w:type="character" w:customStyle="1" w:styleId="Styleunderline11ptBold">
    <w:name w:val="Style underline + 11 pt Bold"/>
    <w:basedOn w:val="underline"/>
    <w:rsid w:val="008C6DE9"/>
    <w:rPr>
      <w:rFonts w:ascii="Times New Roman" w:hAnsi="Times New Roman"/>
      <w:b/>
      <w:bCs/>
      <w:sz w:val="20"/>
      <w:u w:val="single"/>
    </w:rPr>
  </w:style>
  <w:style w:type="character" w:customStyle="1" w:styleId="UnderlineChar5Char">
    <w:name w:val="Underline Char5 Char"/>
    <w:basedOn w:val="DefaultParagraphFont"/>
    <w:rsid w:val="008C6DE9"/>
    <w:rPr>
      <w:szCs w:val="24"/>
      <w:u w:val="single"/>
      <w:lang w:val="en-US" w:eastAsia="en-US" w:bidi="ar-SA"/>
    </w:rPr>
  </w:style>
  <w:style w:type="character" w:customStyle="1" w:styleId="BoldandUnderlineChar2Char1">
    <w:name w:val="Bold and Underline Char2 Char1"/>
    <w:basedOn w:val="DefaultParagraphFont"/>
    <w:rsid w:val="008C6DE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6D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6DE9"/>
    <w:rPr>
      <w:szCs w:val="24"/>
      <w:u w:val="single"/>
      <w:lang w:val="en-US" w:eastAsia="en-US" w:bidi="ar-SA"/>
    </w:rPr>
  </w:style>
  <w:style w:type="character" w:customStyle="1" w:styleId="UnderlineChar4Char">
    <w:name w:val="Underline Char4 Char"/>
    <w:basedOn w:val="DefaultParagraphFont"/>
    <w:link w:val="UnderlineChar4"/>
    <w:rsid w:val="008C6DE9"/>
    <w:rPr>
      <w:u w:val="single"/>
    </w:rPr>
  </w:style>
  <w:style w:type="paragraph" w:customStyle="1" w:styleId="UnderlineChar4">
    <w:name w:val="Underline Char4"/>
    <w:basedOn w:val="Normal"/>
    <w:link w:val="UnderlineChar4Char"/>
    <w:qFormat/>
    <w:rsid w:val="008C6DE9"/>
    <w:rPr>
      <w:rFonts w:asciiTheme="minorHAnsi" w:hAnsiTheme="minorHAnsi"/>
      <w:u w:val="single"/>
    </w:rPr>
  </w:style>
  <w:style w:type="character" w:customStyle="1" w:styleId="BoldandUnderlineChar3Char2">
    <w:name w:val="Bold and Underline Char3 Char2"/>
    <w:basedOn w:val="DefaultParagraphFont"/>
    <w:link w:val="BoldandUnderlineChar3"/>
    <w:rsid w:val="008C6DE9"/>
    <w:rPr>
      <w:b/>
      <w:u w:val="single"/>
    </w:rPr>
  </w:style>
  <w:style w:type="paragraph" w:customStyle="1" w:styleId="BoldandUnderlineChar3">
    <w:name w:val="Bold and Underline Char3"/>
    <w:basedOn w:val="Normal"/>
    <w:link w:val="BoldandUnderlineChar3Char2"/>
    <w:qFormat/>
    <w:rsid w:val="008C6DE9"/>
    <w:rPr>
      <w:rFonts w:asciiTheme="minorHAnsi" w:hAnsiTheme="minorHAnsi"/>
      <w:b/>
      <w:u w:val="single"/>
    </w:rPr>
  </w:style>
  <w:style w:type="paragraph" w:customStyle="1" w:styleId="Language">
    <w:name w:val="Language"/>
    <w:basedOn w:val="Normal"/>
    <w:link w:val="LanguageChar"/>
    <w:qFormat/>
    <w:rsid w:val="008C6DE9"/>
    <w:rPr>
      <w:rFonts w:eastAsia="Times New Roman"/>
      <w:strike/>
      <w:szCs w:val="20"/>
    </w:rPr>
  </w:style>
  <w:style w:type="character" w:customStyle="1" w:styleId="LanguageChar">
    <w:name w:val="Language Char"/>
    <w:basedOn w:val="DefaultParagraphFont"/>
    <w:link w:val="Language"/>
    <w:rsid w:val="008C6DE9"/>
    <w:rPr>
      <w:rFonts w:ascii="Calibri" w:eastAsia="Times New Roman" w:hAnsi="Calibri"/>
      <w:strike/>
      <w:szCs w:val="20"/>
    </w:rPr>
  </w:style>
  <w:style w:type="paragraph" w:customStyle="1" w:styleId="UnderlineChar3">
    <w:name w:val="Underline Char3"/>
    <w:basedOn w:val="Normal"/>
    <w:link w:val="UnderlineChar3Char"/>
    <w:qFormat/>
    <w:rsid w:val="008C6DE9"/>
    <w:rPr>
      <w:rFonts w:eastAsia="Times New Roman"/>
      <w:szCs w:val="24"/>
      <w:u w:val="single"/>
    </w:rPr>
  </w:style>
  <w:style w:type="character" w:customStyle="1" w:styleId="UnderlineChar3Char">
    <w:name w:val="Underline Char3 Char"/>
    <w:basedOn w:val="DefaultParagraphFont"/>
    <w:link w:val="UnderlineChar3"/>
    <w:rsid w:val="008C6DE9"/>
    <w:rPr>
      <w:rFonts w:ascii="Calibri" w:eastAsia="Times New Roman" w:hAnsi="Calibri"/>
      <w:szCs w:val="24"/>
      <w:u w:val="single"/>
    </w:rPr>
  </w:style>
  <w:style w:type="paragraph" w:customStyle="1" w:styleId="BoldandUnderlineChar3Char">
    <w:name w:val="Bold and Underline Char3 Char"/>
    <w:basedOn w:val="Normal"/>
    <w:link w:val="BoldandUnderlineChar3CharChar"/>
    <w:qFormat/>
    <w:rsid w:val="008C6DE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C6DE9"/>
    <w:rPr>
      <w:rFonts w:ascii="Calibri" w:eastAsia="Times New Roman" w:hAnsi="Calibri"/>
      <w:b/>
      <w:szCs w:val="24"/>
      <w:u w:val="single"/>
    </w:rPr>
  </w:style>
  <w:style w:type="character" w:customStyle="1" w:styleId="UnderlineChar1">
    <w:name w:val="Underline Char1"/>
    <w:basedOn w:val="DefaultParagraphFont"/>
    <w:rsid w:val="008C6DE9"/>
    <w:rPr>
      <w:szCs w:val="24"/>
      <w:u w:val="single"/>
      <w:lang w:val="en-US" w:eastAsia="en-US" w:bidi="ar-SA"/>
    </w:rPr>
  </w:style>
  <w:style w:type="character" w:customStyle="1" w:styleId="BoldandUnderlineChar1Char2Char">
    <w:name w:val="Bold and Underline Char1 Char2 Char"/>
    <w:basedOn w:val="DefaultParagraphFont"/>
    <w:rsid w:val="008C6DE9"/>
    <w:rPr>
      <w:b/>
      <w:szCs w:val="24"/>
      <w:u w:val="single"/>
      <w:lang w:val="en-US" w:eastAsia="en-US" w:bidi="ar-SA"/>
    </w:rPr>
  </w:style>
  <w:style w:type="character" w:customStyle="1" w:styleId="StyleStyle11ptBoldUnderlineBorderSinglesolidlineAuto">
    <w:name w:val="Style Style 11 pt Bold Underline Border: : (Single solid line Auto ..."/>
    <w:rsid w:val="008C6DE9"/>
    <w:rPr>
      <w:rFonts w:ascii="Times New Roman" w:hAnsi="Times New Roman"/>
      <w:b/>
      <w:bCs/>
      <w:sz w:val="20"/>
      <w:u w:val="none"/>
      <w:bdr w:val="none" w:sz="0" w:space="0" w:color="auto"/>
    </w:rPr>
  </w:style>
  <w:style w:type="character" w:customStyle="1" w:styleId="a">
    <w:name w:val="a"/>
    <w:basedOn w:val="DefaultParagraphFont"/>
    <w:rsid w:val="008C6DE9"/>
  </w:style>
  <w:style w:type="paragraph" w:customStyle="1" w:styleId="Smalltext0">
    <w:name w:val="Small text"/>
    <w:aliases w:val="Quote1,Quote11,Quote2"/>
    <w:basedOn w:val="Normal"/>
    <w:link w:val="SmalltextChar0"/>
    <w:qFormat/>
    <w:rsid w:val="008C6DE9"/>
    <w:rPr>
      <w:rFonts w:eastAsia="Times New Roman"/>
      <w:sz w:val="16"/>
      <w:szCs w:val="24"/>
    </w:rPr>
  </w:style>
  <w:style w:type="character" w:customStyle="1" w:styleId="SmalltextChar0">
    <w:name w:val="Small text Char"/>
    <w:aliases w:val="Quote1 Char1"/>
    <w:link w:val="Smalltext0"/>
    <w:rsid w:val="008C6DE9"/>
    <w:rPr>
      <w:rFonts w:ascii="Calibri" w:eastAsia="Times New Roman" w:hAnsi="Calibri"/>
      <w:sz w:val="16"/>
      <w:szCs w:val="24"/>
    </w:rPr>
  </w:style>
  <w:style w:type="character" w:customStyle="1" w:styleId="term1">
    <w:name w:val="term1"/>
    <w:rsid w:val="008C6DE9"/>
    <w:rPr>
      <w:b/>
      <w:bCs/>
    </w:rPr>
  </w:style>
  <w:style w:type="paragraph" w:customStyle="1" w:styleId="StyleUnderlining11pt">
    <w:name w:val="Style Underlining + 11 pt"/>
    <w:basedOn w:val="Normal"/>
    <w:link w:val="StyleUnderlining11ptChar"/>
    <w:qFormat/>
    <w:rsid w:val="008C6DE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C6DE9"/>
    <w:rPr>
      <w:rFonts w:ascii="Calibri" w:eastAsia="Times New Roman" w:hAnsi="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C6DE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C6DE9"/>
    <w:rPr>
      <w:rFonts w:ascii="Calibri" w:eastAsia="Times New Roman" w:hAnsi="Calibri"/>
      <w:szCs w:val="24"/>
    </w:rPr>
  </w:style>
  <w:style w:type="character" w:customStyle="1" w:styleId="globalcontentbody">
    <w:name w:val="globalcontentbody"/>
    <w:basedOn w:val="DefaultParagraphFont"/>
    <w:rsid w:val="008C6DE9"/>
  </w:style>
  <w:style w:type="character" w:customStyle="1" w:styleId="Styleterm111ptUnderline">
    <w:name w:val="Style term1 + 11 pt Underline"/>
    <w:basedOn w:val="term1"/>
    <w:rsid w:val="008C6DE9"/>
    <w:rPr>
      <w:b/>
      <w:bCs/>
      <w:sz w:val="20"/>
      <w:u w:val="single"/>
    </w:rPr>
  </w:style>
  <w:style w:type="character" w:customStyle="1" w:styleId="authorbio">
    <w:name w:val="authorbio"/>
    <w:basedOn w:val="DefaultParagraphFont"/>
    <w:rsid w:val="008C6DE9"/>
  </w:style>
  <w:style w:type="character" w:customStyle="1" w:styleId="StyleStyleUnderline411pt">
    <w:name w:val="Style Style Underline4 + 11 pt"/>
    <w:basedOn w:val="DefaultParagraphFont"/>
    <w:rsid w:val="008C6DE9"/>
    <w:rPr>
      <w:sz w:val="20"/>
      <w:u w:val="single"/>
    </w:rPr>
  </w:style>
  <w:style w:type="character" w:customStyle="1" w:styleId="StyleStyleUnderline411ptBold">
    <w:name w:val="Style Style Underline4 + 11 pt Bold"/>
    <w:basedOn w:val="DefaultParagraphFont"/>
    <w:rsid w:val="008C6DE9"/>
    <w:rPr>
      <w:b/>
      <w:bCs/>
      <w:sz w:val="20"/>
      <w:u w:val="single"/>
    </w:rPr>
  </w:style>
  <w:style w:type="character" w:customStyle="1" w:styleId="StyleStyleUnderline311pt">
    <w:name w:val="Style Style Underline3 + 11 pt"/>
    <w:basedOn w:val="DefaultParagraphFont"/>
    <w:rsid w:val="008C6DE9"/>
    <w:rPr>
      <w:sz w:val="20"/>
      <w:u w:val="single"/>
    </w:rPr>
  </w:style>
  <w:style w:type="character" w:customStyle="1" w:styleId="StyleStyleUnderline311ptBold">
    <w:name w:val="Style Style Underline3 + 11 pt Bold"/>
    <w:basedOn w:val="DefaultParagraphFont"/>
    <w:rsid w:val="008C6DE9"/>
    <w:rPr>
      <w:b/>
      <w:bCs/>
      <w:sz w:val="20"/>
      <w:u w:val="single"/>
    </w:rPr>
  </w:style>
  <w:style w:type="character" w:customStyle="1" w:styleId="StyleUnderline3">
    <w:name w:val="Style Underline3"/>
    <w:basedOn w:val="DefaultParagraphFont"/>
    <w:rsid w:val="008C6DE9"/>
    <w:rPr>
      <w:u w:val="single"/>
    </w:rPr>
  </w:style>
  <w:style w:type="character" w:customStyle="1" w:styleId="StyleUnderline4">
    <w:name w:val="Style Underline4"/>
    <w:basedOn w:val="DefaultParagraphFont"/>
    <w:rsid w:val="008C6DE9"/>
    <w:rPr>
      <w:u w:val="single"/>
    </w:rPr>
  </w:style>
  <w:style w:type="character" w:customStyle="1" w:styleId="CardsFont12pt">
    <w:name w:val="Cards + Font 12pt"/>
    <w:basedOn w:val="DefaultParagraphFont"/>
    <w:uiPriority w:val="1"/>
    <w:rsid w:val="008C6DE9"/>
    <w:rPr>
      <w:rFonts w:ascii="Times New Roman" w:eastAsia="Calibri" w:hAnsi="Times New Roman" w:cs="Times New Roman"/>
      <w:sz w:val="24"/>
      <w:szCs w:val="20"/>
      <w:u w:val="single"/>
    </w:rPr>
  </w:style>
  <w:style w:type="character" w:customStyle="1" w:styleId="base">
    <w:name w:val="base"/>
    <w:basedOn w:val="DefaultParagraphFont"/>
    <w:rsid w:val="008C6DE9"/>
  </w:style>
  <w:style w:type="character" w:customStyle="1" w:styleId="part-of-speech">
    <w:name w:val="part-of-speech"/>
    <w:basedOn w:val="DefaultParagraphFont"/>
    <w:rsid w:val="008C6DE9"/>
  </w:style>
  <w:style w:type="character" w:customStyle="1" w:styleId="sep">
    <w:name w:val="sep"/>
    <w:basedOn w:val="DefaultParagraphFont"/>
    <w:rsid w:val="008C6DE9"/>
  </w:style>
  <w:style w:type="character" w:customStyle="1" w:styleId="pron">
    <w:name w:val="pron"/>
    <w:basedOn w:val="DefaultParagraphFont"/>
    <w:rsid w:val="008C6DE9"/>
  </w:style>
  <w:style w:type="character" w:customStyle="1" w:styleId="Styleunderline9pt1">
    <w:name w:val="Style underline + 9 pt1"/>
    <w:basedOn w:val="underline"/>
    <w:rsid w:val="008C6DE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C6DE9"/>
    <w:rPr>
      <w:b/>
      <w:bCs/>
      <w:noProof w:val="0"/>
      <w:sz w:val="20"/>
      <w:u w:val="single"/>
      <w:lang w:val="en-US" w:eastAsia="en-US" w:bidi="ar-SA"/>
    </w:rPr>
  </w:style>
  <w:style w:type="character" w:customStyle="1" w:styleId="Hyperlink23">
    <w:name w:val="Hyperlink23"/>
    <w:basedOn w:val="DefaultParagraphFont"/>
    <w:rsid w:val="008C6DE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C6DE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C6DE9"/>
    <w:rPr>
      <w:rFonts w:ascii="Times New Roman" w:hAnsi="Times New Roman"/>
      <w:b/>
      <w:bCs/>
      <w:sz w:val="20"/>
      <w:u w:val="single"/>
      <w:bdr w:val="single" w:sz="4" w:space="0" w:color="auto"/>
    </w:rPr>
  </w:style>
  <w:style w:type="character" w:customStyle="1" w:styleId="highlightedsearchterm">
    <w:name w:val="highlightedsearchterm"/>
    <w:rsid w:val="008C6DE9"/>
  </w:style>
  <w:style w:type="character" w:customStyle="1" w:styleId="StyleUnderline1">
    <w:name w:val="Style Underline1"/>
    <w:basedOn w:val="DefaultParagraphFont"/>
    <w:rsid w:val="008C6DE9"/>
    <w:rPr>
      <w:rFonts w:ascii="Times New Roman" w:hAnsi="Times New Roman"/>
      <w:sz w:val="20"/>
      <w:u w:val="single"/>
    </w:rPr>
  </w:style>
  <w:style w:type="character" w:customStyle="1" w:styleId="CitesChar2">
    <w:name w:val="Cites Char2"/>
    <w:rsid w:val="008C6DE9"/>
    <w:rPr>
      <w:rFonts w:ascii="Times New Roman" w:eastAsia="Times New Roman" w:hAnsi="Times New Roman" w:cs="Times New Roman"/>
      <w:sz w:val="20"/>
      <w:szCs w:val="24"/>
    </w:rPr>
  </w:style>
  <w:style w:type="character" w:customStyle="1" w:styleId="2">
    <w:name w:val="2"/>
    <w:rsid w:val="008C6DE9"/>
    <w:rPr>
      <w:rFonts w:cs="Arial"/>
      <w:bCs/>
      <w:sz w:val="20"/>
      <w:u w:val="single"/>
      <w:lang w:val="en-US" w:eastAsia="en-US" w:bidi="ar-SA"/>
    </w:rPr>
  </w:style>
  <w:style w:type="character" w:customStyle="1" w:styleId="Style9ptBoldUnderline5">
    <w:name w:val="Style 9 pt Bold Underline5"/>
    <w:basedOn w:val="DefaultParagraphFont"/>
    <w:rsid w:val="008C6DE9"/>
    <w:rPr>
      <w:b/>
      <w:bCs/>
      <w:sz w:val="20"/>
      <w:u w:val="single"/>
    </w:rPr>
  </w:style>
  <w:style w:type="character" w:customStyle="1" w:styleId="CharChar114">
    <w:name w:val="Char Char114"/>
    <w:basedOn w:val="DefaultParagraphFont"/>
    <w:rsid w:val="008C6DE9"/>
    <w:rPr>
      <w:rFonts w:cs="Arial"/>
      <w:bCs/>
      <w:szCs w:val="26"/>
      <w:u w:val="single"/>
      <w:lang w:val="en-US" w:eastAsia="en-US" w:bidi="ar-SA"/>
    </w:rPr>
  </w:style>
  <w:style w:type="character" w:customStyle="1" w:styleId="CharChar112">
    <w:name w:val="Char Char112"/>
    <w:basedOn w:val="DefaultParagraphFont"/>
    <w:rsid w:val="008C6DE9"/>
    <w:rPr>
      <w:rFonts w:cs="Arial"/>
      <w:bCs/>
      <w:szCs w:val="26"/>
      <w:u w:val="single"/>
      <w:lang w:val="en-US" w:eastAsia="en-US" w:bidi="ar-SA"/>
    </w:rPr>
  </w:style>
  <w:style w:type="character" w:customStyle="1" w:styleId="hit">
    <w:name w:val="hit"/>
    <w:basedOn w:val="DefaultParagraphFont"/>
    <w:rsid w:val="008C6DE9"/>
  </w:style>
  <w:style w:type="character" w:customStyle="1" w:styleId="ssl0">
    <w:name w:val="ss_l0"/>
    <w:basedOn w:val="DefaultParagraphFont"/>
    <w:rsid w:val="008C6DE9"/>
  </w:style>
  <w:style w:type="paragraph" w:customStyle="1" w:styleId="WW-Default1">
    <w:name w:val="WW-Default1"/>
    <w:basedOn w:val="Normal"/>
    <w:qFormat/>
    <w:rsid w:val="008C6DE9"/>
    <w:pPr>
      <w:suppressAutoHyphens/>
    </w:pPr>
    <w:rPr>
      <w:rFonts w:eastAsia="Times New Roman"/>
      <w:b/>
      <w:bCs/>
      <w:szCs w:val="20"/>
      <w:lang w:eastAsia="ar-SA"/>
    </w:rPr>
  </w:style>
  <w:style w:type="paragraph" w:customStyle="1" w:styleId="Normal1">
    <w:name w:val="Normal1"/>
    <w:basedOn w:val="BodyText"/>
    <w:uiPriority w:val="99"/>
    <w:qFormat/>
    <w:rsid w:val="008C6DE9"/>
    <w:rPr>
      <w:b/>
      <w:bCs/>
    </w:rPr>
  </w:style>
  <w:style w:type="paragraph" w:customStyle="1" w:styleId="Default">
    <w:name w:val="Default"/>
    <w:uiPriority w:val="99"/>
    <w:qFormat/>
    <w:rsid w:val="008C6DE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C6DE9"/>
  </w:style>
  <w:style w:type="character" w:customStyle="1" w:styleId="Date1">
    <w:name w:val="Date1"/>
    <w:basedOn w:val="DefaultParagraphFont"/>
    <w:rsid w:val="008C6DE9"/>
  </w:style>
  <w:style w:type="character" w:customStyle="1" w:styleId="classauthor">
    <w:name w:val="class=&quot;author&quot;"/>
    <w:basedOn w:val="DefaultParagraphFont"/>
    <w:rsid w:val="008C6DE9"/>
  </w:style>
  <w:style w:type="character" w:customStyle="1" w:styleId="verdana">
    <w:name w:val="verdana"/>
    <w:basedOn w:val="DefaultParagraphFont"/>
    <w:rsid w:val="008C6DE9"/>
  </w:style>
  <w:style w:type="paragraph" w:customStyle="1" w:styleId="CardStyle">
    <w:name w:val="Card Style"/>
    <w:basedOn w:val="Normal"/>
    <w:link w:val="CardStyleChar"/>
    <w:uiPriority w:val="99"/>
    <w:qFormat/>
    <w:rsid w:val="008C6DE9"/>
    <w:rPr>
      <w:rFonts w:eastAsia="Times New Roman"/>
      <w:szCs w:val="24"/>
    </w:rPr>
  </w:style>
  <w:style w:type="character" w:customStyle="1" w:styleId="CharCharChar">
    <w:name w:val="Char Char Char"/>
    <w:basedOn w:val="DefaultParagraphFont"/>
    <w:rsid w:val="008C6DE9"/>
    <w:rPr>
      <w:rFonts w:cs="Arial"/>
      <w:bCs/>
      <w:szCs w:val="26"/>
      <w:u w:val="single"/>
      <w:lang w:val="en-US" w:eastAsia="en-US" w:bidi="ar-SA"/>
    </w:rPr>
  </w:style>
  <w:style w:type="paragraph" w:customStyle="1" w:styleId="Stylecard11pt">
    <w:name w:val="Style card + 11 pt"/>
    <w:basedOn w:val="Normal"/>
    <w:link w:val="Stylecard11ptChar"/>
    <w:qFormat/>
    <w:rsid w:val="008C6DE9"/>
    <w:pPr>
      <w:ind w:left="288" w:right="288"/>
    </w:pPr>
    <w:rPr>
      <w:rFonts w:eastAsia="SimSun"/>
      <w:szCs w:val="24"/>
      <w:lang w:eastAsia="zh-CN"/>
    </w:rPr>
  </w:style>
  <w:style w:type="character" w:customStyle="1" w:styleId="Stylecard11ptChar">
    <w:name w:val="Style card + 11 pt Char"/>
    <w:link w:val="Stylecard11pt"/>
    <w:rsid w:val="008C6DE9"/>
    <w:rPr>
      <w:rFonts w:ascii="Calibri" w:eastAsia="SimSun" w:hAnsi="Calibri"/>
      <w:szCs w:val="24"/>
      <w:lang w:eastAsia="zh-CN"/>
    </w:rPr>
  </w:style>
  <w:style w:type="paragraph" w:customStyle="1" w:styleId="Stylecard11ptUnderline">
    <w:name w:val="Style card + 11 pt Underline"/>
    <w:basedOn w:val="Normal"/>
    <w:link w:val="Stylecard11ptUnderlineChar"/>
    <w:qFormat/>
    <w:rsid w:val="008C6DE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C6DE9"/>
    <w:rPr>
      <w:rFonts w:ascii="Calibri" w:eastAsia="SimSun" w:hAnsi="Calibri"/>
      <w:szCs w:val="24"/>
      <w:u w:val="single"/>
      <w:lang w:eastAsia="zh-CN"/>
    </w:rPr>
  </w:style>
  <w:style w:type="character" w:customStyle="1" w:styleId="texto1">
    <w:name w:val="texto1"/>
    <w:rsid w:val="008C6DE9"/>
  </w:style>
  <w:style w:type="character" w:customStyle="1" w:styleId="UnderliningChar">
    <w:name w:val="Underlining Char"/>
    <w:link w:val="Underlining"/>
    <w:rsid w:val="008C6DE9"/>
    <w:rPr>
      <w:u w:val="single"/>
      <w:lang w:val="en-GB"/>
    </w:rPr>
  </w:style>
  <w:style w:type="paragraph" w:customStyle="1" w:styleId="Underlining">
    <w:name w:val="Underlining"/>
    <w:basedOn w:val="Normal"/>
    <w:next w:val="Normal"/>
    <w:link w:val="UnderliningChar"/>
    <w:qFormat/>
    <w:rsid w:val="008C6DE9"/>
    <w:rPr>
      <w:rFonts w:asciiTheme="minorHAnsi" w:hAnsiTheme="minorHAnsi"/>
      <w:u w:val="single"/>
      <w:lang w:val="en-GB"/>
    </w:rPr>
  </w:style>
  <w:style w:type="character" w:customStyle="1" w:styleId="officialstitle-">
    <w:name w:val="official_s_title-"/>
    <w:basedOn w:val="DefaultParagraphFont"/>
    <w:rsid w:val="008C6DE9"/>
  </w:style>
  <w:style w:type="character" w:customStyle="1" w:styleId="officialsbureau">
    <w:name w:val="official_s_bureau"/>
    <w:basedOn w:val="DefaultParagraphFont"/>
    <w:rsid w:val="008C6DE9"/>
  </w:style>
  <w:style w:type="paragraph" w:customStyle="1" w:styleId="citenon-bold">
    <w:name w:val="cite non-bold"/>
    <w:basedOn w:val="Normal"/>
    <w:link w:val="citenon-boldChar"/>
    <w:qFormat/>
    <w:rsid w:val="008C6DE9"/>
    <w:rPr>
      <w:rFonts w:ascii="Garamond" w:eastAsia="Times New Roman" w:hAnsi="Garamond"/>
      <w:szCs w:val="20"/>
    </w:rPr>
  </w:style>
  <w:style w:type="paragraph" w:customStyle="1" w:styleId="tiny">
    <w:name w:val="tiny"/>
    <w:next w:val="Normal"/>
    <w:link w:val="tinyChar"/>
    <w:autoRedefine/>
    <w:qFormat/>
    <w:rsid w:val="008C6DE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C6DE9"/>
    <w:rPr>
      <w:rFonts w:ascii="Times New Roman" w:eastAsia="Malgun Gothic" w:hAnsi="Times New Roman" w:cs="Times New Roman"/>
      <w:sz w:val="20"/>
      <w:szCs w:val="20"/>
      <w:lang w:eastAsia="ko-KR"/>
    </w:rPr>
  </w:style>
  <w:style w:type="character" w:customStyle="1" w:styleId="CardsChar1">
    <w:name w:val="Cards Char1"/>
    <w:rsid w:val="008C6DE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6DE9"/>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C6DE9"/>
    <w:rPr>
      <w:rFonts w:ascii="Calibri" w:eastAsia="Times New Roman" w:hAnsi="Calibri" w:cs="Arial"/>
      <w:sz w:val="24"/>
      <w:szCs w:val="28"/>
      <w:u w:val="double"/>
    </w:rPr>
  </w:style>
  <w:style w:type="paragraph" w:customStyle="1" w:styleId="Style23">
    <w:name w:val="Style23"/>
    <w:basedOn w:val="Normal"/>
    <w:uiPriority w:val="99"/>
    <w:qFormat/>
    <w:rsid w:val="008C6DE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C6DE9"/>
  </w:style>
  <w:style w:type="paragraph" w:customStyle="1" w:styleId="Tagtemplate">
    <w:name w:val="Tagtemplate"/>
    <w:basedOn w:val="Normal"/>
    <w:link w:val="TagtemplateChar"/>
    <w:autoRedefine/>
    <w:qFormat/>
    <w:rsid w:val="008C6DE9"/>
    <w:pPr>
      <w:keepNext/>
      <w:keepLines/>
    </w:pPr>
    <w:rPr>
      <w:rFonts w:ascii="Arial" w:eastAsia="Calibri" w:hAnsi="Arial"/>
      <w:b/>
      <w:sz w:val="24"/>
    </w:rPr>
  </w:style>
  <w:style w:type="character" w:customStyle="1" w:styleId="TagtemplateChar">
    <w:name w:val="Tagtemplate Char"/>
    <w:basedOn w:val="DefaultParagraphFont"/>
    <w:link w:val="Tagtemplate"/>
    <w:rsid w:val="008C6DE9"/>
    <w:rPr>
      <w:rFonts w:ascii="Arial" w:eastAsia="Calibri" w:hAnsi="Arial"/>
      <w:b/>
      <w:sz w:val="24"/>
    </w:rPr>
  </w:style>
  <w:style w:type="character" w:customStyle="1" w:styleId="Styleunderline11ptBorderSinglesolidlineAuto05p">
    <w:name w:val="Style underline + 11 pt Border: : (Single solid line Auto  0.5 p..."/>
    <w:rsid w:val="008C6DE9"/>
    <w:rPr>
      <w:sz w:val="20"/>
      <w:u w:val="single"/>
      <w:bdr w:val="single" w:sz="4" w:space="0" w:color="auto"/>
    </w:rPr>
  </w:style>
  <w:style w:type="paragraph" w:customStyle="1" w:styleId="Citation-FirstLine">
    <w:name w:val="Citation - First Line"/>
    <w:basedOn w:val="Normal"/>
    <w:next w:val="Normal"/>
    <w:autoRedefine/>
    <w:uiPriority w:val="99"/>
    <w:qFormat/>
    <w:rsid w:val="008C6DE9"/>
    <w:pPr>
      <w:spacing w:line="240" w:lineRule="atLeast"/>
      <w:jc w:val="both"/>
    </w:pPr>
    <w:rPr>
      <w:rFonts w:ascii="Book Antiqua" w:eastAsia="Times New Roman" w:hAnsi="Book Antiqua"/>
      <w:sz w:val="16"/>
      <w:szCs w:val="24"/>
    </w:rPr>
  </w:style>
  <w:style w:type="character" w:customStyle="1" w:styleId="CardText-Underlined">
    <w:name w:val="Card Text - Underlined"/>
    <w:rsid w:val="008C6DE9"/>
    <w:rPr>
      <w:b/>
      <w:sz w:val="20"/>
      <w:u w:val="single"/>
    </w:rPr>
  </w:style>
  <w:style w:type="paragraph" w:customStyle="1" w:styleId="Citation-Complete">
    <w:name w:val="Citation - Complete"/>
    <w:basedOn w:val="Normal"/>
    <w:next w:val="Normal"/>
    <w:link w:val="Citation-CompleteChar"/>
    <w:autoRedefine/>
    <w:uiPriority w:val="99"/>
    <w:qFormat/>
    <w:rsid w:val="008C6DE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8C6DE9"/>
    <w:rPr>
      <w:rFonts w:ascii="Book Antiqua" w:eastAsia="Times New Roman" w:hAnsi="Book Antiqua"/>
      <w:sz w:val="16"/>
      <w:szCs w:val="24"/>
    </w:rPr>
  </w:style>
  <w:style w:type="character" w:customStyle="1" w:styleId="MicroTextChar">
    <w:name w:val="MicroText Char"/>
    <w:link w:val="MicroText"/>
    <w:rsid w:val="008C6DE9"/>
    <w:rPr>
      <w:rFonts w:ascii="Arial Narrow" w:hAnsi="Arial Narrow"/>
      <w:sz w:val="12"/>
    </w:rPr>
  </w:style>
  <w:style w:type="paragraph" w:customStyle="1" w:styleId="TagCite">
    <w:name w:val="Tag/Cite"/>
    <w:basedOn w:val="Normal"/>
    <w:uiPriority w:val="99"/>
    <w:qFormat/>
    <w:rsid w:val="008C6DE9"/>
    <w:rPr>
      <w:rFonts w:eastAsia="Times New Roman"/>
      <w:b/>
      <w:szCs w:val="24"/>
    </w:rPr>
  </w:style>
  <w:style w:type="character" w:customStyle="1" w:styleId="Style11ptItalicUnderline">
    <w:name w:val="Style 11 pt Italic Underline"/>
    <w:basedOn w:val="DefaultParagraphFont"/>
    <w:rsid w:val="008C6DE9"/>
    <w:rPr>
      <w:i/>
      <w:iCs/>
      <w:sz w:val="20"/>
      <w:u w:val="single"/>
    </w:rPr>
  </w:style>
  <w:style w:type="character" w:customStyle="1" w:styleId="Style11ptItalic">
    <w:name w:val="Style 11 pt Italic"/>
    <w:basedOn w:val="DefaultParagraphFont"/>
    <w:rsid w:val="008C6DE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C6DE9"/>
    <w:pPr>
      <w:widowControl w:val="0"/>
    </w:pPr>
    <w:rPr>
      <w:rFonts w:eastAsia="Times New Roman"/>
      <w:szCs w:val="20"/>
    </w:rPr>
  </w:style>
  <w:style w:type="character" w:customStyle="1" w:styleId="hdr">
    <w:name w:val="hdr"/>
    <w:basedOn w:val="DefaultParagraphFont"/>
    <w:rsid w:val="008C6DE9"/>
  </w:style>
  <w:style w:type="paragraph" w:customStyle="1" w:styleId="StyleStyle49ptBold3">
    <w:name w:val="Style Style4 + 9 pt Bold3"/>
    <w:basedOn w:val="Style4"/>
    <w:link w:val="StyleStyle49ptBold3Char"/>
    <w:qFormat/>
    <w:rsid w:val="008C6DE9"/>
    <w:rPr>
      <w:b/>
      <w:bCs/>
    </w:rPr>
  </w:style>
  <w:style w:type="character" w:customStyle="1" w:styleId="StyleStyle49ptBold3Char">
    <w:name w:val="Style Style4 + 9 pt Bold3 Char"/>
    <w:basedOn w:val="Style4Char"/>
    <w:link w:val="StyleStyle49ptBold3"/>
    <w:rsid w:val="008C6DE9"/>
    <w:rPr>
      <w:rFonts w:ascii="Calibri" w:eastAsia="Times New Roman" w:hAnsi="Calibri"/>
      <w:b/>
      <w:bCs/>
      <w:szCs w:val="24"/>
      <w:u w:val="single"/>
    </w:rPr>
  </w:style>
  <w:style w:type="character" w:customStyle="1" w:styleId="Style9ptUnderline6">
    <w:name w:val="Style 9 pt Underline6"/>
    <w:basedOn w:val="DefaultParagraphFont"/>
    <w:rsid w:val="008C6DE9"/>
    <w:rPr>
      <w:sz w:val="20"/>
      <w:u w:val="single"/>
    </w:rPr>
  </w:style>
  <w:style w:type="character" w:customStyle="1" w:styleId="ct-with-fmlt">
    <w:name w:val="ct-with-fmlt"/>
    <w:basedOn w:val="DefaultParagraphFont"/>
    <w:rsid w:val="008C6DE9"/>
  </w:style>
  <w:style w:type="paragraph" w:customStyle="1" w:styleId="TagText">
    <w:name w:val="TagText"/>
    <w:basedOn w:val="Normal"/>
    <w:uiPriority w:val="99"/>
    <w:qFormat/>
    <w:rsid w:val="008C6DE9"/>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C6DE9"/>
    <w:rPr>
      <w:rFonts w:eastAsia="Calibri"/>
      <w:u w:val="thick"/>
    </w:rPr>
  </w:style>
  <w:style w:type="paragraph" w:customStyle="1" w:styleId="Stylecard11ptBoldUnderline">
    <w:name w:val="Style card + 11 pt Bold Underline"/>
    <w:basedOn w:val="Normal"/>
    <w:link w:val="Stylecard11ptBoldUnderlineChar"/>
    <w:qFormat/>
    <w:rsid w:val="008C6DE9"/>
    <w:pPr>
      <w:ind w:left="288" w:right="288"/>
    </w:pPr>
    <w:rPr>
      <w:rFonts w:eastAsia="SimSun" w:cs="Times New Roma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C6DE9"/>
    <w:rPr>
      <w:rFonts w:ascii="Calibri" w:eastAsia="SimSun" w:hAnsi="Calibri" w:cs="Times New Roman"/>
      <w:b/>
      <w:bCs/>
      <w:color w:val="000000"/>
      <w:szCs w:val="20"/>
      <w:u w:val="single"/>
      <w:lang w:eastAsia="zh-CN"/>
    </w:rPr>
  </w:style>
  <w:style w:type="paragraph" w:customStyle="1" w:styleId="Cards1">
    <w:name w:val="Cards1"/>
    <w:basedOn w:val="Normal"/>
    <w:link w:val="Cards1Char"/>
    <w:qFormat/>
    <w:rsid w:val="008C6DE9"/>
    <w:pPr>
      <w:ind w:left="288"/>
    </w:pPr>
    <w:rPr>
      <w:rFonts w:eastAsia="Times New Roman"/>
      <w:szCs w:val="24"/>
      <w:u w:val="single"/>
    </w:rPr>
  </w:style>
  <w:style w:type="character" w:customStyle="1" w:styleId="Cards1Char">
    <w:name w:val="Cards1 Char"/>
    <w:basedOn w:val="DefaultParagraphFont"/>
    <w:link w:val="Cards1"/>
    <w:rsid w:val="008C6DE9"/>
    <w:rPr>
      <w:rFonts w:ascii="Calibri" w:eastAsia="Times New Roman" w:hAnsi="Calibri"/>
      <w:szCs w:val="24"/>
      <w:u w:val="single"/>
    </w:rPr>
  </w:style>
  <w:style w:type="paragraph" w:customStyle="1" w:styleId="StyleCardTextTimesNewRoman11ptUnderline">
    <w:name w:val="Style Card Text + Times New Roman 11 pt Underline"/>
    <w:link w:val="StyleCardTextTimesNewRoman11ptUnderlineChar"/>
    <w:qFormat/>
    <w:rsid w:val="008C6DE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C6DE9"/>
    <w:rPr>
      <w:rFonts w:eastAsia="Calibri"/>
      <w:u w:val="single"/>
    </w:rPr>
  </w:style>
  <w:style w:type="character" w:customStyle="1" w:styleId="EmphasizeThis">
    <w:name w:val="EmphasizeThis"/>
    <w:rsid w:val="008C6DE9"/>
    <w:rPr>
      <w:rFonts w:ascii="Georgia" w:hAnsi="Georgia"/>
      <w:b/>
      <w:iCs/>
      <w:sz w:val="24"/>
      <w:u w:val="thick"/>
    </w:rPr>
  </w:style>
  <w:style w:type="paragraph" w:customStyle="1" w:styleId="Stylecard8pt">
    <w:name w:val="Style card + 8 pt"/>
    <w:basedOn w:val="Normal"/>
    <w:link w:val="Stylecard8ptChar"/>
    <w:qFormat/>
    <w:rsid w:val="008C6DE9"/>
    <w:pPr>
      <w:ind w:left="288" w:right="288"/>
    </w:pPr>
    <w:rPr>
      <w:rFonts w:eastAsia="Times New Roman" w:cs="Times New Roman"/>
      <w:color w:val="000000"/>
      <w:szCs w:val="20"/>
      <w:lang w:eastAsia="ar-SA"/>
    </w:rPr>
  </w:style>
  <w:style w:type="character" w:customStyle="1" w:styleId="Stylecard8ptChar">
    <w:name w:val="Style card + 8 pt Char"/>
    <w:basedOn w:val="cardChar"/>
    <w:link w:val="Stylecard8pt"/>
    <w:rsid w:val="008C6DE9"/>
    <w:rPr>
      <w:rFonts w:ascii="Calibri" w:eastAsia="Times New Roman" w:hAnsi="Calibri" w:cs="Times New Roman"/>
      <w:color w:val="000000"/>
      <w:szCs w:val="20"/>
      <w:lang w:eastAsia="ar-SA"/>
    </w:rPr>
  </w:style>
  <w:style w:type="paragraph" w:customStyle="1" w:styleId="StyleStyle49pt">
    <w:name w:val="Style Style4 + 9 pt"/>
    <w:basedOn w:val="Normal"/>
    <w:link w:val="StyleStyle49ptChar"/>
    <w:qFormat/>
    <w:rsid w:val="008C6DE9"/>
    <w:rPr>
      <w:rFonts w:eastAsia="Times New Roman"/>
      <w:szCs w:val="24"/>
      <w:u w:val="single"/>
    </w:rPr>
  </w:style>
  <w:style w:type="character" w:customStyle="1" w:styleId="StyleStyle49ptChar">
    <w:name w:val="Style Style4 + 9 pt Char"/>
    <w:basedOn w:val="DefaultParagraphFont"/>
    <w:link w:val="StyleStyle49pt"/>
    <w:rsid w:val="008C6DE9"/>
    <w:rPr>
      <w:rFonts w:ascii="Calibri" w:eastAsia="Times New Roman" w:hAnsi="Calibri"/>
      <w:szCs w:val="24"/>
      <w:u w:val="single"/>
    </w:rPr>
  </w:style>
  <w:style w:type="paragraph" w:customStyle="1" w:styleId="StyleStyle49ptBold">
    <w:name w:val="Style Style4 + 9 pt Bold"/>
    <w:basedOn w:val="Normal"/>
    <w:link w:val="StyleStyle49ptBoldChar"/>
    <w:qFormat/>
    <w:rsid w:val="008C6DE9"/>
    <w:rPr>
      <w:rFonts w:eastAsia="Times New Roman"/>
      <w:b/>
      <w:bCs/>
      <w:szCs w:val="24"/>
      <w:u w:val="single"/>
    </w:rPr>
  </w:style>
  <w:style w:type="character" w:customStyle="1" w:styleId="StyleStyle49ptBoldChar">
    <w:name w:val="Style Style4 + 9 pt Bold Char"/>
    <w:basedOn w:val="DefaultParagraphFont"/>
    <w:link w:val="StyleStyle49ptBold"/>
    <w:rsid w:val="008C6DE9"/>
    <w:rPr>
      <w:rFonts w:ascii="Calibri" w:eastAsia="Times New Roman" w:hAnsi="Calibri"/>
      <w:b/>
      <w:bCs/>
      <w:szCs w:val="24"/>
      <w:u w:val="single"/>
    </w:rPr>
  </w:style>
  <w:style w:type="paragraph" w:customStyle="1" w:styleId="StyleStyle49ptBoldItalic">
    <w:name w:val="Style Style4 + 9 pt Bold Italic"/>
    <w:basedOn w:val="Normal"/>
    <w:link w:val="StyleStyle49ptBoldItalicChar"/>
    <w:qFormat/>
    <w:rsid w:val="008C6DE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C6DE9"/>
    <w:rPr>
      <w:rFonts w:ascii="Calibri" w:eastAsia="Times New Roman" w:hAnsi="Calibri"/>
      <w:b/>
      <w:bCs/>
      <w:i/>
      <w:iCs/>
      <w:szCs w:val="24"/>
      <w:u w:val="single"/>
    </w:rPr>
  </w:style>
  <w:style w:type="character" w:customStyle="1" w:styleId="Heading2Char1CharCharCharCharCharC">
    <w:name w:val="Heading 2 Char1 Char Char Char Char Char C"/>
    <w:rsid w:val="008C6DE9"/>
    <w:rPr>
      <w:rFonts w:cs="Arial"/>
      <w:b/>
      <w:bCs/>
      <w:iCs/>
      <w:sz w:val="24"/>
      <w:szCs w:val="28"/>
      <w:lang w:val="en-US" w:eastAsia="en-US" w:bidi="ar-SA"/>
    </w:rPr>
  </w:style>
  <w:style w:type="character" w:customStyle="1" w:styleId="bhl">
    <w:name w:val="bhl"/>
    <w:basedOn w:val="DefaultParagraphFont"/>
    <w:rsid w:val="008C6DE9"/>
  </w:style>
  <w:style w:type="character" w:customStyle="1" w:styleId="UnreadTextChar">
    <w:name w:val="Unread Text Char"/>
    <w:link w:val="UnreadText"/>
    <w:locked/>
    <w:rsid w:val="008C6DE9"/>
    <w:rPr>
      <w:rFonts w:ascii="SimSun" w:eastAsia="SimSun" w:hAnsi="SimSun"/>
      <w:sz w:val="15"/>
      <w:lang w:eastAsia="zh-CN"/>
    </w:rPr>
  </w:style>
  <w:style w:type="paragraph" w:customStyle="1" w:styleId="UnreadText">
    <w:name w:val="Unread Text"/>
    <w:basedOn w:val="Normal"/>
    <w:next w:val="Normal"/>
    <w:link w:val="UnreadTextChar"/>
    <w:autoRedefine/>
    <w:qFormat/>
    <w:rsid w:val="008C6DE9"/>
    <w:pPr>
      <w:ind w:left="360"/>
    </w:pPr>
    <w:rPr>
      <w:rFonts w:ascii="SimSun" w:eastAsia="SimSun" w:hAnsi="SimSun"/>
      <w:sz w:val="15"/>
      <w:lang w:eastAsia="zh-CN"/>
    </w:rPr>
  </w:style>
  <w:style w:type="paragraph" w:customStyle="1" w:styleId="TagGA11">
    <w:name w:val="Tag GA 11"/>
    <w:basedOn w:val="TOC1"/>
    <w:qFormat/>
    <w:rsid w:val="008C6DE9"/>
    <w:pPr>
      <w:widowControl/>
    </w:pPr>
    <w:rPr>
      <w:rFonts w:eastAsia="Calibri"/>
      <w:b/>
      <w:szCs w:val="22"/>
    </w:rPr>
  </w:style>
  <w:style w:type="paragraph" w:customStyle="1" w:styleId="CiteCard">
    <w:name w:val="Cite/Card"/>
    <w:basedOn w:val="TOC2"/>
    <w:uiPriority w:val="99"/>
    <w:qFormat/>
    <w:rsid w:val="008C6DE9"/>
    <w:pPr>
      <w:tabs>
        <w:tab w:val="left" w:pos="4360"/>
      </w:tabs>
      <w:spacing w:after="0"/>
    </w:pPr>
    <w:rPr>
      <w:rFonts w:eastAsia="Calibri"/>
    </w:rPr>
  </w:style>
  <w:style w:type="paragraph" w:styleId="TOC2">
    <w:name w:val="toc 2"/>
    <w:basedOn w:val="Normal"/>
    <w:next w:val="Normal"/>
    <w:autoRedefine/>
    <w:unhideWhenUsed/>
    <w:qFormat/>
    <w:rsid w:val="008C6DE9"/>
    <w:pPr>
      <w:spacing w:after="100"/>
      <w:ind w:left="220"/>
    </w:pPr>
  </w:style>
  <w:style w:type="character" w:customStyle="1" w:styleId="CardTextUnderlinedChar">
    <w:name w:val="Card Text Underlined Char"/>
    <w:basedOn w:val="DefaultParagraphFont"/>
    <w:rsid w:val="008C6DE9"/>
    <w:rPr>
      <w:rFonts w:ascii="Georgia" w:eastAsia="Times New Roman" w:hAnsi="Georgia" w:hint="default"/>
      <w:sz w:val="22"/>
      <w:u w:val="single"/>
      <w:lang w:eastAsia="zh-CN"/>
    </w:rPr>
  </w:style>
  <w:style w:type="paragraph" w:customStyle="1" w:styleId="AuthorDate">
    <w:name w:val="AuthorDate"/>
    <w:next w:val="Normal"/>
    <w:link w:val="AuthorDateChar"/>
    <w:qFormat/>
    <w:rsid w:val="008C6DE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C6DE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C6DE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C6DE9"/>
    <w:rPr>
      <w:rFonts w:ascii="Times New Roman" w:hAnsi="Times New Roman"/>
      <w:sz w:val="20"/>
      <w:u w:val="single"/>
      <w:bdr w:val="none" w:sz="0" w:space="0" w:color="auto"/>
      <w:shd w:val="clear" w:color="auto" w:fill="C0C0C0"/>
    </w:rPr>
  </w:style>
  <w:style w:type="character" w:customStyle="1" w:styleId="smallChar">
    <w:name w:val="small Char"/>
    <w:rsid w:val="008C6DE9"/>
    <w:rPr>
      <w:rFonts w:ascii="Calibri" w:eastAsia="Calibri" w:hAnsi="Calibri" w:cs="Calibri"/>
      <w:sz w:val="16"/>
      <w:szCs w:val="20"/>
      <w:lang w:val="x-none" w:eastAsia="x-none"/>
    </w:rPr>
  </w:style>
  <w:style w:type="paragraph" w:customStyle="1" w:styleId="HotRoute">
    <w:name w:val="Hot Route!"/>
    <w:basedOn w:val="Normal"/>
    <w:link w:val="HotRouteChar"/>
    <w:qFormat/>
    <w:rsid w:val="008C6DE9"/>
    <w:pPr>
      <w:ind w:left="144"/>
    </w:pPr>
    <w:rPr>
      <w:rFonts w:eastAsia="Times New Roman"/>
      <w:szCs w:val="24"/>
      <w:lang w:val="x-none" w:eastAsia="x-none"/>
    </w:rPr>
  </w:style>
  <w:style w:type="character" w:customStyle="1" w:styleId="HotRouteChar">
    <w:name w:val="Hot Route! Char"/>
    <w:link w:val="HotRoute"/>
    <w:rsid w:val="008C6DE9"/>
    <w:rPr>
      <w:rFonts w:ascii="Calibri" w:eastAsia="Times New Roman" w:hAnsi="Calibri"/>
      <w:szCs w:val="24"/>
      <w:lang w:val="x-none" w:eastAsia="x-none"/>
    </w:rPr>
  </w:style>
  <w:style w:type="character" w:customStyle="1" w:styleId="hilite1">
    <w:name w:val="hilite1"/>
    <w:basedOn w:val="DefaultParagraphFont"/>
    <w:rsid w:val="008C6DE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C6DE9"/>
    <w:pPr>
      <w:ind w:left="144"/>
    </w:pPr>
    <w:rPr>
      <w:rFonts w:eastAsia="Times New Roman"/>
      <w:szCs w:val="24"/>
    </w:rPr>
  </w:style>
  <w:style w:type="character" w:customStyle="1" w:styleId="BodyText2Char">
    <w:name w:val="Body Text 2 Char"/>
    <w:basedOn w:val="DefaultParagraphFont"/>
    <w:link w:val="BodyText2"/>
    <w:rsid w:val="008C6DE9"/>
    <w:rPr>
      <w:rFonts w:ascii="Times New Roman" w:hAnsi="Times New Roman" w:cs="Times New Roman"/>
      <w:sz w:val="20"/>
    </w:rPr>
  </w:style>
  <w:style w:type="paragraph" w:styleId="BodyText2">
    <w:name w:val="Body Text 2"/>
    <w:basedOn w:val="Normal"/>
    <w:link w:val="BodyText2Char"/>
    <w:qFormat/>
    <w:rsid w:val="008C6DE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8C6DE9"/>
    <w:rPr>
      <w:rFonts w:ascii="Calibri" w:hAnsi="Calibri"/>
    </w:rPr>
  </w:style>
  <w:style w:type="paragraph" w:customStyle="1" w:styleId="Cardstyle0">
    <w:name w:val="Cardstyle"/>
    <w:basedOn w:val="Normal"/>
    <w:next w:val="Normal"/>
    <w:qFormat/>
    <w:rsid w:val="008C6DE9"/>
    <w:rPr>
      <w:rFonts w:eastAsia="Times New Roman"/>
      <w:szCs w:val="24"/>
    </w:rPr>
  </w:style>
  <w:style w:type="character" w:customStyle="1" w:styleId="Style12ptBoldUnderline1">
    <w:name w:val="Style 12 pt Bold Underline1"/>
    <w:basedOn w:val="DefaultParagraphFont"/>
    <w:rsid w:val="008C6DE9"/>
    <w:rPr>
      <w:b/>
      <w:bCs/>
      <w:sz w:val="24"/>
      <w:u w:val="single"/>
    </w:rPr>
  </w:style>
  <w:style w:type="character" w:customStyle="1" w:styleId="StyleEmphasisArial12ptBoldNotItalic">
    <w:name w:val="Style Emphasis + Arial 12 pt Bold Not Italic"/>
    <w:basedOn w:val="Emphasis"/>
    <w:rsid w:val="008C6DE9"/>
    <w:rPr>
      <w:rFonts w:ascii="Arial" w:hAnsi="Arial" w:cs="Times New Roman"/>
      <w:b w:val="0"/>
      <w:bCs/>
      <w:i/>
      <w:iCs/>
      <w:sz w:val="24"/>
      <w:u w:val="single"/>
      <w:bdr w:val="single" w:sz="8" w:space="0" w:color="auto"/>
    </w:rPr>
  </w:style>
  <w:style w:type="character" w:customStyle="1" w:styleId="DebateHighlighted">
    <w:name w:val="Debate Highlighted"/>
    <w:qFormat/>
    <w:rsid w:val="008C6DE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C6DE9"/>
    <w:rPr>
      <w:rFonts w:ascii="Arial Narrow" w:hAnsi="Arial Narrow"/>
      <w:dstrike w:val="0"/>
      <w:sz w:val="20"/>
      <w:bdr w:val="single" w:sz="2" w:space="0" w:color="auto"/>
      <w:vertAlign w:val="baseline"/>
    </w:rPr>
  </w:style>
  <w:style w:type="character" w:customStyle="1" w:styleId="underline1">
    <w:name w:val="underline1"/>
    <w:basedOn w:val="DefaultParagraphFont"/>
    <w:rsid w:val="008C6DE9"/>
    <w:rPr>
      <w:u w:val="single"/>
    </w:rPr>
  </w:style>
  <w:style w:type="character" w:customStyle="1" w:styleId="author">
    <w:name w:val="author"/>
    <w:basedOn w:val="DefaultParagraphFont"/>
    <w:rsid w:val="008C6DE9"/>
    <w:rPr>
      <w:rFonts w:ascii="Times New Roman" w:hAnsi="Times New Roman"/>
      <w:b/>
      <w:sz w:val="24"/>
    </w:rPr>
  </w:style>
  <w:style w:type="character" w:customStyle="1" w:styleId="FontStyle291">
    <w:name w:val="Font Style291"/>
    <w:basedOn w:val="DefaultParagraphFont"/>
    <w:uiPriority w:val="99"/>
    <w:rsid w:val="008C6D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C6DE9"/>
    <w:rPr>
      <w:b/>
      <w:bCs/>
      <w:sz w:val="20"/>
      <w:u w:val="single"/>
      <w:bdr w:val="single" w:sz="4" w:space="0" w:color="auto"/>
    </w:rPr>
  </w:style>
  <w:style w:type="numbering" w:customStyle="1" w:styleId="NoList1">
    <w:name w:val="No List1"/>
    <w:next w:val="NoList"/>
    <w:uiPriority w:val="99"/>
    <w:semiHidden/>
    <w:unhideWhenUsed/>
    <w:rsid w:val="008C6DE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C6DE9"/>
    <w:rPr>
      <w:rFonts w:asciiTheme="majorHAnsi" w:eastAsiaTheme="majorEastAsia" w:hAnsiTheme="majorHAnsi" w:cstheme="majorBidi"/>
      <w:b/>
      <w:bCs/>
      <w:color w:val="2E74B5"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C6DE9"/>
    <w:rPr>
      <w:rFonts w:ascii="Times New Roman" w:eastAsia="Calibri" w:hAnsi="Times New Roman" w:cs="Times New Roman"/>
      <w:sz w:val="20"/>
    </w:rPr>
  </w:style>
  <w:style w:type="character" w:customStyle="1" w:styleId="FooterChar1">
    <w:name w:val="Footer Char1"/>
    <w:basedOn w:val="DefaultParagraphFont"/>
    <w:uiPriority w:val="99"/>
    <w:rsid w:val="008C6DE9"/>
    <w:rPr>
      <w:rFonts w:ascii="Times New Roman" w:eastAsia="Calibri" w:hAnsi="Times New Roman" w:cs="Times New Roman"/>
      <w:sz w:val="20"/>
    </w:rPr>
  </w:style>
  <w:style w:type="numbering" w:customStyle="1" w:styleId="NoList2">
    <w:name w:val="No List2"/>
    <w:next w:val="NoList"/>
    <w:uiPriority w:val="99"/>
    <w:semiHidden/>
    <w:unhideWhenUsed/>
    <w:rsid w:val="008C6DE9"/>
  </w:style>
  <w:style w:type="numbering" w:customStyle="1" w:styleId="NoList11">
    <w:name w:val="No List11"/>
    <w:next w:val="NoList"/>
    <w:uiPriority w:val="99"/>
    <w:semiHidden/>
    <w:unhideWhenUsed/>
    <w:rsid w:val="008C6DE9"/>
  </w:style>
  <w:style w:type="numbering" w:customStyle="1" w:styleId="NoList3">
    <w:name w:val="No List3"/>
    <w:next w:val="NoList"/>
    <w:uiPriority w:val="99"/>
    <w:semiHidden/>
    <w:unhideWhenUsed/>
    <w:rsid w:val="008C6DE9"/>
  </w:style>
  <w:style w:type="numbering" w:customStyle="1" w:styleId="NoList12">
    <w:name w:val="No List12"/>
    <w:next w:val="NoList"/>
    <w:uiPriority w:val="99"/>
    <w:semiHidden/>
    <w:unhideWhenUsed/>
    <w:rsid w:val="008C6DE9"/>
  </w:style>
  <w:style w:type="numbering" w:customStyle="1" w:styleId="NoList4">
    <w:name w:val="No List4"/>
    <w:next w:val="NoList"/>
    <w:uiPriority w:val="99"/>
    <w:semiHidden/>
    <w:unhideWhenUsed/>
    <w:rsid w:val="008C6DE9"/>
  </w:style>
  <w:style w:type="numbering" w:customStyle="1" w:styleId="NoList13">
    <w:name w:val="No List13"/>
    <w:next w:val="NoList"/>
    <w:semiHidden/>
    <w:unhideWhenUsed/>
    <w:rsid w:val="008C6DE9"/>
  </w:style>
  <w:style w:type="numbering" w:customStyle="1" w:styleId="NoList5">
    <w:name w:val="No List5"/>
    <w:next w:val="NoList"/>
    <w:uiPriority w:val="99"/>
    <w:semiHidden/>
    <w:unhideWhenUsed/>
    <w:rsid w:val="008C6DE9"/>
  </w:style>
  <w:style w:type="numbering" w:customStyle="1" w:styleId="NoList14">
    <w:name w:val="No List14"/>
    <w:next w:val="NoList"/>
    <w:semiHidden/>
    <w:unhideWhenUsed/>
    <w:rsid w:val="008C6DE9"/>
  </w:style>
  <w:style w:type="numbering" w:customStyle="1" w:styleId="NoList6">
    <w:name w:val="No List6"/>
    <w:next w:val="NoList"/>
    <w:uiPriority w:val="99"/>
    <w:semiHidden/>
    <w:unhideWhenUsed/>
    <w:rsid w:val="008C6DE9"/>
  </w:style>
  <w:style w:type="numbering" w:customStyle="1" w:styleId="NoList15">
    <w:name w:val="No List15"/>
    <w:next w:val="NoList"/>
    <w:uiPriority w:val="99"/>
    <w:semiHidden/>
    <w:unhideWhenUsed/>
    <w:rsid w:val="008C6DE9"/>
  </w:style>
  <w:style w:type="numbering" w:customStyle="1" w:styleId="NoList7">
    <w:name w:val="No List7"/>
    <w:next w:val="NoList"/>
    <w:semiHidden/>
    <w:unhideWhenUsed/>
    <w:rsid w:val="008C6DE9"/>
  </w:style>
  <w:style w:type="numbering" w:customStyle="1" w:styleId="NoList16">
    <w:name w:val="No List16"/>
    <w:next w:val="NoList"/>
    <w:uiPriority w:val="99"/>
    <w:semiHidden/>
    <w:unhideWhenUsed/>
    <w:rsid w:val="008C6DE9"/>
  </w:style>
  <w:style w:type="numbering" w:customStyle="1" w:styleId="NoList21">
    <w:name w:val="No List21"/>
    <w:next w:val="NoList"/>
    <w:uiPriority w:val="99"/>
    <w:semiHidden/>
    <w:unhideWhenUsed/>
    <w:rsid w:val="008C6DE9"/>
  </w:style>
  <w:style w:type="numbering" w:customStyle="1" w:styleId="NoList111">
    <w:name w:val="No List111"/>
    <w:next w:val="NoList"/>
    <w:uiPriority w:val="99"/>
    <w:semiHidden/>
    <w:unhideWhenUsed/>
    <w:rsid w:val="008C6DE9"/>
  </w:style>
  <w:style w:type="numbering" w:customStyle="1" w:styleId="NoList31">
    <w:name w:val="No List31"/>
    <w:next w:val="NoList"/>
    <w:semiHidden/>
    <w:unhideWhenUsed/>
    <w:rsid w:val="008C6DE9"/>
  </w:style>
  <w:style w:type="numbering" w:customStyle="1" w:styleId="NoList121">
    <w:name w:val="No List121"/>
    <w:next w:val="NoList"/>
    <w:semiHidden/>
    <w:unhideWhenUsed/>
    <w:rsid w:val="008C6DE9"/>
  </w:style>
  <w:style w:type="numbering" w:customStyle="1" w:styleId="NoList41">
    <w:name w:val="No List41"/>
    <w:next w:val="NoList"/>
    <w:semiHidden/>
    <w:unhideWhenUsed/>
    <w:rsid w:val="008C6DE9"/>
  </w:style>
  <w:style w:type="numbering" w:customStyle="1" w:styleId="NoList131">
    <w:name w:val="No List131"/>
    <w:next w:val="NoList"/>
    <w:semiHidden/>
    <w:unhideWhenUsed/>
    <w:rsid w:val="008C6DE9"/>
  </w:style>
  <w:style w:type="numbering" w:customStyle="1" w:styleId="NoList51">
    <w:name w:val="No List51"/>
    <w:next w:val="NoList"/>
    <w:semiHidden/>
    <w:unhideWhenUsed/>
    <w:rsid w:val="008C6DE9"/>
  </w:style>
  <w:style w:type="numbering" w:customStyle="1" w:styleId="NoList141">
    <w:name w:val="No List141"/>
    <w:next w:val="NoList"/>
    <w:semiHidden/>
    <w:unhideWhenUsed/>
    <w:rsid w:val="008C6DE9"/>
  </w:style>
  <w:style w:type="numbering" w:customStyle="1" w:styleId="NoList61">
    <w:name w:val="No List61"/>
    <w:next w:val="NoList"/>
    <w:semiHidden/>
    <w:unhideWhenUsed/>
    <w:rsid w:val="008C6DE9"/>
  </w:style>
  <w:style w:type="numbering" w:customStyle="1" w:styleId="NoList151">
    <w:name w:val="No List151"/>
    <w:next w:val="NoList"/>
    <w:uiPriority w:val="99"/>
    <w:semiHidden/>
    <w:unhideWhenUsed/>
    <w:rsid w:val="008C6DE9"/>
  </w:style>
  <w:style w:type="numbering" w:customStyle="1" w:styleId="NoList8">
    <w:name w:val="No List8"/>
    <w:next w:val="NoList"/>
    <w:semiHidden/>
    <w:unhideWhenUsed/>
    <w:rsid w:val="008C6DE9"/>
  </w:style>
  <w:style w:type="numbering" w:customStyle="1" w:styleId="NoList17">
    <w:name w:val="No List17"/>
    <w:next w:val="NoList"/>
    <w:semiHidden/>
    <w:unhideWhenUsed/>
    <w:rsid w:val="008C6DE9"/>
  </w:style>
  <w:style w:type="numbering" w:customStyle="1" w:styleId="NoList22">
    <w:name w:val="No List22"/>
    <w:next w:val="NoList"/>
    <w:semiHidden/>
    <w:unhideWhenUsed/>
    <w:rsid w:val="008C6DE9"/>
  </w:style>
  <w:style w:type="numbering" w:customStyle="1" w:styleId="NoList112">
    <w:name w:val="No List112"/>
    <w:next w:val="NoList"/>
    <w:uiPriority w:val="99"/>
    <w:semiHidden/>
    <w:unhideWhenUsed/>
    <w:rsid w:val="008C6DE9"/>
  </w:style>
  <w:style w:type="numbering" w:customStyle="1" w:styleId="NoList32">
    <w:name w:val="No List32"/>
    <w:next w:val="NoList"/>
    <w:uiPriority w:val="99"/>
    <w:semiHidden/>
    <w:unhideWhenUsed/>
    <w:rsid w:val="008C6DE9"/>
  </w:style>
  <w:style w:type="numbering" w:customStyle="1" w:styleId="NoList122">
    <w:name w:val="No List122"/>
    <w:next w:val="NoList"/>
    <w:uiPriority w:val="99"/>
    <w:semiHidden/>
    <w:unhideWhenUsed/>
    <w:rsid w:val="008C6DE9"/>
  </w:style>
  <w:style w:type="numbering" w:customStyle="1" w:styleId="NoList42">
    <w:name w:val="No List42"/>
    <w:next w:val="NoList"/>
    <w:uiPriority w:val="99"/>
    <w:semiHidden/>
    <w:unhideWhenUsed/>
    <w:rsid w:val="008C6DE9"/>
  </w:style>
  <w:style w:type="numbering" w:customStyle="1" w:styleId="NoList132">
    <w:name w:val="No List132"/>
    <w:next w:val="NoList"/>
    <w:uiPriority w:val="99"/>
    <w:semiHidden/>
    <w:unhideWhenUsed/>
    <w:rsid w:val="008C6DE9"/>
  </w:style>
  <w:style w:type="numbering" w:customStyle="1" w:styleId="NoList52">
    <w:name w:val="No List52"/>
    <w:next w:val="NoList"/>
    <w:uiPriority w:val="99"/>
    <w:semiHidden/>
    <w:unhideWhenUsed/>
    <w:rsid w:val="008C6DE9"/>
  </w:style>
  <w:style w:type="numbering" w:customStyle="1" w:styleId="NoList142">
    <w:name w:val="No List142"/>
    <w:next w:val="NoList"/>
    <w:uiPriority w:val="99"/>
    <w:semiHidden/>
    <w:unhideWhenUsed/>
    <w:rsid w:val="008C6DE9"/>
  </w:style>
  <w:style w:type="numbering" w:customStyle="1" w:styleId="NoList62">
    <w:name w:val="No List62"/>
    <w:next w:val="NoList"/>
    <w:uiPriority w:val="99"/>
    <w:semiHidden/>
    <w:unhideWhenUsed/>
    <w:rsid w:val="008C6DE9"/>
  </w:style>
  <w:style w:type="numbering" w:customStyle="1" w:styleId="NoList152">
    <w:name w:val="No List152"/>
    <w:next w:val="NoList"/>
    <w:uiPriority w:val="99"/>
    <w:semiHidden/>
    <w:unhideWhenUsed/>
    <w:rsid w:val="008C6DE9"/>
  </w:style>
  <w:style w:type="character" w:styleId="CommentReference">
    <w:name w:val="annotation reference"/>
    <w:basedOn w:val="DefaultParagraphFont"/>
    <w:uiPriority w:val="99"/>
    <w:rsid w:val="008C6DE9"/>
    <w:rPr>
      <w:sz w:val="16"/>
      <w:szCs w:val="16"/>
    </w:rPr>
  </w:style>
  <w:style w:type="paragraph" w:customStyle="1" w:styleId="StyleUnderlined11ptBold">
    <w:name w:val="Style Underlined + 11 pt Bold"/>
    <w:link w:val="StyleUnderlined11ptBoldChar"/>
    <w:qFormat/>
    <w:rsid w:val="008C6DE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C6DE9"/>
    <w:rPr>
      <w:rFonts w:eastAsia="Times New Roman"/>
      <w:b/>
      <w:bCs/>
      <w:szCs w:val="24"/>
      <w:u w:val="single"/>
    </w:rPr>
  </w:style>
  <w:style w:type="paragraph" w:customStyle="1" w:styleId="StyleUnderlined11pt">
    <w:name w:val="Style Underlined + 11 pt"/>
    <w:link w:val="StyleUnderlined11ptChar"/>
    <w:qFormat/>
    <w:rsid w:val="008C6DE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C6DE9"/>
    <w:rPr>
      <w:rFonts w:eastAsia="Times New Roman"/>
      <w:szCs w:val="24"/>
      <w:u w:val="single"/>
    </w:rPr>
  </w:style>
  <w:style w:type="character" w:customStyle="1" w:styleId="newscontent">
    <w:name w:val="newscontent"/>
    <w:rsid w:val="008C6DE9"/>
  </w:style>
  <w:style w:type="character" w:customStyle="1" w:styleId="StyleUnderlinePatternClearYellow">
    <w:name w:val="Style Underline Pattern: Clear (Yellow)"/>
    <w:basedOn w:val="DefaultParagraphFont"/>
    <w:rsid w:val="008C6DE9"/>
    <w:rPr>
      <w:u w:val="single"/>
      <w:shd w:val="clear" w:color="auto" w:fill="00FF00"/>
    </w:rPr>
  </w:style>
  <w:style w:type="paragraph" w:customStyle="1" w:styleId="UnderlineChar">
    <w:name w:val="Underline Char"/>
    <w:basedOn w:val="Normal"/>
    <w:link w:val="UnderlineCharChar"/>
    <w:rsid w:val="008C6DE9"/>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C6DE9"/>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8C6DE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C6DE9"/>
    <w:rPr>
      <w:rFonts w:ascii="Arial" w:hAnsi="Arial" w:cs="Arial"/>
      <w:vanish/>
      <w:sz w:val="16"/>
      <w:szCs w:val="16"/>
    </w:rPr>
  </w:style>
  <w:style w:type="paragraph" w:styleId="HTMLAddress">
    <w:name w:val="HTML Address"/>
    <w:basedOn w:val="z-TopofForm"/>
    <w:link w:val="HTMLAddressChar"/>
    <w:uiPriority w:val="99"/>
    <w:unhideWhenUsed/>
    <w:rsid w:val="008C6DE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C6DE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C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6DE9"/>
    <w:rPr>
      <w:rFonts w:ascii="Courier New" w:eastAsia="Times New Roman" w:hAnsi="Courier New" w:cs="Courier New"/>
      <w:szCs w:val="20"/>
    </w:rPr>
  </w:style>
  <w:style w:type="character" w:styleId="HTMLTypewriter">
    <w:name w:val="HTML Typewriter"/>
    <w:basedOn w:val="DefaultParagraphFont"/>
    <w:unhideWhenUsed/>
    <w:rsid w:val="008C6DE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C6DE9"/>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8C6DE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C6DE9"/>
    <w:rPr>
      <w:rFonts w:ascii="Times New Roman" w:hAnsi="Times New Roman" w:cs="Times New Roman"/>
    </w:rPr>
  </w:style>
  <w:style w:type="character" w:customStyle="1" w:styleId="BodyText3Char">
    <w:name w:val="Body Text 3 Char"/>
    <w:basedOn w:val="DefaultParagraphFont"/>
    <w:link w:val="BodyText3"/>
    <w:locked/>
    <w:rsid w:val="008C6DE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C6DE9"/>
    <w:rPr>
      <w:rFonts w:ascii="Times New Roman" w:hAnsi="Times New Roman" w:cs="Times New Roman"/>
    </w:rPr>
  </w:style>
  <w:style w:type="character" w:customStyle="1" w:styleId="DocumentMapChar">
    <w:name w:val="Document Map Char"/>
    <w:basedOn w:val="DefaultParagraphFont"/>
    <w:link w:val="DocumentMap"/>
    <w:uiPriority w:val="99"/>
    <w:locked/>
    <w:rsid w:val="008C6DE9"/>
    <w:rPr>
      <w:rFonts w:ascii="Tahoma" w:eastAsia="Times New Roman" w:hAnsi="Tahoma" w:cs="Tahoma"/>
      <w:sz w:val="16"/>
      <w:lang w:bidi="en-US"/>
    </w:rPr>
  </w:style>
  <w:style w:type="character" w:customStyle="1" w:styleId="PlainTextChar">
    <w:name w:val="Plain Text Char"/>
    <w:basedOn w:val="DefaultParagraphFont"/>
    <w:link w:val="PlainText"/>
    <w:locked/>
    <w:rsid w:val="008C6DE9"/>
    <w:rPr>
      <w:rFonts w:ascii="Courier New" w:eastAsia="Times New Roman" w:hAnsi="Courier New" w:cs="Courier New"/>
      <w:szCs w:val="20"/>
    </w:rPr>
  </w:style>
  <w:style w:type="character" w:customStyle="1" w:styleId="underlinedChar">
    <w:name w:val="underlined Char"/>
    <w:basedOn w:val="DefaultParagraphFont"/>
    <w:link w:val="underlined"/>
    <w:locked/>
    <w:rsid w:val="008C6DE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C6DE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C6DE9"/>
    <w:rPr>
      <w:rFonts w:ascii="Times New Roman" w:eastAsia="Times New Roman" w:hAnsi="Times New Roman" w:cs="Times New Roman"/>
      <w:b/>
      <w:szCs w:val="20"/>
    </w:rPr>
  </w:style>
  <w:style w:type="paragraph" w:customStyle="1" w:styleId="Normaltag">
    <w:name w:val="Normal tag"/>
    <w:basedOn w:val="Normal"/>
    <w:link w:val="NormaltagChar"/>
    <w:qFormat/>
    <w:rsid w:val="008C6DE9"/>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8C6DE9"/>
    <w:rPr>
      <w:rFonts w:ascii="Times New Roman" w:eastAsia="Malgun Gothic" w:hAnsi="Times New Roman" w:cs="Times New Roman"/>
      <w:b/>
      <w:u w:val="single"/>
    </w:rPr>
  </w:style>
  <w:style w:type="paragraph" w:customStyle="1" w:styleId="cites0">
    <w:name w:val="cites"/>
    <w:link w:val="citesChar0"/>
    <w:autoRedefine/>
    <w:qFormat/>
    <w:rsid w:val="008C6DE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C6DE9"/>
    <w:pPr>
      <w:spacing w:after="240"/>
      <w:jc w:val="center"/>
    </w:pPr>
    <w:rPr>
      <w:rFonts w:eastAsia="Times New Roman"/>
      <w:b/>
      <w:sz w:val="32"/>
      <w:u w:val="single"/>
      <w:lang w:bidi="en-US"/>
    </w:rPr>
  </w:style>
  <w:style w:type="paragraph" w:customStyle="1" w:styleId="TxBrp1">
    <w:name w:val="TxBr_p1"/>
    <w:basedOn w:val="Normal"/>
    <w:uiPriority w:val="99"/>
    <w:qFormat/>
    <w:rsid w:val="008C6DE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C6DE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C6DE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C6DE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C6DE9"/>
    <w:rPr>
      <w:rFonts w:ascii="Times New Roman" w:eastAsia="Calibri" w:hAnsi="Times New Roman" w:cs="Times New Roman"/>
      <w:sz w:val="16"/>
      <w:szCs w:val="18"/>
    </w:rPr>
  </w:style>
  <w:style w:type="paragraph" w:customStyle="1" w:styleId="SmallFont">
    <w:name w:val="Small Font"/>
    <w:basedOn w:val="Normal"/>
    <w:link w:val="SmallFontChar"/>
    <w:qFormat/>
    <w:rsid w:val="008C6DE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C6DE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C6DE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8C6DE9"/>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C6DE9"/>
    <w:rPr>
      <w:rFonts w:ascii="Arial" w:eastAsia="Times New Roman" w:hAnsi="Arial"/>
      <w:b/>
      <w:sz w:val="24"/>
      <w:szCs w:val="20"/>
    </w:rPr>
  </w:style>
  <w:style w:type="paragraph" w:customStyle="1" w:styleId="evidencetextChar">
    <w:name w:val="evidence text Char"/>
    <w:basedOn w:val="Normal"/>
    <w:qFormat/>
    <w:rsid w:val="008C6DE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C6DE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C6DE9"/>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8C6DE9"/>
    <w:rPr>
      <w:rFonts w:ascii="Times New Roman" w:eastAsia="Calibri" w:hAnsi="Times New Roman" w:cs="Times New Roman"/>
    </w:rPr>
  </w:style>
  <w:style w:type="paragraph" w:customStyle="1" w:styleId="StyleCardText9pt">
    <w:name w:val="Style Card Text + 9 pt"/>
    <w:basedOn w:val="Normal"/>
    <w:link w:val="StyleCardText9ptChar"/>
    <w:qFormat/>
    <w:rsid w:val="008C6DE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C6DE9"/>
    <w:rPr>
      <w:rFonts w:ascii="Calibri" w:hAnsi="Calibri"/>
    </w:rPr>
  </w:style>
  <w:style w:type="character" w:customStyle="1" w:styleId="citenon-boldChar">
    <w:name w:val="cite non-bold Char"/>
    <w:basedOn w:val="DefaultParagraphFont"/>
    <w:link w:val="citenon-bold"/>
    <w:locked/>
    <w:rsid w:val="008C6DE9"/>
    <w:rPr>
      <w:rFonts w:ascii="Garamond" w:eastAsia="Times New Roman" w:hAnsi="Garamond"/>
      <w:szCs w:val="20"/>
    </w:rPr>
  </w:style>
  <w:style w:type="character" w:customStyle="1" w:styleId="MinimizeChar">
    <w:name w:val="Minimize Char"/>
    <w:link w:val="Minimize"/>
    <w:locked/>
    <w:rsid w:val="008C6DE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C6DE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C6DE9"/>
    <w:rPr>
      <w:rFonts w:ascii="Calibri" w:eastAsia="Times New Roman" w:hAnsi="Calibri"/>
      <w:szCs w:val="26"/>
    </w:rPr>
  </w:style>
  <w:style w:type="character" w:customStyle="1" w:styleId="HotRouteChar0">
    <w:name w:val="Hot Route Char"/>
    <w:link w:val="HotRoute0"/>
    <w:locked/>
    <w:rsid w:val="008C6DE9"/>
    <w:rPr>
      <w:rFonts w:ascii="Calibri" w:eastAsia="Times New Roman" w:hAnsi="Calibri"/>
      <w:szCs w:val="24"/>
    </w:rPr>
  </w:style>
  <w:style w:type="character" w:customStyle="1" w:styleId="cardtextChar2">
    <w:name w:val="cardtext Char"/>
    <w:basedOn w:val="DefaultParagraphFont"/>
    <w:link w:val="cardtext0"/>
    <w:locked/>
    <w:rsid w:val="008C6DE9"/>
    <w:rPr>
      <w:rFonts w:ascii="Times New Roman" w:hAnsi="Times New Roman" w:cs="Times New Roman"/>
      <w:szCs w:val="16"/>
    </w:rPr>
  </w:style>
  <w:style w:type="paragraph" w:customStyle="1" w:styleId="cardtext0">
    <w:name w:val="cardtext"/>
    <w:basedOn w:val="Normal"/>
    <w:link w:val="cardtextChar2"/>
    <w:qFormat/>
    <w:rsid w:val="008C6DE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C6DE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C6DE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C6DE9"/>
    <w:pPr>
      <w:spacing w:line="256" w:lineRule="auto"/>
      <w:contextualSpacing/>
    </w:pPr>
    <w:rPr>
      <w:rFonts w:eastAsia="Cambria"/>
      <w:b/>
    </w:rPr>
  </w:style>
  <w:style w:type="paragraph" w:customStyle="1" w:styleId="Shrink8">
    <w:name w:val="Shrink8"/>
    <w:basedOn w:val="Normal"/>
    <w:uiPriority w:val="99"/>
    <w:qFormat/>
    <w:rsid w:val="008C6DE9"/>
    <w:pPr>
      <w:spacing w:line="256" w:lineRule="auto"/>
    </w:pPr>
    <w:rPr>
      <w:rFonts w:eastAsia="Cambria"/>
    </w:rPr>
  </w:style>
  <w:style w:type="character" w:customStyle="1" w:styleId="evidencetextChar1">
    <w:name w:val="evidence text Char1"/>
    <w:link w:val="evidencetext"/>
    <w:locked/>
    <w:rsid w:val="008C6DE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C6DE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C6DE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C6DE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C6DE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C6DE9"/>
    <w:rPr>
      <w:rFonts w:ascii="Times New Roman" w:eastAsia="Calibri" w:hAnsi="Times New Roman" w:cs="Times New Roman"/>
      <w:szCs w:val="20"/>
    </w:rPr>
  </w:style>
  <w:style w:type="paragraph" w:customStyle="1" w:styleId="DebateNormal">
    <w:name w:val="DebateNormal"/>
    <w:basedOn w:val="Normal"/>
    <w:link w:val="DebateNormalChar"/>
    <w:qFormat/>
    <w:rsid w:val="008C6DE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C6DE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C6DE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C6DE9"/>
    <w:rPr>
      <w:rFonts w:ascii="Times New Roman" w:hAnsi="Times New Roman" w:cs="Times New Roman"/>
      <w:sz w:val="18"/>
    </w:rPr>
  </w:style>
  <w:style w:type="paragraph" w:customStyle="1" w:styleId="NormalCite">
    <w:name w:val="NormalCite"/>
    <w:link w:val="NormalCiteChar"/>
    <w:qFormat/>
    <w:rsid w:val="008C6DE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C6DE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C6DE9"/>
    <w:rPr>
      <w:rFonts w:ascii="Times" w:eastAsia="Times New Roman" w:hAnsi="Times"/>
      <w:sz w:val="16"/>
      <w:szCs w:val="24"/>
    </w:rPr>
  </w:style>
  <w:style w:type="character" w:customStyle="1" w:styleId="CARDChar0">
    <w:name w:val="CARD Char"/>
    <w:basedOn w:val="DefaultParagraphFont"/>
    <w:link w:val="CARD"/>
    <w:locked/>
    <w:rsid w:val="008C6DE9"/>
    <w:rPr>
      <w:rFonts w:ascii="Times New Roman" w:eastAsia="Times New Roman" w:hAnsi="Times New Roman" w:cs="Times New Roman"/>
      <w:u w:val="single"/>
    </w:rPr>
  </w:style>
  <w:style w:type="paragraph" w:customStyle="1" w:styleId="CARD">
    <w:name w:val="CARD"/>
    <w:basedOn w:val="Normal"/>
    <w:link w:val="CARDChar0"/>
    <w:qFormat/>
    <w:rsid w:val="008C6DE9"/>
    <w:rPr>
      <w:rFonts w:ascii="Times New Roman" w:eastAsia="Times New Roman" w:hAnsi="Times New Roman" w:cs="Times New Roman"/>
      <w:u w:val="single"/>
    </w:rPr>
  </w:style>
  <w:style w:type="paragraph" w:customStyle="1" w:styleId="Normal2">
    <w:name w:val="Normal2"/>
    <w:basedOn w:val="Normal"/>
    <w:qFormat/>
    <w:rsid w:val="008C6DE9"/>
    <w:pPr>
      <w:spacing w:line="256" w:lineRule="auto"/>
    </w:pPr>
    <w:rPr>
      <w:rFonts w:eastAsia="Times New Roman"/>
      <w:szCs w:val="24"/>
    </w:rPr>
  </w:style>
  <w:style w:type="character" w:customStyle="1" w:styleId="UnderlineBoldIndentCharChar">
    <w:name w:val="Underline + Bold Indent Char Char"/>
    <w:link w:val="UnderlineBoldIndent"/>
    <w:locked/>
    <w:rsid w:val="008C6DE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C6DE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C6DE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C6DE9"/>
    <w:rPr>
      <w:u w:val="single"/>
    </w:rPr>
  </w:style>
  <w:style w:type="character" w:customStyle="1" w:styleId="StyleUnderlineBoldIndent11ptBoldChar">
    <w:name w:val="Style Underline + Bold Indent + 11 pt Bold Char"/>
    <w:link w:val="StyleUnderlineBoldIndent11ptBold"/>
    <w:locked/>
    <w:rsid w:val="008C6DE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C6DE9"/>
    <w:rPr>
      <w:b/>
      <w:bCs/>
      <w:u w:val="single"/>
    </w:rPr>
  </w:style>
  <w:style w:type="paragraph" w:customStyle="1" w:styleId="Normal20pt">
    <w:name w:val="Normal  + 20 pt"/>
    <w:basedOn w:val="Normal"/>
    <w:uiPriority w:val="6"/>
    <w:qFormat/>
    <w:rsid w:val="008C6DE9"/>
    <w:pPr>
      <w:spacing w:line="256" w:lineRule="auto"/>
    </w:pPr>
    <w:rPr>
      <w:rFonts w:asciiTheme="minorHAnsi" w:hAnsiTheme="minorHAnsi"/>
      <w:bCs/>
      <w:u w:val="single"/>
    </w:rPr>
  </w:style>
  <w:style w:type="paragraph" w:customStyle="1" w:styleId="author-name">
    <w:name w:val="author-name"/>
    <w:basedOn w:val="Normal"/>
    <w:uiPriority w:val="99"/>
    <w:qFormat/>
    <w:rsid w:val="008C6DE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C6DE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C6DE9"/>
    <w:rPr>
      <w:rFonts w:ascii="Times New Roman" w:hAnsi="Times New Roman" w:cs="Times New Roman"/>
      <w:sz w:val="12"/>
    </w:rPr>
  </w:style>
  <w:style w:type="paragraph" w:customStyle="1" w:styleId="Microtext0">
    <w:name w:val="Microtext"/>
    <w:basedOn w:val="Normal"/>
    <w:next w:val="Normal"/>
    <w:link w:val="MicrotextChar0"/>
    <w:qFormat/>
    <w:rsid w:val="008C6DE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C6DE9"/>
    <w:rPr>
      <w:rFonts w:ascii="Times New Roman" w:hAnsi="Times New Roman" w:cs="Times New Roman"/>
      <w:b/>
    </w:rPr>
  </w:style>
  <w:style w:type="paragraph" w:customStyle="1" w:styleId="Style6">
    <w:name w:val="Style6"/>
    <w:basedOn w:val="Normal"/>
    <w:link w:val="Style6Char"/>
    <w:autoRedefine/>
    <w:qFormat/>
    <w:rsid w:val="008C6DE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C6DE9"/>
    <w:rPr>
      <w:rFonts w:ascii="Times New Roman" w:eastAsia="Times New Roman" w:hAnsi="Times New Roman" w:cs="Times New Roman"/>
      <w:b/>
      <w:szCs w:val="20"/>
      <w:u w:val="thick"/>
    </w:rPr>
  </w:style>
  <w:style w:type="paragraph" w:customStyle="1" w:styleId="Style11">
    <w:name w:val="Style11"/>
    <w:basedOn w:val="Normal"/>
    <w:link w:val="Style11Char"/>
    <w:qFormat/>
    <w:rsid w:val="008C6DE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C6DE9"/>
    <w:rPr>
      <w:rFonts w:ascii="Times New Roman" w:eastAsia="Times New Roman" w:hAnsi="Times New Roman" w:cs="Times New Roman"/>
      <w:b/>
      <w:u w:val="thick"/>
    </w:rPr>
  </w:style>
  <w:style w:type="paragraph" w:customStyle="1" w:styleId="Style12">
    <w:name w:val="Style12"/>
    <w:basedOn w:val="Normal"/>
    <w:link w:val="Style12Char"/>
    <w:qFormat/>
    <w:rsid w:val="008C6DE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C6DE9"/>
    <w:rPr>
      <w:rFonts w:ascii="Garamond" w:eastAsia="Times New Roman" w:hAnsi="Garamond"/>
      <w:sz w:val="12"/>
    </w:rPr>
  </w:style>
  <w:style w:type="paragraph" w:customStyle="1" w:styleId="Shrink">
    <w:name w:val="Shrink"/>
    <w:link w:val="ShrinkChar"/>
    <w:qFormat/>
    <w:rsid w:val="008C6DE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C6DE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C6DE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C6DE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C6DE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C6DE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C6DE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C6DE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C6DE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C6DE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8C6DE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C6DE9"/>
    <w:pPr>
      <w:autoSpaceDE w:val="0"/>
      <w:autoSpaceDN w:val="0"/>
      <w:adjustRightInd w:val="0"/>
      <w:ind w:left="432" w:right="432"/>
      <w:jc w:val="both"/>
    </w:pPr>
    <w:rPr>
      <w:rFonts w:eastAsia="Times New Roman" w:cs="Calibri"/>
      <w:sz w:val="12"/>
    </w:rPr>
  </w:style>
  <w:style w:type="paragraph" w:customStyle="1" w:styleId="Style18">
    <w:name w:val="Style18"/>
    <w:basedOn w:val="Normal"/>
    <w:uiPriority w:val="99"/>
    <w:qFormat/>
    <w:rsid w:val="008C6DE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C6DE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C6DE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C6DE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C6DE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C6DE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C6DE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C6DE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C6DE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C6DE9"/>
    <w:rPr>
      <w:rFonts w:eastAsia="Times New Roman" w:cs="Calibri"/>
      <w:szCs w:val="20"/>
    </w:rPr>
  </w:style>
  <w:style w:type="paragraph" w:customStyle="1" w:styleId="Carding">
    <w:name w:val="Carding"/>
    <w:basedOn w:val="Normal"/>
    <w:qFormat/>
    <w:rsid w:val="008C6DE9"/>
    <w:rPr>
      <w:rFonts w:eastAsia="Times New Roman"/>
      <w:sz w:val="18"/>
      <w:szCs w:val="24"/>
    </w:rPr>
  </w:style>
  <w:style w:type="character" w:customStyle="1" w:styleId="CardsHighlightedChar">
    <w:name w:val="Cards Highlighted Char"/>
    <w:basedOn w:val="DefaultParagraphFont"/>
    <w:link w:val="CardsHighlighted"/>
    <w:locked/>
    <w:rsid w:val="008C6DE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6DE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6DE9"/>
    <w:pPr>
      <w:spacing w:before="0"/>
    </w:pPr>
    <w:rPr>
      <w:rFonts w:ascii="Arial" w:eastAsia="Times New Roman" w:hAnsi="Arial"/>
      <w:b w:val="0"/>
      <w:bCs/>
      <w:i/>
      <w:caps/>
      <w:szCs w:val="20"/>
    </w:rPr>
  </w:style>
  <w:style w:type="paragraph" w:customStyle="1" w:styleId="text">
    <w:name w:val="text"/>
    <w:basedOn w:val="Normal"/>
    <w:uiPriority w:val="99"/>
    <w:qFormat/>
    <w:rsid w:val="008C6DE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C6DE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C6DE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C6DE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C6DE9"/>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8C6DE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6DE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6DE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C6DE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C6DE9"/>
    <w:pPr>
      <w:spacing w:line="259" w:lineRule="auto"/>
    </w:pPr>
    <w:rPr>
      <w:rFonts w:eastAsia="Calibri" w:cs="Calibri"/>
      <w:sz w:val="22"/>
      <w:szCs w:val="22"/>
      <w:u w:val="single"/>
    </w:rPr>
  </w:style>
  <w:style w:type="character" w:customStyle="1" w:styleId="Underline2Char">
    <w:name w:val="Underline2 Char"/>
    <w:link w:val="Underline2"/>
    <w:uiPriority w:val="4"/>
    <w:locked/>
    <w:rsid w:val="008C6DE9"/>
    <w:rPr>
      <w:rFonts w:ascii="Calibri" w:eastAsia="Calibri" w:hAnsi="Calibri" w:cs="Calibri"/>
      <w:u w:val="single"/>
    </w:rPr>
  </w:style>
  <w:style w:type="paragraph" w:customStyle="1" w:styleId="Underline2">
    <w:name w:val="Underline2"/>
    <w:basedOn w:val="Normal"/>
    <w:link w:val="Underline2Char"/>
    <w:uiPriority w:val="4"/>
    <w:qFormat/>
    <w:rsid w:val="008C6DE9"/>
    <w:rPr>
      <w:rFonts w:eastAsia="Calibri" w:cs="Calibri"/>
      <w:u w:val="single"/>
    </w:rPr>
  </w:style>
  <w:style w:type="paragraph" w:customStyle="1" w:styleId="TableParagraph">
    <w:name w:val="Table Paragraph"/>
    <w:basedOn w:val="Normal"/>
    <w:uiPriority w:val="1"/>
    <w:qFormat/>
    <w:rsid w:val="008C6DE9"/>
    <w:pPr>
      <w:widowControl w:val="0"/>
    </w:pPr>
    <w:rPr>
      <w:rFonts w:asciiTheme="minorHAnsi" w:hAnsiTheme="minorHAnsi"/>
    </w:rPr>
  </w:style>
  <w:style w:type="character" w:customStyle="1" w:styleId="StyleCircled11ptChar">
    <w:name w:val="Style Circled + 11 pt Char"/>
    <w:link w:val="StyleCircled11pt"/>
    <w:locked/>
    <w:rsid w:val="008C6DE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C6DE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C6DE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C6DE9"/>
    <w:pPr>
      <w:spacing w:line="256" w:lineRule="auto"/>
    </w:pPr>
    <w:rPr>
      <w:rFonts w:ascii="Times" w:eastAsia="Times New Roman" w:hAnsi="Times" w:cs="Arial"/>
      <w:sz w:val="20"/>
      <w:szCs w:val="28"/>
      <w:u w:val="single"/>
    </w:rPr>
  </w:style>
  <w:style w:type="paragraph" w:customStyle="1" w:styleId="cite20">
    <w:name w:val="cite2"/>
    <w:basedOn w:val="Normal"/>
    <w:qFormat/>
    <w:rsid w:val="008C6DE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C6DE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C6DE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C6DE9"/>
    <w:rPr>
      <w:sz w:val="16"/>
    </w:rPr>
  </w:style>
  <w:style w:type="paragraph" w:customStyle="1" w:styleId="Reduce8pt">
    <w:name w:val="Reduce 8pt"/>
    <w:basedOn w:val="Normal"/>
    <w:link w:val="Reduce8ptCharChar"/>
    <w:qFormat/>
    <w:rsid w:val="008C6DE9"/>
    <w:pPr>
      <w:autoSpaceDE w:val="0"/>
      <w:autoSpaceDN w:val="0"/>
      <w:adjustRightInd w:val="0"/>
      <w:spacing w:line="256" w:lineRule="auto"/>
      <w:jc w:val="both"/>
    </w:pPr>
    <w:rPr>
      <w:rFonts w:asciiTheme="minorHAnsi" w:hAnsiTheme="minorHAnsi"/>
      <w:sz w:val="16"/>
    </w:rPr>
  </w:style>
  <w:style w:type="character" w:customStyle="1" w:styleId="boldciteChar4">
    <w:name w:val="bold cite Char4"/>
    <w:link w:val="boldcite"/>
    <w:uiPriority w:val="99"/>
    <w:locked/>
    <w:rsid w:val="008C6DE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8C6DE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C6DE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C6DE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C6DE9"/>
    <w:rPr>
      <w:rFonts w:ascii="Times New Roman" w:hAnsi="Times New Roman" w:cs="Times New Roman"/>
      <w:b/>
      <w:sz w:val="32"/>
    </w:rPr>
  </w:style>
  <w:style w:type="paragraph" w:customStyle="1" w:styleId="HeadingsBase">
    <w:name w:val="Headings Base"/>
    <w:basedOn w:val="Normal"/>
    <w:link w:val="HeadingsBaseChar"/>
    <w:qFormat/>
    <w:rsid w:val="008C6DE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C6DE9"/>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C6DE9"/>
    <w:pPr>
      <w:spacing w:line="480" w:lineRule="auto"/>
      <w:ind w:firstLine="720"/>
    </w:pPr>
    <w:rPr>
      <w:rFonts w:eastAsia="Calibri"/>
    </w:rPr>
  </w:style>
  <w:style w:type="paragraph" w:customStyle="1" w:styleId="SchoolBlockQuote">
    <w:name w:val="School Block Quote"/>
    <w:basedOn w:val="SchoolPaper"/>
    <w:uiPriority w:val="99"/>
    <w:qFormat/>
    <w:rsid w:val="008C6DE9"/>
  </w:style>
  <w:style w:type="paragraph" w:customStyle="1" w:styleId="SchoolWorksCited">
    <w:name w:val="School Works Cited"/>
    <w:basedOn w:val="SchoolPaper"/>
    <w:uiPriority w:val="99"/>
    <w:qFormat/>
    <w:rsid w:val="008C6DE9"/>
  </w:style>
  <w:style w:type="paragraph" w:customStyle="1" w:styleId="BlockQuote">
    <w:name w:val="Block Quote"/>
    <w:basedOn w:val="Normal"/>
    <w:uiPriority w:val="99"/>
    <w:qFormat/>
    <w:rsid w:val="008C6DE9"/>
    <w:pPr>
      <w:spacing w:line="256" w:lineRule="auto"/>
      <w:ind w:left="720" w:right="720"/>
    </w:pPr>
    <w:rPr>
      <w:rFonts w:eastAsia="Calibri"/>
      <w:sz w:val="24"/>
    </w:rPr>
  </w:style>
  <w:style w:type="paragraph" w:customStyle="1" w:styleId="PaperBody">
    <w:name w:val="Paper Body"/>
    <w:basedOn w:val="Normal"/>
    <w:uiPriority w:val="99"/>
    <w:qFormat/>
    <w:rsid w:val="008C6DE9"/>
    <w:pPr>
      <w:spacing w:line="480" w:lineRule="auto"/>
      <w:ind w:firstLine="720"/>
    </w:pPr>
    <w:rPr>
      <w:rFonts w:eastAsia="Calibri"/>
      <w:szCs w:val="24"/>
    </w:rPr>
  </w:style>
  <w:style w:type="paragraph" w:customStyle="1" w:styleId="PaperCitation">
    <w:name w:val="Paper Citation"/>
    <w:basedOn w:val="Normal"/>
    <w:uiPriority w:val="99"/>
    <w:qFormat/>
    <w:rsid w:val="008C6DE9"/>
    <w:pPr>
      <w:spacing w:line="480" w:lineRule="auto"/>
      <w:ind w:left="720" w:hanging="720"/>
    </w:pPr>
    <w:rPr>
      <w:rFonts w:eastAsia="Calibri"/>
    </w:rPr>
  </w:style>
  <w:style w:type="paragraph" w:customStyle="1" w:styleId="WW-Default">
    <w:name w:val="WW-Default"/>
    <w:uiPriority w:val="99"/>
    <w:qFormat/>
    <w:rsid w:val="008C6DE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C6D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C6DE9"/>
    <w:pPr>
      <w:spacing w:line="256" w:lineRule="auto"/>
    </w:pPr>
    <w:rPr>
      <w:rFonts w:ascii="Arial Narrow" w:hAnsi="Arial Narrow"/>
      <w:sz w:val="12"/>
    </w:rPr>
  </w:style>
  <w:style w:type="character" w:customStyle="1" w:styleId="Footnote2Char">
    <w:name w:val="Footnote2 Char"/>
    <w:link w:val="Footnote2"/>
    <w:locked/>
    <w:rsid w:val="008C6DE9"/>
  </w:style>
  <w:style w:type="paragraph" w:customStyle="1" w:styleId="Footnote2">
    <w:name w:val="Footnote2"/>
    <w:basedOn w:val="Normal"/>
    <w:next w:val="Normal"/>
    <w:link w:val="Footnote2Char"/>
    <w:autoRedefine/>
    <w:qFormat/>
    <w:rsid w:val="008C6DE9"/>
    <w:pPr>
      <w:spacing w:after="120" w:line="480" w:lineRule="auto"/>
    </w:pPr>
    <w:rPr>
      <w:rFonts w:asciiTheme="minorHAnsi" w:hAnsiTheme="minorHAnsi"/>
    </w:rPr>
  </w:style>
  <w:style w:type="paragraph" w:customStyle="1" w:styleId="indent">
    <w:name w:val="indent"/>
    <w:basedOn w:val="Normal"/>
    <w:uiPriority w:val="99"/>
    <w:qFormat/>
    <w:rsid w:val="008C6DE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C6DE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8C6DE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C6DE9"/>
    <w:rPr>
      <w:rFonts w:ascii="Times New Roman" w:hAnsi="Times New Roman" w:cs="Times New Roman"/>
      <w:sz w:val="20"/>
    </w:rPr>
  </w:style>
  <w:style w:type="paragraph" w:customStyle="1" w:styleId="CardText1">
    <w:name w:val="CardText"/>
    <w:basedOn w:val="Normal"/>
    <w:link w:val="CardTextChar3"/>
    <w:qFormat/>
    <w:rsid w:val="008C6DE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C6DE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6DE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C6DE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6DE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C6DE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C6DE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6DE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C6DE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C6DE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C6DE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C6DE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C6DE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C6D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C6DE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C6DE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C6DE9"/>
    <w:rPr>
      <w:b/>
      <w:bCs/>
      <w:u w:val="single"/>
    </w:rPr>
  </w:style>
  <w:style w:type="paragraph" w:customStyle="1" w:styleId="StyleUnderlineChar11ptBold3">
    <w:name w:val="Style Underline Char + 11 pt Bold3"/>
    <w:link w:val="StyleUnderlineChar11ptBold3Char"/>
    <w:qFormat/>
    <w:rsid w:val="008C6DE9"/>
    <w:pPr>
      <w:spacing w:after="0" w:line="240" w:lineRule="auto"/>
    </w:pPr>
    <w:rPr>
      <w:b/>
      <w:bCs/>
      <w:u w:val="single"/>
    </w:rPr>
  </w:style>
  <w:style w:type="paragraph" w:customStyle="1" w:styleId="2ndOrderPara">
    <w:name w:val="2nd Order Para"/>
    <w:basedOn w:val="Default"/>
    <w:next w:val="Default"/>
    <w:uiPriority w:val="99"/>
    <w:qFormat/>
    <w:rsid w:val="008C6DE9"/>
    <w:rPr>
      <w:rFonts w:ascii="HJGHKL+TimesNewRoman" w:eastAsia="Times New Roman" w:hAnsi="HJGHKL+TimesNewRoman" w:cs="Times New Roman"/>
      <w:color w:val="auto"/>
    </w:rPr>
  </w:style>
  <w:style w:type="paragraph" w:customStyle="1" w:styleId="normalweb1">
    <w:name w:val="normalweb1"/>
    <w:basedOn w:val="Normal"/>
    <w:qFormat/>
    <w:rsid w:val="008C6DE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C6DE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6DE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C6DE9"/>
    <w:rPr>
      <w:rFonts w:ascii="Times New Roman" w:eastAsia="Times New Roman" w:hAnsi="Times New Roman" w:cs="Times New Roman"/>
      <w:color w:val="auto"/>
    </w:rPr>
  </w:style>
  <w:style w:type="paragraph" w:customStyle="1" w:styleId="a0">
    <w:name w:val=".."/>
    <w:basedOn w:val="Default"/>
    <w:next w:val="Default"/>
    <w:qFormat/>
    <w:rsid w:val="008C6DE9"/>
    <w:rPr>
      <w:rFonts w:ascii="Times New Roman" w:eastAsia="Times New Roman" w:hAnsi="Times New Roman" w:cs="Times New Roman"/>
      <w:color w:val="auto"/>
    </w:rPr>
  </w:style>
  <w:style w:type="paragraph" w:customStyle="1" w:styleId="a1">
    <w:name w:val="...."/>
    <w:basedOn w:val="Default"/>
    <w:next w:val="Default"/>
    <w:qFormat/>
    <w:rsid w:val="008C6DE9"/>
    <w:rPr>
      <w:rFonts w:ascii="Times New Roman" w:eastAsia="Times New Roman" w:hAnsi="Times New Roman" w:cs="Times New Roman"/>
      <w:color w:val="auto"/>
    </w:rPr>
  </w:style>
  <w:style w:type="paragraph" w:customStyle="1" w:styleId="s0">
    <w:name w:val="s0"/>
    <w:basedOn w:val="Normal"/>
    <w:qFormat/>
    <w:rsid w:val="008C6DE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C6DE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C6DE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6DE9"/>
    <w:pPr>
      <w:spacing w:line="256" w:lineRule="auto"/>
    </w:pPr>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C6DE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6DE9"/>
    <w:pPr>
      <w:spacing w:line="256" w:lineRule="auto"/>
    </w:pPr>
    <w:rPr>
      <w:rFonts w:ascii="MS Mincho" w:eastAsia="MS Mincho" w:hAnsi="MS Mincho"/>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C6DE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6DE9"/>
    <w:pPr>
      <w:spacing w:line="256" w:lineRule="auto"/>
    </w:pPr>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C6DE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6DE9"/>
    <w:pPr>
      <w:spacing w:line="256" w:lineRule="auto"/>
    </w:pPr>
    <w:rPr>
      <w:rFonts w:ascii="MS Mincho" w:eastAsia="MS Mincho" w:hAnsi="MS Mincho"/>
      <w:b/>
      <w:u w:val="single"/>
    </w:rPr>
  </w:style>
  <w:style w:type="character" w:customStyle="1" w:styleId="CardBodyChar">
    <w:name w:val="Card Body Char"/>
    <w:basedOn w:val="DefaultParagraphFont"/>
    <w:link w:val="CardBody"/>
    <w:locked/>
    <w:rsid w:val="008C6DE9"/>
    <w:rPr>
      <w:rFonts w:ascii="Times New Roman" w:eastAsia="Times New Roman" w:hAnsi="Times New Roman" w:cs="Times New Roman"/>
      <w:sz w:val="16"/>
    </w:rPr>
  </w:style>
  <w:style w:type="paragraph" w:customStyle="1" w:styleId="CardBody">
    <w:name w:val="Card Body"/>
    <w:basedOn w:val="Normal"/>
    <w:link w:val="CardBodyChar"/>
    <w:qFormat/>
    <w:rsid w:val="008C6DE9"/>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8C6DE9"/>
    <w:pPr>
      <w:spacing w:before="100" w:beforeAutospacing="1" w:after="100" w:afterAutospacing="1"/>
    </w:pPr>
    <w:rPr>
      <w:rFonts w:eastAsia="Times New Roman"/>
      <w:szCs w:val="24"/>
    </w:rPr>
  </w:style>
  <w:style w:type="character" w:customStyle="1" w:styleId="oldTagChar">
    <w:name w:val="oldTag Char"/>
    <w:link w:val="oldTag"/>
    <w:locked/>
    <w:rsid w:val="008C6DE9"/>
    <w:rPr>
      <w:rFonts w:ascii="Times New Roman" w:hAnsi="Times New Roman" w:cs="Times New Roman"/>
      <w:b/>
    </w:rPr>
  </w:style>
  <w:style w:type="paragraph" w:customStyle="1" w:styleId="oldTag">
    <w:name w:val="oldTag"/>
    <w:basedOn w:val="Normal"/>
    <w:next w:val="Normal"/>
    <w:link w:val="oldTagChar"/>
    <w:qFormat/>
    <w:rsid w:val="008C6DE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C6DE9"/>
    <w:rPr>
      <w:bCs/>
      <w:caps/>
      <w:sz w:val="20"/>
    </w:rPr>
  </w:style>
  <w:style w:type="paragraph" w:customStyle="1" w:styleId="FakeHeader">
    <w:name w:val="Fake Header"/>
    <w:basedOn w:val="Smalltext0"/>
    <w:uiPriority w:val="99"/>
    <w:qFormat/>
    <w:rsid w:val="008C6DE9"/>
    <w:pPr>
      <w:spacing w:line="256" w:lineRule="auto"/>
      <w:jc w:val="center"/>
    </w:pPr>
    <w:rPr>
      <w:b/>
      <w:sz w:val="36"/>
      <w:szCs w:val="26"/>
      <w:u w:val="single"/>
    </w:rPr>
  </w:style>
  <w:style w:type="paragraph" w:customStyle="1" w:styleId="Tagging">
    <w:name w:val="Tagging"/>
    <w:basedOn w:val="Normal"/>
    <w:autoRedefine/>
    <w:uiPriority w:val="99"/>
    <w:qFormat/>
    <w:rsid w:val="008C6DE9"/>
    <w:pPr>
      <w:spacing w:line="256" w:lineRule="auto"/>
    </w:pPr>
    <w:rPr>
      <w:rFonts w:eastAsia="Times New Roman"/>
      <w:b/>
      <w:szCs w:val="24"/>
    </w:rPr>
  </w:style>
  <w:style w:type="paragraph" w:customStyle="1" w:styleId="NormalWeb10">
    <w:name w:val="Normal (Web)1"/>
    <w:basedOn w:val="Normal"/>
    <w:qFormat/>
    <w:rsid w:val="008C6DE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C6DE9"/>
    <w:pPr>
      <w:spacing w:line="256" w:lineRule="auto"/>
    </w:pPr>
    <w:rPr>
      <w:rFonts w:eastAsia="Times New Roman"/>
      <w:b/>
      <w:szCs w:val="20"/>
    </w:rPr>
  </w:style>
  <w:style w:type="paragraph" w:customStyle="1" w:styleId="Number">
    <w:name w:val="Number"/>
    <w:basedOn w:val="Heading2"/>
    <w:qFormat/>
    <w:rsid w:val="008C6DE9"/>
    <w:pPr>
      <w:keepLines w:val="0"/>
      <w:numPr>
        <w:numId w:val="2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C6DE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C6DE9"/>
    <w:pPr>
      <w:spacing w:line="256" w:lineRule="auto"/>
    </w:pPr>
    <w:rPr>
      <w:rFonts w:eastAsia="Times New Roman"/>
      <w:sz w:val="16"/>
      <w:szCs w:val="20"/>
    </w:rPr>
  </w:style>
  <w:style w:type="paragraph" w:customStyle="1" w:styleId="inside-copy">
    <w:name w:val="inside-copy"/>
    <w:basedOn w:val="Normal"/>
    <w:uiPriority w:val="99"/>
    <w:qFormat/>
    <w:rsid w:val="008C6DE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C6DE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C6DE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C6DE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C6DE9"/>
    <w:pPr>
      <w:spacing w:after="200" w:line="276" w:lineRule="auto"/>
    </w:pPr>
    <w:rPr>
      <w:u w:val="single"/>
    </w:rPr>
  </w:style>
  <w:style w:type="character" w:customStyle="1" w:styleId="StyleUnderline9pt2Char">
    <w:name w:val="Style Underline + 9 pt2 Char"/>
    <w:basedOn w:val="UnderlineChar2"/>
    <w:link w:val="StyleUnderline9pt2"/>
    <w:locked/>
    <w:rsid w:val="008C6DE9"/>
    <w:rPr>
      <w:rFonts w:ascii="Arial Narrow" w:hAnsi="Arial Narrow" w:hint="default"/>
      <w:sz w:val="18"/>
      <w:szCs w:val="24"/>
      <w:u w:val="single"/>
    </w:rPr>
  </w:style>
  <w:style w:type="paragraph" w:customStyle="1" w:styleId="StyleUnderline9pt2">
    <w:name w:val="Style Underline + 9 pt2"/>
    <w:link w:val="StyleUnderline9pt2Char"/>
    <w:qFormat/>
    <w:rsid w:val="008C6DE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C6DE9"/>
    <w:rPr>
      <w:b/>
      <w:u w:val="single"/>
    </w:rPr>
  </w:style>
  <w:style w:type="paragraph" w:customStyle="1" w:styleId="EmphasisText">
    <w:name w:val="Emphasis Text"/>
    <w:basedOn w:val="UnderlinedText"/>
    <w:link w:val="EmphasisTextChar"/>
    <w:qFormat/>
    <w:rsid w:val="008C6DE9"/>
    <w:rPr>
      <w:rFonts w:asciiTheme="minorHAnsi" w:eastAsiaTheme="minorHAnsi" w:hAnsiTheme="minorHAnsi"/>
      <w:sz w:val="22"/>
      <w:szCs w:val="22"/>
      <w:u w:val="single"/>
    </w:rPr>
  </w:style>
  <w:style w:type="character" w:customStyle="1" w:styleId="StyleStyle49pt1Char">
    <w:name w:val="Style Style4 + 9 pt1 Char"/>
    <w:basedOn w:val="Style4Char"/>
    <w:link w:val="StyleStyle49pt1"/>
    <w:locked/>
    <w:rsid w:val="008C6DE9"/>
    <w:rPr>
      <w:rFonts w:ascii="Calibri" w:eastAsia="Times New Roman" w:hAnsi="Calibri"/>
      <w:sz w:val="20"/>
      <w:szCs w:val="24"/>
      <w:u w:val="single"/>
    </w:rPr>
  </w:style>
  <w:style w:type="paragraph" w:customStyle="1" w:styleId="StyleStyle49pt1">
    <w:name w:val="Style Style4 + 9 pt1"/>
    <w:basedOn w:val="Style4"/>
    <w:link w:val="StyleStyle49pt1Char"/>
    <w:qFormat/>
    <w:rsid w:val="008C6DE9"/>
    <w:pPr>
      <w:spacing w:line="256" w:lineRule="auto"/>
    </w:pPr>
    <w:rPr>
      <w:sz w:val="20"/>
    </w:rPr>
  </w:style>
  <w:style w:type="character" w:customStyle="1" w:styleId="StyleStyle49ptBold1Char">
    <w:name w:val="Style Style4 + 9 pt Bold1 Char"/>
    <w:link w:val="StyleStyle49ptBold1"/>
    <w:locked/>
    <w:rsid w:val="008C6DE9"/>
    <w:rPr>
      <w:b/>
      <w:bCs/>
      <w:u w:val="single"/>
    </w:rPr>
  </w:style>
  <w:style w:type="paragraph" w:customStyle="1" w:styleId="StyleStyle49ptBold1">
    <w:name w:val="Style Style4 + 9 pt Bold1"/>
    <w:basedOn w:val="Style4"/>
    <w:link w:val="StyleStyle49ptBold1Char"/>
    <w:qFormat/>
    <w:rsid w:val="008C6DE9"/>
    <w:pPr>
      <w:spacing w:line="256" w:lineRule="auto"/>
    </w:pPr>
    <w:rPr>
      <w:rFonts w:asciiTheme="minorHAnsi" w:eastAsiaTheme="minorHAnsi" w:hAnsiTheme="minorHAnsi"/>
      <w:b/>
      <w:bCs/>
      <w:szCs w:val="22"/>
    </w:rPr>
  </w:style>
  <w:style w:type="character" w:customStyle="1" w:styleId="StyleStyle49pt2Char">
    <w:name w:val="Style Style4 + 9 pt2 Char"/>
    <w:basedOn w:val="Style4Char"/>
    <w:link w:val="StyleStyle49pt2"/>
    <w:locked/>
    <w:rsid w:val="008C6DE9"/>
    <w:rPr>
      <w:rFonts w:ascii="Calibri" w:eastAsia="Times New Roman" w:hAnsi="Calibri"/>
      <w:sz w:val="20"/>
      <w:szCs w:val="24"/>
      <w:u w:val="single"/>
    </w:rPr>
  </w:style>
  <w:style w:type="paragraph" w:customStyle="1" w:styleId="StyleStyle49pt2">
    <w:name w:val="Style Style4 + 9 pt2"/>
    <w:basedOn w:val="Style4"/>
    <w:link w:val="StyleStyle49pt2Char"/>
    <w:qFormat/>
    <w:rsid w:val="008C6DE9"/>
    <w:pPr>
      <w:spacing w:line="256" w:lineRule="auto"/>
    </w:pPr>
    <w:rPr>
      <w:sz w:val="20"/>
    </w:rPr>
  </w:style>
  <w:style w:type="character" w:customStyle="1" w:styleId="StyleStyle49ptBold2Char">
    <w:name w:val="Style Style4 + 9 pt Bold2 Char"/>
    <w:link w:val="StyleStyle49ptBold2"/>
    <w:locked/>
    <w:rsid w:val="008C6DE9"/>
    <w:rPr>
      <w:b/>
      <w:bCs/>
      <w:u w:val="single"/>
    </w:rPr>
  </w:style>
  <w:style w:type="paragraph" w:customStyle="1" w:styleId="StyleStyle49ptBold2">
    <w:name w:val="Style Style4 + 9 pt Bold2"/>
    <w:basedOn w:val="Style4"/>
    <w:link w:val="StyleStyle49ptBold2Char"/>
    <w:qFormat/>
    <w:rsid w:val="008C6DE9"/>
    <w:pPr>
      <w:spacing w:line="256" w:lineRule="auto"/>
    </w:pPr>
    <w:rPr>
      <w:rFonts w:asciiTheme="minorHAnsi" w:eastAsiaTheme="minorHAnsi" w:hAnsiTheme="minorHAnsi"/>
      <w:b/>
      <w:bCs/>
      <w:szCs w:val="22"/>
    </w:rPr>
  </w:style>
  <w:style w:type="character" w:customStyle="1" w:styleId="CiteBodyChar">
    <w:name w:val="Cite Body Char"/>
    <w:link w:val="CiteBody"/>
    <w:locked/>
    <w:rsid w:val="008C6DE9"/>
    <w:rPr>
      <w:szCs w:val="16"/>
    </w:rPr>
  </w:style>
  <w:style w:type="paragraph" w:customStyle="1" w:styleId="CiteBody">
    <w:name w:val="Cite Body"/>
    <w:basedOn w:val="Normal"/>
    <w:link w:val="CiteBodyChar"/>
    <w:qFormat/>
    <w:rsid w:val="008C6DE9"/>
    <w:pPr>
      <w:spacing w:line="256" w:lineRule="auto"/>
    </w:pPr>
    <w:rPr>
      <w:rFonts w:asciiTheme="minorHAnsi" w:hAnsiTheme="minorHAnsi"/>
      <w:szCs w:val="16"/>
    </w:rPr>
  </w:style>
  <w:style w:type="character" w:customStyle="1" w:styleId="CiteBoldChar">
    <w:name w:val="Cite Bold Char"/>
    <w:link w:val="CiteBold"/>
    <w:locked/>
    <w:rsid w:val="008C6DE9"/>
    <w:rPr>
      <w:b/>
      <w:szCs w:val="16"/>
    </w:rPr>
  </w:style>
  <w:style w:type="paragraph" w:customStyle="1" w:styleId="CiteBold">
    <w:name w:val="Cite Bold"/>
    <w:basedOn w:val="CiteBody"/>
    <w:link w:val="CiteBoldChar"/>
    <w:qFormat/>
    <w:rsid w:val="008C6DE9"/>
    <w:rPr>
      <w:b/>
    </w:rPr>
  </w:style>
  <w:style w:type="character" w:customStyle="1" w:styleId="StyleCardBody11ptUnderlineChar">
    <w:name w:val="Style Card Body + 11 pt Underline Char"/>
    <w:link w:val="StyleCardBody11ptUnderline"/>
    <w:locked/>
    <w:rsid w:val="008C6DE9"/>
    <w:rPr>
      <w:u w:val="single"/>
    </w:rPr>
  </w:style>
  <w:style w:type="paragraph" w:customStyle="1" w:styleId="StyleCardBody11ptUnderline">
    <w:name w:val="Style Card Body + 11 pt Underline"/>
    <w:basedOn w:val="CardBody"/>
    <w:link w:val="StyleCardBody11ptUnderlineChar"/>
    <w:qFormat/>
    <w:rsid w:val="008C6DE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C6DE9"/>
    <w:rPr>
      <w:rFonts w:ascii="Calibri" w:eastAsia="Times New Roman" w:hAnsi="Calibri"/>
      <w:sz w:val="20"/>
      <w:szCs w:val="24"/>
      <w:u w:val="single"/>
    </w:rPr>
  </w:style>
  <w:style w:type="paragraph" w:customStyle="1" w:styleId="StyleStyle49pt4">
    <w:name w:val="Style Style4 + 9 pt4"/>
    <w:basedOn w:val="Style4"/>
    <w:link w:val="StyleStyle49pt4Char"/>
    <w:qFormat/>
    <w:rsid w:val="008C6DE9"/>
    <w:pPr>
      <w:spacing w:line="256" w:lineRule="auto"/>
    </w:pPr>
    <w:rPr>
      <w:sz w:val="20"/>
    </w:rPr>
  </w:style>
  <w:style w:type="character" w:customStyle="1" w:styleId="StyleStyle49ptBold4Char">
    <w:name w:val="Style Style4 + 9 pt Bold4 Char"/>
    <w:link w:val="StyleStyle49ptBold4"/>
    <w:locked/>
    <w:rsid w:val="008C6DE9"/>
    <w:rPr>
      <w:b/>
      <w:bCs/>
      <w:u w:val="single"/>
    </w:rPr>
  </w:style>
  <w:style w:type="paragraph" w:customStyle="1" w:styleId="StyleStyle49ptBold4">
    <w:name w:val="Style Style4 + 9 pt Bold4"/>
    <w:basedOn w:val="Style4"/>
    <w:link w:val="StyleStyle49ptBold4Char"/>
    <w:qFormat/>
    <w:rsid w:val="008C6DE9"/>
    <w:pPr>
      <w:spacing w:line="256" w:lineRule="auto"/>
    </w:pPr>
    <w:rPr>
      <w:rFonts w:asciiTheme="minorHAnsi" w:eastAsiaTheme="minorHAnsi" w:hAnsiTheme="minorHAnsi"/>
      <w:b/>
      <w:bCs/>
      <w:szCs w:val="22"/>
    </w:rPr>
  </w:style>
  <w:style w:type="character" w:customStyle="1" w:styleId="StyleStyle49pt5Char">
    <w:name w:val="Style Style4 + 9 pt5 Char"/>
    <w:basedOn w:val="Style4Char"/>
    <w:link w:val="StyleStyle49pt5"/>
    <w:locked/>
    <w:rsid w:val="008C6DE9"/>
    <w:rPr>
      <w:rFonts w:ascii="Calibri" w:eastAsia="Times New Roman" w:hAnsi="Calibri"/>
      <w:sz w:val="20"/>
      <w:szCs w:val="24"/>
      <w:u w:val="single"/>
    </w:rPr>
  </w:style>
  <w:style w:type="paragraph" w:customStyle="1" w:styleId="StyleStyle49pt5">
    <w:name w:val="Style Style4 + 9 pt5"/>
    <w:basedOn w:val="Style4"/>
    <w:link w:val="StyleStyle49pt5Char"/>
    <w:qFormat/>
    <w:rsid w:val="008C6DE9"/>
    <w:pPr>
      <w:spacing w:line="256" w:lineRule="auto"/>
    </w:pPr>
    <w:rPr>
      <w:sz w:val="20"/>
    </w:rPr>
  </w:style>
  <w:style w:type="character" w:customStyle="1" w:styleId="StyleStyle49pt6Char">
    <w:name w:val="Style Style4 + 9 pt6 Char"/>
    <w:basedOn w:val="Style4Char"/>
    <w:link w:val="StyleStyle49pt6"/>
    <w:locked/>
    <w:rsid w:val="008C6DE9"/>
    <w:rPr>
      <w:rFonts w:ascii="Calibri" w:eastAsia="Times New Roman" w:hAnsi="Calibri"/>
      <w:sz w:val="20"/>
      <w:szCs w:val="24"/>
      <w:u w:val="single"/>
    </w:rPr>
  </w:style>
  <w:style w:type="paragraph" w:customStyle="1" w:styleId="StyleStyle49pt6">
    <w:name w:val="Style Style4 + 9 pt6"/>
    <w:basedOn w:val="Style4"/>
    <w:link w:val="StyleStyle49pt6Char"/>
    <w:qFormat/>
    <w:rsid w:val="008C6DE9"/>
    <w:pPr>
      <w:spacing w:line="256" w:lineRule="auto"/>
    </w:pPr>
    <w:rPr>
      <w:sz w:val="20"/>
    </w:rPr>
  </w:style>
  <w:style w:type="character" w:customStyle="1" w:styleId="StyleStyle49ptBold5Char">
    <w:name w:val="Style Style4 + 9 pt Bold5 Char"/>
    <w:link w:val="StyleStyle49ptBold5"/>
    <w:locked/>
    <w:rsid w:val="008C6DE9"/>
    <w:rPr>
      <w:b/>
      <w:bCs/>
      <w:u w:val="single"/>
    </w:rPr>
  </w:style>
  <w:style w:type="paragraph" w:customStyle="1" w:styleId="StyleStyle49ptBold5">
    <w:name w:val="Style Style4 + 9 pt Bold5"/>
    <w:basedOn w:val="Style4"/>
    <w:link w:val="StyleStyle49ptBold5Char"/>
    <w:qFormat/>
    <w:rsid w:val="008C6DE9"/>
    <w:pPr>
      <w:spacing w:line="256" w:lineRule="auto"/>
    </w:pPr>
    <w:rPr>
      <w:rFonts w:asciiTheme="minorHAnsi" w:eastAsiaTheme="minorHAnsi" w:hAnsiTheme="minorHAnsi"/>
      <w:b/>
      <w:bCs/>
      <w:szCs w:val="22"/>
    </w:rPr>
  </w:style>
  <w:style w:type="character" w:customStyle="1" w:styleId="StyleStyle49pt7Char">
    <w:name w:val="Style Style4 + 9 pt7 Char"/>
    <w:basedOn w:val="Style4Char"/>
    <w:link w:val="StyleStyle49pt7"/>
    <w:locked/>
    <w:rsid w:val="008C6DE9"/>
    <w:rPr>
      <w:rFonts w:ascii="Calibri" w:eastAsia="Times New Roman" w:hAnsi="Calibri"/>
      <w:sz w:val="20"/>
      <w:szCs w:val="24"/>
      <w:u w:val="single"/>
    </w:rPr>
  </w:style>
  <w:style w:type="paragraph" w:customStyle="1" w:styleId="StyleStyle49pt7">
    <w:name w:val="Style Style4 + 9 pt7"/>
    <w:basedOn w:val="Style4"/>
    <w:link w:val="StyleStyle49pt7Char"/>
    <w:qFormat/>
    <w:rsid w:val="008C6DE9"/>
    <w:pPr>
      <w:spacing w:line="256" w:lineRule="auto"/>
    </w:pPr>
    <w:rPr>
      <w:sz w:val="20"/>
    </w:rPr>
  </w:style>
  <w:style w:type="paragraph" w:customStyle="1" w:styleId="FONT7">
    <w:name w:val="FONT 7"/>
    <w:qFormat/>
    <w:rsid w:val="008C6DE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C6DE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C6DE9"/>
    <w:rPr>
      <w:u w:val="single"/>
    </w:rPr>
  </w:style>
  <w:style w:type="paragraph" w:customStyle="1" w:styleId="StyleCardText11ptUnderline">
    <w:name w:val="Style Card Text + 11 pt Underline"/>
    <w:basedOn w:val="Normal"/>
    <w:link w:val="StyleCardText11ptUnderlineChar"/>
    <w:qFormat/>
    <w:rsid w:val="008C6DE9"/>
    <w:pPr>
      <w:spacing w:line="256" w:lineRule="auto"/>
    </w:pPr>
    <w:rPr>
      <w:rFonts w:asciiTheme="minorHAnsi" w:hAnsiTheme="minorHAnsi"/>
      <w:u w:val="single"/>
    </w:rPr>
  </w:style>
  <w:style w:type="character" w:customStyle="1" w:styleId="StyleCardText11ptBoldUnderlineChar">
    <w:name w:val="Style Card Text + 11 pt Bold Underline Char"/>
    <w:link w:val="StyleCardText11ptBoldUnderline"/>
    <w:locked/>
    <w:rsid w:val="008C6DE9"/>
    <w:rPr>
      <w:b/>
      <w:bCs/>
      <w:u w:val="single"/>
    </w:rPr>
  </w:style>
  <w:style w:type="paragraph" w:customStyle="1" w:styleId="StyleCardText11ptBoldUnderline">
    <w:name w:val="Style Card Text + 11 pt Bold Underline"/>
    <w:basedOn w:val="Normal"/>
    <w:link w:val="StyleCardText11ptBoldUnderlineChar"/>
    <w:qFormat/>
    <w:rsid w:val="008C6DE9"/>
    <w:pPr>
      <w:spacing w:line="256" w:lineRule="auto"/>
    </w:pPr>
    <w:rPr>
      <w:rFonts w:asciiTheme="minorHAnsi" w:hAnsiTheme="minorHAnsi"/>
      <w:b/>
      <w:bCs/>
      <w:u w:val="single"/>
    </w:rPr>
  </w:style>
  <w:style w:type="character" w:customStyle="1" w:styleId="StyleMinimizedText11ptChar">
    <w:name w:val="Style Minimized Text + 11 pt Char"/>
    <w:basedOn w:val="MinimizedTextChar"/>
    <w:link w:val="StyleMinimizedText11pt"/>
    <w:locked/>
    <w:rsid w:val="008C6DE9"/>
    <w:rPr>
      <w:rFonts w:ascii="Calibri" w:eastAsia="Times New Roman" w:hAnsi="Calibri"/>
      <w:sz w:val="16"/>
      <w:szCs w:val="24"/>
    </w:rPr>
  </w:style>
  <w:style w:type="paragraph" w:customStyle="1" w:styleId="StyleMinimizedText11pt">
    <w:name w:val="Style Minimized Text + 11 pt"/>
    <w:basedOn w:val="MinimizedText"/>
    <w:link w:val="StyleMinimizedText11ptChar"/>
    <w:qFormat/>
    <w:rsid w:val="008C6DE9"/>
    <w:pPr>
      <w:spacing w:line="256" w:lineRule="auto"/>
    </w:pPr>
  </w:style>
  <w:style w:type="character" w:customStyle="1" w:styleId="StyleStyle49pt9Char">
    <w:name w:val="Style Style4 + 9 pt9 Char"/>
    <w:basedOn w:val="Style4Char"/>
    <w:link w:val="StyleStyle49pt9"/>
    <w:locked/>
    <w:rsid w:val="008C6DE9"/>
    <w:rPr>
      <w:rFonts w:ascii="Calibri" w:eastAsia="Times New Roman" w:hAnsi="Calibri"/>
      <w:sz w:val="20"/>
      <w:szCs w:val="24"/>
      <w:u w:val="single"/>
    </w:rPr>
  </w:style>
  <w:style w:type="paragraph" w:customStyle="1" w:styleId="StyleStyle49pt9">
    <w:name w:val="Style Style4 + 9 pt9"/>
    <w:basedOn w:val="Style4"/>
    <w:link w:val="StyleStyle49pt9Char"/>
    <w:qFormat/>
    <w:rsid w:val="008C6DE9"/>
    <w:pPr>
      <w:spacing w:line="256" w:lineRule="auto"/>
    </w:pPr>
    <w:rPr>
      <w:sz w:val="20"/>
    </w:rPr>
  </w:style>
  <w:style w:type="character" w:customStyle="1" w:styleId="StyleStyle49ptBold6Char">
    <w:name w:val="Style Style4 + 9 pt Bold6 Char"/>
    <w:link w:val="StyleStyle49ptBold6"/>
    <w:locked/>
    <w:rsid w:val="008C6DE9"/>
    <w:rPr>
      <w:b/>
      <w:bCs/>
      <w:u w:val="single"/>
    </w:rPr>
  </w:style>
  <w:style w:type="paragraph" w:customStyle="1" w:styleId="StyleStyle49ptBold6">
    <w:name w:val="Style Style4 + 9 pt Bold6"/>
    <w:basedOn w:val="Style4"/>
    <w:link w:val="StyleStyle49ptBold6Char"/>
    <w:qFormat/>
    <w:rsid w:val="008C6DE9"/>
    <w:pPr>
      <w:spacing w:line="256" w:lineRule="auto"/>
    </w:pPr>
    <w:rPr>
      <w:rFonts w:asciiTheme="minorHAnsi" w:eastAsiaTheme="minorHAnsi" w:hAnsiTheme="minorHAns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C6DE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6DE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C6DE9"/>
    <w:rPr>
      <w:rFonts w:ascii="Calibri" w:eastAsia="Times New Roman" w:hAnsi="Calibri"/>
      <w:sz w:val="16"/>
      <w:szCs w:val="24"/>
    </w:rPr>
  </w:style>
  <w:style w:type="paragraph" w:customStyle="1" w:styleId="StyleMinimizedText11pt1">
    <w:name w:val="Style Minimized Text + 11 pt1"/>
    <w:basedOn w:val="MinimizedText"/>
    <w:link w:val="StyleMinimizedText11pt1Char"/>
    <w:qFormat/>
    <w:rsid w:val="008C6DE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C6DE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6DE9"/>
    <w:pPr>
      <w:spacing w:line="256" w:lineRule="auto"/>
    </w:pPr>
    <w:rPr>
      <w:rFonts w:ascii="SimSun" w:eastAsia="SimSun" w:hAnsi="SimSun"/>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6DE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6DE9"/>
    <w:pPr>
      <w:spacing w:line="256" w:lineRule="auto"/>
    </w:pPr>
    <w:rPr>
      <w:rFonts w:asciiTheme="minorHAnsi" w:hAnsiTheme="minorHAns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6DE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6DE9"/>
    <w:pPr>
      <w:spacing w:line="256" w:lineRule="auto"/>
    </w:pPr>
    <w:rPr>
      <w:rFonts w:asciiTheme="minorHAnsi" w:hAnsiTheme="minorHAnsi"/>
      <w:b/>
      <w:u w:val="single"/>
    </w:rPr>
  </w:style>
  <w:style w:type="character" w:customStyle="1" w:styleId="textboldCharChar">
    <w:name w:val="text bold Char Char"/>
    <w:link w:val="textboldChar"/>
    <w:locked/>
    <w:rsid w:val="008C6DE9"/>
    <w:rPr>
      <w:b/>
      <w:u w:val="thick"/>
    </w:rPr>
  </w:style>
  <w:style w:type="paragraph" w:customStyle="1" w:styleId="textboldChar">
    <w:name w:val="text bold Char"/>
    <w:basedOn w:val="Normal"/>
    <w:link w:val="textboldCharChar"/>
    <w:qFormat/>
    <w:rsid w:val="008C6DE9"/>
    <w:pPr>
      <w:spacing w:line="256" w:lineRule="auto"/>
      <w:ind w:left="720"/>
    </w:pPr>
    <w:rPr>
      <w:rFonts w:asciiTheme="minorHAnsi" w:hAnsiTheme="minorHAnsi"/>
      <w:b/>
      <w:u w:val="thick"/>
    </w:rPr>
  </w:style>
  <w:style w:type="character" w:customStyle="1" w:styleId="StyleHeading2UnderlineChar">
    <w:name w:val="Style Heading 2 + Underline Char"/>
    <w:link w:val="StyleHeading2Underline"/>
    <w:locked/>
    <w:rsid w:val="008C6DE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C6DE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C6DE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C6DE9"/>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C6DE9"/>
    <w:pPr>
      <w:spacing w:line="256" w:lineRule="auto"/>
    </w:pPr>
    <w:rPr>
      <w:rFonts w:eastAsia="Calibri"/>
      <w:szCs w:val="20"/>
    </w:rPr>
  </w:style>
  <w:style w:type="paragraph" w:customStyle="1" w:styleId="StyleStyle1">
    <w:name w:val="Style Style1 +"/>
    <w:basedOn w:val="Normal"/>
    <w:qFormat/>
    <w:rsid w:val="008C6DE9"/>
    <w:pPr>
      <w:spacing w:line="256" w:lineRule="auto"/>
    </w:pPr>
    <w:rPr>
      <w:rFonts w:eastAsia="Calibri"/>
      <w:szCs w:val="24"/>
    </w:rPr>
  </w:style>
  <w:style w:type="paragraph" w:customStyle="1" w:styleId="StyleLinespacingDouble">
    <w:name w:val="Style Line spacing:  Double"/>
    <w:basedOn w:val="Normal"/>
    <w:qFormat/>
    <w:rsid w:val="008C6DE9"/>
    <w:pPr>
      <w:spacing w:after="240" w:line="480" w:lineRule="auto"/>
    </w:pPr>
    <w:rPr>
      <w:rFonts w:ascii="Cambria" w:eastAsia="Calibri" w:hAnsi="Cambria"/>
      <w:szCs w:val="20"/>
    </w:rPr>
  </w:style>
  <w:style w:type="paragraph" w:customStyle="1" w:styleId="Normalspacing">
    <w:name w:val="Normal + spacing"/>
    <w:basedOn w:val="StyleLinespacingDouble"/>
    <w:qFormat/>
    <w:rsid w:val="008C6DE9"/>
  </w:style>
  <w:style w:type="paragraph" w:customStyle="1" w:styleId="Micro">
    <w:name w:val="Micro"/>
    <w:basedOn w:val="Normal"/>
    <w:next w:val="Normal"/>
    <w:qFormat/>
    <w:rsid w:val="008C6DE9"/>
    <w:pPr>
      <w:spacing w:line="256" w:lineRule="auto"/>
    </w:pPr>
    <w:rPr>
      <w:rFonts w:ascii="Arial" w:eastAsia="Calibri" w:hAnsi="Arial"/>
      <w:sz w:val="12"/>
      <w:szCs w:val="24"/>
    </w:rPr>
  </w:style>
  <w:style w:type="paragraph" w:customStyle="1" w:styleId="CardTag">
    <w:name w:val="Card Tag"/>
    <w:basedOn w:val="Normal"/>
    <w:qFormat/>
    <w:rsid w:val="008C6DE9"/>
    <w:pPr>
      <w:spacing w:line="256" w:lineRule="auto"/>
    </w:pPr>
    <w:rPr>
      <w:rFonts w:eastAsia="Calibri"/>
      <w:b/>
      <w:szCs w:val="24"/>
    </w:rPr>
  </w:style>
  <w:style w:type="paragraph" w:customStyle="1" w:styleId="CardTextUnderlined">
    <w:name w:val="Card Text Underlined"/>
    <w:basedOn w:val="Normal"/>
    <w:qFormat/>
    <w:rsid w:val="008C6DE9"/>
    <w:pPr>
      <w:spacing w:line="256" w:lineRule="auto"/>
    </w:pPr>
    <w:rPr>
      <w:rFonts w:eastAsia="Calibri"/>
      <w:szCs w:val="24"/>
      <w:u w:val="single"/>
    </w:rPr>
  </w:style>
  <w:style w:type="paragraph" w:customStyle="1" w:styleId="normalChar">
    <w:name w:val="normal Char"/>
    <w:basedOn w:val="Normal"/>
    <w:qFormat/>
    <w:rsid w:val="008C6DE9"/>
    <w:pPr>
      <w:spacing w:line="256" w:lineRule="auto"/>
    </w:pPr>
    <w:rPr>
      <w:rFonts w:eastAsia="Calibri"/>
      <w:szCs w:val="24"/>
    </w:rPr>
  </w:style>
  <w:style w:type="paragraph" w:customStyle="1" w:styleId="cardtextsmallChar">
    <w:name w:val="card text small Char"/>
    <w:basedOn w:val="Normal"/>
    <w:uiPriority w:val="99"/>
    <w:qFormat/>
    <w:rsid w:val="008C6DE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C6DE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C6DE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C6DE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C6DE9"/>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C6DE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C6DE9"/>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C6DE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C6DE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C6DE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C6DE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C6DE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C6DE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C6DE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C6DE9"/>
    <w:rPr>
      <w:rFonts w:ascii="Times New Roman" w:hAnsi="Times New Roman" w:cs="Times New Roman"/>
      <w:sz w:val="20"/>
      <w:szCs w:val="22"/>
      <w:u w:val="thick"/>
    </w:rPr>
  </w:style>
  <w:style w:type="paragraph" w:customStyle="1" w:styleId="article-text">
    <w:name w:val="article-text"/>
    <w:basedOn w:val="Normal"/>
    <w:next w:val="Normal"/>
    <w:autoRedefine/>
    <w:qFormat/>
    <w:rsid w:val="008C6DE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C6DE9"/>
    <w:pPr>
      <w:jc w:val="center"/>
    </w:pPr>
    <w:rPr>
      <w:rFonts w:eastAsia="Times New Roman"/>
      <w:b/>
      <w:szCs w:val="20"/>
      <w:u w:val="single"/>
    </w:rPr>
  </w:style>
  <w:style w:type="paragraph" w:customStyle="1" w:styleId="TagStyle">
    <w:name w:val="Tag Style"/>
    <w:basedOn w:val="Normal"/>
    <w:next w:val="Normal"/>
    <w:autoRedefine/>
    <w:uiPriority w:val="99"/>
    <w:qFormat/>
    <w:rsid w:val="008C6DE9"/>
    <w:rPr>
      <w:rFonts w:eastAsia="Times New Roman"/>
      <w:b/>
      <w:szCs w:val="20"/>
    </w:rPr>
  </w:style>
  <w:style w:type="paragraph" w:customStyle="1" w:styleId="Pa6">
    <w:name w:val="Pa6"/>
    <w:basedOn w:val="Normal"/>
    <w:next w:val="Normal"/>
    <w:autoRedefine/>
    <w:uiPriority w:val="99"/>
    <w:qFormat/>
    <w:rsid w:val="008C6DE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C6DE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C6DE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C6DE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C6DE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C6DE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C6DE9"/>
    <w:rPr>
      <w:rFonts w:ascii="Arial" w:eastAsia="Times New Roman" w:hAnsi="Arial" w:cs="Times New Roman"/>
      <w:color w:val="auto"/>
    </w:rPr>
  </w:style>
  <w:style w:type="paragraph" w:customStyle="1" w:styleId="maintext">
    <w:name w:val="maintext"/>
    <w:basedOn w:val="Normal"/>
    <w:next w:val="Normal"/>
    <w:autoRedefine/>
    <w:uiPriority w:val="99"/>
    <w:qFormat/>
    <w:rsid w:val="008C6DE9"/>
    <w:pPr>
      <w:spacing w:before="100" w:beforeAutospacing="1" w:after="100" w:afterAutospacing="1"/>
    </w:pPr>
    <w:rPr>
      <w:rFonts w:eastAsia="Times New Roman"/>
      <w:szCs w:val="24"/>
    </w:rPr>
  </w:style>
  <w:style w:type="paragraph" w:customStyle="1" w:styleId="prnewsp">
    <w:name w:val="prnews_p"/>
    <w:basedOn w:val="Normal"/>
    <w:qFormat/>
    <w:rsid w:val="008C6DE9"/>
    <w:pPr>
      <w:spacing w:before="100" w:beforeAutospacing="1" w:after="100" w:afterAutospacing="1"/>
    </w:pPr>
    <w:rPr>
      <w:rFonts w:eastAsia="Times New Roman"/>
      <w:szCs w:val="24"/>
    </w:rPr>
  </w:style>
  <w:style w:type="character" w:styleId="FootnoteReference">
    <w:name w:val="footnote reference"/>
    <w:unhideWhenUsed/>
    <w:rsid w:val="008C6DE9"/>
    <w:rPr>
      <w:vertAlign w:val="superscript"/>
    </w:rPr>
  </w:style>
  <w:style w:type="character" w:styleId="EndnoteReference">
    <w:name w:val="endnote reference"/>
    <w:basedOn w:val="DefaultParagraphFont"/>
    <w:unhideWhenUsed/>
    <w:rsid w:val="008C6DE9"/>
    <w:rPr>
      <w:vertAlign w:val="superscript"/>
    </w:rPr>
  </w:style>
  <w:style w:type="character" w:customStyle="1" w:styleId="Heading7Char1">
    <w:name w:val="Heading 7 Char1"/>
    <w:basedOn w:val="DefaultParagraphFont"/>
    <w:semiHidden/>
    <w:rsid w:val="008C6DE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C6DE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C6DE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C6DE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C6DE9"/>
  </w:style>
  <w:style w:type="paragraph" w:styleId="PlainText">
    <w:name w:val="Plain Text"/>
    <w:basedOn w:val="Normal"/>
    <w:link w:val="PlainTextChar"/>
    <w:unhideWhenUsed/>
    <w:rsid w:val="008C6DE9"/>
    <w:rPr>
      <w:rFonts w:ascii="Courier New" w:eastAsia="Times New Roman" w:hAnsi="Courier New" w:cs="Courier New"/>
      <w:szCs w:val="20"/>
    </w:rPr>
  </w:style>
  <w:style w:type="character" w:customStyle="1" w:styleId="PlainTextChar1">
    <w:name w:val="Plain Text Char1"/>
    <w:basedOn w:val="DefaultParagraphFont"/>
    <w:rsid w:val="008C6DE9"/>
    <w:rPr>
      <w:rFonts w:ascii="Consolas" w:hAnsi="Consolas"/>
      <w:sz w:val="21"/>
      <w:szCs w:val="21"/>
    </w:rPr>
  </w:style>
  <w:style w:type="character" w:customStyle="1" w:styleId="byline">
    <w:name w:val="byline"/>
    <w:basedOn w:val="DefaultParagraphFont"/>
    <w:rsid w:val="008C6DE9"/>
  </w:style>
  <w:style w:type="character" w:customStyle="1" w:styleId="blue">
    <w:name w:val="blue"/>
    <w:basedOn w:val="DefaultParagraphFont"/>
    <w:rsid w:val="008C6DE9"/>
    <w:rPr>
      <w:rFonts w:ascii="Times New Roman" w:hAnsi="Times New Roman" w:cs="Times New Roman" w:hint="default"/>
    </w:rPr>
  </w:style>
  <w:style w:type="paragraph" w:styleId="DocumentMap">
    <w:name w:val="Document Map"/>
    <w:basedOn w:val="Normal"/>
    <w:link w:val="DocumentMapChar"/>
    <w:uiPriority w:val="99"/>
    <w:unhideWhenUsed/>
    <w:rsid w:val="008C6DE9"/>
    <w:rPr>
      <w:rFonts w:ascii="Tahoma" w:eastAsia="Times New Roman" w:hAnsi="Tahoma" w:cs="Tahoma"/>
      <w:sz w:val="16"/>
      <w:lang w:bidi="en-US"/>
    </w:rPr>
  </w:style>
  <w:style w:type="character" w:customStyle="1" w:styleId="DocumentMapChar1">
    <w:name w:val="Document Map Char1"/>
    <w:basedOn w:val="DefaultParagraphFont"/>
    <w:uiPriority w:val="99"/>
    <w:rsid w:val="008C6DE9"/>
    <w:rPr>
      <w:rFonts w:ascii="Segoe UI" w:hAnsi="Segoe UI" w:cs="Segoe UI"/>
      <w:sz w:val="16"/>
      <w:szCs w:val="16"/>
    </w:rPr>
  </w:style>
  <w:style w:type="character" w:customStyle="1" w:styleId="standardcontent">
    <w:name w:val="standardcontent"/>
    <w:basedOn w:val="DefaultParagraphFont"/>
    <w:rsid w:val="008C6DE9"/>
  </w:style>
  <w:style w:type="character" w:customStyle="1" w:styleId="storyby">
    <w:name w:val="storyby"/>
    <w:basedOn w:val="DefaultParagraphFont"/>
    <w:rsid w:val="008C6DE9"/>
  </w:style>
  <w:style w:type="character" w:customStyle="1" w:styleId="CiteCharChar">
    <w:name w:val="Cite Char Char"/>
    <w:basedOn w:val="DefaultParagraphFont"/>
    <w:rsid w:val="008C6DE9"/>
    <w:rPr>
      <w:rFonts w:ascii="Cambria" w:hAnsi="Cambria" w:cs="Times New Roman" w:hint="default"/>
      <w:b/>
      <w:bCs/>
      <w:sz w:val="26"/>
      <w:szCs w:val="26"/>
    </w:rPr>
  </w:style>
  <w:style w:type="character" w:customStyle="1" w:styleId="CardCharChar1">
    <w:name w:val="Card Char Char1"/>
    <w:basedOn w:val="DefaultParagraphFont"/>
    <w:rsid w:val="008C6DE9"/>
    <w:rPr>
      <w:rFonts w:ascii="Times New Roman" w:hAnsi="Times New Roman" w:cs="Times New Roman" w:hint="default"/>
      <w:b/>
      <w:bCs/>
      <w:sz w:val="28"/>
      <w:szCs w:val="28"/>
    </w:rPr>
  </w:style>
  <w:style w:type="character" w:customStyle="1" w:styleId="CircleChar1">
    <w:name w:val="Circle Char1"/>
    <w:basedOn w:val="DefaultParagraphFont"/>
    <w:rsid w:val="008C6DE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C6DE9"/>
    <w:rPr>
      <w:b/>
      <w:bCs/>
      <w:color w:val="CC0033"/>
    </w:rPr>
  </w:style>
  <w:style w:type="character" w:customStyle="1" w:styleId="upper">
    <w:name w:val="upper"/>
    <w:basedOn w:val="DefaultParagraphFont"/>
    <w:rsid w:val="008C6DE9"/>
  </w:style>
  <w:style w:type="character" w:customStyle="1" w:styleId="Author0">
    <w:name w:val="Author"/>
    <w:aliases w:val="Style Date"/>
    <w:basedOn w:val="DefaultParagraphFont"/>
    <w:qFormat/>
    <w:rsid w:val="008C6DE9"/>
    <w:rPr>
      <w:b/>
      <w:bCs w:val="0"/>
      <w:sz w:val="24"/>
    </w:rPr>
  </w:style>
  <w:style w:type="character" w:customStyle="1" w:styleId="SmallFont7pt">
    <w:name w:val="Small Font (7 pt)"/>
    <w:basedOn w:val="DefaultParagraphFont"/>
    <w:qFormat/>
    <w:rsid w:val="008C6DE9"/>
    <w:rPr>
      <w:sz w:val="14"/>
    </w:rPr>
  </w:style>
  <w:style w:type="character" w:customStyle="1" w:styleId="SmallText-New">
    <w:name w:val="Small Text - New"/>
    <w:basedOn w:val="DefaultParagraphFont"/>
    <w:rsid w:val="008C6DE9"/>
    <w:rPr>
      <w:rFonts w:ascii="Arial Narrow" w:hAnsi="Arial Narrow" w:hint="default"/>
      <w:sz w:val="14"/>
    </w:rPr>
  </w:style>
  <w:style w:type="character" w:customStyle="1" w:styleId="Underlined-New">
    <w:name w:val="Underlined - New"/>
    <w:basedOn w:val="DefaultParagraphFont"/>
    <w:rsid w:val="008C6DE9"/>
    <w:rPr>
      <w:rFonts w:ascii="Arial Narrow" w:hAnsi="Arial Narrow" w:hint="default"/>
      <w:sz w:val="16"/>
      <w:u w:val="single"/>
    </w:rPr>
  </w:style>
  <w:style w:type="character" w:customStyle="1" w:styleId="style65">
    <w:name w:val="style65"/>
    <w:basedOn w:val="DefaultParagraphFont"/>
    <w:rsid w:val="008C6DE9"/>
    <w:rPr>
      <w:rFonts w:ascii="Times New Roman" w:hAnsi="Times New Roman" w:cs="Times New Roman" w:hint="default"/>
    </w:rPr>
  </w:style>
  <w:style w:type="character" w:customStyle="1" w:styleId="BoldandUnderlineCharChar">
    <w:name w:val="Bold and Underline Char Char"/>
    <w:basedOn w:val="DefaultParagraphFont"/>
    <w:rsid w:val="008C6DE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C6DE9"/>
    <w:rPr>
      <w:u w:val="single"/>
    </w:rPr>
  </w:style>
  <w:style w:type="character" w:customStyle="1" w:styleId="inside-head">
    <w:name w:val="inside-head"/>
    <w:basedOn w:val="DefaultParagraphFont"/>
    <w:rsid w:val="008C6DE9"/>
  </w:style>
  <w:style w:type="character" w:customStyle="1" w:styleId="QuoteChar1">
    <w:name w:val="Quote Char1"/>
    <w:aliases w:val="quote Char1"/>
    <w:basedOn w:val="DefaultParagraphFont"/>
    <w:uiPriority w:val="29"/>
    <w:rsid w:val="008C6DE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C6DE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C6DE9"/>
    <w:rPr>
      <w:rFonts w:ascii="Calibri" w:hAnsi="Calibri"/>
    </w:rPr>
  </w:style>
  <w:style w:type="paragraph" w:styleId="BodyTextIndent">
    <w:name w:val="Body Text Indent"/>
    <w:aliases w:val="Body Text EJ"/>
    <w:basedOn w:val="Normal"/>
    <w:link w:val="BodyTextIndentChar"/>
    <w:unhideWhenUsed/>
    <w:rsid w:val="008C6DE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8C6DE9"/>
    <w:rPr>
      <w:rFonts w:ascii="Calibri" w:hAnsi="Calibri"/>
    </w:rPr>
  </w:style>
  <w:style w:type="paragraph" w:styleId="BodyText3">
    <w:name w:val="Body Text 3"/>
    <w:basedOn w:val="Normal"/>
    <w:link w:val="BodyText3Char"/>
    <w:unhideWhenUsed/>
    <w:rsid w:val="008C6DE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C6DE9"/>
    <w:rPr>
      <w:rFonts w:ascii="Calibri" w:hAnsi="Calibri"/>
      <w:sz w:val="16"/>
      <w:szCs w:val="16"/>
    </w:rPr>
  </w:style>
  <w:style w:type="character" w:customStyle="1" w:styleId="addmd">
    <w:name w:val="addmd"/>
    <w:basedOn w:val="DefaultParagraphFont"/>
    <w:rsid w:val="008C6DE9"/>
  </w:style>
  <w:style w:type="paragraph" w:styleId="FootnoteText">
    <w:name w:val="footnote text"/>
    <w:basedOn w:val="Normal"/>
    <w:link w:val="FootnoteTextChar"/>
    <w:unhideWhenUsed/>
    <w:rsid w:val="008C6DE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8C6DE9"/>
    <w:rPr>
      <w:rFonts w:ascii="Calibri" w:hAnsi="Calibri"/>
      <w:sz w:val="20"/>
      <w:szCs w:val="20"/>
    </w:rPr>
  </w:style>
  <w:style w:type="character" w:customStyle="1" w:styleId="UnderlinedTextCharChar">
    <w:name w:val="Underlined Text Char Char"/>
    <w:basedOn w:val="DefaultParagraphFont"/>
    <w:rsid w:val="008C6DE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C6DE9"/>
    <w:rPr>
      <w:b/>
      <w:bCs/>
      <w:sz w:val="24"/>
    </w:rPr>
  </w:style>
  <w:style w:type="character" w:customStyle="1" w:styleId="CardText1Char">
    <w:name w:val="Card Text 1 Char"/>
    <w:rsid w:val="008C6DE9"/>
    <w:rPr>
      <w:rFonts w:ascii="Georgia" w:hAnsi="Georgia" w:hint="default"/>
      <w:color w:val="000000"/>
      <w:sz w:val="22"/>
      <w:szCs w:val="22"/>
      <w:u w:val="single"/>
    </w:rPr>
  </w:style>
  <w:style w:type="character" w:customStyle="1" w:styleId="BoldUnderlining">
    <w:name w:val="Bold Underlining"/>
    <w:rsid w:val="008C6DE9"/>
    <w:rPr>
      <w:u w:val="single"/>
    </w:rPr>
  </w:style>
  <w:style w:type="character" w:customStyle="1" w:styleId="Intemphasis">
    <w:name w:val="Intemphasis"/>
    <w:uiPriority w:val="1"/>
    <w:qFormat/>
    <w:rsid w:val="008C6DE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6DE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C6DE9"/>
    <w:rPr>
      <w:color w:val="3300CC"/>
      <w:u w:val="single"/>
    </w:rPr>
  </w:style>
  <w:style w:type="character" w:customStyle="1" w:styleId="citation">
    <w:name w:val="citation"/>
    <w:basedOn w:val="DefaultParagraphFont"/>
    <w:rsid w:val="008C6DE9"/>
  </w:style>
  <w:style w:type="character" w:customStyle="1" w:styleId="il">
    <w:name w:val="il"/>
    <w:basedOn w:val="DefaultParagraphFont"/>
    <w:rsid w:val="008C6DE9"/>
  </w:style>
  <w:style w:type="character" w:customStyle="1" w:styleId="commentstext">
    <w:name w:val="comments_text"/>
    <w:rsid w:val="008C6DE9"/>
    <w:rPr>
      <w:rFonts w:ascii="Times New Roman" w:hAnsi="Times New Roman" w:cs="Times New Roman" w:hint="default"/>
    </w:rPr>
  </w:style>
  <w:style w:type="character" w:customStyle="1" w:styleId="CardChar1">
    <w:name w:val="Card Char"/>
    <w:basedOn w:val="DefaultParagraphFont"/>
    <w:locked/>
    <w:rsid w:val="008C6DE9"/>
    <w:rPr>
      <w:rFonts w:ascii="Times New Roman" w:eastAsia="Cambria" w:hAnsi="Times New Roman" w:cs="Times New Roman" w:hint="default"/>
      <w:sz w:val="20"/>
      <w:szCs w:val="22"/>
    </w:rPr>
  </w:style>
  <w:style w:type="character" w:customStyle="1" w:styleId="articletext">
    <w:name w:val="articletext"/>
    <w:basedOn w:val="DefaultParagraphFont"/>
    <w:rsid w:val="008C6DE9"/>
  </w:style>
  <w:style w:type="character" w:customStyle="1" w:styleId="TagsCharChar">
    <w:name w:val="Tags Char Char"/>
    <w:basedOn w:val="DefaultParagraphFont"/>
    <w:rsid w:val="008C6DE9"/>
    <w:rPr>
      <w:rFonts w:ascii="SimSun" w:eastAsia="SimSun" w:hAnsi="SimSun" w:hint="eastAsia"/>
      <w:b/>
      <w:bCs w:val="0"/>
      <w:sz w:val="24"/>
      <w:lang w:val="en-US" w:eastAsia="zh-CN" w:bidi="ar-SA"/>
    </w:rPr>
  </w:style>
  <w:style w:type="character" w:customStyle="1" w:styleId="Style11ptThickunderline">
    <w:name w:val="Style 11 pt Thick underline"/>
    <w:rsid w:val="008C6DE9"/>
    <w:rPr>
      <w:rFonts w:ascii="Times New Roman" w:hAnsi="Times New Roman" w:cs="Times New Roman" w:hint="default"/>
      <w:sz w:val="20"/>
      <w:u w:val="single"/>
    </w:rPr>
  </w:style>
  <w:style w:type="character" w:customStyle="1" w:styleId="Style11ptBoldThickunderline">
    <w:name w:val="Style 11 pt Bold Thick underline"/>
    <w:rsid w:val="008C6DE9"/>
    <w:rPr>
      <w:rFonts w:ascii="Times New Roman" w:hAnsi="Times New Roman" w:cs="Times New Roman" w:hint="default"/>
      <w:b/>
      <w:bCs/>
      <w:sz w:val="20"/>
      <w:u w:val="single"/>
    </w:rPr>
  </w:style>
  <w:style w:type="character" w:customStyle="1" w:styleId="CharChar5">
    <w:name w:val="Char Char5"/>
    <w:rsid w:val="008C6DE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C6DE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C6DE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C6DE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C6DE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C6DE9"/>
  </w:style>
  <w:style w:type="character" w:customStyle="1" w:styleId="CharChar4">
    <w:name w:val="Char Char4"/>
    <w:basedOn w:val="DefaultParagraphFont"/>
    <w:rsid w:val="008C6DE9"/>
    <w:rPr>
      <w:rFonts w:ascii="Arial" w:hAnsi="Arial" w:cs="Arial" w:hint="default"/>
      <w:b/>
      <w:bCs/>
      <w:iCs/>
      <w:szCs w:val="28"/>
      <w:lang w:val="en-US" w:eastAsia="en-US" w:bidi="ar-SA"/>
    </w:rPr>
  </w:style>
  <w:style w:type="character" w:customStyle="1" w:styleId="yshortcuts">
    <w:name w:val="yshortcuts"/>
    <w:basedOn w:val="DefaultParagraphFont"/>
    <w:rsid w:val="008C6DE9"/>
  </w:style>
  <w:style w:type="character" w:customStyle="1" w:styleId="senselabelstart">
    <w:name w:val="sense_label start"/>
    <w:basedOn w:val="DefaultParagraphFont"/>
    <w:rsid w:val="008C6DE9"/>
  </w:style>
  <w:style w:type="character" w:customStyle="1" w:styleId="sensecontent">
    <w:name w:val="sense_content"/>
    <w:basedOn w:val="DefaultParagraphFont"/>
    <w:rsid w:val="008C6DE9"/>
  </w:style>
  <w:style w:type="character" w:customStyle="1" w:styleId="vi">
    <w:name w:val="vi"/>
    <w:basedOn w:val="DefaultParagraphFont"/>
    <w:rsid w:val="008C6DE9"/>
  </w:style>
  <w:style w:type="character" w:customStyle="1" w:styleId="st">
    <w:name w:val="st"/>
    <w:basedOn w:val="DefaultParagraphFont"/>
    <w:rsid w:val="008C6DE9"/>
  </w:style>
  <w:style w:type="character" w:customStyle="1" w:styleId="caps-label">
    <w:name w:val="caps-label"/>
    <w:basedOn w:val="DefaultParagraphFont"/>
    <w:rsid w:val="008C6DE9"/>
  </w:style>
  <w:style w:type="character" w:customStyle="1" w:styleId="wikiexternallink">
    <w:name w:val="wikiexternallink"/>
    <w:basedOn w:val="DefaultParagraphFont"/>
    <w:rsid w:val="008C6DE9"/>
  </w:style>
  <w:style w:type="character" w:customStyle="1" w:styleId="wikigeneratedlinkcontent">
    <w:name w:val="wikigeneratedlinkcontent"/>
    <w:basedOn w:val="DefaultParagraphFont"/>
    <w:rsid w:val="008C6DE9"/>
  </w:style>
  <w:style w:type="character" w:customStyle="1" w:styleId="aqj">
    <w:name w:val="aqj"/>
    <w:basedOn w:val="DefaultParagraphFont"/>
    <w:rsid w:val="008C6DE9"/>
  </w:style>
  <w:style w:type="character" w:customStyle="1" w:styleId="StyleStyleBoldUnderlineIntenseEmphasisUnderlineapple-style-s">
    <w:name w:val="Style Style Bold UnderlineIntense EmphasisUnderlineapple-style-s..."/>
    <w:basedOn w:val="DefaultParagraphFont"/>
    <w:rsid w:val="008C6DE9"/>
    <w:rPr>
      <w:b w:val="0"/>
      <w:bCs w:val="0"/>
      <w:sz w:val="22"/>
      <w:u w:val="single"/>
      <w:bdr w:val="none" w:sz="0" w:space="0" w:color="auto" w:frame="1"/>
    </w:rPr>
  </w:style>
  <w:style w:type="character" w:customStyle="1" w:styleId="Boxed">
    <w:name w:val="Boxed"/>
    <w:qFormat/>
    <w:rsid w:val="008C6DE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C6DE9"/>
    <w:rPr>
      <w:rFonts w:ascii="Arial" w:hAnsi="Arial" w:cs="Arial" w:hint="default"/>
      <w:b w:val="0"/>
      <w:bCs/>
      <w:sz w:val="20"/>
      <w:u w:val="single"/>
    </w:rPr>
  </w:style>
  <w:style w:type="character" w:customStyle="1" w:styleId="story-author">
    <w:name w:val="story-author"/>
    <w:basedOn w:val="DefaultParagraphFont"/>
    <w:rsid w:val="008C6DE9"/>
  </w:style>
  <w:style w:type="character" w:customStyle="1" w:styleId="institution">
    <w:name w:val="institution"/>
    <w:basedOn w:val="DefaultParagraphFont"/>
    <w:rsid w:val="008C6DE9"/>
  </w:style>
  <w:style w:type="character" w:customStyle="1" w:styleId="abodyblack3">
    <w:name w:val="abodyblack3"/>
    <w:basedOn w:val="DefaultParagraphFont"/>
    <w:rsid w:val="008C6DE9"/>
  </w:style>
  <w:style w:type="character" w:customStyle="1" w:styleId="CharacterStyle1">
    <w:name w:val="Character Style 1"/>
    <w:rsid w:val="008C6DE9"/>
    <w:rPr>
      <w:sz w:val="20"/>
      <w:szCs w:val="20"/>
    </w:rPr>
  </w:style>
  <w:style w:type="character" w:customStyle="1" w:styleId="FontStyle177">
    <w:name w:val="Font Style177"/>
    <w:basedOn w:val="DefaultParagraphFont"/>
    <w:uiPriority w:val="99"/>
    <w:rsid w:val="008C6DE9"/>
    <w:rPr>
      <w:rFonts w:ascii="Times New Roman" w:hAnsi="Times New Roman" w:cs="Times New Roman" w:hint="default"/>
      <w:sz w:val="20"/>
      <w:szCs w:val="20"/>
    </w:rPr>
  </w:style>
  <w:style w:type="character" w:customStyle="1" w:styleId="FontStyle173">
    <w:name w:val="Font Style173"/>
    <w:basedOn w:val="DefaultParagraphFont"/>
    <w:uiPriority w:val="99"/>
    <w:rsid w:val="008C6DE9"/>
    <w:rPr>
      <w:rFonts w:ascii="Times New Roman" w:hAnsi="Times New Roman" w:cs="Times New Roman" w:hint="default"/>
      <w:sz w:val="14"/>
      <w:szCs w:val="14"/>
    </w:rPr>
  </w:style>
  <w:style w:type="character" w:customStyle="1" w:styleId="FontStyle151">
    <w:name w:val="Font Style151"/>
    <w:basedOn w:val="DefaultParagraphFont"/>
    <w:uiPriority w:val="99"/>
    <w:rsid w:val="008C6DE9"/>
    <w:rPr>
      <w:rFonts w:ascii="Arial Narrow" w:hAnsi="Arial Narrow" w:cs="Arial Narrow" w:hint="default"/>
      <w:b/>
      <w:bCs/>
      <w:sz w:val="12"/>
      <w:szCs w:val="12"/>
    </w:rPr>
  </w:style>
  <w:style w:type="character" w:customStyle="1" w:styleId="FontStyle156">
    <w:name w:val="Font Style156"/>
    <w:basedOn w:val="DefaultParagraphFont"/>
    <w:uiPriority w:val="99"/>
    <w:rsid w:val="008C6DE9"/>
    <w:rPr>
      <w:rFonts w:ascii="Arial Narrow" w:hAnsi="Arial Narrow" w:cs="Arial Narrow" w:hint="default"/>
      <w:sz w:val="8"/>
      <w:szCs w:val="8"/>
    </w:rPr>
  </w:style>
  <w:style w:type="character" w:customStyle="1" w:styleId="FontStyle160">
    <w:name w:val="Font Style160"/>
    <w:basedOn w:val="DefaultParagraphFont"/>
    <w:uiPriority w:val="99"/>
    <w:rsid w:val="008C6DE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6DE9"/>
    <w:rPr>
      <w:rFonts w:ascii="Times New Roman" w:hAnsi="Times New Roman" w:cs="Times New Roman" w:hint="default"/>
      <w:sz w:val="18"/>
      <w:szCs w:val="18"/>
    </w:rPr>
  </w:style>
  <w:style w:type="character" w:customStyle="1" w:styleId="FontStyle168">
    <w:name w:val="Font Style168"/>
    <w:basedOn w:val="DefaultParagraphFont"/>
    <w:uiPriority w:val="99"/>
    <w:rsid w:val="008C6DE9"/>
    <w:rPr>
      <w:rFonts w:ascii="Times New Roman" w:hAnsi="Times New Roman" w:cs="Times New Roman" w:hint="default"/>
      <w:sz w:val="12"/>
      <w:szCs w:val="12"/>
    </w:rPr>
  </w:style>
  <w:style w:type="character" w:customStyle="1" w:styleId="FontStyle176">
    <w:name w:val="Font Style176"/>
    <w:basedOn w:val="DefaultParagraphFont"/>
    <w:uiPriority w:val="99"/>
    <w:rsid w:val="008C6DE9"/>
    <w:rPr>
      <w:rFonts w:ascii="Times New Roman" w:hAnsi="Times New Roman" w:cs="Times New Roman" w:hint="default"/>
      <w:sz w:val="16"/>
      <w:szCs w:val="16"/>
    </w:rPr>
  </w:style>
  <w:style w:type="character" w:customStyle="1" w:styleId="f">
    <w:name w:val="f"/>
    <w:basedOn w:val="DefaultParagraphFont"/>
    <w:rsid w:val="008C6DE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8C6DE9"/>
    <w:rPr>
      <w:b/>
      <w:bCs w:val="0"/>
      <w:sz w:val="24"/>
      <w:lang w:val="en-US" w:eastAsia="en-US" w:bidi="ar-SA"/>
    </w:rPr>
  </w:style>
  <w:style w:type="character" w:customStyle="1" w:styleId="FontStyle172">
    <w:name w:val="Font Style172"/>
    <w:basedOn w:val="DefaultParagraphFont"/>
    <w:uiPriority w:val="99"/>
    <w:rsid w:val="008C6DE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6DE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6DE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6DE9"/>
    <w:rPr>
      <w:rFonts w:ascii="Times New Roman" w:hAnsi="Times New Roman" w:cs="Times New Roman" w:hint="default"/>
      <w:sz w:val="10"/>
      <w:szCs w:val="10"/>
    </w:rPr>
  </w:style>
  <w:style w:type="character" w:customStyle="1" w:styleId="FontStyle174">
    <w:name w:val="Font Style174"/>
    <w:basedOn w:val="DefaultParagraphFont"/>
    <w:uiPriority w:val="99"/>
    <w:rsid w:val="008C6DE9"/>
    <w:rPr>
      <w:rFonts w:ascii="Arial Narrow" w:hAnsi="Arial Narrow" w:cs="Arial Narrow" w:hint="default"/>
      <w:b/>
      <w:bCs/>
      <w:sz w:val="18"/>
      <w:szCs w:val="18"/>
    </w:rPr>
  </w:style>
  <w:style w:type="character" w:customStyle="1" w:styleId="FontStyle169">
    <w:name w:val="Font Style169"/>
    <w:basedOn w:val="DefaultParagraphFont"/>
    <w:uiPriority w:val="99"/>
    <w:rsid w:val="008C6DE9"/>
    <w:rPr>
      <w:rFonts w:ascii="Times New Roman" w:hAnsi="Times New Roman" w:cs="Times New Roman" w:hint="default"/>
      <w:sz w:val="12"/>
      <w:szCs w:val="12"/>
    </w:rPr>
  </w:style>
  <w:style w:type="character" w:customStyle="1" w:styleId="FontStyle139">
    <w:name w:val="Font Style139"/>
    <w:basedOn w:val="DefaultParagraphFont"/>
    <w:uiPriority w:val="99"/>
    <w:rsid w:val="008C6DE9"/>
    <w:rPr>
      <w:rFonts w:ascii="Times New Roman" w:hAnsi="Times New Roman" w:cs="Times New Roman" w:hint="default"/>
      <w:b/>
      <w:bCs/>
      <w:sz w:val="18"/>
      <w:szCs w:val="18"/>
    </w:rPr>
  </w:style>
  <w:style w:type="character" w:customStyle="1" w:styleId="ssl01">
    <w:name w:val="ss_l01"/>
    <w:rsid w:val="008C6DE9"/>
    <w:rPr>
      <w:color w:val="000000"/>
      <w:sz w:val="32"/>
      <w:szCs w:val="32"/>
    </w:rPr>
  </w:style>
  <w:style w:type="character" w:customStyle="1" w:styleId="TitleChar2">
    <w:name w:val="Title Char2"/>
    <w:basedOn w:val="DefaultParagraphFont"/>
    <w:uiPriority w:val="99"/>
    <w:qFormat/>
    <w:locked/>
    <w:rsid w:val="008C6DE9"/>
    <w:rPr>
      <w:b/>
      <w:bCs/>
      <w:u w:val="single"/>
    </w:rPr>
  </w:style>
  <w:style w:type="character" w:customStyle="1" w:styleId="allocatoragentsleft">
    <w:name w:val="al_locatoragentsleft"/>
    <w:basedOn w:val="DefaultParagraphFont"/>
    <w:rsid w:val="008C6DE9"/>
  </w:style>
  <w:style w:type="character" w:customStyle="1" w:styleId="caps">
    <w:name w:val="caps"/>
    <w:basedOn w:val="DefaultParagraphFont"/>
    <w:rsid w:val="008C6DE9"/>
  </w:style>
  <w:style w:type="character" w:customStyle="1" w:styleId="UnderlinesCharChar">
    <w:name w:val="Underlines Char Char"/>
    <w:basedOn w:val="DefaultParagraphFont"/>
    <w:rsid w:val="008C6DE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C6DE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C6DE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C6DE9"/>
    <w:rPr>
      <w:b/>
      <w:bCs w:val="0"/>
      <w:noProof w:val="0"/>
      <w:sz w:val="24"/>
      <w:lang w:val="en-US" w:eastAsia="en-US" w:bidi="ar-SA"/>
    </w:rPr>
  </w:style>
  <w:style w:type="character" w:customStyle="1" w:styleId="tagChar2">
    <w:name w:val="tag Char2"/>
    <w:basedOn w:val="DefaultParagraphFont"/>
    <w:qFormat/>
    <w:rsid w:val="008C6DE9"/>
    <w:rPr>
      <w:b/>
      <w:bCs w:val="0"/>
      <w:noProof w:val="0"/>
      <w:sz w:val="24"/>
      <w:lang w:val="en-US" w:eastAsia="en-US" w:bidi="ar-SA"/>
    </w:rPr>
  </w:style>
  <w:style w:type="character" w:customStyle="1" w:styleId="Taggin-New">
    <w:name w:val="Taggin - New"/>
    <w:basedOn w:val="DefaultParagraphFont"/>
    <w:rsid w:val="008C6DE9"/>
    <w:rPr>
      <w:rFonts w:ascii="Arial Narrow" w:hAnsi="Arial Narrow" w:hint="default"/>
      <w:b/>
      <w:bCs w:val="0"/>
      <w:sz w:val="22"/>
    </w:rPr>
  </w:style>
  <w:style w:type="character" w:customStyle="1" w:styleId="Boxing-New">
    <w:name w:val="Boxing - New"/>
    <w:basedOn w:val="DefaultParagraphFont"/>
    <w:rsid w:val="008C6DE9"/>
    <w:rPr>
      <w:rFonts w:ascii="Arial Narrow" w:hAnsi="Arial Narrow" w:hint="default"/>
      <w:strike w:val="0"/>
      <w:dstrike w:val="0"/>
      <w:sz w:val="16"/>
      <w:u w:val="none"/>
      <w:effect w:val="none"/>
      <w:bdr w:val="single" w:sz="4" w:space="0" w:color="auto" w:frame="1"/>
    </w:rPr>
  </w:style>
  <w:style w:type="character" w:customStyle="1" w:styleId="ilad">
    <w:name w:val="il_ad"/>
    <w:rsid w:val="008C6DE9"/>
  </w:style>
  <w:style w:type="character" w:customStyle="1" w:styleId="CardUnderlined">
    <w:name w:val="Card Underlined"/>
    <w:basedOn w:val="DefaultParagraphFont"/>
    <w:rsid w:val="008C6DE9"/>
    <w:rPr>
      <w:rFonts w:ascii="Garamond" w:hAnsi="Garamond" w:hint="default"/>
      <w:sz w:val="22"/>
      <w:szCs w:val="24"/>
      <w:u w:val="single"/>
      <w:lang w:val="en-US" w:eastAsia="en-US" w:bidi="ar-SA"/>
    </w:rPr>
  </w:style>
  <w:style w:type="character" w:customStyle="1" w:styleId="pagetitle">
    <w:name w:val="pagetitle"/>
    <w:basedOn w:val="DefaultParagraphFont"/>
    <w:rsid w:val="008C6DE9"/>
  </w:style>
  <w:style w:type="character" w:customStyle="1" w:styleId="StyleUnderlineCharChar9ptBold1">
    <w:name w:val="Style Underline Char Char + 9 pt Bold1"/>
    <w:rsid w:val="008C6DE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6DE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C6DE9"/>
    <w:rPr>
      <w:b/>
      <w:bCs/>
      <w:sz w:val="20"/>
      <w:u w:val="single"/>
    </w:rPr>
  </w:style>
  <w:style w:type="character" w:customStyle="1" w:styleId="StyleUnderlineChar1Bold">
    <w:name w:val="Style Underline Char1 + Bold"/>
    <w:rsid w:val="008C6DE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C6DE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C6DE9"/>
    <w:rPr>
      <w:color w:val="000000"/>
      <w:sz w:val="20"/>
      <w:u w:val="single"/>
    </w:rPr>
  </w:style>
  <w:style w:type="character" w:customStyle="1" w:styleId="Style11ptBlack">
    <w:name w:val="Style 11 pt Black"/>
    <w:basedOn w:val="DefaultParagraphFont"/>
    <w:rsid w:val="008C6DE9"/>
    <w:rPr>
      <w:color w:val="000000"/>
      <w:sz w:val="20"/>
    </w:rPr>
  </w:style>
  <w:style w:type="character" w:customStyle="1" w:styleId="StyleUnderlineCharTimesBold">
    <w:name w:val="Style Underline Char + Times Bold"/>
    <w:basedOn w:val="DefaultParagraphFont"/>
    <w:rsid w:val="008C6DE9"/>
    <w:rPr>
      <w:rFonts w:ascii="Times" w:hAnsi="Times" w:hint="default"/>
      <w:b w:val="0"/>
      <w:bCs/>
      <w:sz w:val="20"/>
      <w:u w:val="single"/>
    </w:rPr>
  </w:style>
  <w:style w:type="character" w:customStyle="1" w:styleId="blubigktbiz">
    <w:name w:val="blubigktbiz"/>
    <w:rsid w:val="008C6DE9"/>
  </w:style>
  <w:style w:type="character" w:customStyle="1" w:styleId="Style4CharChar">
    <w:name w:val="Style4 Char Char"/>
    <w:basedOn w:val="DefaultParagraphFont"/>
    <w:rsid w:val="008C6DE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C6DE9"/>
    <w:rPr>
      <w:rFonts w:ascii="Arial" w:hAnsi="Arial" w:cs="Arial" w:hint="default"/>
      <w:b/>
      <w:bCs/>
      <w:i/>
      <w:iCs/>
      <w:sz w:val="24"/>
    </w:rPr>
  </w:style>
  <w:style w:type="character" w:customStyle="1" w:styleId="super">
    <w:name w:val="super"/>
    <w:rsid w:val="008C6DE9"/>
  </w:style>
  <w:style w:type="character" w:customStyle="1" w:styleId="text30">
    <w:name w:val="text30"/>
    <w:rsid w:val="008C6DE9"/>
  </w:style>
  <w:style w:type="character" w:customStyle="1" w:styleId="uppercase">
    <w:name w:val="uppercase"/>
    <w:rsid w:val="008C6DE9"/>
  </w:style>
  <w:style w:type="character" w:customStyle="1" w:styleId="bodytext0">
    <w:name w:val="bodytext"/>
    <w:rsid w:val="008C6DE9"/>
  </w:style>
  <w:style w:type="character" w:customStyle="1" w:styleId="entry-title">
    <w:name w:val="entry-title"/>
    <w:rsid w:val="008C6DE9"/>
  </w:style>
  <w:style w:type="character" w:customStyle="1" w:styleId="Style6pt">
    <w:name w:val="Style 6 pt"/>
    <w:basedOn w:val="DefaultParagraphFont"/>
    <w:qFormat/>
    <w:rsid w:val="008C6DE9"/>
    <w:rPr>
      <w:sz w:val="12"/>
    </w:rPr>
  </w:style>
  <w:style w:type="character" w:customStyle="1" w:styleId="CiteCharCharCharCharCharChar">
    <w:name w:val="Cite Char Char Char Char Char Char"/>
    <w:basedOn w:val="DefaultParagraphFont"/>
    <w:link w:val="CiteCharCharCharCharChar"/>
    <w:rsid w:val="008C6DE9"/>
    <w:rPr>
      <w:b/>
      <w:u w:val="single"/>
    </w:rPr>
  </w:style>
  <w:style w:type="character" w:customStyle="1" w:styleId="mainbody1">
    <w:name w:val="mainbody1"/>
    <w:basedOn w:val="DefaultParagraphFont"/>
    <w:rsid w:val="008C6DE9"/>
    <w:rPr>
      <w:rFonts w:ascii="Verdana" w:hAnsi="Verdana" w:hint="default"/>
      <w:color w:val="000000"/>
      <w:sz w:val="22"/>
      <w:szCs w:val="22"/>
    </w:rPr>
  </w:style>
  <w:style w:type="character" w:customStyle="1" w:styleId="ssl4">
    <w:name w:val="ss_l4"/>
    <w:basedOn w:val="DefaultParagraphFont"/>
    <w:rsid w:val="008C6DE9"/>
  </w:style>
  <w:style w:type="character" w:customStyle="1" w:styleId="cit-first-element">
    <w:name w:val="cit-first-element"/>
    <w:basedOn w:val="DefaultParagraphFont"/>
    <w:rsid w:val="008C6DE9"/>
  </w:style>
  <w:style w:type="character" w:customStyle="1" w:styleId="title1">
    <w:name w:val="title1"/>
    <w:basedOn w:val="DefaultParagraphFont"/>
    <w:rsid w:val="008C6DE9"/>
  </w:style>
  <w:style w:type="character" w:customStyle="1" w:styleId="StyleThickunderline1">
    <w:name w:val="Style Thick underline1"/>
    <w:basedOn w:val="DefaultParagraphFont"/>
    <w:rsid w:val="008C6DE9"/>
    <w:rPr>
      <w:u w:val="single"/>
    </w:rPr>
  </w:style>
  <w:style w:type="character" w:customStyle="1" w:styleId="UnderlineBold0">
    <w:name w:val="Underline Bold"/>
    <w:qFormat/>
    <w:rsid w:val="008C6DE9"/>
    <w:rPr>
      <w:b/>
      <w:bCs w:val="0"/>
      <w:sz w:val="20"/>
      <w:u w:val="single"/>
    </w:rPr>
  </w:style>
  <w:style w:type="character" w:customStyle="1" w:styleId="UnderlineChar5">
    <w:name w:val="UnderlineChar"/>
    <w:rsid w:val="008C6DE9"/>
    <w:rPr>
      <w:sz w:val="24"/>
      <w:u w:val="single"/>
    </w:rPr>
  </w:style>
  <w:style w:type="character" w:customStyle="1" w:styleId="foreground">
    <w:name w:val="foreground"/>
    <w:basedOn w:val="DefaultParagraphFont"/>
    <w:rsid w:val="008C6DE9"/>
  </w:style>
  <w:style w:type="character" w:customStyle="1" w:styleId="postby">
    <w:name w:val="post_by"/>
    <w:basedOn w:val="DefaultParagraphFont"/>
    <w:rsid w:val="008C6DE9"/>
  </w:style>
  <w:style w:type="character" w:customStyle="1" w:styleId="Style11ptBorderSinglesolidlineAuto05ptLinewidth">
    <w:name w:val="Style 11 pt Border: : (Single solid line Auto  0.5 pt Line width)"/>
    <w:rsid w:val="008C6DE9"/>
    <w:rPr>
      <w:sz w:val="20"/>
      <w:bdr w:val="single" w:sz="4" w:space="0" w:color="auto" w:frame="1"/>
    </w:rPr>
  </w:style>
  <w:style w:type="character" w:customStyle="1" w:styleId="StyleUnderlineChar9ptBorderSinglesolidlineAuto0">
    <w:name w:val="Style Underline Char + 9 pt Border: : (Single solid line Auto  0..."/>
    <w:rsid w:val="008C6DE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C6D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6D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6D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6DE9"/>
    <w:rPr>
      <w:sz w:val="20"/>
      <w:szCs w:val="24"/>
      <w:u w:val="single"/>
      <w:bdr w:val="single" w:sz="4" w:space="0" w:color="auto" w:frame="1"/>
      <w:lang w:val="en-US" w:eastAsia="en-US" w:bidi="ar-SA"/>
    </w:rPr>
  </w:style>
  <w:style w:type="character" w:customStyle="1" w:styleId="StyleLatinGaramondUnderline">
    <w:name w:val="Style (Latin) Garamond Underline"/>
    <w:rsid w:val="008C6DE9"/>
    <w:rPr>
      <w:rFonts w:ascii="Times New Roman" w:hAnsi="Times New Roman" w:cs="Times New Roman" w:hint="default"/>
      <w:sz w:val="20"/>
      <w:u w:val="single"/>
    </w:rPr>
  </w:style>
  <w:style w:type="character" w:customStyle="1" w:styleId="StyleLatinGaramond">
    <w:name w:val="Style (Latin) Garamond"/>
    <w:rsid w:val="008C6DE9"/>
    <w:rPr>
      <w:rFonts w:ascii="Times New Roman" w:hAnsi="Times New Roman" w:cs="Times New Roman" w:hint="default"/>
      <w:sz w:val="20"/>
    </w:rPr>
  </w:style>
  <w:style w:type="character" w:customStyle="1" w:styleId="styletimesnewroman12ptbold0">
    <w:name w:val="styletimesnewroman12ptbold"/>
    <w:basedOn w:val="DefaultParagraphFont"/>
    <w:rsid w:val="008C6DE9"/>
  </w:style>
  <w:style w:type="character" w:customStyle="1" w:styleId="mainheading">
    <w:name w:val="mainheading"/>
    <w:basedOn w:val="DefaultParagraphFont"/>
    <w:rsid w:val="008C6DE9"/>
  </w:style>
  <w:style w:type="character" w:customStyle="1" w:styleId="StyleUnderlineChar9ptChar">
    <w:name w:val="Style Underline Char + 9 pt Char"/>
    <w:basedOn w:val="UnderlineCharChar"/>
    <w:rsid w:val="008C6DE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C6DE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C6DE9"/>
    <w:rPr>
      <w:rFonts w:ascii="Times New Roman" w:hAnsi="Times New Roman" w:cs="Times New Roman" w:hint="default"/>
      <w:b/>
      <w:bCs w:val="0"/>
      <w:sz w:val="20"/>
    </w:rPr>
  </w:style>
  <w:style w:type="character" w:customStyle="1" w:styleId="stylestylebold12pt">
    <w:name w:val="stylestylebold12pt"/>
    <w:basedOn w:val="DefaultParagraphFont"/>
    <w:rsid w:val="008C6DE9"/>
  </w:style>
  <w:style w:type="character" w:customStyle="1" w:styleId="styleboldunderline">
    <w:name w:val="styleboldunderline"/>
    <w:basedOn w:val="DefaultParagraphFont"/>
    <w:rsid w:val="008C6DE9"/>
  </w:style>
  <w:style w:type="character" w:customStyle="1" w:styleId="FontStyle11">
    <w:name w:val="Font Style11"/>
    <w:basedOn w:val="DefaultParagraphFont"/>
    <w:uiPriority w:val="99"/>
    <w:rsid w:val="008C6DE9"/>
    <w:rPr>
      <w:rFonts w:ascii="Arial Narrow" w:hAnsi="Arial Narrow" w:cs="Arial Narrow" w:hint="default"/>
      <w:sz w:val="18"/>
      <w:szCs w:val="18"/>
    </w:rPr>
  </w:style>
  <w:style w:type="character" w:customStyle="1" w:styleId="FontStyle14">
    <w:name w:val="Font Style14"/>
    <w:basedOn w:val="DefaultParagraphFont"/>
    <w:uiPriority w:val="99"/>
    <w:rsid w:val="008C6D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C6DE9"/>
    <w:rPr>
      <w:rFonts w:ascii="Arial Narrow" w:hAnsi="Arial Narrow" w:cs="Arial Narrow" w:hint="default"/>
      <w:b/>
      <w:bCs/>
      <w:sz w:val="10"/>
      <w:szCs w:val="10"/>
    </w:rPr>
  </w:style>
  <w:style w:type="character" w:customStyle="1" w:styleId="CardTagandCiteChar">
    <w:name w:val="Card Tag and Cite Char"/>
    <w:basedOn w:val="DefaultParagraphFont"/>
    <w:rsid w:val="008C6DE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C6DE9"/>
    <w:rPr>
      <w:rFonts w:ascii="Arial Narrow" w:hAnsi="Arial Narrow" w:hint="default"/>
      <w:b/>
      <w:color w:val="000000"/>
      <w:sz w:val="22"/>
      <w:szCs w:val="22"/>
      <w:u w:val="single"/>
    </w:rPr>
  </w:style>
  <w:style w:type="character" w:customStyle="1" w:styleId="SmallText1">
    <w:name w:val="SmallText"/>
    <w:rsid w:val="008C6DE9"/>
    <w:rPr>
      <w:color w:val="000000"/>
    </w:rPr>
  </w:style>
  <w:style w:type="character" w:customStyle="1" w:styleId="CitesChar1">
    <w:name w:val="Cites Char1"/>
    <w:basedOn w:val="DefaultParagraphFont"/>
    <w:rsid w:val="008C6DE9"/>
    <w:rPr>
      <w:b/>
      <w:bCs w:val="0"/>
      <w:szCs w:val="24"/>
      <w:u w:val="single"/>
      <w:lang w:val="en-US" w:eastAsia="en-US" w:bidi="ar-SA"/>
    </w:rPr>
  </w:style>
  <w:style w:type="character" w:customStyle="1" w:styleId="CardUnderlinedChar">
    <w:name w:val="Card Underlined Char"/>
    <w:basedOn w:val="DefaultParagraphFont"/>
    <w:rsid w:val="008C6DE9"/>
    <w:rPr>
      <w:rFonts w:ascii="Arial Narrow" w:hAnsi="Arial Narrow" w:hint="default"/>
      <w:sz w:val="22"/>
      <w:szCs w:val="24"/>
      <w:u w:val="single"/>
      <w:lang w:val="en-US" w:eastAsia="en-US" w:bidi="ar-SA"/>
    </w:rPr>
  </w:style>
  <w:style w:type="character" w:customStyle="1" w:styleId="underline3">
    <w:name w:val="underline3"/>
    <w:basedOn w:val="underline20"/>
    <w:rsid w:val="008C6DE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C6DE9"/>
  </w:style>
  <w:style w:type="character" w:customStyle="1" w:styleId="itxtrst">
    <w:name w:val="itxtrst"/>
    <w:rsid w:val="008C6DE9"/>
  </w:style>
  <w:style w:type="character" w:customStyle="1" w:styleId="A-Underlining">
    <w:name w:val="A-Underlining"/>
    <w:basedOn w:val="DefaultParagraphFont"/>
    <w:rsid w:val="008C6DE9"/>
    <w:rPr>
      <w:rFonts w:ascii="Garamond" w:hAnsi="Garamond" w:hint="default"/>
      <w:color w:val="auto"/>
      <w:sz w:val="24"/>
      <w:u w:val="single"/>
    </w:rPr>
  </w:style>
  <w:style w:type="character" w:customStyle="1" w:styleId="StyleUnderlineBold0">
    <w:name w:val="Style Underline + Bold"/>
    <w:rsid w:val="008C6DE9"/>
    <w:rPr>
      <w:b/>
      <w:bCs/>
      <w:u w:val="single"/>
    </w:rPr>
  </w:style>
  <w:style w:type="character" w:customStyle="1" w:styleId="Underline-Highlighted">
    <w:name w:val="Underline-Highlighted"/>
    <w:uiPriority w:val="1"/>
    <w:qFormat/>
    <w:rsid w:val="008C6DE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C6DE9"/>
  </w:style>
  <w:style w:type="character" w:customStyle="1" w:styleId="newsmain">
    <w:name w:val="news_main"/>
    <w:basedOn w:val="DefaultParagraphFont"/>
    <w:rsid w:val="008C6DE9"/>
  </w:style>
  <w:style w:type="character" w:customStyle="1" w:styleId="vitstoryheadline">
    <w:name w:val="vitstoryheadline"/>
    <w:rsid w:val="008C6DE9"/>
  </w:style>
  <w:style w:type="character" w:customStyle="1" w:styleId="AuthorDate0">
    <w:name w:val="Author Date"/>
    <w:qFormat/>
    <w:rsid w:val="008C6DE9"/>
    <w:rPr>
      <w:b/>
      <w:bCs w:val="0"/>
      <w:sz w:val="24"/>
      <w:u w:val="thick"/>
    </w:rPr>
  </w:style>
  <w:style w:type="character" w:customStyle="1" w:styleId="red">
    <w:name w:val="red"/>
    <w:basedOn w:val="DefaultParagraphFont"/>
    <w:rsid w:val="008C6DE9"/>
  </w:style>
  <w:style w:type="character" w:customStyle="1" w:styleId="at">
    <w:name w:val="at"/>
    <w:rsid w:val="008C6DE9"/>
  </w:style>
  <w:style w:type="character" w:customStyle="1" w:styleId="org">
    <w:name w:val="org"/>
    <w:rsid w:val="008C6DE9"/>
  </w:style>
  <w:style w:type="character" w:customStyle="1" w:styleId="pnumber">
    <w:name w:val="pnumber"/>
    <w:rsid w:val="008C6DE9"/>
  </w:style>
  <w:style w:type="character" w:customStyle="1" w:styleId="ital">
    <w:name w:val="ital"/>
    <w:rsid w:val="008C6DE9"/>
  </w:style>
  <w:style w:type="character" w:customStyle="1" w:styleId="orgdiv">
    <w:name w:val="orgdiv"/>
    <w:rsid w:val="008C6DE9"/>
  </w:style>
  <w:style w:type="character" w:customStyle="1" w:styleId="orgname">
    <w:name w:val="orgname"/>
    <w:rsid w:val="008C6DE9"/>
  </w:style>
  <w:style w:type="character" w:customStyle="1" w:styleId="city">
    <w:name w:val="city"/>
    <w:rsid w:val="008C6DE9"/>
  </w:style>
  <w:style w:type="character" w:customStyle="1" w:styleId="state">
    <w:name w:val="state"/>
    <w:rsid w:val="008C6DE9"/>
  </w:style>
  <w:style w:type="character" w:customStyle="1" w:styleId="country">
    <w:name w:val="country"/>
    <w:rsid w:val="008C6DE9"/>
  </w:style>
  <w:style w:type="character" w:customStyle="1" w:styleId="articletitle">
    <w:name w:val="articletitle"/>
    <w:rsid w:val="008C6DE9"/>
    <w:rPr>
      <w:rFonts w:ascii="Times New Roman" w:hAnsi="Times New Roman" w:cs="Times New Roman" w:hint="default"/>
    </w:rPr>
  </w:style>
  <w:style w:type="character" w:customStyle="1" w:styleId="6pointChar">
    <w:name w:val="6 point Char"/>
    <w:rsid w:val="008C6DE9"/>
    <w:rPr>
      <w:rFonts w:ascii="Times New Roman" w:hAnsi="Times New Roman" w:cs="Times New Roman" w:hint="default"/>
      <w:sz w:val="12"/>
      <w:lang w:val="en-US" w:eastAsia="en-US"/>
    </w:rPr>
  </w:style>
  <w:style w:type="character" w:customStyle="1" w:styleId="StyleThickunderline">
    <w:name w:val="Style Thick underline"/>
    <w:qFormat/>
    <w:rsid w:val="008C6DE9"/>
    <w:rPr>
      <w:u w:val="thick"/>
    </w:rPr>
  </w:style>
  <w:style w:type="character" w:customStyle="1" w:styleId="Box0">
    <w:name w:val="Box!"/>
    <w:rsid w:val="008C6DE9"/>
    <w:rPr>
      <w:rFonts w:ascii="Garamond" w:hAnsi="Garamond" w:hint="default"/>
      <w:sz w:val="24"/>
      <w:u w:val="single"/>
      <w:bdr w:val="single" w:sz="4" w:space="0" w:color="auto" w:frame="1"/>
    </w:rPr>
  </w:style>
  <w:style w:type="character" w:customStyle="1" w:styleId="citechar">
    <w:name w:val="citechar"/>
    <w:basedOn w:val="DefaultParagraphFont"/>
    <w:rsid w:val="008C6DE9"/>
  </w:style>
  <w:style w:type="character" w:customStyle="1" w:styleId="underlinechar6">
    <w:name w:val="underlinechar"/>
    <w:basedOn w:val="DefaultParagraphFont"/>
    <w:rsid w:val="008C6DE9"/>
  </w:style>
  <w:style w:type="character" w:customStyle="1" w:styleId="CardUnderlineChar">
    <w:name w:val="Card Underline Char"/>
    <w:link w:val="CardUnderline"/>
    <w:rsid w:val="008C6DE9"/>
    <w:rPr>
      <w:u w:val="single"/>
    </w:rPr>
  </w:style>
  <w:style w:type="character" w:customStyle="1" w:styleId="tagciteChar">
    <w:name w:val="tag/cite Char"/>
    <w:basedOn w:val="DefaultParagraphFont"/>
    <w:rsid w:val="008C6DE9"/>
    <w:rPr>
      <w:b/>
      <w:bCs w:val="0"/>
      <w:sz w:val="24"/>
      <w:lang w:val="en-US" w:eastAsia="en-US" w:bidi="ar-SA"/>
    </w:rPr>
  </w:style>
  <w:style w:type="character" w:customStyle="1" w:styleId="8pointChar">
    <w:name w:val="8 point Char"/>
    <w:basedOn w:val="DefaultParagraphFont"/>
    <w:link w:val="8point"/>
    <w:rsid w:val="008C6DE9"/>
    <w:rPr>
      <w:sz w:val="16"/>
    </w:rPr>
  </w:style>
  <w:style w:type="character" w:customStyle="1" w:styleId="BoldText12pt">
    <w:name w:val="Bold Text 12 pt"/>
    <w:rsid w:val="008C6D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C6DE9"/>
  </w:style>
  <w:style w:type="character" w:customStyle="1" w:styleId="tagCharChar">
    <w:name w:val="tag Char Char"/>
    <w:rsid w:val="008C6DE9"/>
    <w:rPr>
      <w:b/>
      <w:bCs w:val="0"/>
      <w:sz w:val="24"/>
      <w:lang w:val="en-US" w:eastAsia="en-US" w:bidi="ar-SA"/>
    </w:rPr>
  </w:style>
  <w:style w:type="character" w:customStyle="1" w:styleId="legacybig">
    <w:name w:val="legacybig"/>
    <w:basedOn w:val="DefaultParagraphFont"/>
    <w:rsid w:val="008C6DE9"/>
  </w:style>
  <w:style w:type="character" w:customStyle="1" w:styleId="art-author">
    <w:name w:val="art-author"/>
    <w:basedOn w:val="DefaultParagraphFont"/>
    <w:rsid w:val="008C6DE9"/>
  </w:style>
  <w:style w:type="character" w:customStyle="1" w:styleId="Header1">
    <w:name w:val="Header1"/>
    <w:basedOn w:val="DefaultParagraphFont"/>
    <w:rsid w:val="008C6DE9"/>
  </w:style>
  <w:style w:type="character" w:customStyle="1" w:styleId="A3">
    <w:name w:val="A3"/>
    <w:rsid w:val="008C6DE9"/>
    <w:rPr>
      <w:rFonts w:ascii="Perpetua" w:hAnsi="Perpetua" w:cs="Perpetua" w:hint="default"/>
      <w:color w:val="000000"/>
      <w:sz w:val="15"/>
      <w:szCs w:val="15"/>
    </w:rPr>
  </w:style>
  <w:style w:type="character" w:customStyle="1" w:styleId="underlinedCharChar">
    <w:name w:val="underlined Char Char"/>
    <w:rsid w:val="008C6DE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C6DE9"/>
  </w:style>
  <w:style w:type="character" w:customStyle="1" w:styleId="fpred">
    <w:name w:val="fp_red"/>
    <w:basedOn w:val="DefaultParagraphFont"/>
    <w:rsid w:val="008C6DE9"/>
  </w:style>
  <w:style w:type="character" w:customStyle="1" w:styleId="twoce">
    <w:name w:val="twoce"/>
    <w:basedOn w:val="DefaultParagraphFont"/>
    <w:rsid w:val="008C6DE9"/>
  </w:style>
  <w:style w:type="character" w:customStyle="1" w:styleId="snapnoshots">
    <w:name w:val="snap_noshots"/>
    <w:basedOn w:val="DefaultParagraphFont"/>
    <w:rsid w:val="008C6DE9"/>
  </w:style>
  <w:style w:type="character" w:customStyle="1" w:styleId="StyleUnderlineCharChar9pt">
    <w:name w:val="Style Underline Char Char + 9 pt"/>
    <w:rsid w:val="008C6DE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C6DE9"/>
  </w:style>
  <w:style w:type="character" w:customStyle="1" w:styleId="showipapr">
    <w:name w:val="show_ipapr"/>
    <w:basedOn w:val="DefaultParagraphFont"/>
    <w:rsid w:val="008C6DE9"/>
  </w:style>
  <w:style w:type="character" w:customStyle="1" w:styleId="prondelim">
    <w:name w:val="prondelim"/>
    <w:basedOn w:val="DefaultParagraphFont"/>
    <w:rsid w:val="008C6DE9"/>
  </w:style>
  <w:style w:type="character" w:customStyle="1" w:styleId="prontoggle">
    <w:name w:val="pron_toggle"/>
    <w:basedOn w:val="DefaultParagraphFont"/>
    <w:rsid w:val="008C6DE9"/>
  </w:style>
  <w:style w:type="character" w:customStyle="1" w:styleId="showspellpr">
    <w:name w:val="show_spellpr"/>
    <w:basedOn w:val="DefaultParagraphFont"/>
    <w:rsid w:val="008C6DE9"/>
  </w:style>
  <w:style w:type="character" w:customStyle="1" w:styleId="pg">
    <w:name w:val="pg"/>
    <w:basedOn w:val="DefaultParagraphFont"/>
    <w:rsid w:val="008C6DE9"/>
  </w:style>
  <w:style w:type="character" w:customStyle="1" w:styleId="secondary-bf">
    <w:name w:val="secondary-bf"/>
    <w:basedOn w:val="DefaultParagraphFont"/>
    <w:rsid w:val="008C6DE9"/>
  </w:style>
  <w:style w:type="character" w:customStyle="1" w:styleId="dnindex">
    <w:name w:val="dnindex"/>
    <w:basedOn w:val="DefaultParagraphFont"/>
    <w:rsid w:val="008C6DE9"/>
  </w:style>
  <w:style w:type="character" w:customStyle="1" w:styleId="A5">
    <w:name w:val="A5"/>
    <w:uiPriority w:val="99"/>
    <w:rsid w:val="008C6DE9"/>
    <w:rPr>
      <w:color w:val="000000"/>
      <w:sz w:val="14"/>
      <w:szCs w:val="14"/>
    </w:rPr>
  </w:style>
  <w:style w:type="character" w:customStyle="1" w:styleId="klink">
    <w:name w:val="klink"/>
    <w:basedOn w:val="DefaultParagraphFont"/>
    <w:uiPriority w:val="99"/>
    <w:rsid w:val="008C6DE9"/>
  </w:style>
  <w:style w:type="character" w:customStyle="1" w:styleId="preloadwrap">
    <w:name w:val="preloadwrap"/>
    <w:basedOn w:val="DefaultParagraphFont"/>
    <w:rsid w:val="008C6DE9"/>
  </w:style>
  <w:style w:type="character" w:customStyle="1" w:styleId="typarticle">
    <w:name w:val="typ_article"/>
    <w:basedOn w:val="DefaultParagraphFont"/>
    <w:rsid w:val="008C6DE9"/>
  </w:style>
  <w:style w:type="character" w:customStyle="1" w:styleId="author-date0">
    <w:name w:val="author-date"/>
    <w:basedOn w:val="DefaultParagraphFont"/>
    <w:rsid w:val="008C6DE9"/>
  </w:style>
  <w:style w:type="character" w:customStyle="1" w:styleId="desc">
    <w:name w:val="desc"/>
    <w:basedOn w:val="DefaultParagraphFont"/>
    <w:rsid w:val="008C6DE9"/>
  </w:style>
  <w:style w:type="character" w:customStyle="1" w:styleId="dispurl">
    <w:name w:val="dispurl"/>
    <w:basedOn w:val="DefaultParagraphFont"/>
    <w:rsid w:val="008C6DE9"/>
  </w:style>
  <w:style w:type="character" w:customStyle="1" w:styleId="resultbodyblack">
    <w:name w:val="resultbodyblack"/>
    <w:basedOn w:val="DefaultParagraphFont"/>
    <w:rsid w:val="008C6DE9"/>
  </w:style>
  <w:style w:type="character" w:customStyle="1" w:styleId="resultbodyitalic">
    <w:name w:val="resultbodyitalic"/>
    <w:basedOn w:val="DefaultParagraphFont"/>
    <w:rsid w:val="008C6DE9"/>
  </w:style>
  <w:style w:type="character" w:customStyle="1" w:styleId="resultbody">
    <w:name w:val="resultbody"/>
    <w:basedOn w:val="DefaultParagraphFont"/>
    <w:rsid w:val="008C6DE9"/>
  </w:style>
  <w:style w:type="character" w:customStyle="1" w:styleId="lightblue">
    <w:name w:val="lightblue"/>
    <w:basedOn w:val="DefaultParagraphFont"/>
    <w:rsid w:val="008C6DE9"/>
  </w:style>
  <w:style w:type="character" w:customStyle="1" w:styleId="Header2">
    <w:name w:val="Header2"/>
    <w:basedOn w:val="DefaultParagraphFont"/>
    <w:rsid w:val="008C6DE9"/>
  </w:style>
  <w:style w:type="character" w:customStyle="1" w:styleId="author-bio-box">
    <w:name w:val="author-bio-box"/>
    <w:basedOn w:val="DefaultParagraphFont"/>
    <w:rsid w:val="008C6DE9"/>
  </w:style>
  <w:style w:type="character" w:customStyle="1" w:styleId="UnderlineChar1Char">
    <w:name w:val="Underline Char1 Char"/>
    <w:basedOn w:val="DefaultParagraphFont"/>
    <w:rsid w:val="008C6DE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C6DE9"/>
    <w:rPr>
      <w:u w:val="single"/>
      <w:lang w:val="en-US" w:eastAsia="en-US" w:bidi="ar-SA"/>
    </w:rPr>
  </w:style>
  <w:style w:type="character" w:customStyle="1" w:styleId="BoldUnderliningChar">
    <w:name w:val="Bold Underlining Char"/>
    <w:basedOn w:val="DefaultParagraphFont"/>
    <w:rsid w:val="008C6DE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C6DE9"/>
  </w:style>
  <w:style w:type="character" w:customStyle="1" w:styleId="Heading1CharChar1">
    <w:name w:val="Heading 1 Char Char1"/>
    <w:basedOn w:val="DefaultParagraphFont"/>
    <w:rsid w:val="008C6DE9"/>
    <w:rPr>
      <w:rFonts w:ascii="Arial" w:hAnsi="Arial" w:cs="Arial" w:hint="default"/>
      <w:b/>
      <w:bCs/>
      <w:szCs w:val="32"/>
      <w:lang w:val="en-US" w:eastAsia="en-US" w:bidi="ar-SA"/>
    </w:rPr>
  </w:style>
  <w:style w:type="character" w:customStyle="1" w:styleId="A7">
    <w:name w:val="A7"/>
    <w:uiPriority w:val="99"/>
    <w:rsid w:val="008C6DE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C6DE9"/>
    <w:rPr>
      <w:szCs w:val="16"/>
      <w:u w:val="single"/>
      <w:lang w:val="en-US" w:eastAsia="en-US" w:bidi="ar-SA"/>
    </w:rPr>
  </w:style>
  <w:style w:type="character" w:customStyle="1" w:styleId="underlinecardChar">
    <w:name w:val="underline card Char"/>
    <w:basedOn w:val="DefaultParagraphFont"/>
    <w:rsid w:val="008C6DE9"/>
    <w:rPr>
      <w:rFonts w:ascii="Arial" w:hAnsi="Arial" w:cs="Arial" w:hint="default"/>
      <w:sz w:val="18"/>
      <w:szCs w:val="24"/>
      <w:u w:val="single"/>
      <w:lang w:val="en-US" w:eastAsia="en-US" w:bidi="ar-SA"/>
    </w:rPr>
  </w:style>
  <w:style w:type="character" w:customStyle="1" w:styleId="ft1">
    <w:name w:val="ft1"/>
    <w:basedOn w:val="DefaultParagraphFont"/>
    <w:rsid w:val="008C6DE9"/>
  </w:style>
  <w:style w:type="character" w:customStyle="1" w:styleId="CharChar32">
    <w:name w:val="Char Char32"/>
    <w:basedOn w:val="DefaultParagraphFont"/>
    <w:rsid w:val="008C6DE9"/>
    <w:rPr>
      <w:rFonts w:ascii="Arial" w:hAnsi="Arial" w:cs="Arial" w:hint="default"/>
      <w:b/>
      <w:bCs/>
      <w:iCs/>
      <w:lang w:val="en-US" w:eastAsia="en-US" w:bidi="ar-SA"/>
    </w:rPr>
  </w:style>
  <w:style w:type="character" w:customStyle="1" w:styleId="CharChar13">
    <w:name w:val="Char Char13"/>
    <w:rsid w:val="008C6DE9"/>
    <w:rPr>
      <w:rFonts w:ascii="Arial" w:hAnsi="Arial" w:cs="Arial" w:hint="default"/>
      <w:b/>
      <w:bCs/>
      <w:iCs/>
      <w:sz w:val="22"/>
      <w:szCs w:val="28"/>
      <w:lang w:val="en-US" w:eastAsia="en-US" w:bidi="ar-SA"/>
    </w:rPr>
  </w:style>
  <w:style w:type="character" w:customStyle="1" w:styleId="CharChar116">
    <w:name w:val="Char Char116"/>
    <w:rsid w:val="008C6DE9"/>
    <w:rPr>
      <w:rFonts w:ascii="Arial" w:hAnsi="Arial" w:cs="Arial" w:hint="default"/>
      <w:bCs/>
      <w:szCs w:val="26"/>
      <w:u w:val="single"/>
      <w:lang w:val="en-US" w:eastAsia="en-US" w:bidi="ar-SA"/>
    </w:rPr>
  </w:style>
  <w:style w:type="character" w:customStyle="1" w:styleId="CharChar31">
    <w:name w:val="Char Char31"/>
    <w:rsid w:val="008C6DE9"/>
    <w:rPr>
      <w:rFonts w:ascii="Arial" w:hAnsi="Arial" w:cs="Arial" w:hint="default"/>
      <w:b/>
      <w:bCs/>
      <w:szCs w:val="32"/>
      <w:lang w:val="en-US" w:eastAsia="en-US" w:bidi="ar-SA"/>
    </w:rPr>
  </w:style>
  <w:style w:type="character" w:customStyle="1" w:styleId="CharChar12">
    <w:name w:val="Char Char12"/>
    <w:rsid w:val="008C6DE9"/>
    <w:rPr>
      <w:rFonts w:ascii="Arial" w:hAnsi="Arial" w:cs="Arial" w:hint="default"/>
      <w:bCs/>
      <w:szCs w:val="26"/>
      <w:u w:val="single"/>
      <w:lang w:val="en-US" w:eastAsia="en-US" w:bidi="ar-SA"/>
    </w:rPr>
  </w:style>
  <w:style w:type="character" w:customStyle="1" w:styleId="CharChar115">
    <w:name w:val="Char Char115"/>
    <w:rsid w:val="008C6DE9"/>
    <w:rPr>
      <w:rFonts w:ascii="Arial" w:hAnsi="Arial" w:cs="Arial" w:hint="default"/>
      <w:bCs/>
      <w:szCs w:val="26"/>
      <w:u w:val="single"/>
      <w:lang w:val="en-US" w:eastAsia="en-US" w:bidi="ar-SA"/>
    </w:rPr>
  </w:style>
  <w:style w:type="character" w:customStyle="1" w:styleId="SmallerReal">
    <w:name w:val="SmallerReal"/>
    <w:uiPriority w:val="1"/>
    <w:qFormat/>
    <w:rsid w:val="008C6DE9"/>
    <w:rPr>
      <w:rFonts w:ascii="Garamond" w:hAnsi="Garamond" w:hint="default"/>
      <w:sz w:val="16"/>
    </w:rPr>
  </w:style>
  <w:style w:type="character" w:customStyle="1" w:styleId="StyleDebateUnderline10pt">
    <w:name w:val="Style Debate Underline + 10 pt"/>
    <w:basedOn w:val="DefaultParagraphFont"/>
    <w:rsid w:val="008C6DE9"/>
    <w:rPr>
      <w:rFonts w:ascii="Times New Roman" w:hAnsi="Times New Roman" w:cs="Times New Roman" w:hint="default"/>
      <w:sz w:val="20"/>
      <w:szCs w:val="20"/>
      <w:u w:val="single"/>
    </w:rPr>
  </w:style>
  <w:style w:type="character" w:customStyle="1" w:styleId="StylePalatinoLinotype6pt">
    <w:name w:val="Style Palatino Linotype 6 pt"/>
    <w:rsid w:val="008C6DE9"/>
    <w:rPr>
      <w:rFonts w:ascii="Times New Roman" w:hAnsi="Times New Roman" w:cs="Times New Roman" w:hint="default"/>
      <w:sz w:val="20"/>
    </w:rPr>
  </w:style>
  <w:style w:type="character" w:customStyle="1" w:styleId="UnderlineChar2">
    <w:name w:val="Underline Char2"/>
    <w:rsid w:val="008C6DE9"/>
    <w:rPr>
      <w:rFonts w:ascii="Arial Narrow" w:hAnsi="Arial Narrow" w:hint="default"/>
      <w:sz w:val="18"/>
      <w:szCs w:val="24"/>
      <w:u w:val="single"/>
    </w:rPr>
  </w:style>
  <w:style w:type="character" w:customStyle="1" w:styleId="Highighted-New">
    <w:name w:val="Highighted - New"/>
    <w:rsid w:val="008C6DE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C6DE9"/>
    <w:rPr>
      <w:b/>
      <w:bCs w:val="0"/>
      <w:sz w:val="24"/>
    </w:rPr>
  </w:style>
  <w:style w:type="character" w:customStyle="1" w:styleId="CiteCharCharCharChar">
    <w:name w:val="Cite Char Char Char Char"/>
    <w:aliases w:val="Cite Char Char Char Char Char Char Char,Cite Char Char Char Char Char Char Char Char"/>
    <w:rsid w:val="008C6DE9"/>
    <w:rPr>
      <w:rFonts w:ascii="Arial" w:hAnsi="Arial" w:cs="Arial" w:hint="default"/>
      <w:b/>
      <w:bCs/>
      <w:sz w:val="24"/>
      <w:szCs w:val="26"/>
      <w:lang w:val="en-US" w:eastAsia="en-US" w:bidi="ar-SA"/>
    </w:rPr>
  </w:style>
  <w:style w:type="character" w:customStyle="1" w:styleId="FontStyle12">
    <w:name w:val="Font Style12"/>
    <w:uiPriority w:val="99"/>
    <w:rsid w:val="008C6DE9"/>
    <w:rPr>
      <w:rFonts w:ascii="Times New Roman" w:hAnsi="Times New Roman" w:cs="Times New Roman" w:hint="default"/>
      <w:spacing w:val="10"/>
      <w:sz w:val="30"/>
      <w:szCs w:val="30"/>
    </w:rPr>
  </w:style>
  <w:style w:type="character" w:customStyle="1" w:styleId="cardCharChar10">
    <w:name w:val="card Char Char1"/>
    <w:rsid w:val="008C6DE9"/>
    <w:rPr>
      <w:lang w:val="en-US" w:eastAsia="en-US" w:bidi="ar-SA"/>
    </w:rPr>
  </w:style>
  <w:style w:type="character" w:customStyle="1" w:styleId="BlockTitleCharChar1Char">
    <w:name w:val="Block Title Char Char1 Char"/>
    <w:rsid w:val="008C6DE9"/>
    <w:rPr>
      <w:b/>
      <w:bCs w:val="0"/>
      <w:sz w:val="32"/>
      <w:u w:val="single"/>
    </w:rPr>
  </w:style>
  <w:style w:type="character" w:customStyle="1" w:styleId="Header1Char">
    <w:name w:val="Header1 Char"/>
    <w:rsid w:val="008C6DE9"/>
    <w:rPr>
      <w:rFonts w:ascii="Arial" w:hAnsi="Arial" w:cs="Arial" w:hint="default"/>
      <w:b/>
      <w:bCs/>
      <w:caps/>
      <w:kern w:val="32"/>
      <w:sz w:val="28"/>
      <w:szCs w:val="28"/>
    </w:rPr>
  </w:style>
  <w:style w:type="character" w:customStyle="1" w:styleId="StyleArial12ptBoldItalic">
    <w:name w:val="Style Arial 12 pt Bold Italic"/>
    <w:rsid w:val="008C6DE9"/>
    <w:rPr>
      <w:rFonts w:ascii="Times New Roman" w:hAnsi="Times New Roman" w:cs="Times New Roman" w:hint="default"/>
      <w:b/>
      <w:bCs/>
      <w:iCs/>
      <w:sz w:val="24"/>
    </w:rPr>
  </w:style>
  <w:style w:type="character" w:customStyle="1" w:styleId="Styleunderline12pt">
    <w:name w:val="Style underline + 12 pt"/>
    <w:rsid w:val="008C6DE9"/>
    <w:rPr>
      <w:rFonts w:ascii="Times New Roman" w:hAnsi="Times New Roman" w:cs="Times New Roman" w:hint="default"/>
      <w:bCs/>
      <w:sz w:val="20"/>
      <w:u w:val="single"/>
    </w:rPr>
  </w:style>
  <w:style w:type="character" w:customStyle="1" w:styleId="StyleUnderlineChar19pt">
    <w:name w:val="Style Underline Char1 + 9 pt"/>
    <w:basedOn w:val="UnderlineChar1"/>
    <w:rsid w:val="008C6DE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C6DE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C6DE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6DE9"/>
    <w:rPr>
      <w:rFonts w:ascii="Times New Roman" w:hAnsi="Times New Roman" w:cs="Times New Roman" w:hint="default"/>
      <w:sz w:val="20"/>
      <w:u w:val="single"/>
      <w:lang w:val="en-US" w:eastAsia="en-US" w:bidi="ar-SA"/>
    </w:rPr>
  </w:style>
  <w:style w:type="character" w:customStyle="1" w:styleId="Style9ptUnderline1">
    <w:name w:val="Style 9 pt Underline1"/>
    <w:rsid w:val="008C6DE9"/>
    <w:rPr>
      <w:sz w:val="20"/>
      <w:u w:val="single"/>
    </w:rPr>
  </w:style>
  <w:style w:type="character" w:customStyle="1" w:styleId="StyleUnderlineChar19pt2">
    <w:name w:val="Style Underline Char1 + 9 pt2"/>
    <w:basedOn w:val="UnderlineChar1"/>
    <w:rsid w:val="008C6DE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6DE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6DE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6DE9"/>
    <w:rPr>
      <w:rFonts w:ascii="Times New Roman" w:hAnsi="Times New Roman" w:cs="Times New Roman" w:hint="default"/>
      <w:b/>
      <w:bCs/>
      <w:sz w:val="20"/>
      <w:szCs w:val="24"/>
      <w:u w:val="single"/>
      <w:lang w:val="en-US" w:eastAsia="en-US" w:bidi="ar-SA"/>
    </w:rPr>
  </w:style>
  <w:style w:type="character" w:customStyle="1" w:styleId="10">
    <w:name w:val="1"/>
    <w:rsid w:val="008C6DE9"/>
    <w:rPr>
      <w:rFonts w:ascii="Arial" w:hAnsi="Arial" w:cs="Arial" w:hint="default"/>
      <w:bCs/>
      <w:sz w:val="20"/>
      <w:u w:val="single"/>
      <w:lang w:val="en-US" w:eastAsia="en-US" w:bidi="ar-SA"/>
    </w:rPr>
  </w:style>
  <w:style w:type="character" w:customStyle="1" w:styleId="articlecontent">
    <w:name w:val="articlecontent"/>
    <w:basedOn w:val="DefaultParagraphFont"/>
    <w:rsid w:val="008C6DE9"/>
  </w:style>
  <w:style w:type="character" w:customStyle="1" w:styleId="content">
    <w:name w:val="content"/>
    <w:basedOn w:val="DefaultParagraphFont"/>
    <w:rsid w:val="008C6DE9"/>
  </w:style>
  <w:style w:type="character" w:customStyle="1" w:styleId="3">
    <w:name w:val="3"/>
    <w:rsid w:val="008C6DE9"/>
    <w:rPr>
      <w:rFonts w:ascii="Arial" w:hAnsi="Arial" w:cs="Arial" w:hint="default"/>
      <w:bCs/>
      <w:sz w:val="20"/>
      <w:u w:val="single"/>
      <w:lang w:val="en-US" w:eastAsia="en-US" w:bidi="ar-SA"/>
    </w:rPr>
  </w:style>
  <w:style w:type="character" w:customStyle="1" w:styleId="4">
    <w:name w:val="4"/>
    <w:rsid w:val="008C6DE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C6DE9"/>
    <w:rPr>
      <w:rFonts w:ascii="Arial" w:hAnsi="Arial" w:cs="Arial" w:hint="default"/>
      <w:b/>
      <w:bCs/>
      <w:iCs/>
      <w:szCs w:val="28"/>
      <w:lang w:val="en-US" w:eastAsia="en-US" w:bidi="ar-SA"/>
    </w:rPr>
  </w:style>
  <w:style w:type="character" w:customStyle="1" w:styleId="featuretitle">
    <w:name w:val="feature_title"/>
    <w:basedOn w:val="DefaultParagraphFont"/>
    <w:rsid w:val="008C6DE9"/>
  </w:style>
  <w:style w:type="character" w:customStyle="1" w:styleId="6">
    <w:name w:val="6"/>
    <w:rsid w:val="008C6DE9"/>
    <w:rPr>
      <w:rFonts w:ascii="Arial" w:hAnsi="Arial" w:cs="Arial" w:hint="default"/>
      <w:bCs/>
      <w:sz w:val="20"/>
      <w:u w:val="single"/>
      <w:lang w:val="en-US" w:eastAsia="en-US" w:bidi="ar-SA"/>
    </w:rPr>
  </w:style>
  <w:style w:type="character" w:customStyle="1" w:styleId="7">
    <w:name w:val="7"/>
    <w:rsid w:val="008C6DE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C6DE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C6DE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6DE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6DE9"/>
    <w:rPr>
      <w:sz w:val="20"/>
      <w:u w:val="single"/>
    </w:rPr>
  </w:style>
  <w:style w:type="character" w:customStyle="1" w:styleId="StyleUnderlineChar9ptBold1">
    <w:name w:val="Style Underline Char + 9 pt Bold1"/>
    <w:rsid w:val="008C6DE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C6DE9"/>
    <w:rPr>
      <w:sz w:val="20"/>
      <w:u w:val="single"/>
    </w:rPr>
  </w:style>
  <w:style w:type="character" w:customStyle="1" w:styleId="55">
    <w:name w:val="55"/>
    <w:rsid w:val="008C6DE9"/>
    <w:rPr>
      <w:rFonts w:ascii="Arial" w:hAnsi="Arial" w:cs="Arial" w:hint="default"/>
      <w:bCs/>
      <w:sz w:val="20"/>
      <w:u w:val="single"/>
      <w:lang w:val="en-US" w:eastAsia="en-US" w:bidi="ar-SA"/>
    </w:rPr>
  </w:style>
  <w:style w:type="character" w:customStyle="1" w:styleId="Styleunderline9ptBold">
    <w:name w:val="Style underline + 9 pt Bold"/>
    <w:rsid w:val="008C6DE9"/>
    <w:rPr>
      <w:b/>
      <w:bCs/>
      <w:sz w:val="20"/>
      <w:u w:val="single"/>
    </w:rPr>
  </w:style>
  <w:style w:type="character" w:customStyle="1" w:styleId="newsstorytitle">
    <w:name w:val="news_story_title"/>
    <w:basedOn w:val="DefaultParagraphFont"/>
    <w:rsid w:val="008C6DE9"/>
  </w:style>
  <w:style w:type="character" w:customStyle="1" w:styleId="StyleUnderliningChar9ptBold">
    <w:name w:val="Style Underlining Char + 9 pt Bold"/>
    <w:rsid w:val="008C6DE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6DE9"/>
    <w:rPr>
      <w:rFonts w:ascii="Times New Roman" w:hAnsi="Times New Roman" w:cs="Times New Roman" w:hint="default"/>
      <w:sz w:val="20"/>
      <w:szCs w:val="24"/>
      <w:u w:val="single"/>
      <w:lang w:val="en-US" w:eastAsia="en-US" w:bidi="ar-SA"/>
    </w:rPr>
  </w:style>
  <w:style w:type="character" w:customStyle="1" w:styleId="34">
    <w:name w:val="34"/>
    <w:rsid w:val="008C6DE9"/>
    <w:rPr>
      <w:rFonts w:ascii="Times New Roman" w:hAnsi="Times New Roman" w:cs="Arial" w:hint="default"/>
      <w:bCs/>
      <w:sz w:val="20"/>
      <w:u w:val="single"/>
      <w:lang w:val="en-US" w:eastAsia="en-US" w:bidi="ar-SA"/>
    </w:rPr>
  </w:style>
  <w:style w:type="character" w:customStyle="1" w:styleId="45">
    <w:name w:val="45"/>
    <w:rsid w:val="008C6DE9"/>
    <w:rPr>
      <w:rFonts w:ascii="Times New Roman" w:hAnsi="Times New Roman" w:cs="Arial" w:hint="default"/>
      <w:b/>
      <w:bCs/>
      <w:sz w:val="20"/>
      <w:u w:val="single"/>
      <w:lang w:val="en-US" w:eastAsia="en-US" w:bidi="ar-SA"/>
    </w:rPr>
  </w:style>
  <w:style w:type="character" w:customStyle="1" w:styleId="Style9ptUnderline5">
    <w:name w:val="Style 9 pt Underline5"/>
    <w:rsid w:val="008C6DE9"/>
    <w:rPr>
      <w:rFonts w:ascii="Times New Roman" w:hAnsi="Times New Roman" w:cs="Times New Roman" w:hint="default"/>
      <w:sz w:val="20"/>
      <w:u w:val="single"/>
    </w:rPr>
  </w:style>
  <w:style w:type="character" w:customStyle="1" w:styleId="Style9ptBoldUnderline2">
    <w:name w:val="Style 9 pt Bold Underline2"/>
    <w:rsid w:val="008C6DE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6DE9"/>
    <w:rPr>
      <w:rFonts w:ascii="Times New Roman" w:hAnsi="Times New Roman" w:cs="Times New Roman" w:hint="default"/>
      <w:b/>
      <w:bCs/>
      <w:i/>
      <w:iCs/>
      <w:sz w:val="20"/>
      <w:u w:val="single"/>
      <w:bdr w:val="single" w:sz="4" w:space="0" w:color="auto" w:frame="1"/>
    </w:rPr>
  </w:style>
  <w:style w:type="character" w:customStyle="1" w:styleId="23">
    <w:name w:val="23"/>
    <w:rsid w:val="008C6DE9"/>
    <w:rPr>
      <w:rFonts w:ascii="Times New Roman" w:hAnsi="Times New Roman" w:cs="Arial" w:hint="default"/>
      <w:bCs/>
      <w:sz w:val="20"/>
      <w:u w:val="single"/>
      <w:lang w:val="en-US" w:eastAsia="en-US" w:bidi="ar-SA"/>
    </w:rPr>
  </w:style>
  <w:style w:type="character" w:customStyle="1" w:styleId="33">
    <w:name w:val="33"/>
    <w:rsid w:val="008C6DE9"/>
    <w:rPr>
      <w:rFonts w:ascii="Times New Roman" w:hAnsi="Times New Roman" w:cs="Arial" w:hint="default"/>
      <w:b/>
      <w:bCs/>
      <w:sz w:val="20"/>
      <w:u w:val="single"/>
      <w:lang w:val="en-US" w:eastAsia="en-US" w:bidi="ar-SA"/>
    </w:rPr>
  </w:style>
  <w:style w:type="character" w:customStyle="1" w:styleId="StyleArialNarrow9pt">
    <w:name w:val="Style Arial Narrow 9 pt"/>
    <w:rsid w:val="008C6DE9"/>
    <w:rPr>
      <w:rFonts w:ascii="Times New Roman" w:hAnsi="Times New Roman" w:cs="Times New Roman" w:hint="default"/>
      <w:sz w:val="20"/>
    </w:rPr>
  </w:style>
  <w:style w:type="character" w:customStyle="1" w:styleId="StyleUnderlineCharChar9pt2">
    <w:name w:val="Style Underline Char Char + 9 pt2"/>
    <w:basedOn w:val="UnderlineCharChar"/>
    <w:rsid w:val="008C6DE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C6DE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6DE9"/>
    <w:rPr>
      <w:b/>
      <w:bCs/>
      <w:sz w:val="20"/>
      <w:u w:val="single"/>
      <w:bdr w:val="single" w:sz="4" w:space="0" w:color="auto" w:frame="1"/>
    </w:rPr>
  </w:style>
  <w:style w:type="character" w:customStyle="1" w:styleId="Style9ptUnderline7">
    <w:name w:val="Style 9 pt Underline7"/>
    <w:rsid w:val="008C6DE9"/>
    <w:rPr>
      <w:sz w:val="20"/>
      <w:u w:val="single"/>
    </w:rPr>
  </w:style>
  <w:style w:type="character" w:customStyle="1" w:styleId="Style9ptBoldUnderline3">
    <w:name w:val="Style 9 pt Bold Underline3"/>
    <w:rsid w:val="008C6DE9"/>
    <w:rPr>
      <w:b/>
      <w:bCs/>
      <w:sz w:val="20"/>
      <w:u w:val="single"/>
    </w:rPr>
  </w:style>
  <w:style w:type="character" w:customStyle="1" w:styleId="Style9ptUnderline8">
    <w:name w:val="Style 9 pt Underline8"/>
    <w:rsid w:val="008C6DE9"/>
    <w:rPr>
      <w:sz w:val="20"/>
      <w:u w:val="single"/>
    </w:rPr>
  </w:style>
  <w:style w:type="character" w:customStyle="1" w:styleId="66">
    <w:name w:val="66"/>
    <w:rsid w:val="008C6DE9"/>
    <w:rPr>
      <w:rFonts w:ascii="Arial" w:hAnsi="Arial" w:cs="Arial" w:hint="default"/>
      <w:bCs/>
      <w:sz w:val="20"/>
      <w:u w:val="single"/>
      <w:lang w:val="en-US" w:eastAsia="en-US" w:bidi="ar-SA"/>
    </w:rPr>
  </w:style>
  <w:style w:type="character" w:customStyle="1" w:styleId="Style9ptUnderline9">
    <w:name w:val="Style 9 pt Underline9"/>
    <w:rsid w:val="008C6DE9"/>
    <w:rPr>
      <w:sz w:val="20"/>
      <w:u w:val="single"/>
    </w:rPr>
  </w:style>
  <w:style w:type="character" w:customStyle="1" w:styleId="Style9ptBoldUnderline4">
    <w:name w:val="Style 9 pt Bold Underline4"/>
    <w:rsid w:val="008C6DE9"/>
    <w:rPr>
      <w:b/>
      <w:bCs/>
      <w:sz w:val="20"/>
      <w:u w:val="single"/>
    </w:rPr>
  </w:style>
  <w:style w:type="character" w:customStyle="1" w:styleId="titleblue14">
    <w:name w:val="titleblue14"/>
    <w:basedOn w:val="DefaultParagraphFont"/>
    <w:rsid w:val="008C6DE9"/>
  </w:style>
  <w:style w:type="character" w:customStyle="1" w:styleId="Style11ptBoldUnderline1">
    <w:name w:val="Style 11 pt Bold Underline1"/>
    <w:rsid w:val="008C6DE9"/>
    <w:rPr>
      <w:b/>
      <w:bCs/>
      <w:sz w:val="20"/>
      <w:u w:val="single"/>
    </w:rPr>
  </w:style>
  <w:style w:type="character" w:customStyle="1" w:styleId="b">
    <w:name w:val="b"/>
    <w:basedOn w:val="DefaultParagraphFont"/>
    <w:rsid w:val="008C6DE9"/>
  </w:style>
  <w:style w:type="character" w:customStyle="1" w:styleId="medium-normal">
    <w:name w:val="medium-normal"/>
    <w:basedOn w:val="DefaultParagraphFont"/>
    <w:rsid w:val="008C6DE9"/>
  </w:style>
  <w:style w:type="character" w:customStyle="1" w:styleId="Style11ptUnderline2">
    <w:name w:val="Style 11 pt Underline2"/>
    <w:rsid w:val="008C6DE9"/>
    <w:rPr>
      <w:sz w:val="20"/>
      <w:u w:val="single"/>
    </w:rPr>
  </w:style>
  <w:style w:type="character" w:customStyle="1" w:styleId="Style11ptBoldUnderline2">
    <w:name w:val="Style 11 pt Bold Underline2"/>
    <w:rsid w:val="008C6DE9"/>
    <w:rPr>
      <w:b/>
      <w:bCs/>
      <w:sz w:val="20"/>
      <w:u w:val="single"/>
    </w:rPr>
  </w:style>
  <w:style w:type="character" w:customStyle="1" w:styleId="StyleUnderlineCharChar9pt3">
    <w:name w:val="Style Underline Char Char + 9 pt3"/>
    <w:basedOn w:val="UnderlineCharChar"/>
    <w:rsid w:val="008C6DE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C6DE9"/>
    <w:rPr>
      <w:sz w:val="20"/>
      <w:u w:val="single"/>
    </w:rPr>
  </w:style>
  <w:style w:type="character" w:customStyle="1" w:styleId="medium-normal1">
    <w:name w:val="medium-normal1"/>
    <w:rsid w:val="008C6DE9"/>
    <w:rPr>
      <w:rFonts w:ascii="Arial" w:hAnsi="Arial" w:cs="Arial" w:hint="default"/>
      <w:b w:val="0"/>
      <w:bCs w:val="0"/>
      <w:i w:val="0"/>
      <w:iCs w:val="0"/>
      <w:sz w:val="20"/>
      <w:szCs w:val="20"/>
    </w:rPr>
  </w:style>
  <w:style w:type="character" w:customStyle="1" w:styleId="manchettebig2">
    <w:name w:val="manchettebig2"/>
    <w:basedOn w:val="DefaultParagraphFont"/>
    <w:rsid w:val="008C6DE9"/>
  </w:style>
  <w:style w:type="paragraph" w:styleId="EndnoteText">
    <w:name w:val="endnote text"/>
    <w:basedOn w:val="Normal"/>
    <w:link w:val="EndnoteTextChar"/>
    <w:uiPriority w:val="99"/>
    <w:unhideWhenUsed/>
    <w:rsid w:val="008C6DE9"/>
    <w:rPr>
      <w:rFonts w:ascii="Cambria" w:hAnsi="Cambria" w:cs="Times New Roman"/>
      <w:sz w:val="20"/>
      <w:szCs w:val="20"/>
    </w:rPr>
  </w:style>
  <w:style w:type="character" w:customStyle="1" w:styleId="EndnoteTextChar1">
    <w:name w:val="Endnote Text Char1"/>
    <w:basedOn w:val="DefaultParagraphFont"/>
    <w:uiPriority w:val="99"/>
    <w:rsid w:val="008C6DE9"/>
    <w:rPr>
      <w:rFonts w:ascii="Calibri" w:hAnsi="Calibri"/>
      <w:sz w:val="20"/>
      <w:szCs w:val="20"/>
    </w:rPr>
  </w:style>
  <w:style w:type="table" w:styleId="ColorfulGrid-Accent1">
    <w:name w:val="Colorful Grid Accent 1"/>
    <w:basedOn w:val="TableNormal"/>
    <w:link w:val="ColorfulGrid-Accent1Char"/>
    <w:uiPriority w:val="29"/>
    <w:unhideWhenUsed/>
    <w:rsid w:val="008C6D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C6DE9"/>
    <w:rPr>
      <w:iCs/>
      <w:sz w:val="16"/>
      <w:szCs w:val="22"/>
    </w:rPr>
  </w:style>
  <w:style w:type="character" w:customStyle="1" w:styleId="Style9ptItalicUnderline">
    <w:name w:val="Style 9 pt Italic Underline"/>
    <w:rsid w:val="008C6DE9"/>
    <w:rPr>
      <w:i/>
      <w:iCs/>
      <w:sz w:val="20"/>
      <w:u w:val="single"/>
    </w:rPr>
  </w:style>
  <w:style w:type="character" w:customStyle="1" w:styleId="ln2">
    <w:name w:val="ln2"/>
    <w:basedOn w:val="DefaultParagraphFont"/>
    <w:rsid w:val="008C6DE9"/>
  </w:style>
  <w:style w:type="character" w:customStyle="1" w:styleId="Aunderline0">
    <w:name w:val="Aunderline"/>
    <w:basedOn w:val="DefaultParagraphFont"/>
    <w:uiPriority w:val="1"/>
    <w:qFormat/>
    <w:rsid w:val="008C6DE9"/>
    <w:rPr>
      <w:rFonts w:ascii="Times New Roman" w:hAnsi="Times New Roman" w:cs="Times New Roman" w:hint="default"/>
      <w:w w:val="106"/>
      <w:sz w:val="20"/>
      <w:szCs w:val="20"/>
      <w:u w:val="single"/>
    </w:rPr>
  </w:style>
  <w:style w:type="character" w:customStyle="1" w:styleId="StyleStyle1Char">
    <w:name w:val="Style Style1 + Char"/>
    <w:basedOn w:val="Style1Char"/>
    <w:rsid w:val="008C6DE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C6DE9"/>
  </w:style>
  <w:style w:type="character" w:customStyle="1" w:styleId="Card10f2Char">
    <w:name w:val="Card.10.f2 Char"/>
    <w:basedOn w:val="DefaultParagraphFont"/>
    <w:rsid w:val="008C6DE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C6DE9"/>
    <w:rPr>
      <w:rFonts w:ascii="Cambria" w:hAnsi="Cambria" w:cs="Times New Roman" w:hint="default"/>
      <w:sz w:val="20"/>
      <w:szCs w:val="20"/>
    </w:rPr>
  </w:style>
  <w:style w:type="character" w:customStyle="1" w:styleId="NormalspacingChar">
    <w:name w:val="Normal + spacing Char"/>
    <w:basedOn w:val="StyleLinespacingDoubleChar"/>
    <w:rsid w:val="008C6DE9"/>
    <w:rPr>
      <w:rFonts w:ascii="Cambria" w:hAnsi="Cambria" w:cs="Times New Roman" w:hint="default"/>
      <w:sz w:val="20"/>
      <w:szCs w:val="20"/>
    </w:rPr>
  </w:style>
  <w:style w:type="character" w:customStyle="1" w:styleId="textbold0">
    <w:name w:val="textbold"/>
    <w:basedOn w:val="DefaultParagraphFont"/>
    <w:rsid w:val="008C6DE9"/>
  </w:style>
  <w:style w:type="character" w:customStyle="1" w:styleId="textitalics">
    <w:name w:val="textitalics"/>
    <w:basedOn w:val="DefaultParagraphFont"/>
    <w:rsid w:val="008C6DE9"/>
  </w:style>
  <w:style w:type="character" w:customStyle="1" w:styleId="MicroChar">
    <w:name w:val="Micro Char"/>
    <w:basedOn w:val="DefaultParagraphFont"/>
    <w:rsid w:val="008C6DE9"/>
    <w:rPr>
      <w:rFonts w:ascii="Arial" w:hAnsi="Arial" w:cs="Times New Roman" w:hint="default"/>
      <w:sz w:val="12"/>
    </w:rPr>
  </w:style>
  <w:style w:type="character" w:customStyle="1" w:styleId="CardTagChar">
    <w:name w:val="Card Tag Char"/>
    <w:basedOn w:val="DefaultParagraphFont"/>
    <w:rsid w:val="008C6DE9"/>
    <w:rPr>
      <w:rFonts w:ascii="Times New Roman" w:hAnsi="Times New Roman" w:cs="Times New Roman" w:hint="default"/>
      <w:b/>
      <w:bCs w:val="0"/>
      <w:sz w:val="20"/>
    </w:rPr>
  </w:style>
  <w:style w:type="character" w:customStyle="1" w:styleId="cardtextsmallCharChar">
    <w:name w:val="card text small Char Char"/>
    <w:basedOn w:val="DefaultParagraphFont"/>
    <w:rsid w:val="008C6DE9"/>
    <w:rPr>
      <w:rFonts w:ascii="Arial Narrow" w:hAnsi="Arial Narrow" w:cs="Times New Roman" w:hint="default"/>
      <w:sz w:val="16"/>
    </w:rPr>
  </w:style>
  <w:style w:type="character" w:customStyle="1" w:styleId="reportbody1">
    <w:name w:val="reportbody1"/>
    <w:basedOn w:val="DefaultParagraphFont"/>
    <w:rsid w:val="008C6DE9"/>
    <w:rPr>
      <w:rFonts w:ascii="Tahoma" w:hAnsi="Tahoma" w:cs="Tahoma" w:hint="default"/>
      <w:color w:val="000000"/>
      <w:sz w:val="14"/>
      <w:szCs w:val="14"/>
    </w:rPr>
  </w:style>
  <w:style w:type="character" w:customStyle="1" w:styleId="articleheadline">
    <w:name w:val="articleheadline"/>
    <w:basedOn w:val="DefaultParagraphFont"/>
    <w:rsid w:val="008C6DE9"/>
  </w:style>
  <w:style w:type="character" w:customStyle="1" w:styleId="CardsFont12ptCharCharCharChar">
    <w:name w:val="Cards + Font: 12 pt Char Char Char Char"/>
    <w:basedOn w:val="DefaultParagraphFont"/>
    <w:rsid w:val="008C6DE9"/>
    <w:rPr>
      <w:sz w:val="24"/>
      <w:szCs w:val="24"/>
      <w:u w:val="thick"/>
      <w:lang w:val="en-US" w:eastAsia="en-US" w:bidi="ar-SA"/>
    </w:rPr>
  </w:style>
  <w:style w:type="character" w:customStyle="1" w:styleId="dd">
    <w:name w:val="dd"/>
    <w:rsid w:val="008C6DE9"/>
  </w:style>
  <w:style w:type="character" w:customStyle="1" w:styleId="F7-SmallFont">
    <w:name w:val="F7 - Small Font"/>
    <w:rsid w:val="008C6DE9"/>
    <w:rPr>
      <w:rFonts w:ascii="Times New Roman" w:hAnsi="Times New Roman" w:cs="Times New Roman" w:hint="default"/>
      <w:sz w:val="14"/>
    </w:rPr>
  </w:style>
  <w:style w:type="character" w:customStyle="1" w:styleId="UNDERLINECharChar0">
    <w:name w:val="UNDERLINE Char Char"/>
    <w:rsid w:val="008C6DE9"/>
    <w:rPr>
      <w:bCs/>
      <w:kern w:val="28"/>
      <w:szCs w:val="32"/>
      <w:u w:val="single"/>
    </w:rPr>
  </w:style>
  <w:style w:type="character" w:customStyle="1" w:styleId="Bold12">
    <w:name w:val="Bold12"/>
    <w:aliases w:val="Body text + 10.5 pt16"/>
    <w:uiPriority w:val="1"/>
    <w:qFormat/>
    <w:rsid w:val="008C6DE9"/>
    <w:rPr>
      <w:rFonts w:ascii="Times New Roman" w:hAnsi="Times New Roman" w:cs="Times New Roman" w:hint="default"/>
      <w:b/>
      <w:bCs w:val="0"/>
      <w:sz w:val="24"/>
    </w:rPr>
  </w:style>
  <w:style w:type="character" w:customStyle="1" w:styleId="NotBold10Final">
    <w:name w:val="NotBold10Final"/>
    <w:uiPriority w:val="1"/>
    <w:qFormat/>
    <w:rsid w:val="008C6DE9"/>
    <w:rPr>
      <w:rFonts w:ascii="Times New Roman" w:hAnsi="Times New Roman" w:cs="Times New Roman" w:hint="default"/>
      <w:b w:val="0"/>
      <w:bCs w:val="0"/>
      <w:i w:val="0"/>
      <w:iCs w:val="0"/>
      <w:sz w:val="20"/>
    </w:rPr>
  </w:style>
  <w:style w:type="character" w:customStyle="1" w:styleId="HIGHLIGHT">
    <w:name w:val="HIGHLIGHT"/>
    <w:uiPriority w:val="1"/>
    <w:qFormat/>
    <w:rsid w:val="008C6DE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C6DE9"/>
    <w:rPr>
      <w:rFonts w:ascii="Garamond" w:eastAsia="Calibri" w:hAnsi="Garamond" w:cs="Times New Roman"/>
      <w:u w:val="single"/>
    </w:rPr>
  </w:style>
  <w:style w:type="character" w:customStyle="1" w:styleId="gsstx">
    <w:name w:val="gsstx"/>
    <w:rsid w:val="008C6DE9"/>
  </w:style>
  <w:style w:type="character" w:customStyle="1" w:styleId="StyleBox12ptBold">
    <w:name w:val="Style Box + 12 pt Bold"/>
    <w:basedOn w:val="DefaultParagraphFont"/>
    <w:rsid w:val="008C6DE9"/>
    <w:rPr>
      <w:rFonts w:ascii="Georgia" w:hAnsi="Georgia" w:hint="default"/>
      <w:b/>
      <w:bCs/>
      <w:sz w:val="22"/>
      <w:u w:val="single"/>
      <w:bdr w:val="none" w:sz="0" w:space="0" w:color="auto" w:frame="1"/>
    </w:rPr>
  </w:style>
  <w:style w:type="character" w:customStyle="1" w:styleId="StyleBox12pt">
    <w:name w:val="Style Box + 12 pt"/>
    <w:basedOn w:val="DefaultParagraphFont"/>
    <w:rsid w:val="008C6DE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C6DE9"/>
    <w:rPr>
      <w:rFonts w:ascii="Georgia" w:hAnsi="Georgia" w:cs="Calibri"/>
      <w:b w:val="0"/>
      <w:bCs/>
      <w:i w:val="0"/>
      <w:iCs/>
      <w:sz w:val="22"/>
      <w:u w:val="single"/>
      <w:bdr w:val="none" w:sz="0" w:space="0" w:color="auto" w:frame="1"/>
    </w:rPr>
  </w:style>
  <w:style w:type="character" w:customStyle="1" w:styleId="bcktital">
    <w:name w:val="bckt_ital"/>
    <w:rsid w:val="008C6DE9"/>
  </w:style>
  <w:style w:type="character" w:customStyle="1" w:styleId="Style8pt1">
    <w:name w:val="Style 8 pt1"/>
    <w:basedOn w:val="DefaultParagraphFont"/>
    <w:rsid w:val="008C6DE9"/>
    <w:rPr>
      <w:rFonts w:ascii="Georgia" w:hAnsi="Georgia" w:hint="default"/>
      <w:sz w:val="16"/>
    </w:rPr>
  </w:style>
  <w:style w:type="character" w:customStyle="1" w:styleId="StyleGaramondText1">
    <w:name w:val="Style Garamond Text 1"/>
    <w:basedOn w:val="DefaultParagraphFont"/>
    <w:rsid w:val="008C6DE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C6DE9"/>
    <w:rPr>
      <w:rFonts w:ascii="Georgia" w:hAnsi="Georgia" w:hint="default"/>
      <w:color w:val="0D0D0D" w:themeColor="text1" w:themeTint="F2"/>
      <w:sz w:val="22"/>
      <w:u w:val="single"/>
    </w:rPr>
  </w:style>
  <w:style w:type="character" w:customStyle="1" w:styleId="CardChar2">
    <w:name w:val="Card Char2"/>
    <w:basedOn w:val="DefaultParagraphFont"/>
    <w:rsid w:val="008C6DE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C6DE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C6DE9"/>
    <w:rPr>
      <w:b/>
      <w:bCs/>
      <w:sz w:val="20"/>
      <w:u w:val="single"/>
    </w:rPr>
  </w:style>
  <w:style w:type="character" w:customStyle="1" w:styleId="postbody">
    <w:name w:val="postbody"/>
    <w:basedOn w:val="DefaultParagraphFont"/>
    <w:rsid w:val="008C6DE9"/>
  </w:style>
  <w:style w:type="character" w:customStyle="1" w:styleId="A13">
    <w:name w:val="A13"/>
    <w:uiPriority w:val="99"/>
    <w:rsid w:val="008C6DE9"/>
    <w:rPr>
      <w:rFonts w:ascii="Baskerville" w:hAnsi="Baskerville" w:cs="Baskerville" w:hint="default"/>
      <w:color w:val="000000"/>
      <w:sz w:val="106"/>
      <w:szCs w:val="106"/>
    </w:rPr>
  </w:style>
  <w:style w:type="character" w:customStyle="1" w:styleId="A17">
    <w:name w:val="A17"/>
    <w:rsid w:val="008C6DE9"/>
    <w:rPr>
      <w:rFonts w:ascii="Baskerville" w:hAnsi="Baskerville" w:cs="Baskerville" w:hint="default"/>
      <w:color w:val="000000"/>
      <w:sz w:val="12"/>
      <w:szCs w:val="12"/>
    </w:rPr>
  </w:style>
  <w:style w:type="character" w:customStyle="1" w:styleId="A14">
    <w:name w:val="A14"/>
    <w:uiPriority w:val="99"/>
    <w:rsid w:val="008C6DE9"/>
    <w:rPr>
      <w:rFonts w:ascii="Frutiger 45 Light" w:hAnsi="Frutiger 45 Light" w:cs="Frutiger 45 Light" w:hint="default"/>
      <w:b/>
      <w:bCs/>
      <w:i/>
      <w:iCs/>
      <w:color w:val="000000"/>
      <w:sz w:val="36"/>
      <w:szCs w:val="36"/>
    </w:rPr>
  </w:style>
  <w:style w:type="character" w:customStyle="1" w:styleId="A10">
    <w:name w:val="A10"/>
    <w:rsid w:val="008C6DE9"/>
    <w:rPr>
      <w:rFonts w:ascii="Wingdings" w:hAnsi="Wingdings" w:cs="Wingdings" w:hint="default"/>
      <w:color w:val="000000"/>
      <w:sz w:val="22"/>
      <w:szCs w:val="22"/>
    </w:rPr>
  </w:style>
  <w:style w:type="character" w:customStyle="1" w:styleId="A20">
    <w:name w:val="A20"/>
    <w:rsid w:val="008C6DE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C6DE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C6DE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C6DE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C6DE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C6DE9"/>
    <w:rPr>
      <w:rFonts w:ascii="Arial" w:hAnsi="Arial" w:cs="Arial" w:hint="default"/>
      <w:b/>
      <w:bCs/>
      <w:sz w:val="24"/>
      <w:szCs w:val="26"/>
      <w:lang w:val="en-US" w:eastAsia="en-US" w:bidi="ar-SA"/>
    </w:rPr>
  </w:style>
  <w:style w:type="character" w:customStyle="1" w:styleId="brief-smalltext">
    <w:name w:val="brief-smalltext"/>
    <w:basedOn w:val="DefaultParagraphFont"/>
    <w:rsid w:val="008C6DE9"/>
  </w:style>
  <w:style w:type="character" w:customStyle="1" w:styleId="style51">
    <w:name w:val="style5"/>
    <w:basedOn w:val="DefaultParagraphFont"/>
    <w:rsid w:val="008C6DE9"/>
  </w:style>
  <w:style w:type="character" w:customStyle="1" w:styleId="TagCharCharCharCharCharChar">
    <w:name w:val="Tag Char Char Char Char Char Char"/>
    <w:rsid w:val="008C6DE9"/>
    <w:rPr>
      <w:rFonts w:ascii="Arial" w:hAnsi="Arial" w:cs="Arial" w:hint="default"/>
      <w:b/>
      <w:bCs/>
      <w:sz w:val="24"/>
      <w:szCs w:val="26"/>
      <w:lang w:val="en-US" w:eastAsia="en-US" w:bidi="ar-SA"/>
    </w:rPr>
  </w:style>
  <w:style w:type="character" w:customStyle="1" w:styleId="pmterms2">
    <w:name w:val="pmterms2"/>
    <w:basedOn w:val="DefaultParagraphFont"/>
    <w:rsid w:val="008C6DE9"/>
  </w:style>
  <w:style w:type="character" w:customStyle="1" w:styleId="pmterms3">
    <w:name w:val="pmterms3"/>
    <w:basedOn w:val="DefaultParagraphFont"/>
    <w:rsid w:val="008C6DE9"/>
  </w:style>
  <w:style w:type="character" w:customStyle="1" w:styleId="pmtermsel">
    <w:name w:val="pmtermsel"/>
    <w:basedOn w:val="DefaultParagraphFont"/>
    <w:rsid w:val="008C6DE9"/>
  </w:style>
  <w:style w:type="character" w:customStyle="1" w:styleId="interiorheadline">
    <w:name w:val="interiorheadline"/>
    <w:basedOn w:val="DefaultParagraphFont"/>
    <w:rsid w:val="008C6DE9"/>
  </w:style>
  <w:style w:type="character" w:customStyle="1" w:styleId="Heading31CharCharCharChar1">
    <w:name w:val="Heading 31 Char Char Char Char1"/>
    <w:rsid w:val="008C6DE9"/>
    <w:rPr>
      <w:rFonts w:ascii="Arial" w:hAnsi="Arial" w:cs="Arial" w:hint="default"/>
      <w:b/>
      <w:bCs/>
      <w:sz w:val="24"/>
      <w:szCs w:val="26"/>
      <w:lang w:val="en-US" w:eastAsia="en-US" w:bidi="ar-SA"/>
    </w:rPr>
  </w:style>
  <w:style w:type="character" w:customStyle="1" w:styleId="Heading31CharCharChar">
    <w:name w:val="Heading 31 Char Char Char"/>
    <w:rsid w:val="008C6DE9"/>
    <w:rPr>
      <w:rFonts w:ascii="Arial" w:hAnsi="Arial" w:cs="Arial" w:hint="default"/>
      <w:b/>
      <w:bCs/>
      <w:sz w:val="24"/>
      <w:szCs w:val="26"/>
      <w:lang w:val="en-US" w:eastAsia="en-US" w:bidi="ar-SA"/>
    </w:rPr>
  </w:style>
  <w:style w:type="character" w:customStyle="1" w:styleId="maintitle">
    <w:name w:val="maintitle"/>
    <w:basedOn w:val="DefaultParagraphFont"/>
    <w:rsid w:val="008C6DE9"/>
  </w:style>
  <w:style w:type="character" w:customStyle="1" w:styleId="Citation-AuthorDate">
    <w:name w:val="Citation - Author/Date"/>
    <w:rsid w:val="008C6DE9"/>
    <w:rPr>
      <w:b/>
      <w:bCs w:val="0"/>
      <w:smallCaps/>
      <w:sz w:val="24"/>
      <w:u w:val="single"/>
    </w:rPr>
  </w:style>
  <w:style w:type="character" w:customStyle="1" w:styleId="cardChar10">
    <w:name w:val="card Char1"/>
    <w:rsid w:val="008C6DE9"/>
  </w:style>
  <w:style w:type="character" w:customStyle="1" w:styleId="CharChar33">
    <w:name w:val="Char Char33"/>
    <w:rsid w:val="008C6DE9"/>
    <w:rPr>
      <w:rFonts w:ascii="Arial" w:hAnsi="Arial" w:cs="Arial" w:hint="default"/>
      <w:b/>
      <w:bCs/>
      <w:szCs w:val="32"/>
      <w:lang w:val="en-US" w:eastAsia="en-US" w:bidi="ar-SA"/>
    </w:rPr>
  </w:style>
  <w:style w:type="character" w:customStyle="1" w:styleId="CharChar117">
    <w:name w:val="Char Char117"/>
    <w:rsid w:val="008C6DE9"/>
    <w:rPr>
      <w:rFonts w:ascii="Arial" w:hAnsi="Arial" w:cs="Arial" w:hint="default"/>
      <w:bCs/>
      <w:szCs w:val="26"/>
      <w:u w:val="single"/>
      <w:lang w:val="en-US" w:eastAsia="en-US" w:bidi="ar-SA"/>
    </w:rPr>
  </w:style>
  <w:style w:type="character" w:customStyle="1" w:styleId="Cites-AuthorDate">
    <w:name w:val="Cites-Author/Date"/>
    <w:qFormat/>
    <w:rsid w:val="008C6DE9"/>
    <w:rPr>
      <w:rFonts w:ascii="Times New Roman" w:hAnsi="Times New Roman" w:cs="Times New Roman" w:hint="default"/>
      <w:sz w:val="24"/>
      <w:szCs w:val="24"/>
    </w:rPr>
  </w:style>
  <w:style w:type="character" w:customStyle="1" w:styleId="FontStyle212">
    <w:name w:val="Font Style212"/>
    <w:basedOn w:val="DefaultParagraphFont"/>
    <w:uiPriority w:val="99"/>
    <w:rsid w:val="008C6DE9"/>
    <w:rPr>
      <w:rFonts w:ascii="Times New Roman" w:hAnsi="Times New Roman" w:cs="Times New Roman" w:hint="default"/>
      <w:b/>
      <w:bCs/>
      <w:sz w:val="18"/>
      <w:szCs w:val="18"/>
    </w:rPr>
  </w:style>
  <w:style w:type="character" w:customStyle="1" w:styleId="prnewsspan">
    <w:name w:val="prnews_span"/>
    <w:basedOn w:val="DefaultParagraphFont"/>
    <w:rsid w:val="008C6DE9"/>
  </w:style>
  <w:style w:type="table" w:customStyle="1" w:styleId="ColorfulGrid-Accent11">
    <w:name w:val="Colorful Grid - Accent 11"/>
    <w:basedOn w:val="TableNormal"/>
    <w:uiPriority w:val="29"/>
    <w:rsid w:val="008C6D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
    <w:name w:val="Table Grid1"/>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C6D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uiPriority w:val="29"/>
    <w:rsid w:val="008C6D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2">
    <w:name w:val="Table Grid2"/>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C6D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1">
    <w:name w:val="Table Grid11"/>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C6D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C6D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C6D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C6D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8C6D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C6DE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C6DE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C6DE9"/>
    <w:rPr>
      <w:rFonts w:ascii="Times New Roman" w:eastAsia="Times New Roman" w:hAnsi="Times New Roman" w:cs="Times New Roman"/>
      <w:b/>
      <w:u w:val="single"/>
    </w:rPr>
  </w:style>
  <w:style w:type="character" w:customStyle="1" w:styleId="LanguageEditingChar">
    <w:name w:val="Language Editing Char"/>
    <w:link w:val="LanguageEditing"/>
    <w:locked/>
    <w:rsid w:val="008C6D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6DE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C6DE9"/>
    <w:rPr>
      <w:rFonts w:ascii="Arial" w:eastAsia="Calibri" w:hAnsi="Arial" w:cs="Arial"/>
      <w:sz w:val="14"/>
      <w:szCs w:val="14"/>
      <w:lang w:eastAsia="zh-TW"/>
    </w:rPr>
  </w:style>
  <w:style w:type="paragraph" w:customStyle="1" w:styleId="CardT1">
    <w:name w:val="CardT1"/>
    <w:basedOn w:val="Normal"/>
    <w:link w:val="CardT1Char"/>
    <w:qFormat/>
    <w:rsid w:val="008C6DE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C6DE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C6DE9"/>
    <w:rPr>
      <w:rFonts w:ascii="Times New Roman" w:hAnsi="Times New Roman" w:cs="Times New Roman" w:hint="default"/>
      <w:sz w:val="18"/>
      <w:szCs w:val="18"/>
    </w:rPr>
  </w:style>
  <w:style w:type="character" w:customStyle="1" w:styleId="FontStyle505">
    <w:name w:val="Font Style505"/>
    <w:basedOn w:val="DefaultParagraphFont"/>
    <w:uiPriority w:val="99"/>
    <w:rsid w:val="008C6DE9"/>
    <w:rPr>
      <w:rFonts w:ascii="Times New Roman" w:hAnsi="Times New Roman" w:cs="Times New Roman" w:hint="default"/>
      <w:sz w:val="18"/>
      <w:szCs w:val="18"/>
    </w:rPr>
  </w:style>
  <w:style w:type="character" w:customStyle="1" w:styleId="FontStyle514">
    <w:name w:val="Font Style514"/>
    <w:basedOn w:val="DefaultParagraphFont"/>
    <w:uiPriority w:val="99"/>
    <w:rsid w:val="008C6DE9"/>
    <w:rPr>
      <w:rFonts w:ascii="Times New Roman" w:hAnsi="Times New Roman" w:cs="Times New Roman" w:hint="default"/>
      <w:sz w:val="14"/>
      <w:szCs w:val="14"/>
    </w:rPr>
  </w:style>
  <w:style w:type="character" w:customStyle="1" w:styleId="FontStyle500">
    <w:name w:val="Font Style500"/>
    <w:basedOn w:val="DefaultParagraphFont"/>
    <w:uiPriority w:val="99"/>
    <w:rsid w:val="008C6DE9"/>
    <w:rPr>
      <w:rFonts w:ascii="Times New Roman" w:hAnsi="Times New Roman" w:cs="Times New Roman" w:hint="default"/>
      <w:b/>
      <w:bCs/>
      <w:sz w:val="16"/>
      <w:szCs w:val="16"/>
    </w:rPr>
  </w:style>
  <w:style w:type="character" w:customStyle="1" w:styleId="CardCite1">
    <w:name w:val="CardCite1"/>
    <w:qFormat/>
    <w:rsid w:val="008C6DE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C6DE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C6DE9"/>
  </w:style>
  <w:style w:type="paragraph" w:styleId="TOC3">
    <w:name w:val="toc 3"/>
    <w:basedOn w:val="Normal"/>
    <w:next w:val="Normal"/>
    <w:autoRedefine/>
    <w:qFormat/>
    <w:rsid w:val="008C6DE9"/>
    <w:pPr>
      <w:ind w:left="400"/>
    </w:pPr>
    <w:rPr>
      <w:rFonts w:eastAsia="Times New Roman"/>
      <w:szCs w:val="20"/>
    </w:rPr>
  </w:style>
  <w:style w:type="paragraph" w:styleId="TOC4">
    <w:name w:val="toc 4"/>
    <w:basedOn w:val="Normal"/>
    <w:next w:val="Normal"/>
    <w:autoRedefine/>
    <w:uiPriority w:val="39"/>
    <w:rsid w:val="008C6DE9"/>
    <w:pPr>
      <w:ind w:left="600"/>
    </w:pPr>
    <w:rPr>
      <w:rFonts w:eastAsia="Times New Roman"/>
      <w:szCs w:val="20"/>
    </w:rPr>
  </w:style>
  <w:style w:type="paragraph" w:styleId="TOC5">
    <w:name w:val="toc 5"/>
    <w:basedOn w:val="Normal"/>
    <w:next w:val="Normal"/>
    <w:autoRedefine/>
    <w:rsid w:val="008C6DE9"/>
    <w:pPr>
      <w:ind w:left="800"/>
    </w:pPr>
    <w:rPr>
      <w:rFonts w:eastAsia="Times New Roman"/>
      <w:szCs w:val="20"/>
    </w:rPr>
  </w:style>
  <w:style w:type="paragraph" w:styleId="TOC6">
    <w:name w:val="toc 6"/>
    <w:basedOn w:val="Normal"/>
    <w:next w:val="Normal"/>
    <w:autoRedefine/>
    <w:rsid w:val="008C6DE9"/>
    <w:pPr>
      <w:ind w:left="1000"/>
    </w:pPr>
    <w:rPr>
      <w:rFonts w:eastAsia="Times New Roman"/>
      <w:szCs w:val="20"/>
    </w:rPr>
  </w:style>
  <w:style w:type="paragraph" w:styleId="TOC7">
    <w:name w:val="toc 7"/>
    <w:basedOn w:val="Normal"/>
    <w:next w:val="Normal"/>
    <w:autoRedefine/>
    <w:rsid w:val="008C6DE9"/>
    <w:pPr>
      <w:ind w:left="1200"/>
    </w:pPr>
    <w:rPr>
      <w:rFonts w:eastAsia="Times New Roman"/>
      <w:szCs w:val="20"/>
    </w:rPr>
  </w:style>
  <w:style w:type="paragraph" w:styleId="TOC8">
    <w:name w:val="toc 8"/>
    <w:basedOn w:val="Normal"/>
    <w:next w:val="Normal"/>
    <w:autoRedefine/>
    <w:rsid w:val="008C6DE9"/>
    <w:pPr>
      <w:ind w:left="1400"/>
    </w:pPr>
    <w:rPr>
      <w:rFonts w:eastAsia="Times New Roman"/>
      <w:szCs w:val="20"/>
    </w:rPr>
  </w:style>
  <w:style w:type="paragraph" w:styleId="TOC9">
    <w:name w:val="toc 9"/>
    <w:basedOn w:val="Normal"/>
    <w:next w:val="Normal"/>
    <w:autoRedefine/>
    <w:rsid w:val="008C6DE9"/>
    <w:pPr>
      <w:ind w:left="1600"/>
    </w:pPr>
    <w:rPr>
      <w:rFonts w:eastAsia="Times New Roman"/>
      <w:szCs w:val="20"/>
    </w:rPr>
  </w:style>
  <w:style w:type="paragraph" w:styleId="Caption">
    <w:name w:val="caption"/>
    <w:aliases w:val="caption"/>
    <w:basedOn w:val="Normal"/>
    <w:next w:val="Normal"/>
    <w:uiPriority w:val="99"/>
    <w:qFormat/>
    <w:rsid w:val="008C6DE9"/>
    <w:rPr>
      <w:rFonts w:eastAsia="Times New Roman"/>
      <w:b/>
      <w:bCs/>
      <w:sz w:val="18"/>
      <w:szCs w:val="18"/>
      <w:lang w:bidi="en-US"/>
    </w:rPr>
  </w:style>
  <w:style w:type="paragraph" w:styleId="TOCHeading">
    <w:name w:val="TOC Heading"/>
    <w:basedOn w:val="Heading1"/>
    <w:next w:val="Normal"/>
    <w:qFormat/>
    <w:rsid w:val="008C6DE9"/>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C6DE9"/>
    <w:pPr>
      <w:contextualSpacing/>
    </w:pPr>
    <w:rPr>
      <w:rFonts w:eastAsia="Calibri"/>
    </w:rPr>
  </w:style>
  <w:style w:type="character" w:customStyle="1" w:styleId="Emph">
    <w:name w:val="Emph"/>
    <w:basedOn w:val="DefaultParagraphFont"/>
    <w:uiPriority w:val="1"/>
    <w:qFormat/>
    <w:rsid w:val="008C6DE9"/>
    <w:rPr>
      <w:rFonts w:ascii="Arial" w:hAnsi="Arial"/>
      <w:b/>
      <w:sz w:val="20"/>
      <w:u w:val="single"/>
      <w:bdr w:val="single" w:sz="8" w:space="0" w:color="auto"/>
    </w:rPr>
  </w:style>
  <w:style w:type="paragraph" w:customStyle="1" w:styleId="Emphasize">
    <w:name w:val="Emphasize"/>
    <w:basedOn w:val="Normal"/>
    <w:uiPriority w:val="20"/>
    <w:qFormat/>
    <w:rsid w:val="008C6D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C6DE9"/>
    <w:rPr>
      <w:b/>
      <w:bCs/>
      <w:color w:val="000000"/>
      <w:sz w:val="20"/>
      <w:u w:val="single"/>
    </w:rPr>
  </w:style>
  <w:style w:type="paragraph" w:customStyle="1" w:styleId="StyleUnderlineChar11ptBold2">
    <w:name w:val="Style Underline Char + 11 pt Bold2"/>
    <w:link w:val="StyleUnderlineChar11ptBold2Char"/>
    <w:qFormat/>
    <w:rsid w:val="008C6DE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C6DE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C6DE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C6DE9"/>
    <w:rPr>
      <w:rFonts w:ascii="Calibri" w:eastAsia="MS Mincho" w:hAnsi="Calibri"/>
      <w:szCs w:val="24"/>
      <w:u w:val="single"/>
    </w:rPr>
  </w:style>
  <w:style w:type="paragraph" w:customStyle="1" w:styleId="BoldandUnderlineCharChar1Char">
    <w:name w:val="Bold and Underline Char Char1 Char"/>
    <w:basedOn w:val="Normal"/>
    <w:link w:val="BoldandUnderlineCharChar1CharChar"/>
    <w:qFormat/>
    <w:rsid w:val="008C6DE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C6DE9"/>
    <w:rPr>
      <w:rFonts w:ascii="Calibri" w:eastAsia="MS Mincho" w:hAnsi="Calibri"/>
      <w:b/>
      <w:szCs w:val="24"/>
      <w:u w:val="single"/>
    </w:rPr>
  </w:style>
  <w:style w:type="character" w:customStyle="1" w:styleId="updated-short-citation">
    <w:name w:val="updated-short-citation"/>
    <w:basedOn w:val="DefaultParagraphFont"/>
    <w:rsid w:val="008C6DE9"/>
  </w:style>
  <w:style w:type="paragraph" w:customStyle="1" w:styleId="Subtitle1">
    <w:name w:val="Subtitle1"/>
    <w:basedOn w:val="Normal"/>
    <w:next w:val="Normal"/>
    <w:qFormat/>
    <w:rsid w:val="008C6DE9"/>
    <w:pPr>
      <w:spacing w:after="60"/>
      <w:outlineLvl w:val="1"/>
    </w:pPr>
    <w:rPr>
      <w:bCs/>
      <w:szCs w:val="26"/>
      <w:u w:val="single"/>
    </w:rPr>
  </w:style>
  <w:style w:type="character" w:customStyle="1" w:styleId="SubtitleChar2">
    <w:name w:val="Subtitle Char2"/>
    <w:basedOn w:val="DefaultParagraphFont"/>
    <w:uiPriority w:val="11"/>
    <w:rsid w:val="008C6DE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C6DE9"/>
  </w:style>
  <w:style w:type="character" w:customStyle="1" w:styleId="m1575249786560259391gmail-style13ptbold">
    <w:name w:val="m_1575249786560259391gmail-style13ptbold"/>
    <w:basedOn w:val="DefaultParagraphFont"/>
    <w:rsid w:val="008C6DE9"/>
  </w:style>
  <w:style w:type="paragraph" w:customStyle="1" w:styleId="m-8120030040935583278gmail-msonospacing">
    <w:name w:val="m_-8120030040935583278gmail-msonospacing"/>
    <w:basedOn w:val="Normal"/>
    <w:qFormat/>
    <w:rsid w:val="008C6DE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C6DE9"/>
  </w:style>
  <w:style w:type="character" w:customStyle="1" w:styleId="m-8120030040935583278gmail-styleunderline">
    <w:name w:val="m_-8120030040935583278gmail-styleunderline"/>
    <w:basedOn w:val="DefaultParagraphFont"/>
    <w:rsid w:val="008C6DE9"/>
  </w:style>
  <w:style w:type="paragraph" w:customStyle="1" w:styleId="msonormal0">
    <w:name w:val="msonormal"/>
    <w:basedOn w:val="Normal"/>
    <w:qFormat/>
    <w:rsid w:val="008C6DE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C6DE9"/>
  </w:style>
  <w:style w:type="character" w:customStyle="1" w:styleId="m3640724044946509868gmail-m-753298044461936151gmail-styleunderline">
    <w:name w:val="m_3640724044946509868gmail-m_-753298044461936151gmail-styleunderline"/>
    <w:basedOn w:val="DefaultParagraphFont"/>
    <w:rsid w:val="008C6DE9"/>
  </w:style>
  <w:style w:type="character" w:customStyle="1" w:styleId="m6193703118997007224gmail-style13ptbold">
    <w:name w:val="m_6193703118997007224gmail-style13ptbold"/>
    <w:basedOn w:val="DefaultParagraphFont"/>
    <w:rsid w:val="008C6DE9"/>
  </w:style>
  <w:style w:type="character" w:customStyle="1" w:styleId="m6193703118997007224gmail-styleunderline">
    <w:name w:val="m_6193703118997007224gmail-styleunderline"/>
    <w:basedOn w:val="DefaultParagraphFont"/>
    <w:rsid w:val="008C6DE9"/>
  </w:style>
  <w:style w:type="character" w:customStyle="1" w:styleId="m-1239616313416637319gmail-style13ptbold">
    <w:name w:val="m_-1239616313416637319gmail-style13ptbold"/>
    <w:basedOn w:val="DefaultParagraphFont"/>
    <w:rsid w:val="008C6DE9"/>
  </w:style>
  <w:style w:type="character" w:customStyle="1" w:styleId="m-1239616313416637319gmail-styleunderline">
    <w:name w:val="m_-1239616313416637319gmail-styleunderline"/>
    <w:basedOn w:val="DefaultParagraphFont"/>
    <w:rsid w:val="008C6DE9"/>
  </w:style>
  <w:style w:type="character" w:customStyle="1" w:styleId="UnresolvedMention1">
    <w:name w:val="Unresolved Mention1"/>
    <w:basedOn w:val="DefaultParagraphFont"/>
    <w:uiPriority w:val="99"/>
    <w:rsid w:val="008C6DE9"/>
    <w:rPr>
      <w:color w:val="808080"/>
      <w:shd w:val="clear" w:color="auto" w:fill="E6E6E6"/>
    </w:rPr>
  </w:style>
  <w:style w:type="paragraph" w:customStyle="1" w:styleId="m-5451374272084387600gmail-msonormal">
    <w:name w:val="m_-5451374272084387600gmail-msonormal"/>
    <w:basedOn w:val="Normal"/>
    <w:qFormat/>
    <w:rsid w:val="008C6DE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C6DE9"/>
  </w:style>
  <w:style w:type="character" w:customStyle="1" w:styleId="m-5451374272084387600gmail-styleunderline">
    <w:name w:val="m_-5451374272084387600gmail-styleunderline"/>
    <w:basedOn w:val="DefaultParagraphFont"/>
    <w:rsid w:val="008C6DE9"/>
  </w:style>
  <w:style w:type="character" w:customStyle="1" w:styleId="standardtext1b">
    <w:name w:val="standardtext1b"/>
    <w:basedOn w:val="DefaultParagraphFont"/>
    <w:rsid w:val="008C6DE9"/>
  </w:style>
  <w:style w:type="character" w:customStyle="1" w:styleId="postsubtitle">
    <w:name w:val="post_subtitle"/>
    <w:basedOn w:val="DefaultParagraphFont"/>
    <w:rsid w:val="008C6DE9"/>
  </w:style>
  <w:style w:type="character" w:customStyle="1" w:styleId="m8349405746915611004gmail-styleunderline">
    <w:name w:val="m_8349405746915611004gmail-styleunderline"/>
    <w:basedOn w:val="DefaultParagraphFont"/>
    <w:rsid w:val="008C6DE9"/>
  </w:style>
  <w:style w:type="character" w:customStyle="1" w:styleId="m-8890476860932431250gmail-styleunderline">
    <w:name w:val="m_-8890476860932431250gmail-styleunderline"/>
    <w:basedOn w:val="DefaultParagraphFont"/>
    <w:rsid w:val="008C6DE9"/>
  </w:style>
  <w:style w:type="character" w:customStyle="1" w:styleId="bylines">
    <w:name w:val="bylines"/>
    <w:basedOn w:val="DefaultParagraphFont"/>
    <w:rsid w:val="008C6DE9"/>
  </w:style>
  <w:style w:type="character" w:customStyle="1" w:styleId="m-7985672042231231606gmail-style13ptbold">
    <w:name w:val="m_-7985672042231231606gmail-style13ptbold"/>
    <w:basedOn w:val="DefaultParagraphFont"/>
    <w:rsid w:val="008C6DE9"/>
  </w:style>
  <w:style w:type="character" w:customStyle="1" w:styleId="m-7985672042231231606gmail-styleunderline">
    <w:name w:val="m_-7985672042231231606gmail-styleunderline"/>
    <w:basedOn w:val="DefaultParagraphFont"/>
    <w:rsid w:val="008C6DE9"/>
  </w:style>
  <w:style w:type="paragraph" w:customStyle="1" w:styleId="StylecardArialNarrow9pt">
    <w:name w:val="Style card + Arial Narrow 9 pt"/>
    <w:basedOn w:val="Normal"/>
    <w:link w:val="StylecardArialNarrow9ptChar"/>
    <w:qFormat/>
    <w:rsid w:val="008C6DE9"/>
    <w:pPr>
      <w:ind w:left="288" w:right="288"/>
    </w:pPr>
    <w:rPr>
      <w:rFonts w:eastAsia="Times New Roman"/>
      <w:sz w:val="16"/>
      <w:szCs w:val="24"/>
    </w:rPr>
  </w:style>
  <w:style w:type="character" w:customStyle="1" w:styleId="StylecardArialNarrow9ptChar">
    <w:name w:val="Style card + Arial Narrow 9 pt Char"/>
    <w:link w:val="StylecardArialNarrow9pt"/>
    <w:rsid w:val="008C6DE9"/>
    <w:rPr>
      <w:rFonts w:ascii="Calibri" w:eastAsia="Times New Roman" w:hAnsi="Calibri"/>
      <w:sz w:val="16"/>
      <w:szCs w:val="24"/>
    </w:rPr>
  </w:style>
  <w:style w:type="character" w:customStyle="1" w:styleId="StyleunderlineArialNarrow9pt">
    <w:name w:val="Style underline + Arial Narrow 9 pt"/>
    <w:basedOn w:val="underline"/>
    <w:rsid w:val="008C6DE9"/>
    <w:rPr>
      <w:rFonts w:ascii="Calibri" w:hAnsi="Calibri"/>
      <w:b/>
      <w:iCs/>
      <w:sz w:val="20"/>
      <w:u w:val="single"/>
    </w:rPr>
  </w:style>
  <w:style w:type="character" w:customStyle="1" w:styleId="StyleMinimizeCharArialNarrow9pt">
    <w:name w:val="Style Minimize Char + Arial Narrow 9 pt"/>
    <w:basedOn w:val="MinimizeChar"/>
    <w:rsid w:val="008C6DE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C6DE9"/>
    <w:pPr>
      <w:spacing w:before="120"/>
    </w:pPr>
    <w:rPr>
      <w:rFonts w:ascii="Arial" w:hAnsi="Arial"/>
      <w:b/>
      <w:sz w:val="20"/>
    </w:rPr>
  </w:style>
  <w:style w:type="character" w:customStyle="1" w:styleId="analyticChar0">
    <w:name w:val="analytic Char"/>
    <w:basedOn w:val="DefaultParagraphFont"/>
    <w:link w:val="analytic0"/>
    <w:uiPriority w:val="4"/>
    <w:rsid w:val="008C6DE9"/>
    <w:rPr>
      <w:rFonts w:ascii="Arial" w:hAnsi="Arial"/>
      <w:b/>
      <w:sz w:val="20"/>
    </w:rPr>
  </w:style>
  <w:style w:type="character" w:customStyle="1" w:styleId="Bodytext1">
    <w:name w:val="Body text_"/>
    <w:basedOn w:val="DefaultParagraphFont"/>
    <w:link w:val="BodyText10"/>
    <w:rsid w:val="008C6DE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C6DE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8C6DE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C6DE9"/>
    <w:pPr>
      <w:ind w:left="288" w:right="288"/>
    </w:pPr>
    <w:rPr>
      <w:rFonts w:cs="Arial"/>
      <w:sz w:val="16"/>
    </w:rPr>
  </w:style>
  <w:style w:type="character" w:customStyle="1" w:styleId="StyletinyBoldChar">
    <w:name w:val="Style tiny + Bold Char"/>
    <w:basedOn w:val="tinyChar"/>
    <w:link w:val="StyletinyBold"/>
    <w:locked/>
    <w:rsid w:val="008C6DE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C6DE9"/>
    <w:rPr>
      <w:rFonts w:ascii="Georgia" w:hAnsi="Georgia"/>
      <w:bCs/>
      <w:sz w:val="12"/>
    </w:rPr>
  </w:style>
  <w:style w:type="character" w:customStyle="1" w:styleId="date10">
    <w:name w:val="date1"/>
    <w:basedOn w:val="DefaultParagraphFont"/>
    <w:rsid w:val="008C6DE9"/>
  </w:style>
  <w:style w:type="character" w:customStyle="1" w:styleId="m-7723935538954412833gmail-styleunderline">
    <w:name w:val="m_-7723935538954412833gmail-styleunderline"/>
    <w:basedOn w:val="DefaultParagraphFont"/>
    <w:rsid w:val="008C6DE9"/>
  </w:style>
  <w:style w:type="character" w:customStyle="1" w:styleId="m8315103747088905037gmail-style13ptbold">
    <w:name w:val="m_8315103747088905037gmail-style13ptbold"/>
    <w:basedOn w:val="DefaultParagraphFont"/>
    <w:rsid w:val="008C6DE9"/>
  </w:style>
  <w:style w:type="character" w:customStyle="1" w:styleId="m8315103747088905037gmail-styleunderline">
    <w:name w:val="m_8315103747088905037gmail-styleunderline"/>
    <w:basedOn w:val="DefaultParagraphFont"/>
    <w:rsid w:val="008C6DE9"/>
  </w:style>
  <w:style w:type="character" w:customStyle="1" w:styleId="m-5918764401038664981gmail-heading4char">
    <w:name w:val="m_-5918764401038664981gmail-heading4char"/>
    <w:basedOn w:val="DefaultParagraphFont"/>
    <w:rsid w:val="008C6DE9"/>
  </w:style>
  <w:style w:type="character" w:customStyle="1" w:styleId="m-5918764401038664981gmail-styleunderline">
    <w:name w:val="m_-5918764401038664981gmail-styleunderline"/>
    <w:basedOn w:val="DefaultParagraphFont"/>
    <w:rsid w:val="008C6DE9"/>
  </w:style>
  <w:style w:type="character" w:customStyle="1" w:styleId="SmallFont5pt">
    <w:name w:val="Small Font (5 pt)"/>
    <w:rsid w:val="008C6DE9"/>
    <w:rPr>
      <w:sz w:val="10"/>
    </w:rPr>
  </w:style>
  <w:style w:type="character" w:customStyle="1" w:styleId="m8134770803914199681gmail-styleunderline">
    <w:name w:val="m_8134770803914199681gmail-styleunderline"/>
    <w:basedOn w:val="DefaultParagraphFont"/>
    <w:rsid w:val="008C6DE9"/>
  </w:style>
  <w:style w:type="character" w:customStyle="1" w:styleId="CharCharChar1">
    <w:name w:val="Char Char Char1"/>
    <w:basedOn w:val="DefaultParagraphFont"/>
    <w:rsid w:val="008C6DE9"/>
    <w:rPr>
      <w:rFonts w:ascii="Arial" w:hAnsi="Arial" w:cs="Arial" w:hint="default"/>
      <w:bCs/>
      <w:szCs w:val="26"/>
      <w:u w:val="single"/>
      <w:lang w:val="en-US" w:eastAsia="en-US" w:bidi="ar-SA"/>
    </w:rPr>
  </w:style>
  <w:style w:type="character" w:customStyle="1" w:styleId="11">
    <w:name w:val="11"/>
    <w:rsid w:val="008C6DE9"/>
    <w:rPr>
      <w:rFonts w:ascii="Arial" w:hAnsi="Arial" w:cs="Arial" w:hint="default"/>
      <w:bCs/>
      <w:sz w:val="20"/>
      <w:u w:val="single"/>
      <w:lang w:val="en-US" w:eastAsia="en-US" w:bidi="ar-SA"/>
    </w:rPr>
  </w:style>
  <w:style w:type="paragraph" w:customStyle="1" w:styleId="Second">
    <w:name w:val="Second"/>
    <w:basedOn w:val="Normal"/>
    <w:rsid w:val="008C6DE9"/>
    <w:rPr>
      <w:rFonts w:ascii="Arial" w:eastAsia="Calibri" w:hAnsi="Arial"/>
      <w:b/>
      <w:caps/>
      <w:szCs w:val="20"/>
    </w:rPr>
  </w:style>
  <w:style w:type="character" w:customStyle="1" w:styleId="DateChar">
    <w:name w:val="Date Char"/>
    <w:aliases w:val="date Char"/>
    <w:basedOn w:val="DefaultParagraphFont"/>
    <w:link w:val="Date"/>
    <w:locked/>
    <w:rsid w:val="008C6DE9"/>
    <w:rPr>
      <w:rFonts w:ascii="Georgia" w:eastAsia="Times New Roman" w:hAnsi="Georgia"/>
    </w:rPr>
  </w:style>
  <w:style w:type="paragraph" w:styleId="Date">
    <w:name w:val="Date"/>
    <w:aliases w:val="date"/>
    <w:basedOn w:val="Normal"/>
    <w:next w:val="Normal"/>
    <w:link w:val="DateChar"/>
    <w:unhideWhenUsed/>
    <w:qFormat/>
    <w:rsid w:val="008C6DE9"/>
    <w:rPr>
      <w:rFonts w:ascii="Georgia" w:eastAsia="Times New Roman" w:hAnsi="Georgia"/>
    </w:rPr>
  </w:style>
  <w:style w:type="character" w:customStyle="1" w:styleId="DateChar1">
    <w:name w:val="Date Char1"/>
    <w:aliases w:val="date Char1"/>
    <w:basedOn w:val="DefaultParagraphFont"/>
    <w:uiPriority w:val="99"/>
    <w:rsid w:val="008C6DE9"/>
    <w:rPr>
      <w:rFonts w:ascii="Calibri" w:hAnsi="Calibri"/>
    </w:rPr>
  </w:style>
  <w:style w:type="character" w:customStyle="1" w:styleId="BodyTextFirstIndentChar">
    <w:name w:val="Body Text First Indent Char"/>
    <w:basedOn w:val="BodyTextChar"/>
    <w:link w:val="BodyTextFirstIndent"/>
    <w:locked/>
    <w:rsid w:val="008C6DE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C6DE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C6DE9"/>
    <w:rPr>
      <w:rFonts w:ascii="Calibri" w:hAnsi="Calibri"/>
    </w:rPr>
  </w:style>
  <w:style w:type="character" w:customStyle="1" w:styleId="PageHeaderLine2Char">
    <w:name w:val="PageHeaderLine2 Char"/>
    <w:link w:val="PageHeaderLine2"/>
    <w:uiPriority w:val="99"/>
    <w:locked/>
    <w:rsid w:val="008C6DE9"/>
    <w:rPr>
      <w:rFonts w:ascii="Calibri" w:eastAsia="Calibri" w:hAnsi="Calibri"/>
      <w:b/>
    </w:rPr>
  </w:style>
  <w:style w:type="character" w:customStyle="1" w:styleId="Style2Char">
    <w:name w:val="Style 2 Char"/>
    <w:link w:val="Style20"/>
    <w:uiPriority w:val="99"/>
    <w:locked/>
    <w:rsid w:val="008C6DE9"/>
    <w:rPr>
      <w:rFonts w:ascii="Times New Roman" w:eastAsia="Times New Roman" w:hAnsi="Times New Roman" w:cs="Times New Roman"/>
      <w:sz w:val="24"/>
      <w:szCs w:val="24"/>
    </w:rPr>
  </w:style>
  <w:style w:type="character" w:customStyle="1" w:styleId="GAUnderlineChar">
    <w:name w:val="GA Underline Char"/>
    <w:link w:val="GAUnderline"/>
    <w:locked/>
    <w:rsid w:val="008C6DE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C6DE9"/>
    <w:rPr>
      <w:rFonts w:ascii="Garamond" w:eastAsia="Times New Roman" w:hAnsi="Garamond"/>
      <w:szCs w:val="20"/>
      <w:u w:val="single"/>
      <w:lang w:val="x-none" w:eastAsia="x-none"/>
    </w:rPr>
  </w:style>
  <w:style w:type="character" w:customStyle="1" w:styleId="textsmallChar0">
    <w:name w:val="textsmall Char"/>
    <w:link w:val="textsmall0"/>
    <w:uiPriority w:val="99"/>
    <w:locked/>
    <w:rsid w:val="008C6DE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C6DE9"/>
    <w:rPr>
      <w:rFonts w:ascii="Georgia" w:eastAsia="Times New Roman" w:hAnsi="Georgia"/>
      <w:sz w:val="18"/>
      <w:szCs w:val="20"/>
      <w:lang w:val="x-none" w:eastAsia="x-none"/>
    </w:rPr>
  </w:style>
  <w:style w:type="paragraph" w:customStyle="1" w:styleId="cardtextemphasis">
    <w:name w:val="card text emphasis"/>
    <w:basedOn w:val="Normal"/>
    <w:link w:val="cardtextemphasisChar"/>
    <w:qFormat/>
    <w:rsid w:val="008C6DE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8C6DE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C6DE9"/>
    <w:rPr>
      <w:rFonts w:ascii="Bell MT" w:eastAsia="Calibri" w:hAnsi="Bell MT"/>
      <w:szCs w:val="20"/>
    </w:rPr>
  </w:style>
  <w:style w:type="character" w:customStyle="1" w:styleId="StyleHeading2TagHEADING2TagCite11ptChar">
    <w:name w:val="Style Heading 2TagHEADING 2Tag&amp;Cite + 11 pt Char"/>
    <w:link w:val="StyleHeading2TagHEADING2TagCite11pt"/>
    <w:locked/>
    <w:rsid w:val="008C6DE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6DE9"/>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C6DE9"/>
    <w:rPr>
      <w:rFonts w:ascii="Georgia" w:eastAsia="Times New Roman" w:hAnsi="Georgia"/>
      <w:b/>
      <w:u w:val="single"/>
    </w:rPr>
  </w:style>
  <w:style w:type="paragraph" w:customStyle="1" w:styleId="UnderlineStyle0">
    <w:name w:val="Underline Style"/>
    <w:basedOn w:val="Normal"/>
    <w:link w:val="UnderlineStyleChar"/>
    <w:qFormat/>
    <w:rsid w:val="008C6DE9"/>
    <w:rPr>
      <w:rFonts w:ascii="Georgia" w:eastAsia="Times New Roman" w:hAnsi="Georgia"/>
      <w:b/>
      <w:u w:val="single"/>
    </w:rPr>
  </w:style>
  <w:style w:type="character" w:customStyle="1" w:styleId="CiteCorrectedChar">
    <w:name w:val="Cite Corrected Char"/>
    <w:link w:val="CiteCorrected"/>
    <w:locked/>
    <w:rsid w:val="008C6DE9"/>
    <w:rPr>
      <w:rFonts w:ascii="Georgia" w:eastAsia="Times New Roman" w:hAnsi="Georgia"/>
      <w:b/>
      <w:bCs/>
      <w:szCs w:val="16"/>
      <w:u w:val="single"/>
    </w:rPr>
  </w:style>
  <w:style w:type="paragraph" w:customStyle="1" w:styleId="CiteCorrected">
    <w:name w:val="Cite Corrected"/>
    <w:basedOn w:val="Normal"/>
    <w:link w:val="CiteCorrectedChar"/>
    <w:qFormat/>
    <w:rsid w:val="008C6DE9"/>
    <w:rPr>
      <w:rFonts w:ascii="Georgia" w:eastAsia="Times New Roman" w:hAnsi="Georgia"/>
      <w:b/>
      <w:bCs/>
      <w:szCs w:val="16"/>
      <w:u w:val="single"/>
    </w:rPr>
  </w:style>
  <w:style w:type="paragraph" w:customStyle="1" w:styleId="CardText2">
    <w:name w:val="Card Text 2"/>
    <w:basedOn w:val="CardText10"/>
    <w:link w:val="CardText2Char"/>
    <w:qFormat/>
    <w:rsid w:val="008C6DE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b/>
      <w:sz w:val="22"/>
    </w:rPr>
  </w:style>
  <w:style w:type="paragraph" w:customStyle="1" w:styleId="CardText10">
    <w:name w:val="Card Text 1"/>
    <w:basedOn w:val="Normal"/>
    <w:qFormat/>
    <w:rsid w:val="008C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C6DE9"/>
    <w:rPr>
      <w:rFonts w:ascii="Arial Narrow" w:hAnsi="Arial Narrow"/>
      <w:sz w:val="16"/>
    </w:rPr>
  </w:style>
  <w:style w:type="paragraph" w:customStyle="1" w:styleId="Debate-CardSmalltextF2">
    <w:name w:val="Debate- Card Small text F2"/>
    <w:basedOn w:val="Normal"/>
    <w:next w:val="Normal"/>
    <w:link w:val="Debate-CardSmalltextF2Char"/>
    <w:qFormat/>
    <w:rsid w:val="008C6DE9"/>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8C6DE9"/>
    <w:rPr>
      <w:rFonts w:ascii="Arial Narrow" w:hAnsi="Arial Narrow"/>
      <w:b/>
      <w:sz w:val="18"/>
      <w:u w:val="single"/>
    </w:rPr>
  </w:style>
  <w:style w:type="paragraph" w:customStyle="1" w:styleId="Debate-EmphasizedText-F5">
    <w:name w:val="Debate- Emphasized Text- F5"/>
    <w:basedOn w:val="Normal"/>
    <w:link w:val="Debate-EmphasizedText-F5Char"/>
    <w:qFormat/>
    <w:rsid w:val="008C6DE9"/>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8C6D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6DE9"/>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8C6DE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6DE9"/>
    <w:rPr>
      <w:rFonts w:ascii="Times New Roman" w:eastAsia="Times New Roman" w:hAnsi="Times New Roman" w:cs="Calibri"/>
      <w:sz w:val="16"/>
    </w:rPr>
  </w:style>
  <w:style w:type="character" w:customStyle="1" w:styleId="CardStyleChar">
    <w:name w:val="Card Style Char"/>
    <w:link w:val="CardStyle"/>
    <w:uiPriority w:val="99"/>
    <w:locked/>
    <w:rsid w:val="008C6DE9"/>
    <w:rPr>
      <w:rFonts w:ascii="Calibri" w:eastAsia="Times New Roman" w:hAnsi="Calibri"/>
      <w:szCs w:val="24"/>
    </w:rPr>
  </w:style>
  <w:style w:type="character" w:customStyle="1" w:styleId="CardHighlightChar">
    <w:name w:val="Card Highlight Char"/>
    <w:link w:val="CardHighlight"/>
    <w:locked/>
    <w:rsid w:val="008C6D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6DE9"/>
    <w:pPr>
      <w:shd w:val="clear" w:color="auto" w:fill="66FFFF"/>
    </w:pPr>
    <w:rPr>
      <w:rFonts w:eastAsia="Calibri" w:cs="Calibri"/>
      <w:u w:val="single"/>
    </w:rPr>
  </w:style>
  <w:style w:type="character" w:customStyle="1" w:styleId="BlockHeaderHiddenChar">
    <w:name w:val="Block Header Hidden Char"/>
    <w:link w:val="BlockHeaderHidden"/>
    <w:locked/>
    <w:rsid w:val="008C6D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6DE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C6DE9"/>
    <w:rPr>
      <w:rFonts w:ascii="Georgia" w:eastAsia="Calibri" w:hAnsi="Georgia"/>
      <w:sz w:val="16"/>
      <w:szCs w:val="16"/>
    </w:rPr>
  </w:style>
  <w:style w:type="paragraph" w:customStyle="1" w:styleId="SmallSizeParagraph">
    <w:name w:val="Small Size Paragraph"/>
    <w:basedOn w:val="Normal"/>
    <w:link w:val="SmallSizeParagraphChar"/>
    <w:qFormat/>
    <w:rsid w:val="008C6DE9"/>
    <w:rPr>
      <w:rFonts w:ascii="Georgia" w:eastAsia="Calibri" w:hAnsi="Georgia"/>
      <w:sz w:val="16"/>
      <w:szCs w:val="16"/>
    </w:rPr>
  </w:style>
  <w:style w:type="character" w:customStyle="1" w:styleId="UnderlineSChar">
    <w:name w:val="Underline S Char"/>
    <w:link w:val="UnderlineS"/>
    <w:locked/>
    <w:rsid w:val="008C6DE9"/>
    <w:rPr>
      <w:rFonts w:ascii="Georgia" w:eastAsia="Calibri" w:hAnsi="Georgia"/>
      <w:u w:val="single"/>
      <w:lang w:val="x-none" w:eastAsia="zh-CN"/>
    </w:rPr>
  </w:style>
  <w:style w:type="paragraph" w:customStyle="1" w:styleId="UnderlineS">
    <w:name w:val="Underline S"/>
    <w:basedOn w:val="Normal"/>
    <w:link w:val="UnderlineSChar"/>
    <w:qFormat/>
    <w:rsid w:val="008C6DE9"/>
    <w:pPr>
      <w:spacing w:after="200"/>
    </w:pPr>
    <w:rPr>
      <w:rFonts w:ascii="Georgia" w:eastAsia="Calibri" w:hAnsi="Georgia"/>
      <w:u w:val="single"/>
      <w:lang w:val="x-none" w:eastAsia="zh-CN"/>
    </w:rPr>
  </w:style>
  <w:style w:type="character" w:customStyle="1" w:styleId="UnunderlinedChar">
    <w:name w:val="Ununderlined Char"/>
    <w:link w:val="Ununderlined"/>
    <w:locked/>
    <w:rsid w:val="008C6DE9"/>
    <w:rPr>
      <w:rFonts w:ascii="Georgia" w:eastAsia="SimSun" w:hAnsi="Georgia"/>
      <w:sz w:val="12"/>
    </w:rPr>
  </w:style>
  <w:style w:type="paragraph" w:customStyle="1" w:styleId="Ununderlined">
    <w:name w:val="Ununderlined"/>
    <w:basedOn w:val="Normal"/>
    <w:link w:val="UnunderlinedChar"/>
    <w:qFormat/>
    <w:rsid w:val="008C6DE9"/>
    <w:rPr>
      <w:rFonts w:ascii="Georgia" w:eastAsia="SimSun" w:hAnsi="Georgia"/>
      <w:sz w:val="12"/>
    </w:rPr>
  </w:style>
  <w:style w:type="character" w:customStyle="1" w:styleId="HighlightingChar">
    <w:name w:val="Highlighting Char"/>
    <w:link w:val="Highlighting"/>
    <w:locked/>
    <w:rsid w:val="008C6DE9"/>
    <w:rPr>
      <w:rFonts w:ascii="Georgia" w:eastAsia="SimSun" w:hAnsi="Georgia"/>
      <w:u w:val="thick"/>
    </w:rPr>
  </w:style>
  <w:style w:type="paragraph" w:customStyle="1" w:styleId="Highlighting">
    <w:name w:val="Highlighting"/>
    <w:basedOn w:val="Normal"/>
    <w:link w:val="HighlightingChar"/>
    <w:autoRedefine/>
    <w:qFormat/>
    <w:rsid w:val="008C6DE9"/>
    <w:rPr>
      <w:rFonts w:ascii="Georgia" w:eastAsia="SimSun" w:hAnsi="Georgia"/>
      <w:u w:val="thick"/>
    </w:rPr>
  </w:style>
  <w:style w:type="character" w:customStyle="1" w:styleId="CITEChar0">
    <w:name w:val="CITE Char"/>
    <w:link w:val="CITE"/>
    <w:locked/>
    <w:rsid w:val="008C6DE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C6DE9"/>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C6DE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C6DE9"/>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6DE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C6DE9"/>
    <w:rPr>
      <w:b/>
      <w:sz w:val="28"/>
    </w:rPr>
  </w:style>
  <w:style w:type="character" w:customStyle="1" w:styleId="SourcenameChar">
    <w:name w:val="Source name Char"/>
    <w:link w:val="Sourcename"/>
    <w:locked/>
    <w:rsid w:val="008C6DE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C6DE9"/>
    <w:rPr>
      <w:b/>
      <w:bCs/>
      <w:sz w:val="20"/>
    </w:rPr>
  </w:style>
  <w:style w:type="character" w:customStyle="1" w:styleId="underlinedcardChar">
    <w:name w:val="underlined card Char"/>
    <w:link w:val="underlinedcard"/>
    <w:locked/>
    <w:rsid w:val="008C6DE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C6DE9"/>
    <w:rPr>
      <w:sz w:val="22"/>
      <w:u w:val="single"/>
    </w:rPr>
  </w:style>
  <w:style w:type="character" w:customStyle="1" w:styleId="TextUnderlineChar">
    <w:name w:val="Text Underline Char"/>
    <w:link w:val="TextUnderline"/>
    <w:locked/>
    <w:rsid w:val="008C6DE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C6DE9"/>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8C6DE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C6DE9"/>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6DE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C6DE9"/>
    <w:rPr>
      <w:rFonts w:ascii="Georgia" w:eastAsia="Times New Roman" w:hAnsi="Georgia"/>
      <w:b/>
      <w:szCs w:val="20"/>
      <w:u w:val="single"/>
      <w:lang w:val="x-none" w:eastAsia="x-none"/>
    </w:rPr>
  </w:style>
  <w:style w:type="character" w:customStyle="1" w:styleId="CiteCardChar">
    <w:name w:val="Cite_Card Char"/>
    <w:link w:val="CiteCard0"/>
    <w:locked/>
    <w:rsid w:val="008C6DE9"/>
    <w:rPr>
      <w:rFonts w:ascii="Times New Roman" w:eastAsia="Times New Roman" w:hAnsi="Times New Roman" w:cs="Arial"/>
      <w:bCs/>
      <w:sz w:val="20"/>
      <w:szCs w:val="20"/>
    </w:rPr>
  </w:style>
  <w:style w:type="paragraph" w:customStyle="1" w:styleId="CiteCard0">
    <w:name w:val="Cite_Card"/>
    <w:link w:val="CiteCardChar"/>
    <w:qFormat/>
    <w:rsid w:val="008C6DE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C6DE9"/>
    <w:rPr>
      <w:rFonts w:ascii="Times New Roman" w:hAnsi="Times New Roman" w:cs="Times New Roman"/>
    </w:rPr>
  </w:style>
  <w:style w:type="paragraph" w:customStyle="1" w:styleId="Debatenoraml">
    <w:name w:val="Debatenoraml"/>
    <w:basedOn w:val="NoSpacing"/>
    <w:link w:val="DebatenoramlChar"/>
    <w:qFormat/>
    <w:rsid w:val="008C6DE9"/>
    <w:rPr>
      <w:rFonts w:ascii="Times New Roman" w:hAnsi="Times New Roman" w:cs="Times New Roman"/>
    </w:rPr>
  </w:style>
  <w:style w:type="character" w:customStyle="1" w:styleId="QualsChar">
    <w:name w:val="Quals Char"/>
    <w:link w:val="Quals"/>
    <w:locked/>
    <w:rsid w:val="008C6DE9"/>
    <w:rPr>
      <w:rFonts w:ascii="Georgia" w:eastAsia="Calibri" w:hAnsi="Georgia"/>
      <w:sz w:val="18"/>
    </w:rPr>
  </w:style>
  <w:style w:type="paragraph" w:customStyle="1" w:styleId="Quals">
    <w:name w:val="Quals"/>
    <w:basedOn w:val="Normal"/>
    <w:link w:val="QualsChar"/>
    <w:qFormat/>
    <w:rsid w:val="008C6DE9"/>
    <w:rPr>
      <w:rFonts w:ascii="Georgia" w:eastAsia="Calibri" w:hAnsi="Georgia"/>
      <w:sz w:val="18"/>
    </w:rPr>
  </w:style>
  <w:style w:type="character" w:customStyle="1" w:styleId="StarredChar">
    <w:name w:val="Starred Char"/>
    <w:link w:val="Starred"/>
    <w:locked/>
    <w:rsid w:val="008C6DE9"/>
    <w:rPr>
      <w:rFonts w:ascii="Georgia" w:eastAsia="Times New Roman" w:hAnsi="Georgia"/>
      <w:b/>
      <w:caps/>
      <w:szCs w:val="28"/>
      <w:u w:val="single"/>
    </w:rPr>
  </w:style>
  <w:style w:type="paragraph" w:customStyle="1" w:styleId="Starred">
    <w:name w:val="Starred"/>
    <w:basedOn w:val="Normal"/>
    <w:link w:val="StarredChar"/>
    <w:qFormat/>
    <w:rsid w:val="008C6DE9"/>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6DE9"/>
    <w:rPr>
      <w:rFonts w:ascii="Georgia" w:eastAsia="Times New Roman" w:hAnsi="Georgia"/>
      <w:b/>
      <w:caps/>
      <w:szCs w:val="28"/>
      <w:u w:val="single"/>
    </w:rPr>
  </w:style>
  <w:style w:type="paragraph" w:customStyle="1" w:styleId="NotStarred">
    <w:name w:val="NotStarred"/>
    <w:basedOn w:val="Normal"/>
    <w:link w:val="NotStarredChar"/>
    <w:qFormat/>
    <w:rsid w:val="008C6DE9"/>
    <w:pPr>
      <w:keepNext/>
      <w:keepLines/>
      <w:pageBreakBefore/>
      <w:spacing w:before="240" w:after="60"/>
      <w:jc w:val="center"/>
      <w:outlineLvl w:val="1"/>
    </w:pPr>
    <w:rPr>
      <w:rFonts w:ascii="Georgia" w:eastAsia="Times New Roman" w:hAnsi="Georgia"/>
      <w:b/>
      <w:caps/>
      <w:szCs w:val="28"/>
      <w:u w:val="single"/>
    </w:rPr>
  </w:style>
  <w:style w:type="character" w:customStyle="1" w:styleId="H4TagChar1">
    <w:name w:val="H4 (Tag) Char1"/>
    <w:link w:val="H4Tag"/>
    <w:locked/>
    <w:rsid w:val="008C6DE9"/>
    <w:rPr>
      <w:rFonts w:ascii="Georgia" w:eastAsia="Calibri" w:hAnsi="Georgia"/>
      <w:b/>
    </w:rPr>
  </w:style>
  <w:style w:type="paragraph" w:customStyle="1" w:styleId="H4Tag">
    <w:name w:val="H4 (Tag)"/>
    <w:basedOn w:val="Normal"/>
    <w:link w:val="H4TagChar1"/>
    <w:qFormat/>
    <w:rsid w:val="008C6DE9"/>
    <w:rPr>
      <w:rFonts w:ascii="Georgia" w:eastAsia="Calibri" w:hAnsi="Georgia"/>
      <w:b/>
    </w:rPr>
  </w:style>
  <w:style w:type="character" w:customStyle="1" w:styleId="Debate-CardTagandCite-F6Char">
    <w:name w:val="Debate- Card Tag and Cite- F6 Char"/>
    <w:link w:val="Debate-CardTagandCite-F6"/>
    <w:locked/>
    <w:rsid w:val="008C6DE9"/>
    <w:rPr>
      <w:rFonts w:ascii="Georgia" w:hAnsi="Georgia"/>
      <w:b/>
    </w:rPr>
  </w:style>
  <w:style w:type="paragraph" w:customStyle="1" w:styleId="Debate-CardTagandCite-F6">
    <w:name w:val="Debate- Card Tag and Cite- F6"/>
    <w:basedOn w:val="Normal"/>
    <w:link w:val="Debate-CardTagandCite-F6Char"/>
    <w:qFormat/>
    <w:rsid w:val="008C6DE9"/>
    <w:pPr>
      <w:contextualSpacing/>
    </w:pPr>
    <w:rPr>
      <w:rFonts w:ascii="Georgia" w:hAnsi="Georgia"/>
      <w:b/>
    </w:rPr>
  </w:style>
  <w:style w:type="character" w:customStyle="1" w:styleId="CardtextChar4">
    <w:name w:val="Card text Char"/>
    <w:link w:val="Cardtext3"/>
    <w:uiPriority w:val="99"/>
    <w:locked/>
    <w:rsid w:val="008C6DE9"/>
    <w:rPr>
      <w:rFonts w:ascii="Arial Narrow" w:hAnsi="Arial Narrow"/>
      <w:u w:val="single"/>
    </w:rPr>
  </w:style>
  <w:style w:type="paragraph" w:customStyle="1" w:styleId="Cardtext3">
    <w:name w:val="Card text"/>
    <w:link w:val="CardtextChar4"/>
    <w:uiPriority w:val="99"/>
    <w:qFormat/>
    <w:rsid w:val="008C6DE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6DE9"/>
    <w:rPr>
      <w:rFonts w:ascii="Georgia" w:eastAsia="Times New Roman" w:hAnsi="Georgia"/>
      <w:b/>
      <w:szCs w:val="28"/>
      <w:u w:val="single"/>
    </w:rPr>
  </w:style>
  <w:style w:type="paragraph" w:customStyle="1" w:styleId="NewHeading2">
    <w:name w:val="NewHeading2"/>
    <w:basedOn w:val="Normal"/>
    <w:link w:val="NewHeading2Char"/>
    <w:qFormat/>
    <w:rsid w:val="008C6DE9"/>
    <w:pPr>
      <w:spacing w:before="240" w:after="60"/>
    </w:pPr>
    <w:rPr>
      <w:rFonts w:ascii="Georgia" w:eastAsia="Times New Roman" w:hAnsi="Georgia"/>
      <w:b/>
      <w:szCs w:val="28"/>
      <w:u w:val="single"/>
    </w:rPr>
  </w:style>
  <w:style w:type="character" w:customStyle="1" w:styleId="FullCiteChar">
    <w:name w:val="Full Cite Char"/>
    <w:link w:val="FullCite"/>
    <w:locked/>
    <w:rsid w:val="008C6DE9"/>
    <w:rPr>
      <w:rFonts w:ascii="Garamond" w:eastAsia="Calibri" w:hAnsi="Garamond"/>
    </w:rPr>
  </w:style>
  <w:style w:type="paragraph" w:customStyle="1" w:styleId="FullCite">
    <w:name w:val="Full Cite"/>
    <w:basedOn w:val="Normal"/>
    <w:next w:val="Normal"/>
    <w:link w:val="FullCiteChar"/>
    <w:qFormat/>
    <w:rsid w:val="008C6DE9"/>
    <w:rPr>
      <w:rFonts w:ascii="Garamond" w:eastAsia="Calibri" w:hAnsi="Garamond"/>
    </w:rPr>
  </w:style>
  <w:style w:type="character" w:customStyle="1" w:styleId="StyleCardStyleBlackUnderlineChar">
    <w:name w:val="Style Card Style + Black Underline Char"/>
    <w:link w:val="StyleCardStyleBlackUnderline"/>
    <w:locked/>
    <w:rsid w:val="008C6D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C6DE9"/>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8C6D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C6DE9"/>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8C6D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C6DE9"/>
    <w:pPr>
      <w:ind w:left="288" w:right="288"/>
    </w:pPr>
    <w:rPr>
      <w:rFonts w:ascii="Georgia" w:eastAsia="SimSun" w:hAnsi="Georgia"/>
      <w:b/>
      <w:bCs/>
      <w:u w:val="single"/>
      <w:lang w:eastAsia="zh-CN"/>
    </w:rPr>
  </w:style>
  <w:style w:type="character" w:customStyle="1" w:styleId="blocktitleChar0">
    <w:name w:val="block title Char"/>
    <w:link w:val="blocktitle0"/>
    <w:locked/>
    <w:rsid w:val="008C6DE9"/>
    <w:rPr>
      <w:rFonts w:ascii="Calibri" w:eastAsia="Calibri" w:hAnsi="Calibri"/>
      <w:b/>
      <w:caps/>
      <w:sz w:val="28"/>
      <w:szCs w:val="28"/>
      <w:lang w:val="es-ES"/>
    </w:rPr>
  </w:style>
  <w:style w:type="character" w:customStyle="1" w:styleId="MTDisplayEquationChar">
    <w:name w:val="MTDisplayEquation Char"/>
    <w:link w:val="MTDisplayEquation"/>
    <w:locked/>
    <w:rsid w:val="008C6D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C6DE9"/>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8C6D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6D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6D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6DE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C6D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6DE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C6D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6D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6D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6DE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C6D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6DE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C6D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6DE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6D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6DE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C6DE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6DE9"/>
    <w:rPr>
      <w:rFonts w:ascii="Georgia" w:hAnsi="Georgia"/>
      <w:lang w:val="x-none" w:eastAsia="x-none"/>
    </w:rPr>
  </w:style>
  <w:style w:type="character" w:customStyle="1" w:styleId="NormalFontChar">
    <w:name w:val="Normal Font Char"/>
    <w:link w:val="NormalFont"/>
    <w:locked/>
    <w:rsid w:val="008C6DE9"/>
    <w:rPr>
      <w:rFonts w:ascii="Times New Roman" w:eastAsia="Times New Roman" w:hAnsi="Times New Roman" w:cs="Times New Roman"/>
      <w:sz w:val="20"/>
      <w:szCs w:val="20"/>
    </w:rPr>
  </w:style>
  <w:style w:type="paragraph" w:customStyle="1" w:styleId="NormalFont">
    <w:name w:val="Normal Font"/>
    <w:link w:val="NormalFontChar"/>
    <w:qFormat/>
    <w:rsid w:val="008C6DE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C6D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6DE9"/>
    <w:rPr>
      <w:u w:val="single"/>
      <w:lang w:val="x-none" w:eastAsia="x-none"/>
    </w:rPr>
  </w:style>
  <w:style w:type="character" w:customStyle="1" w:styleId="StyleNormalFont11ptBoldUnderlineChar">
    <w:name w:val="Style Normal Font + 11 pt Bold Underline Char"/>
    <w:link w:val="StyleNormalFont11ptBoldUnderline"/>
    <w:locked/>
    <w:rsid w:val="008C6D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6DE9"/>
    <w:rPr>
      <w:b/>
      <w:bCs/>
      <w:u w:val="single"/>
      <w:lang w:val="x-none" w:eastAsia="x-none"/>
    </w:rPr>
  </w:style>
  <w:style w:type="character" w:customStyle="1" w:styleId="StyleTitle11ptNotBoldChar">
    <w:name w:val="Style Title + 11 pt Not Bold Char"/>
    <w:link w:val="StyleTitle11ptNotBold"/>
    <w:locked/>
    <w:rsid w:val="008C6D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C6DE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C6D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C6DE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C6DE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C6DE9"/>
    <w:pPr>
      <w:ind w:left="144"/>
    </w:pPr>
    <w:rPr>
      <w:rFonts w:ascii="Georgia" w:eastAsia="Times New Roman" w:hAnsi="Georgia"/>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C6DE9"/>
  </w:style>
  <w:style w:type="character" w:customStyle="1" w:styleId="StyleHeading4UnderlinedsmalltextGaramondChar">
    <w:name w:val="Style Heading 4Underlinedsmall text + Garamond Char"/>
    <w:link w:val="StyleHeading4UnderlinedsmalltextGaramond"/>
    <w:locked/>
    <w:rsid w:val="008C6DE9"/>
    <w:rPr>
      <w:rFonts w:ascii="Calibri" w:hAnsi="Calibri"/>
    </w:rPr>
  </w:style>
  <w:style w:type="character" w:customStyle="1" w:styleId="z-TopofFormChar1">
    <w:name w:val="z-Top of Form Char1"/>
    <w:basedOn w:val="DefaultParagraphFont"/>
    <w:uiPriority w:val="99"/>
    <w:rsid w:val="008C6DE9"/>
    <w:rPr>
      <w:rFonts w:ascii="Arial" w:hAnsi="Arial" w:cs="Arial"/>
      <w:vanish/>
      <w:sz w:val="16"/>
      <w:szCs w:val="16"/>
    </w:rPr>
  </w:style>
  <w:style w:type="character" w:customStyle="1" w:styleId="z-BottomofFormChar">
    <w:name w:val="z-Bottom of Form Char"/>
    <w:basedOn w:val="DefaultParagraphFont"/>
    <w:link w:val="z-BottomofForm"/>
    <w:rsid w:val="008C6DE9"/>
    <w:rPr>
      <w:rFonts w:ascii="Arial" w:hAnsi="Arial" w:cs="Arial"/>
      <w:vanish/>
      <w:sz w:val="16"/>
      <w:szCs w:val="16"/>
    </w:rPr>
  </w:style>
  <w:style w:type="paragraph" w:styleId="z-BottomofForm">
    <w:name w:val="HTML Bottom of Form"/>
    <w:basedOn w:val="Normal"/>
    <w:next w:val="Normal"/>
    <w:link w:val="z-BottomofFormChar"/>
    <w:hidden/>
    <w:unhideWhenUsed/>
    <w:rsid w:val="008C6DE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C6DE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C6DE9"/>
    <w:pPr>
      <w:tabs>
        <w:tab w:val="center" w:pos="4680"/>
        <w:tab w:val="right" w:pos="9360"/>
      </w:tabs>
    </w:pPr>
  </w:style>
  <w:style w:type="paragraph" w:customStyle="1" w:styleId="msolistparagraphcxspfirst">
    <w:name w:val="msolistparagraphcxspfirst"/>
    <w:basedOn w:val="Normal"/>
    <w:uiPriority w:val="99"/>
    <w:qFormat/>
    <w:rsid w:val="008C6DE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C6DE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C6DE9"/>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C6DE9"/>
    <w:rPr>
      <w:rFonts w:ascii="Garamond" w:eastAsia="Calibri" w:hAnsi="Garamond"/>
      <w:b/>
    </w:rPr>
  </w:style>
  <w:style w:type="paragraph" w:customStyle="1" w:styleId="tag">
    <w:name w:val="%tag"/>
    <w:basedOn w:val="Normal"/>
    <w:next w:val="Normal"/>
    <w:link w:val="tagChar3"/>
    <w:qFormat/>
    <w:rsid w:val="008C6DE9"/>
    <w:rPr>
      <w:rFonts w:ascii="Garamond" w:eastAsia="Calibri" w:hAnsi="Garamond"/>
      <w:bCs/>
      <w:sz w:val="18"/>
    </w:rPr>
  </w:style>
  <w:style w:type="paragraph" w:customStyle="1" w:styleId="h-lead">
    <w:name w:val="h-lead"/>
    <w:basedOn w:val="Normal"/>
    <w:uiPriority w:val="99"/>
    <w:qFormat/>
    <w:rsid w:val="008C6DE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C6DE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C6DE9"/>
    <w:rPr>
      <w:rFonts w:eastAsia="Calibri"/>
    </w:rPr>
  </w:style>
  <w:style w:type="paragraph" w:customStyle="1" w:styleId="F3-TagAuthor">
    <w:name w:val="F3 - Tag/Author"/>
    <w:basedOn w:val="Normal"/>
    <w:uiPriority w:val="99"/>
    <w:qFormat/>
    <w:rsid w:val="008C6DE9"/>
    <w:rPr>
      <w:rFonts w:eastAsia="Times New Roman"/>
      <w:b/>
      <w:szCs w:val="24"/>
    </w:rPr>
  </w:style>
  <w:style w:type="paragraph" w:customStyle="1" w:styleId="F5-UnderlineNormal">
    <w:name w:val="F5 - Underline Normal"/>
    <w:basedOn w:val="Normal"/>
    <w:uiPriority w:val="99"/>
    <w:qFormat/>
    <w:rsid w:val="008C6DE9"/>
    <w:rPr>
      <w:rFonts w:eastAsia="Calibri"/>
      <w:u w:val="single"/>
    </w:rPr>
  </w:style>
  <w:style w:type="paragraph" w:customStyle="1" w:styleId="Brief-PrimarySource">
    <w:name w:val="Brief - Primary Source"/>
    <w:basedOn w:val="Normal"/>
    <w:qFormat/>
    <w:rsid w:val="008C6DE9"/>
    <w:rPr>
      <w:rFonts w:eastAsia="Times New Roman"/>
      <w:b/>
      <w:sz w:val="24"/>
      <w:szCs w:val="24"/>
      <w:u w:val="single"/>
    </w:rPr>
  </w:style>
  <w:style w:type="paragraph" w:customStyle="1" w:styleId="Brief-Underline">
    <w:name w:val="Brief - Underline"/>
    <w:basedOn w:val="Normal"/>
    <w:qFormat/>
    <w:rsid w:val="008C6DE9"/>
    <w:rPr>
      <w:rFonts w:eastAsia="Times New Roman"/>
      <w:szCs w:val="24"/>
      <w:u w:val="single"/>
    </w:rPr>
  </w:style>
  <w:style w:type="paragraph" w:customStyle="1" w:styleId="Brief">
    <w:name w:val="Brief"/>
    <w:basedOn w:val="Brief-PrimarySource"/>
    <w:qFormat/>
    <w:rsid w:val="008C6DE9"/>
    <w:rPr>
      <w:b w:val="0"/>
    </w:rPr>
  </w:style>
  <w:style w:type="paragraph" w:customStyle="1" w:styleId="CM2">
    <w:name w:val="CM2"/>
    <w:basedOn w:val="Normal"/>
    <w:next w:val="Normal"/>
    <w:uiPriority w:val="99"/>
    <w:qFormat/>
    <w:rsid w:val="008C6DE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C6DE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C6DE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C6DE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C6DE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C6DE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C6DE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C6DE9"/>
    <w:pPr>
      <w:widowControl w:val="0"/>
    </w:pPr>
    <w:rPr>
      <w:rFonts w:ascii="Times New Roman" w:hAnsi="Times New Roman" w:cs="Times New Roman"/>
      <w:color w:val="auto"/>
    </w:rPr>
  </w:style>
  <w:style w:type="paragraph" w:customStyle="1" w:styleId="CM58">
    <w:name w:val="CM58"/>
    <w:basedOn w:val="Default"/>
    <w:next w:val="Default"/>
    <w:uiPriority w:val="99"/>
    <w:qFormat/>
    <w:rsid w:val="008C6DE9"/>
    <w:pPr>
      <w:widowControl w:val="0"/>
    </w:pPr>
    <w:rPr>
      <w:rFonts w:ascii="Times New Roman" w:hAnsi="Times New Roman" w:cs="Times New Roman"/>
      <w:color w:val="auto"/>
    </w:rPr>
  </w:style>
  <w:style w:type="paragraph" w:customStyle="1" w:styleId="CM57">
    <w:name w:val="CM57"/>
    <w:basedOn w:val="Default"/>
    <w:next w:val="Default"/>
    <w:uiPriority w:val="99"/>
    <w:qFormat/>
    <w:rsid w:val="008C6DE9"/>
    <w:pPr>
      <w:widowControl w:val="0"/>
    </w:pPr>
    <w:rPr>
      <w:rFonts w:ascii="Times New Roman" w:hAnsi="Times New Roman" w:cs="Times New Roman"/>
      <w:color w:val="auto"/>
    </w:rPr>
  </w:style>
  <w:style w:type="paragraph" w:customStyle="1" w:styleId="CM1">
    <w:name w:val="CM1"/>
    <w:basedOn w:val="Default"/>
    <w:next w:val="Default"/>
    <w:uiPriority w:val="99"/>
    <w:qFormat/>
    <w:rsid w:val="008C6DE9"/>
    <w:pPr>
      <w:widowControl w:val="0"/>
    </w:pPr>
    <w:rPr>
      <w:rFonts w:ascii="Times New Roman" w:hAnsi="Times New Roman" w:cs="Times New Roman"/>
      <w:color w:val="auto"/>
    </w:rPr>
  </w:style>
  <w:style w:type="paragraph" w:customStyle="1" w:styleId="CM49">
    <w:name w:val="CM49"/>
    <w:basedOn w:val="Default"/>
    <w:next w:val="Default"/>
    <w:uiPriority w:val="99"/>
    <w:qFormat/>
    <w:rsid w:val="008C6DE9"/>
    <w:pPr>
      <w:widowControl w:val="0"/>
    </w:pPr>
    <w:rPr>
      <w:rFonts w:ascii="Times New Roman" w:hAnsi="Times New Roman" w:cs="Times New Roman"/>
      <w:color w:val="auto"/>
    </w:rPr>
  </w:style>
  <w:style w:type="paragraph" w:customStyle="1" w:styleId="CM41">
    <w:name w:val="CM41"/>
    <w:basedOn w:val="Default"/>
    <w:next w:val="Default"/>
    <w:uiPriority w:val="99"/>
    <w:qFormat/>
    <w:rsid w:val="008C6DE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C6DE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C6DE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C6DE9"/>
    <w:pPr>
      <w:widowControl w:val="0"/>
    </w:pPr>
    <w:rPr>
      <w:rFonts w:ascii="Times New Roman" w:hAnsi="Times New Roman" w:cs="Times New Roman"/>
      <w:color w:val="auto"/>
    </w:rPr>
  </w:style>
  <w:style w:type="paragraph" w:customStyle="1" w:styleId="CM3">
    <w:name w:val="CM3"/>
    <w:basedOn w:val="Default"/>
    <w:next w:val="Default"/>
    <w:uiPriority w:val="99"/>
    <w:qFormat/>
    <w:rsid w:val="008C6DE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C6DE9"/>
    <w:pPr>
      <w:widowControl w:val="0"/>
    </w:pPr>
    <w:rPr>
      <w:rFonts w:ascii="Times New Roman" w:hAnsi="Times New Roman" w:cs="Times New Roman"/>
      <w:color w:val="auto"/>
    </w:rPr>
  </w:style>
  <w:style w:type="paragraph" w:customStyle="1" w:styleId="CM37">
    <w:name w:val="CM37"/>
    <w:basedOn w:val="Default"/>
    <w:next w:val="Default"/>
    <w:uiPriority w:val="99"/>
    <w:qFormat/>
    <w:rsid w:val="008C6DE9"/>
    <w:pPr>
      <w:widowControl w:val="0"/>
    </w:pPr>
    <w:rPr>
      <w:rFonts w:ascii="Times New Roman" w:hAnsi="Times New Roman" w:cs="Times New Roman"/>
      <w:color w:val="auto"/>
    </w:rPr>
  </w:style>
  <w:style w:type="paragraph" w:customStyle="1" w:styleId="CM7">
    <w:name w:val="CM7"/>
    <w:basedOn w:val="Default"/>
    <w:next w:val="Default"/>
    <w:uiPriority w:val="99"/>
    <w:qFormat/>
    <w:rsid w:val="008C6DE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C6DE9"/>
    <w:rPr>
      <w:rFonts w:eastAsia="Times New Roman"/>
      <w:sz w:val="14"/>
      <w:szCs w:val="20"/>
    </w:rPr>
  </w:style>
  <w:style w:type="paragraph" w:customStyle="1" w:styleId="Brief-Card">
    <w:name w:val="Brief - Card"/>
    <w:basedOn w:val="Normal"/>
    <w:uiPriority w:val="99"/>
    <w:qFormat/>
    <w:rsid w:val="008C6DE9"/>
    <w:rPr>
      <w:rFonts w:eastAsia="Times New Roman"/>
      <w:szCs w:val="24"/>
    </w:rPr>
  </w:style>
  <w:style w:type="paragraph" w:customStyle="1" w:styleId="Pa2">
    <w:name w:val="Pa2"/>
    <w:basedOn w:val="Default"/>
    <w:next w:val="Default"/>
    <w:uiPriority w:val="99"/>
    <w:qFormat/>
    <w:rsid w:val="008C6DE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C6DE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C6DE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C6DE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C6DE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C6DE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C6DE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C6DE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C6DE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C6DE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C6DE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C6DE9"/>
    <w:pPr>
      <w:widowControl w:val="0"/>
    </w:pPr>
    <w:rPr>
      <w:rFonts w:ascii="Times New Roman" w:hAnsi="Times New Roman" w:cs="Times New Roman"/>
      <w:color w:val="auto"/>
    </w:rPr>
  </w:style>
  <w:style w:type="paragraph" w:customStyle="1" w:styleId="CM5">
    <w:name w:val="CM5"/>
    <w:basedOn w:val="Default"/>
    <w:next w:val="Default"/>
    <w:uiPriority w:val="99"/>
    <w:qFormat/>
    <w:rsid w:val="008C6DE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C6DE9"/>
    <w:pPr>
      <w:widowControl w:val="0"/>
    </w:pPr>
    <w:rPr>
      <w:rFonts w:ascii="Times New Roman" w:hAnsi="Times New Roman" w:cs="Times New Roman"/>
      <w:color w:val="auto"/>
    </w:rPr>
  </w:style>
  <w:style w:type="paragraph" w:customStyle="1" w:styleId="CM8">
    <w:name w:val="CM8"/>
    <w:basedOn w:val="Default"/>
    <w:next w:val="Default"/>
    <w:uiPriority w:val="99"/>
    <w:qFormat/>
    <w:rsid w:val="008C6DE9"/>
    <w:pPr>
      <w:widowControl w:val="0"/>
    </w:pPr>
    <w:rPr>
      <w:rFonts w:ascii="Times New Roman" w:hAnsi="Times New Roman" w:cs="Times New Roman"/>
      <w:color w:val="auto"/>
    </w:rPr>
  </w:style>
  <w:style w:type="paragraph" w:customStyle="1" w:styleId="CM6">
    <w:name w:val="CM6"/>
    <w:basedOn w:val="Default"/>
    <w:next w:val="Default"/>
    <w:uiPriority w:val="99"/>
    <w:qFormat/>
    <w:rsid w:val="008C6DE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C6DE9"/>
    <w:pPr>
      <w:widowControl w:val="0"/>
    </w:pPr>
    <w:rPr>
      <w:rFonts w:ascii="Times New Roman" w:hAnsi="Times New Roman" w:cs="Times New Roman"/>
      <w:color w:val="auto"/>
    </w:rPr>
  </w:style>
  <w:style w:type="paragraph" w:customStyle="1" w:styleId="IndexFixer">
    <w:name w:val="Index Fixer"/>
    <w:basedOn w:val="Heading1"/>
    <w:uiPriority w:val="99"/>
    <w:qFormat/>
    <w:rsid w:val="008C6DE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8C6DE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6DE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C6DE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C6D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C6DE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8C6DE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6DE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C6DE9"/>
  </w:style>
  <w:style w:type="paragraph" w:customStyle="1" w:styleId="StyleUnderliningTimesNewRomanBoldNounderlineKernat16">
    <w:name w:val="Style Underlining + Times New Roman Bold No underline Kern at 16..."/>
    <w:basedOn w:val="Normal"/>
    <w:qFormat/>
    <w:rsid w:val="008C6DE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6DE9"/>
    <w:rPr>
      <w:rFonts w:eastAsia="Times New Roman"/>
      <w:b/>
      <w:bCs/>
      <w:kern w:val="32"/>
      <w:sz w:val="32"/>
      <w:szCs w:val="32"/>
    </w:rPr>
  </w:style>
  <w:style w:type="paragraph" w:customStyle="1" w:styleId="StyleBoldUnderliningKernat16pt">
    <w:name w:val="Style Bold Underlining + Kern at 16 pt"/>
    <w:qFormat/>
    <w:rsid w:val="008C6DE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C6DE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C6DE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C6DE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C6DE9"/>
    <w:pPr>
      <w:ind w:left="400"/>
    </w:pPr>
    <w:rPr>
      <w:rFonts w:eastAsia="Times New Roman"/>
      <w:szCs w:val="20"/>
    </w:rPr>
  </w:style>
  <w:style w:type="paragraph" w:customStyle="1" w:styleId="Normalization">
    <w:name w:val="Normalization"/>
    <w:basedOn w:val="Normal"/>
    <w:qFormat/>
    <w:rsid w:val="008C6DE9"/>
    <w:rPr>
      <w:rFonts w:eastAsia="Times New Roman"/>
      <w:sz w:val="18"/>
      <w:szCs w:val="24"/>
    </w:rPr>
  </w:style>
  <w:style w:type="paragraph" w:customStyle="1" w:styleId="BreifTitle">
    <w:name w:val="Breif Title"/>
    <w:basedOn w:val="Normal"/>
    <w:autoRedefine/>
    <w:uiPriority w:val="99"/>
    <w:qFormat/>
    <w:rsid w:val="008C6DE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C6D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C6DE9"/>
    <w:pPr>
      <w:widowControl/>
      <w:jc w:val="center"/>
      <w:outlineLvl w:val="0"/>
    </w:pPr>
    <w:rPr>
      <w:b/>
      <w:sz w:val="32"/>
      <w:szCs w:val="32"/>
      <w:u w:val="single"/>
    </w:rPr>
  </w:style>
  <w:style w:type="paragraph" w:customStyle="1" w:styleId="Tagandcite">
    <w:name w:val="Tag and cite"/>
    <w:basedOn w:val="Normal"/>
    <w:autoRedefine/>
    <w:uiPriority w:val="99"/>
    <w:qFormat/>
    <w:rsid w:val="008C6DE9"/>
    <w:rPr>
      <w:rFonts w:eastAsia="Times New Roman"/>
      <w:color w:val="333333"/>
    </w:rPr>
  </w:style>
  <w:style w:type="paragraph" w:customStyle="1" w:styleId="StyleTagandCiteFranklinGothicDemi">
    <w:name w:val="Style Tag and Cite + Franklin Gothic Demi"/>
    <w:basedOn w:val="Normal"/>
    <w:autoRedefine/>
    <w:uiPriority w:val="99"/>
    <w:qFormat/>
    <w:rsid w:val="008C6DE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C6DE9"/>
    <w:rPr>
      <w:bCs/>
    </w:rPr>
  </w:style>
  <w:style w:type="paragraph" w:customStyle="1" w:styleId="tagCharCharCharCharCharCharChar">
    <w:name w:val="tag Char Char Char Char Char Char Char"/>
    <w:basedOn w:val="Normal"/>
    <w:uiPriority w:val="99"/>
    <w:qFormat/>
    <w:rsid w:val="008C6DE9"/>
    <w:rPr>
      <w:rFonts w:eastAsia="Times New Roman"/>
      <w:b/>
      <w:sz w:val="24"/>
      <w:szCs w:val="20"/>
    </w:rPr>
  </w:style>
  <w:style w:type="paragraph" w:customStyle="1" w:styleId="title-bold-medium">
    <w:name w:val="title-bold-medium"/>
    <w:basedOn w:val="Normal"/>
    <w:uiPriority w:val="99"/>
    <w:qFormat/>
    <w:rsid w:val="008C6DE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C6DE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C6DE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C6DE9"/>
    <w:pPr>
      <w:widowControl w:val="0"/>
      <w:autoSpaceDE w:val="0"/>
      <w:autoSpaceDN w:val="0"/>
      <w:adjustRightInd w:val="0"/>
    </w:pPr>
    <w:rPr>
      <w:sz w:val="24"/>
      <w:szCs w:val="20"/>
    </w:rPr>
  </w:style>
  <w:style w:type="paragraph" w:customStyle="1" w:styleId="BriefTitle1">
    <w:name w:val="Brief Title 1"/>
    <w:basedOn w:val="Normal"/>
    <w:uiPriority w:val="99"/>
    <w:qFormat/>
    <w:rsid w:val="008C6DE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C6DE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C6DE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C6DE9"/>
    <w:pPr>
      <w:spacing w:before="100" w:beforeAutospacing="1" w:after="100" w:afterAutospacing="1"/>
    </w:pPr>
    <w:rPr>
      <w:rFonts w:eastAsia="Times New Roman"/>
      <w:szCs w:val="24"/>
    </w:rPr>
  </w:style>
  <w:style w:type="paragraph" w:customStyle="1" w:styleId="ToRead">
    <w:name w:val="To Read"/>
    <w:basedOn w:val="Normal"/>
    <w:uiPriority w:val="99"/>
    <w:qFormat/>
    <w:rsid w:val="008C6DE9"/>
    <w:pPr>
      <w:ind w:left="720"/>
    </w:pPr>
    <w:rPr>
      <w:rFonts w:ascii="Verdana" w:eastAsia="Times New Roman" w:hAnsi="Verdana"/>
      <w:b/>
      <w:szCs w:val="24"/>
      <w:u w:val="single"/>
    </w:rPr>
  </w:style>
  <w:style w:type="paragraph" w:customStyle="1" w:styleId="listlevel1">
    <w:name w:val="list level 1"/>
    <w:basedOn w:val="Normal"/>
    <w:uiPriority w:val="99"/>
    <w:qFormat/>
    <w:rsid w:val="008C6DE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C6DE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C6DE9"/>
    <w:pPr>
      <w:ind w:left="1660"/>
    </w:pPr>
  </w:style>
  <w:style w:type="paragraph" w:customStyle="1" w:styleId="PageNumber1">
    <w:name w:val="Page Number1"/>
    <w:basedOn w:val="Normal"/>
    <w:next w:val="Normal"/>
    <w:uiPriority w:val="99"/>
    <w:qFormat/>
    <w:rsid w:val="008C6DE9"/>
    <w:rPr>
      <w:rFonts w:eastAsia="Times New Roman"/>
      <w:szCs w:val="24"/>
    </w:rPr>
  </w:style>
  <w:style w:type="paragraph" w:customStyle="1" w:styleId="Card1">
    <w:name w:val="Card1"/>
    <w:uiPriority w:val="99"/>
    <w:qFormat/>
    <w:rsid w:val="008C6D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C6D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C6DE9"/>
    <w:pPr>
      <w:ind w:left="288" w:right="288"/>
    </w:pPr>
    <w:rPr>
      <w:rFonts w:eastAsia="Times New Roman"/>
      <w:szCs w:val="24"/>
    </w:rPr>
  </w:style>
  <w:style w:type="paragraph" w:customStyle="1" w:styleId="Body">
    <w:name w:val="Body"/>
    <w:basedOn w:val="Normal"/>
    <w:uiPriority w:val="99"/>
    <w:qFormat/>
    <w:rsid w:val="008C6DE9"/>
    <w:pPr>
      <w:outlineLvl w:val="3"/>
    </w:pPr>
    <w:rPr>
      <w:rFonts w:eastAsia="Times New Roman"/>
      <w:szCs w:val="20"/>
    </w:rPr>
  </w:style>
  <w:style w:type="paragraph" w:customStyle="1" w:styleId="3text">
    <w:name w:val="3text"/>
    <w:basedOn w:val="Normal"/>
    <w:link w:val="3textChar"/>
    <w:qFormat/>
    <w:rsid w:val="008C6DE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C6D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C6DE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C6DE9"/>
    <w:rPr>
      <w:rFonts w:eastAsia="Times New Roman"/>
      <w:color w:val="000000"/>
      <w:sz w:val="18"/>
      <w:szCs w:val="24"/>
    </w:rPr>
  </w:style>
  <w:style w:type="paragraph" w:customStyle="1" w:styleId="text1">
    <w:name w:val="text1"/>
    <w:basedOn w:val="Normal"/>
    <w:autoRedefine/>
    <w:uiPriority w:val="99"/>
    <w:qFormat/>
    <w:rsid w:val="008C6DE9"/>
    <w:rPr>
      <w:rFonts w:eastAsia="Times New Roman"/>
      <w:szCs w:val="20"/>
    </w:rPr>
  </w:style>
  <w:style w:type="paragraph" w:customStyle="1" w:styleId="RepeatBlockHeading">
    <w:name w:val="Repeat Block Heading"/>
    <w:basedOn w:val="Normal"/>
    <w:autoRedefine/>
    <w:uiPriority w:val="99"/>
    <w:qFormat/>
    <w:rsid w:val="008C6DE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C6DE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C6DE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C6DE9"/>
    <w:rPr>
      <w:rFonts w:ascii="Arial" w:eastAsia="Times New Roman" w:hAnsi="Arial"/>
      <w:b/>
      <w:bCs/>
    </w:rPr>
  </w:style>
  <w:style w:type="paragraph" w:customStyle="1" w:styleId="TextofCards">
    <w:name w:val="Text of Cards"/>
    <w:basedOn w:val="Normal"/>
    <w:uiPriority w:val="99"/>
    <w:qFormat/>
    <w:rsid w:val="008C6DE9"/>
    <w:rPr>
      <w:rFonts w:eastAsia="Times New Roman"/>
      <w:color w:val="000000"/>
      <w:spacing w:val="6"/>
      <w:szCs w:val="23"/>
    </w:rPr>
  </w:style>
  <w:style w:type="paragraph" w:customStyle="1" w:styleId="Corpotesto">
    <w:name w:val="Corpo testo"/>
    <w:basedOn w:val="Normal"/>
    <w:uiPriority w:val="99"/>
    <w:qFormat/>
    <w:rsid w:val="008C6DE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C6DE9"/>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8C6DE9"/>
    <w:rPr>
      <w:rFonts w:eastAsia="Times New Roman"/>
      <w:b/>
      <w:bCs/>
      <w:sz w:val="24"/>
      <w:szCs w:val="24"/>
    </w:rPr>
  </w:style>
  <w:style w:type="paragraph" w:customStyle="1" w:styleId="OmniPage1">
    <w:name w:val="OmniPage #1"/>
    <w:basedOn w:val="Normal"/>
    <w:qFormat/>
    <w:rsid w:val="008C6DE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C6DE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C6DE9"/>
    <w:rPr>
      <w:rFonts w:ascii="Arial" w:hAnsi="Arial"/>
      <w:b w:val="0"/>
      <w:caps w:val="0"/>
      <w:sz w:val="20"/>
    </w:rPr>
  </w:style>
  <w:style w:type="paragraph" w:customStyle="1" w:styleId="ProjectTitleLine">
    <w:name w:val="Project Title Line"/>
    <w:basedOn w:val="Normal"/>
    <w:next w:val="Normal"/>
    <w:autoRedefine/>
    <w:uiPriority w:val="99"/>
    <w:qFormat/>
    <w:rsid w:val="008C6DE9"/>
    <w:pPr>
      <w:jc w:val="center"/>
    </w:pPr>
    <w:rPr>
      <w:rFonts w:ascii="Arial" w:eastAsia="Times New Roman" w:hAnsi="Arial"/>
      <w:caps/>
      <w:szCs w:val="20"/>
    </w:rPr>
  </w:style>
  <w:style w:type="paragraph" w:customStyle="1" w:styleId="LanguageStrike">
    <w:name w:val="Language Strike"/>
    <w:basedOn w:val="Normal"/>
    <w:next w:val="Normal"/>
    <w:qFormat/>
    <w:rsid w:val="008C6DE9"/>
    <w:rPr>
      <w:rFonts w:eastAsia="Times New Roman"/>
      <w:strike/>
      <w:szCs w:val="24"/>
    </w:rPr>
  </w:style>
  <w:style w:type="paragraph" w:customStyle="1" w:styleId="NormalVerdana">
    <w:name w:val="Normal + Verdana"/>
    <w:aliases w:val="10 pt,White,Normal + Arial"/>
    <w:basedOn w:val="Normal"/>
    <w:uiPriority w:val="99"/>
    <w:qFormat/>
    <w:rsid w:val="008C6DE9"/>
    <w:rPr>
      <w:rFonts w:ascii="Arial" w:eastAsia="Times New Roman" w:hAnsi="Arial"/>
      <w:szCs w:val="20"/>
      <w:u w:val="single"/>
    </w:rPr>
  </w:style>
  <w:style w:type="paragraph" w:customStyle="1" w:styleId="Normal10pt">
    <w:name w:val="Normal + 10 pt"/>
    <w:basedOn w:val="Normal"/>
    <w:uiPriority w:val="99"/>
    <w:qFormat/>
    <w:rsid w:val="008C6DE9"/>
    <w:rPr>
      <w:rFonts w:eastAsia="Times New Roman"/>
      <w:szCs w:val="20"/>
    </w:rPr>
  </w:style>
  <w:style w:type="paragraph" w:customStyle="1" w:styleId="cardChar1Char">
    <w:name w:val="card Char1 Char"/>
    <w:basedOn w:val="Normal"/>
    <w:uiPriority w:val="99"/>
    <w:qFormat/>
    <w:rsid w:val="008C6DE9"/>
    <w:pPr>
      <w:ind w:left="288" w:right="288"/>
    </w:pPr>
    <w:rPr>
      <w:rFonts w:eastAsia="Times New Roman"/>
      <w:szCs w:val="20"/>
    </w:rPr>
  </w:style>
  <w:style w:type="paragraph" w:customStyle="1" w:styleId="CM12">
    <w:name w:val="CM12"/>
    <w:basedOn w:val="Default"/>
    <w:next w:val="Default"/>
    <w:uiPriority w:val="99"/>
    <w:qFormat/>
    <w:rsid w:val="008C6DE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C6DE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C6DE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C6DE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C6DE9"/>
    <w:rPr>
      <w:rFonts w:eastAsia="Times New Roman"/>
      <w:strike/>
      <w:szCs w:val="20"/>
    </w:rPr>
  </w:style>
  <w:style w:type="paragraph" w:customStyle="1" w:styleId="textbodyblack">
    <w:name w:val="textbodyblack"/>
    <w:basedOn w:val="Normal"/>
    <w:qFormat/>
    <w:rsid w:val="008C6DE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C6D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C6D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C6DE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C6DE9"/>
    <w:pPr>
      <w:ind w:left="288"/>
    </w:pPr>
    <w:rPr>
      <w:rFonts w:eastAsia="SimSun"/>
      <w:szCs w:val="20"/>
      <w:lang w:eastAsia="zh-CN"/>
    </w:rPr>
  </w:style>
  <w:style w:type="paragraph" w:customStyle="1" w:styleId="story-body-text">
    <w:name w:val="story-body-text"/>
    <w:basedOn w:val="Normal"/>
    <w:uiPriority w:val="99"/>
    <w:qFormat/>
    <w:rsid w:val="008C6DE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C6DE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C6DE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C6DE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C6DE9"/>
    <w:rPr>
      <w:rFonts w:eastAsia="MS Gothic" w:cs="Arial"/>
      <w:b w:val="0"/>
      <w:sz w:val="24"/>
    </w:rPr>
  </w:style>
  <w:style w:type="paragraph" w:customStyle="1" w:styleId="nromal">
    <w:name w:val="nromal"/>
    <w:basedOn w:val="Normal"/>
    <w:uiPriority w:val="99"/>
    <w:qFormat/>
    <w:rsid w:val="008C6DE9"/>
    <w:pPr>
      <w:keepNext/>
      <w:keepLines/>
      <w:spacing w:before="200"/>
      <w:outlineLvl w:val="3"/>
    </w:pPr>
    <w:rPr>
      <w:rFonts w:eastAsia="Times New Roman" w:cs="Cambria"/>
      <w:b/>
      <w:iCs/>
    </w:rPr>
  </w:style>
  <w:style w:type="paragraph" w:customStyle="1" w:styleId="natural">
    <w:name w:val="natural"/>
    <w:basedOn w:val="Normal"/>
    <w:uiPriority w:val="99"/>
    <w:qFormat/>
    <w:rsid w:val="008C6DE9"/>
    <w:pPr>
      <w:keepNext/>
      <w:keepLines/>
      <w:spacing w:before="200"/>
      <w:outlineLvl w:val="3"/>
    </w:pPr>
    <w:rPr>
      <w:rFonts w:eastAsia="Times New Roman"/>
      <w:b/>
      <w:iCs/>
    </w:rPr>
  </w:style>
  <w:style w:type="paragraph" w:customStyle="1" w:styleId="nroaml">
    <w:name w:val="nroaml"/>
    <w:basedOn w:val="Normal"/>
    <w:uiPriority w:val="99"/>
    <w:qFormat/>
    <w:rsid w:val="008C6DE9"/>
    <w:pPr>
      <w:keepNext/>
      <w:keepLines/>
      <w:spacing w:before="200"/>
      <w:outlineLvl w:val="3"/>
    </w:pPr>
    <w:rPr>
      <w:rFonts w:eastAsia="Times New Roman"/>
      <w:b/>
      <w:iCs/>
    </w:rPr>
  </w:style>
  <w:style w:type="paragraph" w:customStyle="1" w:styleId="noraml">
    <w:name w:val="noraml"/>
    <w:basedOn w:val="Normal"/>
    <w:uiPriority w:val="99"/>
    <w:qFormat/>
    <w:rsid w:val="008C6DE9"/>
    <w:pPr>
      <w:keepNext/>
      <w:keepLines/>
      <w:spacing w:before="200"/>
      <w:outlineLvl w:val="3"/>
    </w:pPr>
    <w:rPr>
      <w:rFonts w:eastAsia="Times New Roman"/>
      <w:b/>
      <w:iCs/>
      <w:sz w:val="24"/>
    </w:rPr>
  </w:style>
  <w:style w:type="paragraph" w:customStyle="1" w:styleId="p0">
    <w:name w:val="p0"/>
    <w:basedOn w:val="Normal"/>
    <w:qFormat/>
    <w:rsid w:val="008C6DE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C6DE9"/>
    <w:rPr>
      <w:rFonts w:ascii="Arial" w:eastAsia="MS Mincho" w:hAnsi="Arial"/>
      <w:b/>
      <w:sz w:val="24"/>
      <w:szCs w:val="24"/>
      <w:u w:val="single"/>
    </w:rPr>
  </w:style>
  <w:style w:type="paragraph" w:customStyle="1" w:styleId="2909F619802848F09E01365C32F34654">
    <w:name w:val="2909F619802848F09E01365C32F34654"/>
    <w:uiPriority w:val="99"/>
    <w:qFormat/>
    <w:rsid w:val="008C6DE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C6DE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C6DE9"/>
    <w:rPr>
      <w:rFonts w:eastAsia="Times New Roman"/>
      <w:sz w:val="16"/>
      <w:szCs w:val="24"/>
    </w:rPr>
  </w:style>
  <w:style w:type="paragraph" w:customStyle="1" w:styleId="2ndLevel-TAG">
    <w:name w:val="2nd Level - TAG"/>
    <w:basedOn w:val="Normal"/>
    <w:next w:val="Normal"/>
    <w:qFormat/>
    <w:rsid w:val="008C6DE9"/>
    <w:pPr>
      <w:spacing w:before="240"/>
      <w:outlineLvl w:val="2"/>
    </w:pPr>
    <w:rPr>
      <w:rFonts w:eastAsia="Times New Roman"/>
      <w:b/>
      <w:szCs w:val="24"/>
    </w:rPr>
  </w:style>
  <w:style w:type="paragraph" w:customStyle="1" w:styleId="CM14">
    <w:name w:val="CM14"/>
    <w:basedOn w:val="Default"/>
    <w:next w:val="Default"/>
    <w:uiPriority w:val="99"/>
    <w:qFormat/>
    <w:rsid w:val="008C6DE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C6DE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C6DE9"/>
    <w:rPr>
      <w:rFonts w:eastAsia="Calibri"/>
      <w:b/>
    </w:rPr>
  </w:style>
  <w:style w:type="paragraph" w:customStyle="1" w:styleId="times">
    <w:name w:val="times"/>
    <w:basedOn w:val="Normal"/>
    <w:uiPriority w:val="99"/>
    <w:qFormat/>
    <w:rsid w:val="008C6DE9"/>
    <w:pPr>
      <w:spacing w:before="100" w:beforeAutospacing="1" w:after="100" w:afterAutospacing="1"/>
    </w:pPr>
    <w:rPr>
      <w:rFonts w:eastAsia="Times New Roman"/>
      <w:sz w:val="24"/>
      <w:szCs w:val="24"/>
    </w:rPr>
  </w:style>
  <w:style w:type="paragraph" w:customStyle="1" w:styleId="BodyA">
    <w:name w:val="Body A"/>
    <w:qFormat/>
    <w:rsid w:val="008C6DE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C6DE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C6DE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C6DE9"/>
    <w:rPr>
      <w:rFonts w:eastAsia="Calibri"/>
    </w:rPr>
  </w:style>
  <w:style w:type="paragraph" w:customStyle="1" w:styleId="TagLine">
    <w:name w:val="Tag Line"/>
    <w:basedOn w:val="Normal"/>
    <w:next w:val="FullText"/>
    <w:uiPriority w:val="99"/>
    <w:qFormat/>
    <w:rsid w:val="008C6DE9"/>
    <w:rPr>
      <w:rFonts w:eastAsia="Times New Roman"/>
      <w:b/>
      <w:sz w:val="28"/>
    </w:rPr>
  </w:style>
  <w:style w:type="paragraph" w:customStyle="1" w:styleId="Card6pt">
    <w:name w:val="Card 6pt"/>
    <w:basedOn w:val="Normal"/>
    <w:qFormat/>
    <w:rsid w:val="008C6DE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C6DE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C6DE9"/>
    <w:rPr>
      <w:rFonts w:ascii="Century Gothic" w:eastAsia="Times New Roman" w:hAnsi="Century Gothic"/>
      <w:sz w:val="16"/>
    </w:rPr>
  </w:style>
  <w:style w:type="paragraph" w:customStyle="1" w:styleId="CM27">
    <w:name w:val="CM27"/>
    <w:basedOn w:val="Default"/>
    <w:next w:val="Default"/>
    <w:uiPriority w:val="99"/>
    <w:qFormat/>
    <w:rsid w:val="008C6DE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C6DE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C6DE9"/>
    <w:pPr>
      <w:spacing w:before="100" w:beforeAutospacing="1" w:after="100" w:afterAutospacing="1"/>
    </w:pPr>
    <w:rPr>
      <w:rFonts w:eastAsia="Times New Roman"/>
      <w:sz w:val="24"/>
      <w:szCs w:val="24"/>
    </w:rPr>
  </w:style>
  <w:style w:type="paragraph" w:customStyle="1" w:styleId="introduction">
    <w:name w:val="introduction"/>
    <w:basedOn w:val="Normal"/>
    <w:qFormat/>
    <w:rsid w:val="008C6DE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C6DE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C6DE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C6DE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C6DE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C6DE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C6DE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C6DE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C6DE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C6DE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C6DE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C6DE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C6DE9"/>
    <w:pPr>
      <w:keepNext/>
      <w:ind w:left="288" w:right="288"/>
    </w:pPr>
    <w:rPr>
      <w:rFonts w:eastAsia="MS Gothic"/>
      <w:szCs w:val="20"/>
    </w:rPr>
  </w:style>
  <w:style w:type="paragraph" w:customStyle="1" w:styleId="Little">
    <w:name w:val="Little"/>
    <w:basedOn w:val="Normal"/>
    <w:next w:val="Normal"/>
    <w:link w:val="LittleChar"/>
    <w:qFormat/>
    <w:rsid w:val="008C6DE9"/>
    <w:pPr>
      <w:ind w:left="288"/>
    </w:pPr>
    <w:rPr>
      <w:rFonts w:ascii="Garamond" w:eastAsia="Times New Roman" w:hAnsi="Garamond"/>
      <w:sz w:val="16"/>
      <w:szCs w:val="24"/>
    </w:rPr>
  </w:style>
  <w:style w:type="paragraph" w:customStyle="1" w:styleId="AAAcard">
    <w:name w:val="AAAcard"/>
    <w:basedOn w:val="Normal"/>
    <w:link w:val="AAAcardChar"/>
    <w:qFormat/>
    <w:rsid w:val="008C6DE9"/>
    <w:pPr>
      <w:ind w:left="288" w:right="288"/>
    </w:pPr>
    <w:rPr>
      <w:rFonts w:eastAsia="Times New Roman"/>
    </w:rPr>
  </w:style>
  <w:style w:type="paragraph" w:customStyle="1" w:styleId="Caption3">
    <w:name w:val="Caption3"/>
    <w:basedOn w:val="Normal"/>
    <w:uiPriority w:val="99"/>
    <w:qFormat/>
    <w:rsid w:val="008C6DE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C6DE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C6DE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C6DE9"/>
    <w:pPr>
      <w:spacing w:before="100" w:beforeAutospacing="1" w:after="100" w:afterAutospacing="1"/>
    </w:pPr>
    <w:rPr>
      <w:rFonts w:eastAsia="Times New Roman"/>
      <w:sz w:val="24"/>
      <w:szCs w:val="24"/>
    </w:rPr>
  </w:style>
  <w:style w:type="paragraph" w:customStyle="1" w:styleId="CITEF3">
    <w:name w:val="CITE F3"/>
    <w:uiPriority w:val="99"/>
    <w:qFormat/>
    <w:rsid w:val="008C6DE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C6D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6DE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C6DE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C6DE9"/>
    <w:pPr>
      <w:spacing w:before="100" w:beforeAutospacing="1" w:after="100" w:afterAutospacing="1"/>
    </w:pPr>
    <w:rPr>
      <w:rFonts w:eastAsia="Times New Roman"/>
      <w:sz w:val="24"/>
      <w:szCs w:val="24"/>
    </w:rPr>
  </w:style>
  <w:style w:type="paragraph" w:customStyle="1" w:styleId="more">
    <w:name w:val="more"/>
    <w:basedOn w:val="Normal"/>
    <w:uiPriority w:val="99"/>
    <w:qFormat/>
    <w:rsid w:val="008C6DE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C6DE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C6DE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C6DE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C6DE9"/>
    <w:pPr>
      <w:spacing w:before="100" w:beforeAutospacing="1" w:after="100" w:afterAutospacing="1"/>
    </w:pPr>
    <w:rPr>
      <w:rFonts w:eastAsia="Times New Roman"/>
      <w:sz w:val="24"/>
      <w:szCs w:val="24"/>
    </w:rPr>
  </w:style>
  <w:style w:type="paragraph" w:customStyle="1" w:styleId="image-caption">
    <w:name w:val="image-caption"/>
    <w:basedOn w:val="Normal"/>
    <w:qFormat/>
    <w:rsid w:val="008C6DE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C6DE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C6DE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C6DE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C6DE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C6DE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C6DE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C6DE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C6DE9"/>
    <w:pPr>
      <w:spacing w:before="100" w:beforeAutospacing="1" w:after="100" w:afterAutospacing="1"/>
    </w:pPr>
    <w:rPr>
      <w:rFonts w:eastAsia="Calibri"/>
      <w:sz w:val="24"/>
    </w:rPr>
  </w:style>
  <w:style w:type="paragraph" w:customStyle="1" w:styleId="deck">
    <w:name w:val="deck"/>
    <w:basedOn w:val="Normal"/>
    <w:qFormat/>
    <w:rsid w:val="008C6DE9"/>
    <w:pPr>
      <w:spacing w:before="100" w:beforeAutospacing="1" w:after="100" w:afterAutospacing="1"/>
    </w:pPr>
    <w:rPr>
      <w:rFonts w:eastAsia="Times New Roman"/>
      <w:sz w:val="24"/>
      <w:szCs w:val="24"/>
    </w:rPr>
  </w:style>
  <w:style w:type="paragraph" w:customStyle="1" w:styleId="i1">
    <w:name w:val="i1"/>
    <w:basedOn w:val="Normal"/>
    <w:uiPriority w:val="99"/>
    <w:qFormat/>
    <w:rsid w:val="008C6DE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C6DE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C6DE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C6DE9"/>
    <w:rPr>
      <w:rFonts w:ascii="Arial" w:eastAsia="Calibri" w:hAnsi="Arial"/>
    </w:rPr>
  </w:style>
  <w:style w:type="paragraph" w:customStyle="1" w:styleId="NoteLevel22">
    <w:name w:val="Note Level 22"/>
    <w:basedOn w:val="Normal"/>
    <w:next w:val="Normal"/>
    <w:uiPriority w:val="99"/>
    <w:qFormat/>
    <w:rsid w:val="008C6DE9"/>
    <w:pPr>
      <w:keepNext/>
      <w:ind w:left="288" w:right="288"/>
    </w:pPr>
    <w:rPr>
      <w:rFonts w:eastAsia="MS Gothic"/>
      <w:szCs w:val="20"/>
    </w:rPr>
  </w:style>
  <w:style w:type="paragraph" w:customStyle="1" w:styleId="wp-caption-text">
    <w:name w:val="wp-caption-text"/>
    <w:basedOn w:val="Normal"/>
    <w:qFormat/>
    <w:rsid w:val="008C6DE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C6DE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C6DE9"/>
    <w:pPr>
      <w:spacing w:before="100" w:beforeAutospacing="1" w:after="100" w:afterAutospacing="1"/>
    </w:pPr>
    <w:rPr>
      <w:sz w:val="24"/>
    </w:rPr>
  </w:style>
  <w:style w:type="paragraph" w:customStyle="1" w:styleId="tweet-text">
    <w:name w:val="tweet-text"/>
    <w:basedOn w:val="Normal"/>
    <w:uiPriority w:val="99"/>
    <w:qFormat/>
    <w:rsid w:val="008C6DE9"/>
    <w:pPr>
      <w:spacing w:before="100" w:beforeAutospacing="1" w:after="100" w:afterAutospacing="1"/>
    </w:pPr>
  </w:style>
  <w:style w:type="paragraph" w:customStyle="1" w:styleId="description">
    <w:name w:val="description"/>
    <w:basedOn w:val="Normal"/>
    <w:uiPriority w:val="99"/>
    <w:qFormat/>
    <w:rsid w:val="008C6DE9"/>
    <w:pPr>
      <w:spacing w:before="100" w:beforeAutospacing="1" w:after="100" w:afterAutospacing="1"/>
    </w:pPr>
  </w:style>
  <w:style w:type="paragraph" w:customStyle="1" w:styleId="graf">
    <w:name w:val="graf"/>
    <w:basedOn w:val="Normal"/>
    <w:uiPriority w:val="99"/>
    <w:qFormat/>
    <w:rsid w:val="008C6DE9"/>
    <w:pPr>
      <w:spacing w:before="100" w:beforeAutospacing="1" w:after="100" w:afterAutospacing="1"/>
    </w:pPr>
  </w:style>
  <w:style w:type="paragraph" w:customStyle="1" w:styleId="column">
    <w:name w:val="column"/>
    <w:basedOn w:val="Normal"/>
    <w:qFormat/>
    <w:rsid w:val="008C6DE9"/>
    <w:pPr>
      <w:spacing w:before="100" w:beforeAutospacing="1" w:after="100" w:afterAutospacing="1"/>
    </w:pPr>
  </w:style>
  <w:style w:type="paragraph" w:customStyle="1" w:styleId="recirc-container">
    <w:name w:val="recirc-container"/>
    <w:basedOn w:val="Normal"/>
    <w:uiPriority w:val="99"/>
    <w:qFormat/>
    <w:rsid w:val="008C6DE9"/>
    <w:pPr>
      <w:spacing w:before="100" w:beforeAutospacing="1" w:after="100" w:afterAutospacing="1"/>
    </w:pPr>
    <w:rPr>
      <w:sz w:val="24"/>
    </w:rPr>
  </w:style>
  <w:style w:type="paragraph" w:customStyle="1" w:styleId="selectionshareable">
    <w:name w:val="selectionshareable"/>
    <w:basedOn w:val="Normal"/>
    <w:qFormat/>
    <w:rsid w:val="008C6DE9"/>
    <w:pPr>
      <w:spacing w:before="100" w:beforeAutospacing="1" w:after="100" w:afterAutospacing="1"/>
    </w:pPr>
    <w:rPr>
      <w:sz w:val="24"/>
    </w:rPr>
  </w:style>
  <w:style w:type="paragraph" w:customStyle="1" w:styleId="interstitial-link">
    <w:name w:val="interstitial-link"/>
    <w:basedOn w:val="Normal"/>
    <w:uiPriority w:val="99"/>
    <w:qFormat/>
    <w:rsid w:val="008C6DE9"/>
    <w:pPr>
      <w:spacing w:before="100" w:beforeAutospacing="1" w:after="100" w:afterAutospacing="1"/>
    </w:pPr>
    <w:rPr>
      <w:sz w:val="24"/>
    </w:rPr>
  </w:style>
  <w:style w:type="paragraph" w:customStyle="1" w:styleId="see-also">
    <w:name w:val="see-also"/>
    <w:basedOn w:val="Normal"/>
    <w:uiPriority w:val="99"/>
    <w:qFormat/>
    <w:rsid w:val="008C6DE9"/>
    <w:pPr>
      <w:spacing w:before="100" w:beforeAutospacing="1" w:after="100" w:afterAutospacing="1"/>
    </w:pPr>
    <w:rPr>
      <w:sz w:val="24"/>
    </w:rPr>
  </w:style>
  <w:style w:type="character" w:styleId="SubtleEmphasis">
    <w:name w:val="Subtle Emphasis"/>
    <w:aliases w:val="Key phrase"/>
    <w:uiPriority w:val="19"/>
    <w:qFormat/>
    <w:rsid w:val="008C6DE9"/>
    <w:rPr>
      <w:rFonts w:ascii="Georgia" w:hAnsi="Georgia" w:hint="default"/>
      <w:i/>
      <w:iCs/>
      <w:color w:val="808080"/>
    </w:rPr>
  </w:style>
  <w:style w:type="character" w:customStyle="1" w:styleId="cardchar00">
    <w:name w:val="cardchar0"/>
    <w:basedOn w:val="DefaultParagraphFont"/>
    <w:rsid w:val="008C6DE9"/>
  </w:style>
  <w:style w:type="character" w:customStyle="1" w:styleId="UnderlineNon-bold">
    <w:name w:val="Underline Non - bold"/>
    <w:rsid w:val="008C6DE9"/>
    <w:rPr>
      <w:rFonts w:ascii="Times New Roman" w:hAnsi="Times New Roman" w:cs="Times New Roman" w:hint="default"/>
      <w:iCs/>
      <w:sz w:val="22"/>
      <w:u w:val="single"/>
    </w:rPr>
  </w:style>
  <w:style w:type="character" w:customStyle="1" w:styleId="Heading5Char2">
    <w:name w:val="Heading 5 Char2"/>
    <w:aliases w:val="Blocks Char2,Text Char1"/>
    <w:rsid w:val="008C6DE9"/>
    <w:rPr>
      <w:rFonts w:ascii="Bell MT" w:eastAsia="Times New Roman" w:hAnsi="Bell MT" w:hint="default"/>
      <w:bCs/>
      <w:iCs/>
      <w:sz w:val="10"/>
      <w:szCs w:val="26"/>
    </w:rPr>
  </w:style>
  <w:style w:type="character" w:customStyle="1" w:styleId="Style2CharChar">
    <w:name w:val="Style2 Char Char"/>
    <w:rsid w:val="008C6DE9"/>
    <w:rPr>
      <w:u w:val="thick"/>
      <w:lang w:val="en-US" w:eastAsia="en-US" w:bidi="ar-SA"/>
    </w:rPr>
  </w:style>
  <w:style w:type="character" w:customStyle="1" w:styleId="authordate1">
    <w:name w:val="authordate"/>
    <w:rsid w:val="008C6DE9"/>
  </w:style>
  <w:style w:type="character" w:customStyle="1" w:styleId="underline0">
    <w:name w:val="%underline"/>
    <w:qFormat/>
    <w:rsid w:val="008C6DE9"/>
    <w:rPr>
      <w:rFonts w:ascii="Times New Roman" w:hAnsi="Times New Roman" w:cs="Times New Roman" w:hint="default"/>
      <w:strike w:val="0"/>
      <w:dstrike w:val="0"/>
      <w:sz w:val="16"/>
      <w:u w:val="none"/>
      <w:effect w:val="none"/>
    </w:rPr>
  </w:style>
  <w:style w:type="character" w:customStyle="1" w:styleId="AUNDERLINE1">
    <w:name w:val="AUNDERLINE"/>
    <w:qFormat/>
    <w:rsid w:val="008C6DE9"/>
    <w:rPr>
      <w:rFonts w:ascii="Times New Roman" w:hAnsi="Times New Roman" w:cs="Times New Roman" w:hint="default"/>
      <w:sz w:val="20"/>
      <w:u w:val="single"/>
    </w:rPr>
  </w:style>
  <w:style w:type="character" w:customStyle="1" w:styleId="UnderlinedCharChar0">
    <w:name w:val="Underlined Char Char"/>
    <w:rsid w:val="008C6DE9"/>
    <w:rPr>
      <w:rFonts w:ascii="Garamond" w:hAnsi="Garamond" w:hint="default"/>
      <w:szCs w:val="28"/>
      <w:u w:val="single"/>
      <w:lang w:val="en-US" w:eastAsia="en-US" w:bidi="ar-SA"/>
    </w:rPr>
  </w:style>
  <w:style w:type="character" w:customStyle="1" w:styleId="slug-doi">
    <w:name w:val="slug-doi"/>
    <w:basedOn w:val="DefaultParagraphFont"/>
    <w:rsid w:val="008C6DE9"/>
  </w:style>
  <w:style w:type="character" w:customStyle="1" w:styleId="af">
    <w:name w:val="af"/>
    <w:basedOn w:val="DefaultParagraphFont"/>
    <w:rsid w:val="008C6DE9"/>
  </w:style>
  <w:style w:type="character" w:customStyle="1" w:styleId="ab">
    <w:name w:val="ab"/>
    <w:basedOn w:val="DefaultParagraphFont"/>
    <w:rsid w:val="008C6DE9"/>
  </w:style>
  <w:style w:type="character" w:customStyle="1" w:styleId="em">
    <w:name w:val="em"/>
    <w:basedOn w:val="DefaultParagraphFont"/>
    <w:rsid w:val="008C6DE9"/>
  </w:style>
  <w:style w:type="character" w:customStyle="1" w:styleId="au">
    <w:name w:val="au"/>
    <w:basedOn w:val="DefaultParagraphFont"/>
    <w:rsid w:val="008C6DE9"/>
  </w:style>
  <w:style w:type="character" w:customStyle="1" w:styleId="ti">
    <w:name w:val="ti"/>
    <w:basedOn w:val="DefaultParagraphFont"/>
    <w:rsid w:val="008C6DE9"/>
  </w:style>
  <w:style w:type="character" w:customStyle="1" w:styleId="subheadblue">
    <w:name w:val="subhead_blue"/>
    <w:basedOn w:val="DefaultParagraphFont"/>
    <w:rsid w:val="008C6DE9"/>
  </w:style>
  <w:style w:type="character" w:customStyle="1" w:styleId="affiliation">
    <w:name w:val="affiliation"/>
    <w:basedOn w:val="DefaultParagraphFont"/>
    <w:rsid w:val="008C6DE9"/>
  </w:style>
  <w:style w:type="character" w:customStyle="1" w:styleId="slug-doi-wrapper">
    <w:name w:val="slug-doi-wrapper"/>
    <w:basedOn w:val="DefaultParagraphFont"/>
    <w:rsid w:val="008C6DE9"/>
  </w:style>
  <w:style w:type="character" w:customStyle="1" w:styleId="slug-metadata-noteahead-of-print">
    <w:name w:val="slug-metadata-note ahead-of-print"/>
    <w:basedOn w:val="DefaultParagraphFont"/>
    <w:rsid w:val="008C6DE9"/>
  </w:style>
  <w:style w:type="character" w:customStyle="1" w:styleId="slug-ahead-of-print-date">
    <w:name w:val="slug-ahead-of-print-date"/>
    <w:basedOn w:val="DefaultParagraphFont"/>
    <w:rsid w:val="008C6DE9"/>
  </w:style>
  <w:style w:type="character" w:customStyle="1" w:styleId="goohl0">
    <w:name w:val="goohl0"/>
    <w:basedOn w:val="DefaultParagraphFont"/>
    <w:rsid w:val="008C6DE9"/>
  </w:style>
  <w:style w:type="character" w:customStyle="1" w:styleId="CharChar6">
    <w:name w:val="Char Char6"/>
    <w:rsid w:val="008C6DE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C6DE9"/>
    <w:rPr>
      <w:b/>
      <w:bCs w:val="0"/>
      <w:sz w:val="24"/>
      <w:szCs w:val="24"/>
      <w:lang w:val="en-US" w:eastAsia="en-US" w:bidi="ar-SA"/>
    </w:rPr>
  </w:style>
  <w:style w:type="character" w:customStyle="1" w:styleId="12TimesNewRoman">
    <w:name w:val="12 Times New Roman"/>
    <w:rsid w:val="008C6D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6DE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C6DE9"/>
    <w:rPr>
      <w:rFonts w:ascii="Times New Roman" w:hAnsi="Times New Roman" w:cs="Times New Roman" w:hint="default"/>
      <w:strike w:val="0"/>
      <w:dstrike w:val="0"/>
      <w:sz w:val="14"/>
      <w:u w:val="none"/>
      <w:effect w:val="none"/>
    </w:rPr>
  </w:style>
  <w:style w:type="character" w:customStyle="1" w:styleId="F8-UnderlineBold">
    <w:name w:val="F8 - Underline/Bold"/>
    <w:rsid w:val="008C6DE9"/>
    <w:rPr>
      <w:rFonts w:ascii="Times New Roman" w:hAnsi="Times New Roman" w:cs="Times New Roman" w:hint="default"/>
      <w:b/>
      <w:bCs w:val="0"/>
      <w:sz w:val="20"/>
      <w:u w:val="single"/>
    </w:rPr>
  </w:style>
  <w:style w:type="character" w:customStyle="1" w:styleId="Brief-Bold">
    <w:name w:val="Brief - Bold"/>
    <w:rsid w:val="008C6DE9"/>
    <w:rPr>
      <w:rFonts w:ascii="Times New Roman" w:hAnsi="Times New Roman" w:cs="Times New Roman" w:hint="default"/>
      <w:b/>
      <w:bCs w:val="0"/>
    </w:rPr>
  </w:style>
  <w:style w:type="character" w:customStyle="1" w:styleId="Card-Underline">
    <w:name w:val="Card - Underline"/>
    <w:rsid w:val="008C6DE9"/>
    <w:rPr>
      <w:rFonts w:ascii="Times New Roman" w:hAnsi="Times New Roman" w:cs="Times New Roman" w:hint="default"/>
      <w:u w:val="single"/>
    </w:rPr>
  </w:style>
  <w:style w:type="character" w:customStyle="1" w:styleId="beriefunderline">
    <w:name w:val="berief = underline"/>
    <w:rsid w:val="008C6DE9"/>
    <w:rPr>
      <w:rFonts w:ascii="Times New Roman" w:eastAsia="Times New Roman" w:hAnsi="Times New Roman" w:cs="Times New Roman" w:hint="default"/>
      <w:sz w:val="20"/>
      <w:u w:val="single"/>
    </w:rPr>
  </w:style>
  <w:style w:type="character" w:customStyle="1" w:styleId="BoldText10pt">
    <w:name w:val="Bold Text 10 pt"/>
    <w:rsid w:val="008C6D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6DE9"/>
  </w:style>
  <w:style w:type="character" w:customStyle="1" w:styleId="SC4208902">
    <w:name w:val="SC.4.208902"/>
    <w:rsid w:val="008C6DE9"/>
    <w:rPr>
      <w:rFonts w:ascii="Century" w:hAnsi="Century" w:cs="Century" w:hint="default"/>
      <w:color w:val="000000"/>
      <w:sz w:val="22"/>
      <w:szCs w:val="22"/>
    </w:rPr>
  </w:style>
  <w:style w:type="character" w:customStyle="1" w:styleId="SC4208915">
    <w:name w:val="SC.4.208915"/>
    <w:rsid w:val="008C6DE9"/>
    <w:rPr>
      <w:rFonts w:ascii="Century" w:hAnsi="Century" w:cs="Century" w:hint="default"/>
      <w:color w:val="000000"/>
      <w:sz w:val="13"/>
      <w:szCs w:val="13"/>
    </w:rPr>
  </w:style>
  <w:style w:type="character" w:customStyle="1" w:styleId="SC273764">
    <w:name w:val="SC.2.73764"/>
    <w:rsid w:val="008C6DE9"/>
    <w:rPr>
      <w:rFonts w:ascii="Century" w:hAnsi="Century" w:cs="Century" w:hint="default"/>
      <w:color w:val="000000"/>
      <w:sz w:val="72"/>
      <w:szCs w:val="72"/>
    </w:rPr>
  </w:style>
  <w:style w:type="character" w:customStyle="1" w:styleId="SC273779">
    <w:name w:val="SC.2.73779"/>
    <w:rsid w:val="008C6DE9"/>
    <w:rPr>
      <w:rFonts w:ascii="Century" w:hAnsi="Century" w:cs="Century" w:hint="default"/>
      <w:color w:val="000000"/>
      <w:sz w:val="40"/>
      <w:szCs w:val="40"/>
    </w:rPr>
  </w:style>
  <w:style w:type="character" w:customStyle="1" w:styleId="SC273763">
    <w:name w:val="SC.2.73763"/>
    <w:rsid w:val="008C6DE9"/>
    <w:rPr>
      <w:rFonts w:ascii="Century" w:hAnsi="Century" w:cs="Century" w:hint="default"/>
      <w:b/>
      <w:bCs/>
      <w:color w:val="000000"/>
    </w:rPr>
  </w:style>
  <w:style w:type="character" w:customStyle="1" w:styleId="SC4208910">
    <w:name w:val="SC.4.208910"/>
    <w:rsid w:val="008C6DE9"/>
    <w:rPr>
      <w:rFonts w:ascii="Century" w:hAnsi="Century" w:cs="Century" w:hint="default"/>
      <w:color w:val="000000"/>
      <w:sz w:val="28"/>
      <w:szCs w:val="28"/>
    </w:rPr>
  </w:style>
  <w:style w:type="character" w:customStyle="1" w:styleId="SC4208911">
    <w:name w:val="SC.4.208911"/>
    <w:rsid w:val="008C6DE9"/>
    <w:rPr>
      <w:rFonts w:ascii="Century" w:hAnsi="Century" w:cs="Century" w:hint="default"/>
      <w:color w:val="000000"/>
    </w:rPr>
  </w:style>
  <w:style w:type="character" w:customStyle="1" w:styleId="articlesubtitle">
    <w:name w:val="article_sub_title"/>
    <w:basedOn w:val="DefaultParagraphFont"/>
    <w:rsid w:val="008C6DE9"/>
  </w:style>
  <w:style w:type="character" w:customStyle="1" w:styleId="newsdate2">
    <w:name w:val="news_date2"/>
    <w:basedOn w:val="DefaultParagraphFont"/>
    <w:rsid w:val="008C6DE9"/>
  </w:style>
  <w:style w:type="character" w:customStyle="1" w:styleId="readarticleheader">
    <w:name w:val="readarticleheader"/>
    <w:basedOn w:val="DefaultParagraphFont"/>
    <w:rsid w:val="008C6DE9"/>
  </w:style>
  <w:style w:type="character" w:customStyle="1" w:styleId="UnderlinedCardChar0">
    <w:name w:val="Underlined Card Char"/>
    <w:rsid w:val="008C6DE9"/>
    <w:rPr>
      <w:rFonts w:ascii="Palatino Linotype" w:hAnsi="Palatino Linotype" w:hint="default"/>
      <w:u w:val="single"/>
      <w:lang w:val="en-US" w:eastAsia="en-US" w:bidi="ar-SA"/>
    </w:rPr>
  </w:style>
  <w:style w:type="character" w:customStyle="1" w:styleId="char">
    <w:name w:val="char"/>
    <w:basedOn w:val="DefaultParagraphFont"/>
    <w:rsid w:val="008C6DE9"/>
  </w:style>
  <w:style w:type="character" w:customStyle="1" w:styleId="UnderlineCharCharCharCharCharChar">
    <w:name w:val="Underline Char Char Char Char Char Char"/>
    <w:rsid w:val="008C6DE9"/>
    <w:rPr>
      <w:rFonts w:ascii="Arial Narrow" w:hAnsi="Arial Narrow" w:hint="default"/>
      <w:szCs w:val="24"/>
      <w:u w:val="single"/>
      <w:lang w:val="en-US" w:eastAsia="en-US" w:bidi="ar-SA"/>
    </w:rPr>
  </w:style>
  <w:style w:type="character" w:customStyle="1" w:styleId="bolding1">
    <w:name w:val="bolding1"/>
    <w:rsid w:val="008C6DE9"/>
    <w:rPr>
      <w:b/>
      <w:bCs/>
    </w:rPr>
  </w:style>
  <w:style w:type="character" w:customStyle="1" w:styleId="bookoptions1">
    <w:name w:val="book_options1"/>
    <w:rsid w:val="008C6DE9"/>
    <w:rPr>
      <w:b/>
      <w:bCs/>
      <w:color w:val="333366"/>
    </w:rPr>
  </w:style>
  <w:style w:type="character" w:customStyle="1" w:styleId="descriptionblock">
    <w:name w:val="description block"/>
    <w:basedOn w:val="DefaultParagraphFont"/>
    <w:rsid w:val="008C6DE9"/>
  </w:style>
  <w:style w:type="character" w:customStyle="1" w:styleId="detailsboxblock">
    <w:name w:val="detailsbox block"/>
    <w:basedOn w:val="DefaultParagraphFont"/>
    <w:rsid w:val="008C6DE9"/>
  </w:style>
  <w:style w:type="character" w:customStyle="1" w:styleId="Char3">
    <w:name w:val="Char3"/>
    <w:rsid w:val="008C6DE9"/>
    <w:rPr>
      <w:rFonts w:ascii="Arial" w:hAnsi="Arial" w:cs="Arial" w:hint="default"/>
      <w:bCs/>
      <w:u w:val="thick"/>
      <w:lang w:val="en-US" w:eastAsia="en-US" w:bidi="ar-SA"/>
    </w:rPr>
  </w:style>
  <w:style w:type="character" w:customStyle="1" w:styleId="texto11">
    <w:name w:val="texto11"/>
    <w:rsid w:val="008C6DE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C6DE9"/>
    <w:rPr>
      <w:b/>
      <w:bCs w:val="0"/>
      <w:sz w:val="32"/>
      <w:szCs w:val="32"/>
      <w:lang w:val="en-US" w:eastAsia="en-US" w:bidi="ar-SA"/>
    </w:rPr>
  </w:style>
  <w:style w:type="character" w:customStyle="1" w:styleId="TagChar30">
    <w:name w:val="Tag Char3"/>
    <w:rsid w:val="008C6DE9"/>
    <w:rPr>
      <w:rFonts w:ascii="Palatino Linotype" w:hAnsi="Palatino Linotype" w:hint="default"/>
      <w:b/>
      <w:bCs w:val="0"/>
      <w:sz w:val="24"/>
      <w:szCs w:val="24"/>
      <w:lang w:val="en-US" w:eastAsia="en-US" w:bidi="ar-SA"/>
    </w:rPr>
  </w:style>
  <w:style w:type="character" w:customStyle="1" w:styleId="Style10ptBold">
    <w:name w:val="Style 10 pt Bold"/>
    <w:rsid w:val="008C6DE9"/>
    <w:rPr>
      <w:b/>
      <w:bCs/>
      <w:sz w:val="20"/>
    </w:rPr>
  </w:style>
  <w:style w:type="character" w:customStyle="1" w:styleId="text9">
    <w:name w:val="text9"/>
    <w:basedOn w:val="DefaultParagraphFont"/>
    <w:rsid w:val="008C6DE9"/>
  </w:style>
  <w:style w:type="character" w:customStyle="1" w:styleId="text21">
    <w:name w:val="text21"/>
    <w:basedOn w:val="DefaultParagraphFont"/>
    <w:rsid w:val="008C6DE9"/>
  </w:style>
  <w:style w:type="character" w:customStyle="1" w:styleId="text19">
    <w:name w:val="text19"/>
    <w:basedOn w:val="DefaultParagraphFont"/>
    <w:rsid w:val="008C6DE9"/>
  </w:style>
  <w:style w:type="character" w:customStyle="1" w:styleId="term2">
    <w:name w:val="term2"/>
    <w:rsid w:val="008C6DE9"/>
    <w:rPr>
      <w:b/>
      <w:bCs/>
    </w:rPr>
  </w:style>
  <w:style w:type="character" w:customStyle="1" w:styleId="pmterms12">
    <w:name w:val="pmterms12"/>
    <w:rsid w:val="008C6DE9"/>
    <w:rPr>
      <w:b/>
      <w:bCs/>
      <w:i w:val="0"/>
      <w:iCs w:val="0"/>
      <w:color w:val="000000"/>
    </w:rPr>
  </w:style>
  <w:style w:type="character" w:customStyle="1" w:styleId="ToReadChar">
    <w:name w:val="To Read Char"/>
    <w:rsid w:val="008C6DE9"/>
    <w:rPr>
      <w:rFonts w:ascii="Verdana" w:hAnsi="Verdana" w:hint="default"/>
      <w:b/>
      <w:bCs w:val="0"/>
      <w:szCs w:val="24"/>
      <w:u w:val="single"/>
      <w:lang w:val="en-US" w:eastAsia="en-US" w:bidi="ar-SA"/>
    </w:rPr>
  </w:style>
  <w:style w:type="character" w:customStyle="1" w:styleId="ToReadCharChar">
    <w:name w:val="To Read Char Char"/>
    <w:rsid w:val="008C6DE9"/>
    <w:rPr>
      <w:rFonts w:ascii="Verdana" w:hAnsi="Verdana" w:hint="default"/>
      <w:b/>
      <w:bCs w:val="0"/>
      <w:szCs w:val="24"/>
      <w:u w:val="single"/>
      <w:lang w:val="en-US" w:eastAsia="en-US" w:bidi="ar-SA"/>
    </w:rPr>
  </w:style>
  <w:style w:type="character" w:customStyle="1" w:styleId="bio">
    <w:name w:val="bio"/>
    <w:basedOn w:val="DefaultParagraphFont"/>
    <w:rsid w:val="008C6DE9"/>
  </w:style>
  <w:style w:type="character" w:customStyle="1" w:styleId="storytextstyle">
    <w:name w:val="storytextstyle"/>
    <w:basedOn w:val="DefaultParagraphFont"/>
    <w:rsid w:val="008C6DE9"/>
  </w:style>
  <w:style w:type="character" w:customStyle="1" w:styleId="cardunderlinedCharChar">
    <w:name w:val="card underlined Char Char"/>
    <w:rsid w:val="008C6DE9"/>
    <w:rPr>
      <w:rFonts w:ascii="Arial" w:hAnsi="Arial" w:cs="Arial" w:hint="default"/>
      <w:sz w:val="22"/>
      <w:szCs w:val="24"/>
      <w:u w:val="single"/>
      <w:lang w:val="en-US" w:eastAsia="en-US" w:bidi="ar-SA"/>
    </w:rPr>
  </w:style>
  <w:style w:type="character" w:customStyle="1" w:styleId="Style2Char0">
    <w:name w:val="Style2 Char"/>
    <w:rsid w:val="008C6DE9"/>
    <w:rPr>
      <w:rFonts w:ascii="Book Antiqua" w:hAnsi="Book Antiqua" w:hint="default"/>
      <w:u w:val="thick"/>
      <w:lang w:val="en-US" w:eastAsia="en-US" w:bidi="ar-SA"/>
    </w:rPr>
  </w:style>
  <w:style w:type="character" w:customStyle="1" w:styleId="Style2Char1">
    <w:name w:val="Style2 Char1"/>
    <w:rsid w:val="008C6DE9"/>
    <w:rPr>
      <w:rFonts w:ascii="Book Antiqua" w:hAnsi="Book Antiqua" w:hint="default"/>
      <w:szCs w:val="24"/>
      <w:u w:val="thick"/>
      <w:lang w:val="en-US" w:eastAsia="en-US" w:bidi="ar-SA"/>
    </w:rPr>
  </w:style>
  <w:style w:type="character" w:customStyle="1" w:styleId="articlehead21">
    <w:name w:val="articlehead21"/>
    <w:rsid w:val="008C6DE9"/>
    <w:rPr>
      <w:rFonts w:ascii="Arial" w:hAnsi="Arial" w:cs="Arial" w:hint="default"/>
      <w:b/>
      <w:bCs/>
      <w:color w:val="660000"/>
      <w:sz w:val="20"/>
      <w:szCs w:val="20"/>
    </w:rPr>
  </w:style>
  <w:style w:type="character" w:customStyle="1" w:styleId="TagCiteChar1">
    <w:name w:val="Tag/Cite Char1"/>
    <w:rsid w:val="008C6DE9"/>
    <w:rPr>
      <w:b/>
      <w:bCs w:val="0"/>
      <w:lang w:val="en-US" w:eastAsia="en-US" w:bidi="ar-SA"/>
    </w:rPr>
  </w:style>
  <w:style w:type="character" w:customStyle="1" w:styleId="goohl2">
    <w:name w:val="goohl2"/>
    <w:basedOn w:val="DefaultParagraphFont"/>
    <w:rsid w:val="008C6DE9"/>
  </w:style>
  <w:style w:type="character" w:customStyle="1" w:styleId="CardCharChar0">
    <w:name w:val="Card Char Char"/>
    <w:rsid w:val="008C6DE9"/>
    <w:rPr>
      <w:lang w:val="en-US" w:eastAsia="en-US" w:bidi="ar-SA"/>
    </w:rPr>
  </w:style>
  <w:style w:type="character" w:customStyle="1" w:styleId="BriefTitle1Char">
    <w:name w:val="Brief Title 1 Char"/>
    <w:rsid w:val="008C6DE9"/>
    <w:rPr>
      <w:b/>
      <w:bCs w:val="0"/>
      <w:u w:val="single"/>
      <w:lang w:val="en-US" w:eastAsia="en-US" w:bidi="ar-SA"/>
    </w:rPr>
  </w:style>
  <w:style w:type="character" w:customStyle="1" w:styleId="TagCiteCharChar">
    <w:name w:val="Tag/Cite Char Char"/>
    <w:rsid w:val="008C6DE9"/>
    <w:rPr>
      <w:b/>
      <w:bCs w:val="0"/>
      <w:lang w:val="en-US" w:eastAsia="en-US" w:bidi="ar-SA"/>
    </w:rPr>
  </w:style>
  <w:style w:type="character" w:customStyle="1" w:styleId="btx">
    <w:name w:val="btx"/>
    <w:basedOn w:val="DefaultParagraphFont"/>
    <w:rsid w:val="008C6DE9"/>
  </w:style>
  <w:style w:type="character" w:customStyle="1" w:styleId="prodgeneral1">
    <w:name w:val="prodgeneral1"/>
    <w:rsid w:val="008C6DE9"/>
    <w:rPr>
      <w:rFonts w:ascii="Verdana" w:hAnsi="Verdana" w:hint="default"/>
      <w:b w:val="0"/>
      <w:bCs w:val="0"/>
      <w:caps w:val="0"/>
      <w:color w:val="000000"/>
      <w:spacing w:val="0"/>
      <w:sz w:val="16"/>
      <w:szCs w:val="16"/>
    </w:rPr>
  </w:style>
  <w:style w:type="character" w:customStyle="1" w:styleId="summary1">
    <w:name w:val="summary1"/>
    <w:rsid w:val="008C6DE9"/>
    <w:rPr>
      <w:rFonts w:ascii="Arial" w:hAnsi="Arial" w:cs="Arial" w:hint="default"/>
      <w:sz w:val="18"/>
      <w:szCs w:val="18"/>
    </w:rPr>
  </w:style>
  <w:style w:type="character" w:customStyle="1" w:styleId="countrytitle1">
    <w:name w:val="countrytitle1"/>
    <w:rsid w:val="008C6DE9"/>
    <w:rPr>
      <w:rFonts w:ascii="Verdana" w:hAnsi="Verdana" w:hint="default"/>
      <w:b/>
      <w:bCs/>
      <w:color w:val="293643"/>
      <w:sz w:val="24"/>
      <w:szCs w:val="24"/>
    </w:rPr>
  </w:style>
  <w:style w:type="character" w:customStyle="1" w:styleId="storyheader1">
    <w:name w:val="storyheader1"/>
    <w:rsid w:val="008C6DE9"/>
    <w:rPr>
      <w:rFonts w:ascii="Verdana" w:hAnsi="Verdana" w:hint="default"/>
      <w:b/>
      <w:bCs/>
      <w:color w:val="000000"/>
      <w:sz w:val="21"/>
      <w:szCs w:val="21"/>
    </w:rPr>
  </w:style>
  <w:style w:type="character" w:customStyle="1" w:styleId="cardunderlinedChar0">
    <w:name w:val="card underlined Char"/>
    <w:rsid w:val="008C6DE9"/>
    <w:rPr>
      <w:rFonts w:ascii="Arial" w:hAnsi="Arial" w:cs="Arial" w:hint="default"/>
      <w:sz w:val="22"/>
      <w:szCs w:val="24"/>
      <w:u w:val="single"/>
      <w:lang w:val="en-US" w:eastAsia="en-US" w:bidi="ar-SA"/>
    </w:rPr>
  </w:style>
  <w:style w:type="character" w:customStyle="1" w:styleId="article1">
    <w:name w:val="article1"/>
    <w:rsid w:val="008C6DE9"/>
    <w:rPr>
      <w:rFonts w:ascii="Verdana" w:hAnsi="Verdana" w:hint="default"/>
      <w:color w:val="333333"/>
      <w:sz w:val="16"/>
      <w:szCs w:val="16"/>
    </w:rPr>
  </w:style>
  <w:style w:type="character" w:customStyle="1" w:styleId="story-posted-date1">
    <w:name w:val="story-posted-date1"/>
    <w:rsid w:val="008C6D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6DE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C6DE9"/>
  </w:style>
  <w:style w:type="character" w:customStyle="1" w:styleId="citation1">
    <w:name w:val="citation1"/>
    <w:rsid w:val="008C6DE9"/>
    <w:rPr>
      <w:rFonts w:ascii="Verdana" w:hAnsi="Verdana" w:hint="default"/>
      <w:sz w:val="17"/>
      <w:szCs w:val="17"/>
    </w:rPr>
  </w:style>
  <w:style w:type="character" w:customStyle="1" w:styleId="hithighlite">
    <w:name w:val="hithighlite"/>
    <w:basedOn w:val="DefaultParagraphFont"/>
    <w:rsid w:val="008C6DE9"/>
  </w:style>
  <w:style w:type="character" w:customStyle="1" w:styleId="fource1">
    <w:name w:val="fource1"/>
    <w:rsid w:val="008C6DE9"/>
    <w:rPr>
      <w:sz w:val="34"/>
      <w:szCs w:val="34"/>
    </w:rPr>
  </w:style>
  <w:style w:type="character" w:customStyle="1" w:styleId="LanguageStrikeChar">
    <w:name w:val="Language Strike Char"/>
    <w:rsid w:val="008C6DE9"/>
    <w:rPr>
      <w:rFonts w:ascii="Arial Narrow" w:hAnsi="Arial Narrow" w:hint="default"/>
      <w:strike/>
      <w:szCs w:val="24"/>
      <w:lang w:val="en-US" w:eastAsia="en-US" w:bidi="ar-SA"/>
    </w:rPr>
  </w:style>
  <w:style w:type="character" w:customStyle="1" w:styleId="normal11">
    <w:name w:val="normal1"/>
    <w:basedOn w:val="DefaultParagraphFont"/>
    <w:rsid w:val="008C6DE9"/>
  </w:style>
  <w:style w:type="character" w:customStyle="1" w:styleId="ds">
    <w:name w:val="ds"/>
    <w:basedOn w:val="DefaultParagraphFont"/>
    <w:rsid w:val="008C6DE9"/>
  </w:style>
  <w:style w:type="character" w:customStyle="1" w:styleId="UnderliningChar1">
    <w:name w:val="Underlining Char1"/>
    <w:rsid w:val="008C6DE9"/>
    <w:rPr>
      <w:rFonts w:ascii="Arial Narrow" w:hAnsi="Arial Narrow" w:hint="default"/>
      <w:szCs w:val="24"/>
      <w:u w:val="single"/>
      <w:lang w:val="en-US" w:eastAsia="en-US" w:bidi="ar-SA"/>
    </w:rPr>
  </w:style>
  <w:style w:type="character" w:customStyle="1" w:styleId="UnderliningChar2">
    <w:name w:val="Underlining Char2"/>
    <w:rsid w:val="008C6DE9"/>
    <w:rPr>
      <w:rFonts w:ascii="Arial Narrow" w:hAnsi="Arial Narrow" w:hint="default"/>
      <w:szCs w:val="24"/>
      <w:u w:val="single"/>
      <w:lang w:val="en-US" w:eastAsia="en-US" w:bidi="ar-SA"/>
    </w:rPr>
  </w:style>
  <w:style w:type="character" w:customStyle="1" w:styleId="MicroTextChar1">
    <w:name w:val="MicroText Char1"/>
    <w:rsid w:val="008C6DE9"/>
    <w:rPr>
      <w:rFonts w:ascii="Arial Narrow" w:hAnsi="Arial Narrow" w:hint="default"/>
      <w:sz w:val="12"/>
      <w:szCs w:val="24"/>
      <w:lang w:val="en-US" w:eastAsia="en-US" w:bidi="ar-SA"/>
    </w:rPr>
  </w:style>
  <w:style w:type="character" w:customStyle="1" w:styleId="DefaultPara">
    <w:name w:val="Default Para"/>
    <w:rsid w:val="008C6DE9"/>
    <w:rPr>
      <w:sz w:val="20"/>
    </w:rPr>
  </w:style>
  <w:style w:type="character" w:customStyle="1" w:styleId="SYSHYPERTEXT">
    <w:name w:val="SYS_HYPERTEXT"/>
    <w:rsid w:val="008C6DE9"/>
    <w:rPr>
      <w:color w:val="0000FF"/>
      <w:u w:val="single"/>
    </w:rPr>
  </w:style>
  <w:style w:type="character" w:customStyle="1" w:styleId="Hyperlink1">
    <w:name w:val="Hyperlink1"/>
    <w:rsid w:val="008C6D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6D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6DE9"/>
    <w:rPr>
      <w:rFonts w:ascii="Arial Narrow" w:hAnsi="Arial Narrow" w:hint="default"/>
      <w:noProof w:val="0"/>
      <w:szCs w:val="24"/>
      <w:u w:val="single"/>
      <w:lang w:val="en-US" w:eastAsia="en-US" w:bidi="ar-SA"/>
    </w:rPr>
  </w:style>
  <w:style w:type="character" w:customStyle="1" w:styleId="BlockHeading1Char">
    <w:name w:val="Block Heading 1 Char"/>
    <w:rsid w:val="008C6DE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C6DE9"/>
    <w:rPr>
      <w:b/>
      <w:u w:val="single"/>
    </w:rPr>
  </w:style>
  <w:style w:type="character" w:customStyle="1" w:styleId="StyleTagTimesNewRomanChar">
    <w:name w:val="Style Tag + Times New Roman Char"/>
    <w:rsid w:val="008C6DE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6DE9"/>
    <w:rPr>
      <w:rFonts w:ascii="Arial Narrow" w:hAnsi="Arial Narrow" w:cs="Arial" w:hint="default"/>
      <w:b/>
      <w:bCs/>
      <w:iCs/>
      <w:sz w:val="24"/>
      <w:szCs w:val="28"/>
      <w:lang w:val="en-US" w:eastAsia="en-US" w:bidi="ar-SA"/>
    </w:rPr>
  </w:style>
  <w:style w:type="character" w:customStyle="1" w:styleId="UnderliningCharChar">
    <w:name w:val="Underlining Char Char"/>
    <w:rsid w:val="008C6DE9"/>
    <w:rPr>
      <w:rFonts w:ascii="Arial Narrow" w:hAnsi="Arial Narrow" w:hint="default"/>
      <w:szCs w:val="24"/>
      <w:u w:val="single"/>
      <w:lang w:val="en-US" w:eastAsia="en-US" w:bidi="ar-SA"/>
    </w:rPr>
  </w:style>
  <w:style w:type="character" w:customStyle="1" w:styleId="StyleArialNarrow12ptBold">
    <w:name w:val="Style Arial Narrow 12 pt Bold"/>
    <w:rsid w:val="008C6DE9"/>
    <w:rPr>
      <w:rFonts w:ascii="Arial Narrow" w:hAnsi="Arial Narrow" w:hint="default"/>
      <w:b/>
      <w:bCs/>
      <w:sz w:val="24"/>
    </w:rPr>
  </w:style>
  <w:style w:type="character" w:customStyle="1" w:styleId="Style1CharChar">
    <w:name w:val="Style1 Char Char"/>
    <w:rsid w:val="008C6DE9"/>
    <w:rPr>
      <w:sz w:val="16"/>
      <w:szCs w:val="16"/>
      <w:lang w:val="en-US" w:eastAsia="en-US" w:bidi="ar-SA"/>
    </w:rPr>
  </w:style>
  <w:style w:type="character" w:customStyle="1" w:styleId="UnderlinedCharChar1">
    <w:name w:val="Underlined Char Char1"/>
    <w:rsid w:val="008C6DE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C6DE9"/>
    <w:rPr>
      <w:rFonts w:ascii="Arial" w:hAnsi="Arial" w:cs="Arial" w:hint="default"/>
      <w:b/>
      <w:bCs/>
      <w:iCs/>
      <w:sz w:val="22"/>
      <w:szCs w:val="28"/>
      <w:lang w:val="en-US" w:eastAsia="en-US" w:bidi="ar-SA"/>
    </w:rPr>
  </w:style>
  <w:style w:type="character" w:customStyle="1" w:styleId="doctitle">
    <w:name w:val="doctitle"/>
    <w:uiPriority w:val="99"/>
    <w:rsid w:val="008C6DE9"/>
  </w:style>
  <w:style w:type="character" w:customStyle="1" w:styleId="cardtext-underlined0">
    <w:name w:val="card text- underlined"/>
    <w:rsid w:val="008C6DE9"/>
    <w:rPr>
      <w:rFonts w:ascii="Garamond" w:hAnsi="Garamond" w:hint="default"/>
      <w:u w:val="single"/>
    </w:rPr>
  </w:style>
  <w:style w:type="character" w:customStyle="1" w:styleId="-newsgate-macro-cci-bullet-">
    <w:name w:val="-newsgate-macro-cci-bullet-"/>
    <w:basedOn w:val="DefaultParagraphFont"/>
    <w:rsid w:val="008C6DE9"/>
  </w:style>
  <w:style w:type="character" w:customStyle="1" w:styleId="BriefTitleChar">
    <w:name w:val="Brief Title Char"/>
    <w:basedOn w:val="DefaultParagraphFont"/>
    <w:rsid w:val="008C6DE9"/>
    <w:rPr>
      <w:b/>
      <w:bCs w:val="0"/>
      <w:sz w:val="24"/>
      <w:szCs w:val="24"/>
      <w:u w:val="single"/>
      <w:lang w:val="en-US" w:eastAsia="en-US" w:bidi="ar-SA"/>
    </w:rPr>
  </w:style>
  <w:style w:type="character" w:customStyle="1" w:styleId="BriefTitle2Char">
    <w:name w:val="Brief Title 2 Char"/>
    <w:basedOn w:val="BriefTitleChar"/>
    <w:rsid w:val="008C6D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6DE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C6DE9"/>
    <w:rPr>
      <w:rFonts w:ascii="Georgia" w:hAnsi="Georgia" w:hint="default"/>
      <w:b/>
      <w:bCs w:val="0"/>
      <w:sz w:val="24"/>
    </w:rPr>
  </w:style>
  <w:style w:type="character" w:customStyle="1" w:styleId="Emphasis20">
    <w:name w:val="Emphasis 2"/>
    <w:uiPriority w:val="1"/>
    <w:qFormat/>
    <w:rsid w:val="008C6DE9"/>
    <w:rPr>
      <w:rFonts w:ascii="Times New Roman" w:hAnsi="Times New Roman" w:cs="Times New Roman" w:hint="default"/>
      <w:b/>
      <w:bCs w:val="0"/>
      <w:i w:val="0"/>
      <w:iCs/>
      <w:sz w:val="22"/>
      <w:u w:val="single"/>
      <w:bdr w:val="single" w:sz="2" w:space="0" w:color="auto" w:frame="1"/>
    </w:rPr>
  </w:style>
  <w:style w:type="character" w:customStyle="1" w:styleId="A6">
    <w:name w:val="A6"/>
    <w:rsid w:val="008C6DE9"/>
    <w:rPr>
      <w:rFonts w:ascii="AGaramond" w:hAnsi="AGaramond" w:cs="AGaramond" w:hint="default"/>
      <w:color w:val="211D1E"/>
      <w:sz w:val="14"/>
      <w:szCs w:val="14"/>
    </w:rPr>
  </w:style>
  <w:style w:type="character" w:customStyle="1" w:styleId="CharacterStyle2">
    <w:name w:val="Character Style 2"/>
    <w:rsid w:val="008C6DE9"/>
    <w:rPr>
      <w:sz w:val="20"/>
      <w:szCs w:val="20"/>
    </w:rPr>
  </w:style>
  <w:style w:type="character" w:customStyle="1" w:styleId="cross-head">
    <w:name w:val="cross-head"/>
    <w:rsid w:val="008C6DE9"/>
  </w:style>
  <w:style w:type="character" w:customStyle="1" w:styleId="dateline">
    <w:name w:val="dateline"/>
    <w:rsid w:val="008C6DE9"/>
  </w:style>
  <w:style w:type="character" w:customStyle="1" w:styleId="metaorigin">
    <w:name w:val="meta_origin"/>
    <w:rsid w:val="008C6DE9"/>
  </w:style>
  <w:style w:type="character" w:customStyle="1" w:styleId="mandelbrotrefrag">
    <w:name w:val="mandelbrot_refrag"/>
    <w:rsid w:val="008C6DE9"/>
  </w:style>
  <w:style w:type="character" w:customStyle="1" w:styleId="eminfo">
    <w:name w:val="eminfo"/>
    <w:rsid w:val="008C6DE9"/>
  </w:style>
  <w:style w:type="character" w:customStyle="1" w:styleId="emhighlight">
    <w:name w:val="emhighlight"/>
    <w:rsid w:val="008C6DE9"/>
  </w:style>
  <w:style w:type="character" w:customStyle="1" w:styleId="tkrname">
    <w:name w:val="tkrname"/>
    <w:rsid w:val="008C6DE9"/>
  </w:style>
  <w:style w:type="character" w:customStyle="1" w:styleId="tkrchange">
    <w:name w:val="tkrchange"/>
    <w:rsid w:val="008C6DE9"/>
  </w:style>
  <w:style w:type="character" w:customStyle="1" w:styleId="source-org">
    <w:name w:val="source-org"/>
    <w:rsid w:val="008C6DE9"/>
  </w:style>
  <w:style w:type="character" w:customStyle="1" w:styleId="updated">
    <w:name w:val="updated"/>
    <w:rsid w:val="008C6DE9"/>
  </w:style>
  <w:style w:type="character" w:customStyle="1" w:styleId="last">
    <w:name w:val="last"/>
    <w:rsid w:val="008C6DE9"/>
  </w:style>
  <w:style w:type="character" w:customStyle="1" w:styleId="StyleStyleunderlineBold11pt">
    <w:name w:val="Style Style underline + Bold + 11 pt"/>
    <w:rsid w:val="008C6DE9"/>
    <w:rPr>
      <w:bCs/>
      <w:sz w:val="20"/>
      <w:u w:val="single"/>
    </w:rPr>
  </w:style>
  <w:style w:type="character" w:customStyle="1" w:styleId="StyleunderlineAsianTimesNewRomanBold">
    <w:name w:val="Style underline + (Asian) Times New Roman Bold"/>
    <w:rsid w:val="008C6D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C6DE9"/>
    <w:rPr>
      <w:b/>
      <w:bCs/>
      <w:sz w:val="20"/>
      <w:u w:val="single"/>
      <w:bdr w:val="single" w:sz="4" w:space="0" w:color="auto" w:frame="1"/>
    </w:rPr>
  </w:style>
  <w:style w:type="character" w:customStyle="1" w:styleId="quotepeekbase">
    <w:name w:val="quotepeekbase"/>
    <w:rsid w:val="008C6DE9"/>
  </w:style>
  <w:style w:type="character" w:customStyle="1" w:styleId="NormalCard">
    <w:name w:val="Normal Card"/>
    <w:uiPriority w:val="1"/>
    <w:qFormat/>
    <w:rsid w:val="008C6DE9"/>
    <w:rPr>
      <w:rFonts w:ascii="Times New Roman" w:hAnsi="Times New Roman" w:cs="Times New Roman" w:hint="default"/>
      <w:sz w:val="24"/>
    </w:rPr>
  </w:style>
  <w:style w:type="character" w:customStyle="1" w:styleId="HighlightedUnderline0">
    <w:name w:val="Highlighted Underline"/>
    <w:uiPriority w:val="1"/>
    <w:qFormat/>
    <w:rsid w:val="008C6DE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C6DE9"/>
  </w:style>
  <w:style w:type="character" w:customStyle="1" w:styleId="Heading2Subtext">
    <w:name w:val="Heading 2 Subtext"/>
    <w:rsid w:val="008C6DE9"/>
    <w:rPr>
      <w:rFonts w:ascii="Times New Roman" w:hAnsi="Times New Roman" w:cs="Times New Roman" w:hint="default"/>
      <w:sz w:val="16"/>
    </w:rPr>
  </w:style>
  <w:style w:type="character" w:customStyle="1" w:styleId="-SmallText-">
    <w:name w:val="-Small Text-"/>
    <w:rsid w:val="008C6DE9"/>
    <w:rPr>
      <w:rFonts w:ascii="Garamond" w:hAnsi="Garamond" w:hint="default"/>
      <w:sz w:val="16"/>
    </w:rPr>
  </w:style>
  <w:style w:type="character" w:customStyle="1" w:styleId="label">
    <w:name w:val="label"/>
    <w:rsid w:val="008C6DE9"/>
  </w:style>
  <w:style w:type="character" w:customStyle="1" w:styleId="BoldUnderlineCharChar">
    <w:name w:val="BoldUnderline Char Char"/>
    <w:rsid w:val="008C6DE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C6DE9"/>
  </w:style>
  <w:style w:type="character" w:customStyle="1" w:styleId="CharacterStyle3">
    <w:name w:val="Character Style 3"/>
    <w:rsid w:val="008C6DE9"/>
    <w:rPr>
      <w:rFonts w:ascii="Bookman Old Style" w:hAnsi="Bookman Old Style" w:cs="Bookman Old Style" w:hint="default"/>
      <w:spacing w:val="-5"/>
      <w:sz w:val="18"/>
      <w:szCs w:val="18"/>
    </w:rPr>
  </w:style>
  <w:style w:type="character" w:customStyle="1" w:styleId="UnderlineStyleChar7">
    <w:name w:val="Underline Style Char7"/>
    <w:rsid w:val="008C6DE9"/>
    <w:rPr>
      <w:rFonts w:ascii="Garamond" w:hAnsi="Garamond" w:hint="default"/>
      <w:sz w:val="22"/>
      <w:szCs w:val="24"/>
      <w:u w:val="single"/>
      <w:lang w:val="en-US" w:eastAsia="en-US" w:bidi="ar-SA"/>
    </w:rPr>
  </w:style>
  <w:style w:type="character" w:customStyle="1" w:styleId="StyleArial6ptBold">
    <w:name w:val="Style Arial 6 pt Bold"/>
    <w:rsid w:val="008C6DE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C6DE9"/>
    <w:rPr>
      <w:rFonts w:ascii="Garamond" w:hAnsi="Garamond" w:cs="Arial" w:hint="default"/>
      <w:b/>
      <w:bCs/>
      <w:iCs/>
      <w:sz w:val="24"/>
      <w:szCs w:val="28"/>
      <w:lang w:val="en-US" w:eastAsia="en-US" w:bidi="ar-SA"/>
    </w:rPr>
  </w:style>
  <w:style w:type="character" w:customStyle="1" w:styleId="TagGreg">
    <w:name w:val="TagGreg"/>
    <w:uiPriority w:val="1"/>
    <w:qFormat/>
    <w:rsid w:val="008C6DE9"/>
    <w:rPr>
      <w:b/>
      <w:bCs w:val="0"/>
      <w:sz w:val="24"/>
    </w:rPr>
  </w:style>
  <w:style w:type="character" w:customStyle="1" w:styleId="SourceBold">
    <w:name w:val="Source Bold"/>
    <w:rsid w:val="008C6DE9"/>
    <w:rPr>
      <w:rFonts w:ascii="Arial Narrow" w:hAnsi="Arial Narrow" w:hint="default"/>
      <w:b/>
      <w:bCs w:val="0"/>
      <w:strike w:val="0"/>
      <w:dstrike w:val="0"/>
      <w:sz w:val="24"/>
      <w:u w:val="none"/>
      <w:effect w:val="none"/>
    </w:rPr>
  </w:style>
  <w:style w:type="character" w:customStyle="1" w:styleId="2xBoldUnderline">
    <w:name w:val="2x_Bold_Underline"/>
    <w:rsid w:val="008C6DE9"/>
    <w:rPr>
      <w:b/>
      <w:bCs/>
      <w:sz w:val="24"/>
      <w:u w:val="thick"/>
    </w:rPr>
  </w:style>
  <w:style w:type="character" w:customStyle="1" w:styleId="Dottedunderline">
    <w:name w:val="Dotted underline"/>
    <w:rsid w:val="008C6DE9"/>
    <w:rPr>
      <w:u w:val="dotted"/>
    </w:rPr>
  </w:style>
  <w:style w:type="character" w:customStyle="1" w:styleId="readChar">
    <w:name w:val="read Char"/>
    <w:rsid w:val="008C6DE9"/>
    <w:rPr>
      <w:szCs w:val="22"/>
      <w:u w:val="single"/>
      <w:lang w:val="en-US" w:eastAsia="en-US" w:bidi="ar-SA"/>
    </w:rPr>
  </w:style>
  <w:style w:type="character" w:customStyle="1" w:styleId="underlining0">
    <w:name w:val="underlining"/>
    <w:rsid w:val="008C6DE9"/>
    <w:rPr>
      <w:u w:val="single"/>
    </w:rPr>
  </w:style>
  <w:style w:type="character" w:customStyle="1" w:styleId="btitle">
    <w:name w:val="btitle"/>
    <w:rsid w:val="008C6DE9"/>
  </w:style>
  <w:style w:type="character" w:customStyle="1" w:styleId="green">
    <w:name w:val="green"/>
    <w:rsid w:val="008C6DE9"/>
  </w:style>
  <w:style w:type="character" w:customStyle="1" w:styleId="BodyText20">
    <w:name w:val="Body Text2"/>
    <w:rsid w:val="008C6D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C6D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6D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6D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6D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6D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6D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C6DE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C6DE9"/>
  </w:style>
  <w:style w:type="character" w:customStyle="1" w:styleId="drop">
    <w:name w:val="drop"/>
    <w:rsid w:val="008C6DE9"/>
  </w:style>
  <w:style w:type="character" w:customStyle="1" w:styleId="bioline">
    <w:name w:val="bioline"/>
    <w:rsid w:val="008C6DE9"/>
  </w:style>
  <w:style w:type="character" w:customStyle="1" w:styleId="articletitle0">
    <w:name w:val="article_title"/>
    <w:rsid w:val="008C6DE9"/>
  </w:style>
  <w:style w:type="character" w:customStyle="1" w:styleId="A4">
    <w:name w:val="A4"/>
    <w:uiPriority w:val="99"/>
    <w:rsid w:val="008C6DE9"/>
    <w:rPr>
      <w:color w:val="000000"/>
    </w:rPr>
  </w:style>
  <w:style w:type="character" w:customStyle="1" w:styleId="s2">
    <w:name w:val="s2"/>
    <w:rsid w:val="008C6DE9"/>
  </w:style>
  <w:style w:type="character" w:customStyle="1" w:styleId="s4">
    <w:name w:val="s4"/>
    <w:rsid w:val="008C6DE9"/>
  </w:style>
  <w:style w:type="character" w:customStyle="1" w:styleId="s5">
    <w:name w:val="s5"/>
    <w:rsid w:val="008C6DE9"/>
  </w:style>
  <w:style w:type="character" w:customStyle="1" w:styleId="cap">
    <w:name w:val="cap"/>
    <w:rsid w:val="008C6DE9"/>
  </w:style>
  <w:style w:type="character" w:customStyle="1" w:styleId="rightsnotice">
    <w:name w:val="rightsnotice"/>
    <w:rsid w:val="008C6DE9"/>
  </w:style>
  <w:style w:type="character" w:customStyle="1" w:styleId="Caption1">
    <w:name w:val="Caption1"/>
    <w:rsid w:val="008C6DE9"/>
  </w:style>
  <w:style w:type="character" w:customStyle="1" w:styleId="credit">
    <w:name w:val="credit"/>
    <w:rsid w:val="008C6DE9"/>
  </w:style>
  <w:style w:type="character" w:customStyle="1" w:styleId="scaps">
    <w:name w:val="scaps"/>
    <w:rsid w:val="008C6DE9"/>
  </w:style>
  <w:style w:type="character" w:customStyle="1" w:styleId="current-article">
    <w:name w:val="current-article"/>
    <w:rsid w:val="008C6DE9"/>
  </w:style>
  <w:style w:type="character" w:customStyle="1" w:styleId="related-current-indicator">
    <w:name w:val="related-current-indicator"/>
    <w:rsid w:val="008C6DE9"/>
  </w:style>
  <w:style w:type="character" w:customStyle="1" w:styleId="bylclear">
    <w:name w:val="bylclear"/>
    <w:rsid w:val="008C6DE9"/>
  </w:style>
  <w:style w:type="character" w:customStyle="1" w:styleId="timestamp">
    <w:name w:val="timestamp"/>
    <w:rsid w:val="008C6DE9"/>
  </w:style>
  <w:style w:type="character" w:customStyle="1" w:styleId="comments">
    <w:name w:val="comments"/>
    <w:rsid w:val="008C6DE9"/>
  </w:style>
  <w:style w:type="character" w:customStyle="1" w:styleId="essaytext">
    <w:name w:val="essaytext"/>
    <w:rsid w:val="008C6DE9"/>
  </w:style>
  <w:style w:type="character" w:customStyle="1" w:styleId="username">
    <w:name w:val="username"/>
    <w:rsid w:val="008C6DE9"/>
  </w:style>
  <w:style w:type="character" w:customStyle="1" w:styleId="toplinks">
    <w:name w:val="toplinks"/>
    <w:rsid w:val="008C6DE9"/>
  </w:style>
  <w:style w:type="character" w:customStyle="1" w:styleId="see">
    <w:name w:val="see"/>
    <w:rsid w:val="008C6DE9"/>
  </w:style>
  <w:style w:type="character" w:customStyle="1" w:styleId="first-letter">
    <w:name w:val="first-letter"/>
    <w:rsid w:val="008C6DE9"/>
  </w:style>
  <w:style w:type="character" w:customStyle="1" w:styleId="focusparagraph">
    <w:name w:val="focusparagraph"/>
    <w:rsid w:val="008C6DE9"/>
  </w:style>
  <w:style w:type="character" w:customStyle="1" w:styleId="citationgenerated">
    <w:name w:val="citation generated"/>
    <w:rsid w:val="008C6DE9"/>
  </w:style>
  <w:style w:type="character" w:customStyle="1" w:styleId="Title10">
    <w:name w:val="Title1"/>
    <w:rsid w:val="008C6DE9"/>
  </w:style>
  <w:style w:type="character" w:customStyle="1" w:styleId="BoldandUnderlineCharCharCharChar">
    <w:name w:val="Bold and Underline Char Char Char Char"/>
    <w:rsid w:val="008C6DE9"/>
    <w:rPr>
      <w:b/>
      <w:bCs w:val="0"/>
      <w:noProof w:val="0"/>
      <w:u w:val="single"/>
      <w:lang w:val="en-US" w:eastAsia="en-US" w:bidi="ar-SA"/>
    </w:rPr>
  </w:style>
  <w:style w:type="character" w:customStyle="1" w:styleId="FontStyle29">
    <w:name w:val="Font Style29"/>
    <w:uiPriority w:val="99"/>
    <w:rsid w:val="008C6DE9"/>
    <w:rPr>
      <w:rFonts w:ascii="Arial" w:hAnsi="Arial" w:cs="Arial" w:hint="default"/>
      <w:sz w:val="14"/>
      <w:szCs w:val="14"/>
    </w:rPr>
  </w:style>
  <w:style w:type="character" w:customStyle="1" w:styleId="CardsUnderlined">
    <w:name w:val="Cards Underlined"/>
    <w:qFormat/>
    <w:rsid w:val="008C6DE9"/>
    <w:rPr>
      <w:rFonts w:ascii="Helvetica" w:hAnsi="Helvetica" w:cs="Helvetica" w:hint="default"/>
      <w:sz w:val="22"/>
      <w:szCs w:val="24"/>
      <w:u w:val="thick"/>
    </w:rPr>
  </w:style>
  <w:style w:type="character" w:customStyle="1" w:styleId="titles">
    <w:name w:val="titles"/>
    <w:rsid w:val="008C6DE9"/>
  </w:style>
  <w:style w:type="character" w:customStyle="1" w:styleId="articletext0">
    <w:name w:val="article_text"/>
    <w:rsid w:val="008C6DE9"/>
  </w:style>
  <w:style w:type="character" w:customStyle="1" w:styleId="contentauthor">
    <w:name w:val="contentauthor"/>
    <w:rsid w:val="008C6DE9"/>
  </w:style>
  <w:style w:type="character" w:customStyle="1" w:styleId="subarticleheader">
    <w:name w:val="subarticleheader"/>
    <w:rsid w:val="008C6DE9"/>
  </w:style>
  <w:style w:type="character" w:customStyle="1" w:styleId="spelle">
    <w:name w:val="spelle"/>
    <w:rsid w:val="008C6DE9"/>
  </w:style>
  <w:style w:type="character" w:customStyle="1" w:styleId="grame">
    <w:name w:val="grame"/>
    <w:rsid w:val="008C6DE9"/>
  </w:style>
  <w:style w:type="character" w:customStyle="1" w:styleId="newstitle1">
    <w:name w:val="newstitle1"/>
    <w:rsid w:val="008C6DE9"/>
  </w:style>
  <w:style w:type="character" w:customStyle="1" w:styleId="copy">
    <w:name w:val="copy"/>
    <w:rsid w:val="008C6DE9"/>
  </w:style>
  <w:style w:type="character" w:customStyle="1" w:styleId="topheadline">
    <w:name w:val="topheadline"/>
    <w:rsid w:val="008C6DE9"/>
  </w:style>
  <w:style w:type="character" w:customStyle="1" w:styleId="Stylereduce27pt">
    <w:name w:val="Style reduce2 + 7 pt"/>
    <w:rsid w:val="008C6DE9"/>
    <w:rPr>
      <w:rFonts w:ascii="Times New Roman" w:hAnsi="Times New Roman" w:cs="Arial" w:hint="default"/>
      <w:color w:val="000000"/>
      <w:sz w:val="14"/>
      <w:szCs w:val="22"/>
    </w:rPr>
  </w:style>
  <w:style w:type="character" w:customStyle="1" w:styleId="srtitle">
    <w:name w:val="srtitle"/>
    <w:rsid w:val="008C6DE9"/>
  </w:style>
  <w:style w:type="character" w:customStyle="1" w:styleId="st1">
    <w:name w:val="st1"/>
    <w:rsid w:val="008C6DE9"/>
  </w:style>
  <w:style w:type="character" w:customStyle="1" w:styleId="StyleStyleGaramond">
    <w:name w:val="Style Style Garamond +"/>
    <w:rsid w:val="008C6DE9"/>
    <w:rPr>
      <w:rFonts w:ascii="Garamond" w:hAnsi="Garamond" w:cs="Times New Roman" w:hint="default"/>
      <w:sz w:val="20"/>
    </w:rPr>
  </w:style>
  <w:style w:type="character" w:customStyle="1" w:styleId="quotechar0">
    <w:name w:val="quotechar"/>
    <w:rsid w:val="008C6DE9"/>
  </w:style>
  <w:style w:type="character" w:customStyle="1" w:styleId="boldunderline0">
    <w:name w:val="boldunderline"/>
    <w:rsid w:val="008C6DE9"/>
  </w:style>
  <w:style w:type="character" w:customStyle="1" w:styleId="A8">
    <w:name w:val="A8"/>
    <w:uiPriority w:val="99"/>
    <w:rsid w:val="008C6DE9"/>
    <w:rPr>
      <w:rFonts w:ascii="Scala" w:hAnsi="Scala" w:cs="Scala" w:hint="default"/>
      <w:color w:val="000000"/>
      <w:sz w:val="15"/>
      <w:szCs w:val="15"/>
    </w:rPr>
  </w:style>
  <w:style w:type="character" w:customStyle="1" w:styleId="A00">
    <w:name w:val="A0"/>
    <w:uiPriority w:val="99"/>
    <w:rsid w:val="008C6DE9"/>
    <w:rPr>
      <w:rFonts w:ascii="Scala" w:hAnsi="Scala" w:cs="Scala" w:hint="default"/>
      <w:color w:val="000000"/>
      <w:sz w:val="16"/>
      <w:szCs w:val="16"/>
    </w:rPr>
  </w:style>
  <w:style w:type="character" w:customStyle="1" w:styleId="Date11">
    <w:name w:val="Date11"/>
    <w:rsid w:val="008C6DE9"/>
  </w:style>
  <w:style w:type="character" w:customStyle="1" w:styleId="Boxout">
    <w:name w:val="Box out"/>
    <w:uiPriority w:val="1"/>
    <w:qFormat/>
    <w:rsid w:val="008C6DE9"/>
    <w:rPr>
      <w:rFonts w:ascii="Tahoma" w:hAnsi="Tahoma" w:cs="Tahoma" w:hint="default"/>
      <w:b/>
      <w:bCs w:val="0"/>
      <w:sz w:val="20"/>
      <w:u w:val="single"/>
      <w:bdr w:val="none" w:sz="0" w:space="0" w:color="auto" w:frame="1"/>
      <w:shd w:val="clear" w:color="auto" w:fill="A9E8F5"/>
    </w:rPr>
  </w:style>
  <w:style w:type="character" w:customStyle="1" w:styleId="metad">
    <w:name w:val="metad"/>
    <w:rsid w:val="008C6DE9"/>
  </w:style>
  <w:style w:type="character" w:customStyle="1" w:styleId="sifr-alternate">
    <w:name w:val="sifr-alternate"/>
    <w:rsid w:val="008C6DE9"/>
  </w:style>
  <w:style w:type="character" w:customStyle="1" w:styleId="justify1">
    <w:name w:val="justify1"/>
    <w:rsid w:val="008C6DE9"/>
  </w:style>
  <w:style w:type="character" w:customStyle="1" w:styleId="artbody1">
    <w:name w:val="art_body1"/>
    <w:rsid w:val="008C6DE9"/>
    <w:rPr>
      <w:rFonts w:ascii="Arial" w:hAnsi="Arial" w:cs="Arial" w:hint="default"/>
    </w:rPr>
  </w:style>
  <w:style w:type="character" w:customStyle="1" w:styleId="A11">
    <w:name w:val="A1"/>
    <w:uiPriority w:val="99"/>
    <w:rsid w:val="008C6DE9"/>
    <w:rPr>
      <w:rFonts w:ascii="Book Antiqua" w:hAnsi="Book Antiqua" w:cs="Book Antiqua" w:hint="default"/>
      <w:color w:val="221E1F"/>
      <w:sz w:val="22"/>
      <w:szCs w:val="22"/>
    </w:rPr>
  </w:style>
  <w:style w:type="character" w:customStyle="1" w:styleId="reality">
    <w:name w:val="reality"/>
    <w:rsid w:val="008C6DE9"/>
  </w:style>
  <w:style w:type="character" w:customStyle="1" w:styleId="text2">
    <w:name w:val="text2"/>
    <w:rsid w:val="008C6DE9"/>
  </w:style>
  <w:style w:type="character" w:customStyle="1" w:styleId="articlehead2">
    <w:name w:val="articlehead2"/>
    <w:rsid w:val="008C6DE9"/>
  </w:style>
  <w:style w:type="character" w:customStyle="1" w:styleId="boldface">
    <w:name w:val="boldface"/>
    <w:rsid w:val="008C6DE9"/>
  </w:style>
  <w:style w:type="character" w:customStyle="1" w:styleId="Boxout0">
    <w:name w:val="Boxout"/>
    <w:uiPriority w:val="1"/>
    <w:qFormat/>
    <w:rsid w:val="008C6DE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C6DE9"/>
  </w:style>
  <w:style w:type="character" w:customStyle="1" w:styleId="storydate">
    <w:name w:val="storydate"/>
    <w:rsid w:val="008C6DE9"/>
  </w:style>
  <w:style w:type="character" w:customStyle="1" w:styleId="creditwrap">
    <w:name w:val="creditwrap"/>
    <w:rsid w:val="008C6DE9"/>
  </w:style>
  <w:style w:type="character" w:customStyle="1" w:styleId="DefaultChar1">
    <w:name w:val="Default Char1"/>
    <w:rsid w:val="008C6DE9"/>
    <w:rPr>
      <w:noProof w:val="0"/>
      <w:color w:val="000000"/>
      <w:lang w:val="en-US" w:eastAsia="en-US" w:bidi="ar-SA"/>
    </w:rPr>
  </w:style>
  <w:style w:type="character" w:customStyle="1" w:styleId="textunderlineChar0">
    <w:name w:val="text underline Char"/>
    <w:uiPriority w:val="99"/>
    <w:rsid w:val="008C6DE9"/>
    <w:rPr>
      <w:sz w:val="24"/>
      <w:szCs w:val="22"/>
      <w:u w:val="thick"/>
      <w:lang w:val="en-US" w:eastAsia="en-US" w:bidi="ar-SA"/>
    </w:rPr>
  </w:style>
  <w:style w:type="character" w:customStyle="1" w:styleId="BoldChar">
    <w:name w:val="Bold Char"/>
    <w:rsid w:val="008C6DE9"/>
    <w:rPr>
      <w:rFonts w:ascii="Times New Roman" w:eastAsia="Times New Roman" w:hAnsi="Times New Roman" w:cs="Times New Roman" w:hint="default"/>
      <w:b/>
      <w:bCs w:val="0"/>
      <w:szCs w:val="24"/>
    </w:rPr>
  </w:style>
  <w:style w:type="character" w:customStyle="1" w:styleId="pmterms31">
    <w:name w:val="pmterms31"/>
    <w:rsid w:val="008C6DE9"/>
    <w:rPr>
      <w:b/>
      <w:bCs/>
      <w:i w:val="0"/>
      <w:iCs w:val="0"/>
      <w:color w:val="000000"/>
    </w:rPr>
  </w:style>
  <w:style w:type="character" w:customStyle="1" w:styleId="copyrightdescription">
    <w:name w:val="copyrightdescription"/>
    <w:rsid w:val="008C6DE9"/>
  </w:style>
  <w:style w:type="character" w:customStyle="1" w:styleId="ft01">
    <w:name w:val="ft01"/>
    <w:rsid w:val="008C6DE9"/>
    <w:rPr>
      <w:rFonts w:ascii="Times" w:hAnsi="Times" w:cs="Times" w:hint="default"/>
      <w:color w:val="000000"/>
      <w:sz w:val="14"/>
      <w:szCs w:val="14"/>
    </w:rPr>
  </w:style>
  <w:style w:type="character" w:customStyle="1" w:styleId="ft11">
    <w:name w:val="ft11"/>
    <w:rsid w:val="008C6DE9"/>
    <w:rPr>
      <w:rFonts w:ascii="Times" w:hAnsi="Times" w:cs="Times" w:hint="default"/>
      <w:color w:val="000000"/>
      <w:sz w:val="17"/>
      <w:szCs w:val="17"/>
    </w:rPr>
  </w:style>
  <w:style w:type="character" w:customStyle="1" w:styleId="ft21">
    <w:name w:val="ft21"/>
    <w:rsid w:val="008C6DE9"/>
    <w:rPr>
      <w:rFonts w:ascii="Times" w:hAnsi="Times" w:cs="Times" w:hint="default"/>
      <w:color w:val="000000"/>
      <w:sz w:val="15"/>
      <w:szCs w:val="15"/>
    </w:rPr>
  </w:style>
  <w:style w:type="character" w:customStyle="1" w:styleId="ft31">
    <w:name w:val="ft31"/>
    <w:rsid w:val="008C6DE9"/>
    <w:rPr>
      <w:rFonts w:ascii="Times" w:hAnsi="Times" w:cs="Times" w:hint="default"/>
      <w:color w:val="000000"/>
      <w:sz w:val="15"/>
      <w:szCs w:val="15"/>
    </w:rPr>
  </w:style>
  <w:style w:type="character" w:customStyle="1" w:styleId="dquo">
    <w:name w:val="dquo"/>
    <w:rsid w:val="008C6DE9"/>
  </w:style>
  <w:style w:type="character" w:customStyle="1" w:styleId="caps2">
    <w:name w:val="caps2"/>
    <w:rsid w:val="008C6DE9"/>
  </w:style>
  <w:style w:type="character" w:customStyle="1" w:styleId="ccs">
    <w:name w:val="c cs"/>
    <w:rsid w:val="008C6DE9"/>
  </w:style>
  <w:style w:type="character" w:customStyle="1" w:styleId="UnderlinedEvChar">
    <w:name w:val="Underlined Ev Char"/>
    <w:rsid w:val="008C6DE9"/>
    <w:rPr>
      <w:rFonts w:ascii="Times New Roman" w:eastAsia="Times New Roman" w:hAnsi="Times New Roman" w:cs="Times New Roman" w:hint="default"/>
      <w:szCs w:val="24"/>
      <w:u w:val="single"/>
    </w:rPr>
  </w:style>
  <w:style w:type="character" w:customStyle="1" w:styleId="dropshadow">
    <w:name w:val="dropshadow"/>
    <w:rsid w:val="008C6DE9"/>
  </w:style>
  <w:style w:type="character" w:customStyle="1" w:styleId="d05ws">
    <w:name w:val="d05ws"/>
    <w:rsid w:val="008C6DE9"/>
  </w:style>
  <w:style w:type="character" w:customStyle="1" w:styleId="rzibod">
    <w:name w:val="rzibod"/>
    <w:rsid w:val="008C6DE9"/>
  </w:style>
  <w:style w:type="character" w:customStyle="1" w:styleId="StyleBold1">
    <w:name w:val="Style Bold1"/>
    <w:rsid w:val="008C6DE9"/>
    <w:rPr>
      <w:rFonts w:ascii="Georgia" w:hAnsi="Georgia" w:hint="default"/>
      <w:b/>
      <w:bCs/>
      <w:sz w:val="22"/>
    </w:rPr>
  </w:style>
  <w:style w:type="character" w:customStyle="1" w:styleId="headertext">
    <w:name w:val="headertext"/>
    <w:rsid w:val="008C6DE9"/>
  </w:style>
  <w:style w:type="character" w:customStyle="1" w:styleId="endnote-reference">
    <w:name w:val="endnote-reference"/>
    <w:rsid w:val="008C6DE9"/>
  </w:style>
  <w:style w:type="character" w:customStyle="1" w:styleId="officialsname">
    <w:name w:val="official_s_name"/>
    <w:rsid w:val="008C6DE9"/>
  </w:style>
  <w:style w:type="character" w:customStyle="1" w:styleId="audience">
    <w:name w:val="audience"/>
    <w:rsid w:val="008C6DE9"/>
  </w:style>
  <w:style w:type="character" w:customStyle="1" w:styleId="normalchar0">
    <w:name w:val="normal__char"/>
    <w:rsid w:val="008C6DE9"/>
  </w:style>
  <w:style w:type="character" w:customStyle="1" w:styleId="hyperlink002cheading0020100200028block0020title0029char">
    <w:name w:val="hyperlink_002cheading_00201_0020_0028block_0020title_0029__char"/>
    <w:rsid w:val="008C6DE9"/>
  </w:style>
  <w:style w:type="character" w:customStyle="1" w:styleId="underline002cstyle0020bold0020underlinechar">
    <w:name w:val="underline_002cstyle_0020bold_0020underline__char"/>
    <w:rsid w:val="008C6DE9"/>
  </w:style>
  <w:style w:type="character" w:customStyle="1" w:styleId="copyboldblack">
    <w:name w:val="copyboldblack"/>
    <w:rsid w:val="008C6DE9"/>
  </w:style>
  <w:style w:type="character" w:customStyle="1" w:styleId="copybold">
    <w:name w:val="copybold"/>
    <w:rsid w:val="008C6DE9"/>
  </w:style>
  <w:style w:type="character" w:customStyle="1" w:styleId="hidden">
    <w:name w:val="hidden"/>
    <w:rsid w:val="008C6DE9"/>
  </w:style>
  <w:style w:type="character" w:customStyle="1" w:styleId="articlebegin">
    <w:name w:val="articlebegin"/>
    <w:rsid w:val="008C6DE9"/>
  </w:style>
  <w:style w:type="character" w:customStyle="1" w:styleId="mediaoverlay">
    <w:name w:val="mediaoverlay"/>
    <w:rsid w:val="008C6DE9"/>
  </w:style>
  <w:style w:type="character" w:customStyle="1" w:styleId="blogcaption">
    <w:name w:val="blog_caption"/>
    <w:rsid w:val="008C6DE9"/>
  </w:style>
  <w:style w:type="character" w:customStyle="1" w:styleId="commnet-abuzz">
    <w:name w:val="commnet-abuzz"/>
    <w:rsid w:val="008C6DE9"/>
  </w:style>
  <w:style w:type="character" w:customStyle="1" w:styleId="fbconnectbuttontext">
    <w:name w:val="fbconnectbutton_text"/>
    <w:rsid w:val="008C6DE9"/>
  </w:style>
  <w:style w:type="character" w:customStyle="1" w:styleId="fbsharecountinner">
    <w:name w:val="fb_share_count_inner"/>
    <w:rsid w:val="008C6DE9"/>
  </w:style>
  <w:style w:type="character" w:customStyle="1" w:styleId="stbuttontext">
    <w:name w:val="stbuttontext"/>
    <w:rsid w:val="008C6DE9"/>
  </w:style>
  <w:style w:type="character" w:customStyle="1" w:styleId="source">
    <w:name w:val="source"/>
    <w:rsid w:val="008C6DE9"/>
  </w:style>
  <w:style w:type="character" w:customStyle="1" w:styleId="pubdate">
    <w:name w:val="pubdate"/>
    <w:rsid w:val="008C6DE9"/>
  </w:style>
  <w:style w:type="character" w:customStyle="1" w:styleId="grey">
    <w:name w:val="grey"/>
    <w:rsid w:val="008C6DE9"/>
  </w:style>
  <w:style w:type="character" w:customStyle="1" w:styleId="postdate">
    <w:name w:val="post_date"/>
    <w:rsid w:val="008C6DE9"/>
  </w:style>
  <w:style w:type="character" w:customStyle="1" w:styleId="bdx">
    <w:name w:val="bdx"/>
    <w:rsid w:val="008C6DE9"/>
  </w:style>
  <w:style w:type="character" w:customStyle="1" w:styleId="bdl">
    <w:name w:val="bdl"/>
    <w:rsid w:val="008C6DE9"/>
  </w:style>
  <w:style w:type="character" w:customStyle="1" w:styleId="breadcrumbitemcurrent">
    <w:name w:val="breadcrumbitemcurrent"/>
    <w:rsid w:val="008C6DE9"/>
  </w:style>
  <w:style w:type="character" w:customStyle="1" w:styleId="bbl">
    <w:name w:val="bbl"/>
    <w:rsid w:val="008C6DE9"/>
  </w:style>
  <w:style w:type="character" w:customStyle="1" w:styleId="Date2">
    <w:name w:val="Date2"/>
    <w:rsid w:val="008C6DE9"/>
  </w:style>
  <w:style w:type="character" w:customStyle="1" w:styleId="company">
    <w:name w:val="company"/>
    <w:rsid w:val="008C6DE9"/>
  </w:style>
  <w:style w:type="character" w:customStyle="1" w:styleId="itxtnewhookspan">
    <w:name w:val="itxtnewhookspan"/>
    <w:rsid w:val="008C6DE9"/>
  </w:style>
  <w:style w:type="character" w:customStyle="1" w:styleId="gstxthlt">
    <w:name w:val="gstxt_hlt"/>
    <w:rsid w:val="008C6DE9"/>
  </w:style>
  <w:style w:type="character" w:customStyle="1" w:styleId="SubtleEmphasis1">
    <w:name w:val="Subtle Emphasis1"/>
    <w:uiPriority w:val="19"/>
    <w:qFormat/>
    <w:rsid w:val="008C6DE9"/>
    <w:rPr>
      <w:rFonts w:ascii="Times New Roman" w:hAnsi="Times New Roman" w:cs="Times New Roman" w:hint="default"/>
      <w:b/>
      <w:bCs w:val="0"/>
      <w:iCs/>
      <w:color w:val="auto"/>
      <w:sz w:val="22"/>
    </w:rPr>
  </w:style>
  <w:style w:type="character" w:customStyle="1" w:styleId="StyleBoldRed">
    <w:name w:val="Style Bold Red"/>
    <w:rsid w:val="008C6DE9"/>
    <w:rPr>
      <w:b/>
      <w:bCs/>
      <w:color w:val="auto"/>
    </w:rPr>
  </w:style>
  <w:style w:type="character" w:customStyle="1" w:styleId="StyleTimesNewRoman8pt">
    <w:name w:val="Style Times New Roman 8 pt"/>
    <w:rsid w:val="008C6DE9"/>
    <w:rPr>
      <w:rFonts w:ascii="Georgia" w:hAnsi="Georgia" w:hint="default"/>
      <w:sz w:val="16"/>
    </w:rPr>
  </w:style>
  <w:style w:type="character" w:customStyle="1" w:styleId="StyleStyle7pt8pt">
    <w:name w:val="Style Style 7 pt + 8 pt"/>
    <w:rsid w:val="008C6DE9"/>
    <w:rPr>
      <w:sz w:val="16"/>
    </w:rPr>
  </w:style>
  <w:style w:type="character" w:customStyle="1" w:styleId="StyleStyleThickunderlineBold1">
    <w:name w:val="Style Style Thick underline + Bold1"/>
    <w:rsid w:val="008C6DE9"/>
    <w:rPr>
      <w:b/>
      <w:bCs/>
      <w:u w:val="thick"/>
    </w:rPr>
  </w:style>
  <w:style w:type="character" w:customStyle="1" w:styleId="StyleUnderline2">
    <w:name w:val="Style Underline2"/>
    <w:rsid w:val="008C6DE9"/>
    <w:rPr>
      <w:u w:val="single"/>
    </w:rPr>
  </w:style>
  <w:style w:type="character" w:customStyle="1" w:styleId="ShrinkText">
    <w:name w:val="Shrink Text"/>
    <w:rsid w:val="008C6DE9"/>
    <w:rPr>
      <w:sz w:val="16"/>
    </w:rPr>
  </w:style>
  <w:style w:type="character" w:customStyle="1" w:styleId="smallcaps">
    <w:name w:val="smallcaps"/>
    <w:rsid w:val="008C6DE9"/>
  </w:style>
  <w:style w:type="character" w:customStyle="1" w:styleId="goldbldtext">
    <w:name w:val="goldbldtext"/>
    <w:rsid w:val="008C6DE9"/>
  </w:style>
  <w:style w:type="character" w:customStyle="1" w:styleId="cardshighlight0">
    <w:name w:val="cardshighlight"/>
    <w:rsid w:val="008C6DE9"/>
  </w:style>
  <w:style w:type="character" w:customStyle="1" w:styleId="cardsfont12pt1">
    <w:name w:val="cardsfont12pt"/>
    <w:rsid w:val="008C6DE9"/>
  </w:style>
  <w:style w:type="character" w:customStyle="1" w:styleId="ft6">
    <w:name w:val="ft6"/>
    <w:rsid w:val="008C6DE9"/>
  </w:style>
  <w:style w:type="character" w:customStyle="1" w:styleId="kicker">
    <w:name w:val="kicker"/>
    <w:rsid w:val="008C6DE9"/>
  </w:style>
  <w:style w:type="character" w:customStyle="1" w:styleId="backcontent">
    <w:name w:val="backcontent"/>
    <w:rsid w:val="008C6DE9"/>
  </w:style>
  <w:style w:type="character" w:customStyle="1" w:styleId="daystmp">
    <w:name w:val="daystmp"/>
    <w:rsid w:val="008C6DE9"/>
  </w:style>
  <w:style w:type="character" w:customStyle="1" w:styleId="cardsfont12ptchar">
    <w:name w:val="cardsfont12ptchar"/>
    <w:rsid w:val="008C6DE9"/>
  </w:style>
  <w:style w:type="character" w:customStyle="1" w:styleId="gal">
    <w:name w:val="gal"/>
    <w:rsid w:val="008C6DE9"/>
  </w:style>
  <w:style w:type="character" w:customStyle="1" w:styleId="submitted">
    <w:name w:val="submitted"/>
    <w:rsid w:val="008C6DE9"/>
  </w:style>
  <w:style w:type="character" w:customStyle="1" w:styleId="imagedateline">
    <w:name w:val="image_dateline"/>
    <w:rsid w:val="008C6DE9"/>
  </w:style>
  <w:style w:type="character" w:customStyle="1" w:styleId="authordatecharchar">
    <w:name w:val="authordatecharchar"/>
    <w:rsid w:val="008C6DE9"/>
  </w:style>
  <w:style w:type="character" w:customStyle="1" w:styleId="style1char0">
    <w:name w:val="style1char"/>
    <w:rsid w:val="008C6DE9"/>
  </w:style>
  <w:style w:type="character" w:customStyle="1" w:styleId="tagcharchar0">
    <w:name w:val="tagcharchar"/>
    <w:rsid w:val="008C6DE9"/>
  </w:style>
  <w:style w:type="character" w:customStyle="1" w:styleId="underlinedcharchar2">
    <w:name w:val="underlinedcharchar"/>
    <w:rsid w:val="008C6DE9"/>
  </w:style>
  <w:style w:type="character" w:customStyle="1" w:styleId="BoxedChar">
    <w:name w:val="Boxed Char"/>
    <w:rsid w:val="008C6DE9"/>
    <w:rPr>
      <w:rFonts w:ascii="Arial Narrow" w:hAnsi="Arial Narrow" w:hint="default"/>
      <w:b/>
      <w:bCs w:val="0"/>
      <w:sz w:val="18"/>
      <w:bdr w:val="single" w:sz="6" w:space="0" w:color="auto" w:frame="1"/>
    </w:rPr>
  </w:style>
  <w:style w:type="character" w:customStyle="1" w:styleId="nw">
    <w:name w:val="nw"/>
    <w:rsid w:val="008C6DE9"/>
  </w:style>
  <w:style w:type="character" w:customStyle="1" w:styleId="Styleunderline11ptBoldBorderSinglesolidlineAuto">
    <w:name w:val="Style underline + 11 pt Bold Border: : (Single solid line Auto ..."/>
    <w:rsid w:val="008C6DE9"/>
    <w:rPr>
      <w:b/>
      <w:bCs/>
      <w:sz w:val="20"/>
      <w:u w:val="single"/>
      <w:bdr w:val="single" w:sz="4" w:space="0" w:color="auto" w:frame="1"/>
    </w:rPr>
  </w:style>
  <w:style w:type="character" w:customStyle="1" w:styleId="cardCharCharChar1">
    <w:name w:val="card Char Char Char1"/>
    <w:rsid w:val="008C6DE9"/>
    <w:rPr>
      <w:lang w:val="en-US" w:eastAsia="en-US" w:bidi="ar-SA"/>
    </w:rPr>
  </w:style>
  <w:style w:type="character" w:customStyle="1" w:styleId="authors1">
    <w:name w:val="authors1"/>
    <w:rsid w:val="008C6DE9"/>
    <w:rPr>
      <w:rFonts w:ascii="Verdana" w:hAnsi="Verdana" w:hint="default"/>
      <w:b/>
      <w:bCs/>
      <w:color w:val="006699"/>
      <w:sz w:val="20"/>
      <w:szCs w:val="20"/>
    </w:rPr>
  </w:style>
  <w:style w:type="character" w:customStyle="1" w:styleId="headlinesectionlarge">
    <w:name w:val="headline_section_large"/>
    <w:rsid w:val="008C6DE9"/>
  </w:style>
  <w:style w:type="character" w:customStyle="1" w:styleId="Styleunderline11ptBlack">
    <w:name w:val="Style underline + 11 pt Black"/>
    <w:rsid w:val="008C6DE9"/>
    <w:rPr>
      <w:color w:val="000000"/>
      <w:sz w:val="20"/>
      <w:u w:val="single"/>
    </w:rPr>
  </w:style>
  <w:style w:type="character" w:customStyle="1" w:styleId="Styleunderline11ptBoldBlack">
    <w:name w:val="Style underline + 11 pt Bold Black"/>
    <w:rsid w:val="008C6DE9"/>
    <w:rPr>
      <w:b/>
      <w:bCs/>
      <w:color w:val="000000"/>
      <w:sz w:val="20"/>
      <w:u w:val="single"/>
    </w:rPr>
  </w:style>
  <w:style w:type="character" w:customStyle="1" w:styleId="Style11ptBoldBlackUnderlineBorderSinglesolidline">
    <w:name w:val="Style 11 pt Bold Black Underline Border: : (Single solid line ..."/>
    <w:rsid w:val="008C6DE9"/>
    <w:rPr>
      <w:b/>
      <w:bCs/>
      <w:color w:val="000000"/>
      <w:sz w:val="20"/>
      <w:u w:val="single"/>
      <w:bdr w:val="single" w:sz="4" w:space="0" w:color="auto" w:frame="1"/>
    </w:rPr>
  </w:style>
  <w:style w:type="character" w:customStyle="1" w:styleId="StyleLatinMeridien-Italic11ptItalicUnderline">
    <w:name w:val="Style (Latin) Meridien-Italic 11 pt Italic Underline"/>
    <w:rsid w:val="008C6DE9"/>
    <w:rPr>
      <w:rFonts w:ascii="Meridien-Italic" w:hAnsi="Meridien-Italic" w:hint="default"/>
      <w:i/>
      <w:iCs/>
      <w:sz w:val="20"/>
      <w:u w:val="single"/>
    </w:rPr>
  </w:style>
  <w:style w:type="character" w:customStyle="1" w:styleId="underlinestylechar0">
    <w:name w:val="underlinestylechar"/>
    <w:rsid w:val="008C6DE9"/>
  </w:style>
  <w:style w:type="character" w:customStyle="1" w:styleId="highlight0">
    <w:name w:val="highlight"/>
    <w:rsid w:val="008C6DE9"/>
  </w:style>
  <w:style w:type="character" w:customStyle="1" w:styleId="DottedUnderline0">
    <w:name w:val="Dotted Underline"/>
    <w:rsid w:val="008C6DE9"/>
    <w:rPr>
      <w:rFonts w:ascii="Times New Roman" w:hAnsi="Times New Roman" w:cs="Times New Roman" w:hint="default"/>
      <w:sz w:val="20"/>
      <w:u w:val="dottedHeavy"/>
    </w:rPr>
  </w:style>
  <w:style w:type="character" w:customStyle="1" w:styleId="titleauthoretc">
    <w:name w:val="titleauthoretc"/>
    <w:rsid w:val="008C6DE9"/>
  </w:style>
  <w:style w:type="character" w:customStyle="1" w:styleId="labeltext">
    <w:name w:val="labeltext"/>
    <w:rsid w:val="008C6DE9"/>
  </w:style>
  <w:style w:type="character" w:customStyle="1" w:styleId="viewlink">
    <w:name w:val="viewlink"/>
    <w:rsid w:val="008C6DE9"/>
  </w:style>
  <w:style w:type="character" w:customStyle="1" w:styleId="share">
    <w:name w:val="share"/>
    <w:rsid w:val="008C6DE9"/>
  </w:style>
  <w:style w:type="character" w:customStyle="1" w:styleId="inlinkchart">
    <w:name w:val="inlink_chart"/>
    <w:rsid w:val="008C6DE9"/>
  </w:style>
  <w:style w:type="character" w:customStyle="1" w:styleId="underLight">
    <w:name w:val="underLight"/>
    <w:uiPriority w:val="1"/>
    <w:qFormat/>
    <w:rsid w:val="008C6D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C6DE9"/>
  </w:style>
  <w:style w:type="character" w:customStyle="1" w:styleId="fbsharecountwrapper">
    <w:name w:val="fb_share_count_wrapper"/>
    <w:rsid w:val="008C6DE9"/>
  </w:style>
  <w:style w:type="character" w:customStyle="1" w:styleId="fbbuttontext">
    <w:name w:val="fb_button_text"/>
    <w:rsid w:val="008C6DE9"/>
  </w:style>
  <w:style w:type="character" w:customStyle="1" w:styleId="hw">
    <w:name w:val="hw"/>
    <w:rsid w:val="008C6DE9"/>
  </w:style>
  <w:style w:type="character" w:customStyle="1" w:styleId="linktotop">
    <w:name w:val="linktotop"/>
    <w:rsid w:val="008C6DE9"/>
  </w:style>
  <w:style w:type="character" w:customStyle="1" w:styleId="maintextbldleft">
    <w:name w:val="maintextbldleft"/>
    <w:rsid w:val="008C6DE9"/>
  </w:style>
  <w:style w:type="character" w:customStyle="1" w:styleId="maintextleft">
    <w:name w:val="maintextleft"/>
    <w:rsid w:val="008C6DE9"/>
  </w:style>
  <w:style w:type="character" w:customStyle="1" w:styleId="descriptionstyle1block">
    <w:name w:val="description style1 block"/>
    <w:rsid w:val="008C6DE9"/>
  </w:style>
  <w:style w:type="character" w:customStyle="1" w:styleId="gutter-right-1">
    <w:name w:val="gutter-right-1"/>
    <w:basedOn w:val="DefaultParagraphFont"/>
    <w:rsid w:val="008C6DE9"/>
  </w:style>
  <w:style w:type="character" w:customStyle="1" w:styleId="ssl3">
    <w:name w:val="ss_l3"/>
    <w:rsid w:val="008C6DE9"/>
  </w:style>
  <w:style w:type="character" w:customStyle="1" w:styleId="FontStyle39">
    <w:name w:val="Font Style39"/>
    <w:uiPriority w:val="99"/>
    <w:rsid w:val="008C6DE9"/>
    <w:rPr>
      <w:rFonts w:ascii="Constantia" w:hAnsi="Constantia" w:cs="Constantia" w:hint="default"/>
      <w:b/>
      <w:bCs/>
      <w:sz w:val="18"/>
      <w:szCs w:val="18"/>
    </w:rPr>
  </w:style>
  <w:style w:type="character" w:customStyle="1" w:styleId="Header11">
    <w:name w:val="Header11"/>
    <w:rsid w:val="008C6DE9"/>
  </w:style>
  <w:style w:type="character" w:customStyle="1" w:styleId="posa">
    <w:name w:val="pos(a)"/>
    <w:basedOn w:val="DefaultParagraphFont"/>
    <w:rsid w:val="008C6DE9"/>
  </w:style>
  <w:style w:type="character" w:customStyle="1" w:styleId="u-hiddeninnarrowenv">
    <w:name w:val="u-hiddeninnarrowenv"/>
    <w:basedOn w:val="DefaultParagraphFont"/>
    <w:rsid w:val="008C6DE9"/>
  </w:style>
  <w:style w:type="character" w:customStyle="1" w:styleId="followbutton-bird">
    <w:name w:val="followbutton-bird"/>
    <w:basedOn w:val="DefaultParagraphFont"/>
    <w:rsid w:val="008C6DE9"/>
  </w:style>
  <w:style w:type="character" w:customStyle="1" w:styleId="tweetauthor-name">
    <w:name w:val="tweetauthor-name"/>
    <w:basedOn w:val="DefaultParagraphFont"/>
    <w:rsid w:val="008C6DE9"/>
  </w:style>
  <w:style w:type="character" w:customStyle="1" w:styleId="tweetauthor-verifiedbadge">
    <w:name w:val="tweetauthor-verifiedbadge"/>
    <w:basedOn w:val="DefaultParagraphFont"/>
    <w:rsid w:val="008C6DE9"/>
  </w:style>
  <w:style w:type="character" w:customStyle="1" w:styleId="tweetauthor-screenname">
    <w:name w:val="tweetauthor-screenname"/>
    <w:basedOn w:val="DefaultParagraphFont"/>
    <w:rsid w:val="008C6DE9"/>
  </w:style>
  <w:style w:type="character" w:customStyle="1" w:styleId="u-hiddenvisually">
    <w:name w:val="u-hiddenvisually"/>
    <w:basedOn w:val="DefaultParagraphFont"/>
    <w:rsid w:val="008C6DE9"/>
  </w:style>
  <w:style w:type="character" w:customStyle="1" w:styleId="tweetaction-stat">
    <w:name w:val="tweetaction-stat"/>
    <w:basedOn w:val="DefaultParagraphFont"/>
    <w:rsid w:val="008C6DE9"/>
  </w:style>
  <w:style w:type="character" w:customStyle="1" w:styleId="related">
    <w:name w:val="related"/>
    <w:basedOn w:val="DefaultParagraphFont"/>
    <w:rsid w:val="008C6DE9"/>
  </w:style>
  <w:style w:type="character" w:customStyle="1" w:styleId="related-content">
    <w:name w:val="related-content"/>
    <w:basedOn w:val="DefaultParagraphFont"/>
    <w:rsid w:val="008C6DE9"/>
  </w:style>
  <w:style w:type="character" w:customStyle="1" w:styleId="name-of-author">
    <w:name w:val="name-of-author"/>
    <w:basedOn w:val="DefaultParagraphFont"/>
    <w:rsid w:val="008C6DE9"/>
  </w:style>
  <w:style w:type="character" w:customStyle="1" w:styleId="first-name">
    <w:name w:val="first-name"/>
    <w:basedOn w:val="DefaultParagraphFont"/>
    <w:rsid w:val="008C6DE9"/>
  </w:style>
  <w:style w:type="character" w:customStyle="1" w:styleId="last-name">
    <w:name w:val="last-name"/>
    <w:basedOn w:val="DefaultParagraphFont"/>
    <w:rsid w:val="008C6DE9"/>
  </w:style>
  <w:style w:type="character" w:customStyle="1" w:styleId="caption10">
    <w:name w:val="caption1"/>
    <w:basedOn w:val="DefaultParagraphFont"/>
    <w:rsid w:val="008C6DE9"/>
  </w:style>
  <w:style w:type="character" w:customStyle="1" w:styleId="recirc-text">
    <w:name w:val="&quot;recirc-text”"/>
    <w:basedOn w:val="DefaultParagraphFont"/>
    <w:rsid w:val="008C6DE9"/>
  </w:style>
  <w:style w:type="character" w:customStyle="1" w:styleId="video-icon">
    <w:name w:val="video-icon"/>
    <w:basedOn w:val="DefaultParagraphFont"/>
    <w:rsid w:val="008C6DE9"/>
  </w:style>
  <w:style w:type="character" w:customStyle="1" w:styleId="powa-shot-play-btn-text">
    <w:name w:val="powa-shot-play-btn-text"/>
    <w:basedOn w:val="DefaultParagraphFont"/>
    <w:rsid w:val="008C6DE9"/>
  </w:style>
  <w:style w:type="character" w:customStyle="1" w:styleId="powa-shot-click">
    <w:name w:val="powa-shot-click"/>
    <w:basedOn w:val="DefaultParagraphFont"/>
    <w:rsid w:val="008C6DE9"/>
  </w:style>
  <w:style w:type="character" w:customStyle="1" w:styleId="wpv-blurb">
    <w:name w:val="wpv-blurb"/>
    <w:basedOn w:val="DefaultParagraphFont"/>
    <w:rsid w:val="008C6DE9"/>
  </w:style>
  <w:style w:type="character" w:customStyle="1" w:styleId="pb-caption">
    <w:name w:val="pb-caption"/>
    <w:basedOn w:val="DefaultParagraphFont"/>
    <w:rsid w:val="008C6DE9"/>
  </w:style>
  <w:style w:type="character" w:customStyle="1" w:styleId="m-8082899869479211226gmail-styleunderline">
    <w:name w:val="m_-8082899869479211226gmail-styleunderline"/>
    <w:basedOn w:val="DefaultParagraphFont"/>
    <w:rsid w:val="008C6DE9"/>
  </w:style>
  <w:style w:type="character" w:customStyle="1" w:styleId="StyleUnderlineChar">
    <w:name w:val="Style Underline Char"/>
    <w:basedOn w:val="DefaultParagraphFont"/>
    <w:locked/>
    <w:rsid w:val="008C6DE9"/>
    <w:rPr>
      <w:u w:val="single"/>
    </w:rPr>
  </w:style>
  <w:style w:type="paragraph" w:customStyle="1" w:styleId="NoteLevel23">
    <w:name w:val="Note Level 23"/>
    <w:basedOn w:val="Normal"/>
    <w:next w:val="Normal"/>
    <w:uiPriority w:val="99"/>
    <w:qFormat/>
    <w:rsid w:val="008C6DE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C6DE9"/>
  </w:style>
  <w:style w:type="character" w:customStyle="1" w:styleId="m-2745674872889869693gmail-styleunderline">
    <w:name w:val="m_-2745674872889869693gmail-styleunderline"/>
    <w:basedOn w:val="DefaultParagraphFont"/>
    <w:rsid w:val="008C6DE9"/>
  </w:style>
  <w:style w:type="paragraph" w:customStyle="1" w:styleId="NoteLevel24">
    <w:name w:val="Note Level 24"/>
    <w:basedOn w:val="Normal"/>
    <w:next w:val="Normal"/>
    <w:uiPriority w:val="99"/>
    <w:qFormat/>
    <w:rsid w:val="008C6DE9"/>
    <w:pPr>
      <w:keepNext/>
      <w:ind w:left="288" w:right="288"/>
    </w:pPr>
    <w:rPr>
      <w:rFonts w:eastAsia="MS Gothic"/>
      <w:sz w:val="24"/>
      <w:szCs w:val="20"/>
    </w:rPr>
  </w:style>
  <w:style w:type="paragraph" w:customStyle="1" w:styleId="NoteLevel25">
    <w:name w:val="Note Level 25"/>
    <w:basedOn w:val="Normal"/>
    <w:next w:val="Normal"/>
    <w:uiPriority w:val="99"/>
    <w:qFormat/>
    <w:rsid w:val="008C6DE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C6DE9"/>
  </w:style>
  <w:style w:type="character" w:customStyle="1" w:styleId="tl8wme">
    <w:name w:val="tl8wme"/>
    <w:basedOn w:val="DefaultParagraphFont"/>
    <w:rsid w:val="008C6DE9"/>
  </w:style>
  <w:style w:type="character" w:customStyle="1" w:styleId="m-3536111510621174465gmail-style13ptbold">
    <w:name w:val="m_-3536111510621174465gmail-style13ptbold"/>
    <w:basedOn w:val="DefaultParagraphFont"/>
    <w:rsid w:val="008C6DE9"/>
  </w:style>
  <w:style w:type="character" w:customStyle="1" w:styleId="m-3536111510621174465gmail-styleunderline">
    <w:name w:val="m_-3536111510621174465gmail-styleunderline"/>
    <w:basedOn w:val="DefaultParagraphFont"/>
    <w:rsid w:val="008C6DE9"/>
  </w:style>
  <w:style w:type="character" w:customStyle="1" w:styleId="truncate">
    <w:name w:val="truncate"/>
    <w:basedOn w:val="DefaultParagraphFont"/>
    <w:rsid w:val="008C6DE9"/>
  </w:style>
  <w:style w:type="paragraph" w:customStyle="1" w:styleId="DateTime">
    <w:name w:val="DateTime"/>
    <w:basedOn w:val="Normal"/>
    <w:link w:val="DateTimeChar"/>
    <w:autoRedefine/>
    <w:uiPriority w:val="4"/>
    <w:qFormat/>
    <w:rsid w:val="008C6DE9"/>
  </w:style>
  <w:style w:type="character" w:customStyle="1" w:styleId="DateTimeChar">
    <w:name w:val="DateTime Char"/>
    <w:basedOn w:val="DefaultParagraphFont"/>
    <w:link w:val="DateTime"/>
    <w:uiPriority w:val="4"/>
    <w:rsid w:val="008C6DE9"/>
    <w:rPr>
      <w:rFonts w:ascii="Calibri" w:hAnsi="Calibri"/>
    </w:rPr>
  </w:style>
  <w:style w:type="paragraph" w:customStyle="1" w:styleId="Lecture">
    <w:name w:val="Lecture"/>
    <w:next w:val="BodyText"/>
    <w:link w:val="LectureChar"/>
    <w:autoRedefine/>
    <w:uiPriority w:val="4"/>
    <w:qFormat/>
    <w:rsid w:val="008C6DE9"/>
    <w:pPr>
      <w:spacing w:after="0"/>
      <w:outlineLvl w:val="5"/>
    </w:pPr>
    <w:rPr>
      <w:rFonts w:ascii="Arial" w:hAnsi="Arial" w:cs="Arial"/>
      <w:spacing w:val="-10"/>
    </w:rPr>
  </w:style>
  <w:style w:type="character" w:customStyle="1" w:styleId="LectureChar">
    <w:name w:val="Lecture Char"/>
    <w:basedOn w:val="DateTimeChar"/>
    <w:link w:val="Lecture"/>
    <w:uiPriority w:val="4"/>
    <w:rsid w:val="008C6DE9"/>
    <w:rPr>
      <w:rFonts w:ascii="Arial" w:hAnsi="Arial" w:cs="Arial"/>
      <w:spacing w:val="-10"/>
    </w:rPr>
  </w:style>
  <w:style w:type="paragraph" w:customStyle="1" w:styleId="css-exrw3m">
    <w:name w:val="css-exrw3m"/>
    <w:basedOn w:val="Normal"/>
    <w:rsid w:val="008C6DE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C6DE9"/>
  </w:style>
  <w:style w:type="character" w:customStyle="1" w:styleId="UnresolvedMention2">
    <w:name w:val="Unresolved Mention2"/>
    <w:basedOn w:val="DefaultParagraphFont"/>
    <w:uiPriority w:val="99"/>
    <w:unhideWhenUsed/>
    <w:rsid w:val="008C6DE9"/>
    <w:rPr>
      <w:color w:val="605E5C"/>
      <w:shd w:val="clear" w:color="auto" w:fill="E1DFDD"/>
    </w:rPr>
  </w:style>
  <w:style w:type="character" w:customStyle="1" w:styleId="volumeissue">
    <w:name w:val="volume_issue"/>
    <w:basedOn w:val="DefaultParagraphFont"/>
    <w:rsid w:val="008C6DE9"/>
  </w:style>
  <w:style w:type="character" w:customStyle="1" w:styleId="pagerange">
    <w:name w:val="page_range"/>
    <w:basedOn w:val="DefaultParagraphFont"/>
    <w:rsid w:val="008C6DE9"/>
  </w:style>
  <w:style w:type="character" w:customStyle="1" w:styleId="doilink">
    <w:name w:val="doi_link"/>
    <w:basedOn w:val="DefaultParagraphFont"/>
    <w:rsid w:val="008C6DE9"/>
  </w:style>
  <w:style w:type="character" w:customStyle="1" w:styleId="letter">
    <w:name w:val="letter"/>
    <w:basedOn w:val="DefaultParagraphFont"/>
    <w:rsid w:val="008C6DE9"/>
  </w:style>
  <w:style w:type="character" w:customStyle="1" w:styleId="mdash">
    <w:name w:val="mdash"/>
    <w:basedOn w:val="DefaultParagraphFont"/>
    <w:rsid w:val="008C6DE9"/>
  </w:style>
  <w:style w:type="character" w:customStyle="1" w:styleId="untext">
    <w:name w:val="untext"/>
    <w:basedOn w:val="DefaultParagraphFont"/>
    <w:rsid w:val="008C6DE9"/>
  </w:style>
  <w:style w:type="character" w:customStyle="1" w:styleId="vis">
    <w:name w:val="vis"/>
    <w:basedOn w:val="DefaultParagraphFont"/>
    <w:rsid w:val="008C6DE9"/>
  </w:style>
  <w:style w:type="character" w:customStyle="1" w:styleId="ex-sent">
    <w:name w:val="ex-sent"/>
    <w:basedOn w:val="DefaultParagraphFont"/>
    <w:rsid w:val="008C6DE9"/>
  </w:style>
  <w:style w:type="character" w:customStyle="1" w:styleId="mwtwi">
    <w:name w:val="mw_t_wi"/>
    <w:basedOn w:val="DefaultParagraphFont"/>
    <w:rsid w:val="008C6DE9"/>
  </w:style>
  <w:style w:type="paragraph" w:styleId="Revision">
    <w:name w:val="Revision"/>
    <w:hidden/>
    <w:uiPriority w:val="99"/>
    <w:semiHidden/>
    <w:rsid w:val="008C6DE9"/>
    <w:pPr>
      <w:spacing w:after="0" w:line="240" w:lineRule="auto"/>
    </w:pPr>
    <w:rPr>
      <w:rFonts w:ascii="Georgia" w:hAnsi="Georgia" w:cs="Times New Roman"/>
    </w:rPr>
  </w:style>
  <w:style w:type="character" w:customStyle="1" w:styleId="l7">
    <w:name w:val="l7"/>
    <w:basedOn w:val="DefaultParagraphFont"/>
    <w:rsid w:val="008C6DE9"/>
  </w:style>
  <w:style w:type="character" w:customStyle="1" w:styleId="l6">
    <w:name w:val="l6"/>
    <w:basedOn w:val="DefaultParagraphFont"/>
    <w:rsid w:val="008C6DE9"/>
  </w:style>
  <w:style w:type="character" w:customStyle="1" w:styleId="l8">
    <w:name w:val="l8"/>
    <w:basedOn w:val="DefaultParagraphFont"/>
    <w:rsid w:val="008C6DE9"/>
  </w:style>
  <w:style w:type="character" w:customStyle="1" w:styleId="l9">
    <w:name w:val="l9"/>
    <w:basedOn w:val="DefaultParagraphFont"/>
    <w:rsid w:val="008C6DE9"/>
  </w:style>
  <w:style w:type="character" w:customStyle="1" w:styleId="m-134349766280542120gmail-style13ptbold">
    <w:name w:val="m_-134349766280542120gmail-style13ptbold"/>
    <w:basedOn w:val="DefaultParagraphFont"/>
    <w:rsid w:val="008C6DE9"/>
  </w:style>
  <w:style w:type="character" w:customStyle="1" w:styleId="m-134349766280542120gmail-msohyperlink">
    <w:name w:val="m_-134349766280542120gmail-msohyperlink"/>
    <w:basedOn w:val="DefaultParagraphFont"/>
    <w:rsid w:val="008C6DE9"/>
  </w:style>
  <w:style w:type="character" w:customStyle="1" w:styleId="m-134349766280542120gmail-styleunderline">
    <w:name w:val="m_-134349766280542120gmail-styleunderline"/>
    <w:basedOn w:val="DefaultParagraphFont"/>
    <w:rsid w:val="008C6DE9"/>
  </w:style>
  <w:style w:type="character" w:customStyle="1" w:styleId="m-134349766280542120gmail-cite">
    <w:name w:val="m_-134349766280542120gmail-cite"/>
    <w:basedOn w:val="DefaultParagraphFont"/>
    <w:rsid w:val="008C6DE9"/>
  </w:style>
  <w:style w:type="character" w:customStyle="1" w:styleId="m-134349766280542120gmail-underline">
    <w:name w:val="m_-134349766280542120gmail-underline"/>
    <w:basedOn w:val="DefaultParagraphFont"/>
    <w:rsid w:val="008C6DE9"/>
  </w:style>
  <w:style w:type="character" w:customStyle="1" w:styleId="m-134349766280542120gmail-underline0">
    <w:name w:val="m_-134349766280542120gmail-underline0"/>
    <w:basedOn w:val="DefaultParagraphFont"/>
    <w:rsid w:val="008C6DE9"/>
  </w:style>
  <w:style w:type="paragraph" w:customStyle="1" w:styleId="element">
    <w:name w:val="element"/>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p1">
    <w:name w:val="p1"/>
    <w:basedOn w:val="Normal"/>
    <w:qFormat/>
    <w:rsid w:val="008C6DE9"/>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p7">
    <w:name w:val="p7"/>
    <w:basedOn w:val="Normal"/>
    <w:qFormat/>
    <w:rsid w:val="008C6DE9"/>
    <w:pPr>
      <w:spacing w:before="100" w:beforeAutospacing="1" w:after="100" w:afterAutospacing="1"/>
    </w:pPr>
    <w:rPr>
      <w:rFonts w:eastAsia="Times New Roman"/>
      <w:sz w:val="24"/>
      <w:szCs w:val="24"/>
      <w:lang w:eastAsia="zh-CN"/>
    </w:rPr>
  </w:style>
  <w:style w:type="paragraph" w:customStyle="1" w:styleId="p9">
    <w:name w:val="p9"/>
    <w:basedOn w:val="Normal"/>
    <w:qFormat/>
    <w:rsid w:val="008C6DE9"/>
    <w:pPr>
      <w:spacing w:before="100" w:beforeAutospacing="1" w:after="100" w:afterAutospacing="1"/>
    </w:pPr>
    <w:rPr>
      <w:rFonts w:eastAsia="Times New Roman"/>
      <w:sz w:val="24"/>
      <w:szCs w:val="24"/>
      <w:lang w:eastAsia="zh-CN"/>
    </w:rPr>
  </w:style>
  <w:style w:type="paragraph" w:customStyle="1" w:styleId="p11">
    <w:name w:val="p11"/>
    <w:basedOn w:val="Normal"/>
    <w:rsid w:val="008C6DE9"/>
    <w:pPr>
      <w:spacing w:before="100" w:beforeAutospacing="1" w:after="100" w:afterAutospacing="1"/>
    </w:pPr>
    <w:rPr>
      <w:rFonts w:eastAsia="Times New Roman"/>
      <w:sz w:val="24"/>
      <w:szCs w:val="24"/>
      <w:lang w:eastAsia="zh-CN"/>
    </w:rPr>
  </w:style>
  <w:style w:type="paragraph" w:customStyle="1" w:styleId="p4">
    <w:name w:val="p4"/>
    <w:basedOn w:val="Normal"/>
    <w:qFormat/>
    <w:rsid w:val="008C6DE9"/>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p8">
    <w:name w:val="p8"/>
    <w:basedOn w:val="Normal"/>
    <w:qFormat/>
    <w:rsid w:val="008C6DE9"/>
    <w:pPr>
      <w:spacing w:before="100" w:beforeAutospacing="1" w:after="100" w:afterAutospacing="1"/>
    </w:pPr>
    <w:rPr>
      <w:rFonts w:eastAsia="Times New Roman"/>
      <w:sz w:val="24"/>
      <w:szCs w:val="24"/>
      <w:lang w:eastAsia="zh-CN"/>
    </w:rPr>
  </w:style>
  <w:style w:type="paragraph" w:customStyle="1" w:styleId="p10">
    <w:name w:val="p10"/>
    <w:basedOn w:val="Normal"/>
    <w:qFormat/>
    <w:rsid w:val="008C6DE9"/>
    <w:pPr>
      <w:spacing w:before="100" w:beforeAutospacing="1" w:after="100" w:afterAutospacing="1"/>
    </w:pPr>
    <w:rPr>
      <w:rFonts w:eastAsia="Times New Roman"/>
      <w:sz w:val="24"/>
      <w:szCs w:val="24"/>
      <w:lang w:eastAsia="zh-CN"/>
    </w:rPr>
  </w:style>
  <w:style w:type="paragraph" w:customStyle="1" w:styleId="p12">
    <w:name w:val="p12"/>
    <w:basedOn w:val="Normal"/>
    <w:rsid w:val="008C6DE9"/>
    <w:pPr>
      <w:spacing w:before="100" w:beforeAutospacing="1" w:after="100" w:afterAutospacing="1"/>
    </w:pPr>
    <w:rPr>
      <w:rFonts w:eastAsia="Times New Roman"/>
      <w:sz w:val="24"/>
      <w:szCs w:val="24"/>
      <w:lang w:eastAsia="zh-CN"/>
    </w:rPr>
  </w:style>
  <w:style w:type="paragraph" w:customStyle="1" w:styleId="p14">
    <w:name w:val="p14"/>
    <w:basedOn w:val="Normal"/>
    <w:rsid w:val="008C6DE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C6DE9"/>
  </w:style>
  <w:style w:type="character" w:customStyle="1" w:styleId="wsj-article-credit">
    <w:name w:val="wsj-article-credit"/>
    <w:basedOn w:val="DefaultParagraphFont"/>
    <w:rsid w:val="008C6DE9"/>
  </w:style>
  <w:style w:type="character" w:customStyle="1" w:styleId="wsj-article-credit-tag">
    <w:name w:val="wsj-article-credit-tag"/>
    <w:basedOn w:val="DefaultParagraphFont"/>
    <w:rsid w:val="008C6DE9"/>
  </w:style>
  <w:style w:type="paragraph" w:customStyle="1" w:styleId="initial">
    <w:name w:val="initial"/>
    <w:basedOn w:val="Normal"/>
    <w:rsid w:val="008C6DE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C6DE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C6DE9"/>
    <w:rPr>
      <w:rFonts w:ascii="Arial Narrow" w:hAnsi="Arial Narrow"/>
      <w:sz w:val="22"/>
      <w:szCs w:val="24"/>
      <w:u w:val="single"/>
      <w:lang w:val="en-US" w:eastAsia="en-US" w:bidi="ar-SA"/>
    </w:rPr>
  </w:style>
  <w:style w:type="paragraph" w:customStyle="1" w:styleId="detailsub">
    <w:name w:val="detail__sub"/>
    <w:basedOn w:val="Normal"/>
    <w:uiPriority w:val="99"/>
    <w:qFormat/>
    <w:rsid w:val="008C6DE9"/>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8C6DE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C6DE9"/>
  </w:style>
  <w:style w:type="character" w:customStyle="1" w:styleId="m-299895914748161361gmail-styleunderline">
    <w:name w:val="m_-299895914748161361gmail-styleunderline"/>
    <w:basedOn w:val="DefaultParagraphFont"/>
    <w:rsid w:val="008C6DE9"/>
  </w:style>
  <w:style w:type="paragraph" w:customStyle="1" w:styleId="counter-paragraph">
    <w:name w:val="counter-paragraph"/>
    <w:basedOn w:val="Normal"/>
    <w:rsid w:val="008C6DE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C6DE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C6DE9"/>
  </w:style>
  <w:style w:type="paragraph" w:customStyle="1" w:styleId="m-266642551691440061gmail-cards">
    <w:name w:val="m_-266642551691440061gmail-cards"/>
    <w:basedOn w:val="Normal"/>
    <w:rsid w:val="008C6DE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C6DE9"/>
  </w:style>
  <w:style w:type="paragraph" w:customStyle="1" w:styleId="listingexcerpt">
    <w:name w:val="listing__excerpt"/>
    <w:basedOn w:val="Normal"/>
    <w:rsid w:val="008C6DE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C6DE9"/>
  </w:style>
  <w:style w:type="paragraph" w:customStyle="1" w:styleId="specialbutton">
    <w:name w:val="special__button"/>
    <w:basedOn w:val="Normal"/>
    <w:rsid w:val="008C6DE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C6DE9"/>
  </w:style>
  <w:style w:type="paragraph" w:customStyle="1" w:styleId="suggested-readssubheading">
    <w:name w:val="suggested-reads__subheading"/>
    <w:basedOn w:val="Normal"/>
    <w:rsid w:val="008C6DE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C6DE9"/>
  </w:style>
  <w:style w:type="paragraph" w:customStyle="1" w:styleId="suggested-readslist-itemsubheading">
    <w:name w:val="suggested-reads__list-item__subheading"/>
    <w:basedOn w:val="Normal"/>
    <w:rsid w:val="008C6DE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C6DE9"/>
    <w:rPr>
      <w:b w:val="0"/>
      <w:i/>
    </w:rPr>
  </w:style>
  <w:style w:type="character" w:customStyle="1" w:styleId="AnalyticTagChar">
    <w:name w:val="Analytic Tag Char"/>
    <w:basedOn w:val="DefaultParagraphFont"/>
    <w:link w:val="AnalyticTag"/>
    <w:uiPriority w:val="4"/>
    <w:rsid w:val="008C6DE9"/>
    <w:rPr>
      <w:rFonts w:ascii="Calibri" w:eastAsiaTheme="majorEastAsia" w:hAnsi="Calibri" w:cstheme="majorBidi"/>
      <w:i/>
      <w:iCs/>
      <w:sz w:val="26"/>
    </w:rPr>
  </w:style>
  <w:style w:type="character" w:customStyle="1" w:styleId="DebateUnderlined">
    <w:name w:val="Debate Underlined"/>
    <w:basedOn w:val="DefaultParagraphFont"/>
    <w:rsid w:val="008C6DE9"/>
    <w:rPr>
      <w:rFonts w:ascii="Tahoma" w:hAnsi="Tahoma"/>
      <w:b/>
      <w:sz w:val="22"/>
      <w:u w:val="single"/>
    </w:rPr>
  </w:style>
  <w:style w:type="paragraph" w:customStyle="1" w:styleId="StyleJustifiedCharChar">
    <w:name w:val="Style Justified Char Char"/>
    <w:basedOn w:val="Normal"/>
    <w:link w:val="StyleJustifiedCharCharChar"/>
    <w:qFormat/>
    <w:rsid w:val="008C6DE9"/>
    <w:pPr>
      <w:ind w:left="432"/>
      <w:jc w:val="both"/>
    </w:pPr>
    <w:rPr>
      <w:rFonts w:eastAsia="Batang"/>
      <w:szCs w:val="20"/>
    </w:rPr>
  </w:style>
  <w:style w:type="character" w:customStyle="1" w:styleId="StyleJustifiedCharCharChar">
    <w:name w:val="Style Justified Char Char Char"/>
    <w:link w:val="StyleJustifiedCharChar"/>
    <w:rsid w:val="008C6DE9"/>
    <w:rPr>
      <w:rFonts w:ascii="Calibri" w:eastAsia="Batang" w:hAnsi="Calibri"/>
      <w:szCs w:val="20"/>
    </w:rPr>
  </w:style>
  <w:style w:type="paragraph" w:customStyle="1" w:styleId="Heading3New">
    <w:name w:val="Heading 3 New"/>
    <w:basedOn w:val="Heading3"/>
    <w:next w:val="Normal"/>
    <w:uiPriority w:val="99"/>
    <w:qFormat/>
    <w:rsid w:val="008C6DE9"/>
    <w:rPr>
      <w:rFonts w:eastAsia="Times New Roman" w:cs="Times New Roman"/>
      <w:b w:val="0"/>
    </w:rPr>
  </w:style>
  <w:style w:type="character" w:customStyle="1" w:styleId="m8370952637483410863gmail-styleunderline">
    <w:name w:val="m_8370952637483410863gmail-styleunderline"/>
    <w:basedOn w:val="DefaultParagraphFont"/>
    <w:rsid w:val="008C6DE9"/>
  </w:style>
  <w:style w:type="character" w:customStyle="1" w:styleId="m400377485754071043gmail-style13ptbold">
    <w:name w:val="m_400377485754071043gmail-style13ptbold"/>
    <w:basedOn w:val="DefaultParagraphFont"/>
    <w:rsid w:val="008C6DE9"/>
  </w:style>
  <w:style w:type="character" w:customStyle="1" w:styleId="SmallCharChar">
    <w:name w:val="Small Char Char"/>
    <w:basedOn w:val="DefaultParagraphFont"/>
    <w:rsid w:val="008C6DE9"/>
    <w:rPr>
      <w:sz w:val="17"/>
      <w:szCs w:val="24"/>
      <w:lang w:val="en-US" w:eastAsia="en-US" w:bidi="ar-SA"/>
    </w:rPr>
  </w:style>
  <w:style w:type="paragraph" w:customStyle="1" w:styleId="ThickUnderline">
    <w:name w:val="ThickUnderline"/>
    <w:qFormat/>
    <w:rsid w:val="008C6D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C6DE9"/>
    <w:rPr>
      <w:rFonts w:ascii="Futura" w:eastAsia="Times" w:hAnsi="Futura"/>
      <w:b/>
      <w:caps/>
      <w:sz w:val="18"/>
      <w:szCs w:val="20"/>
    </w:rPr>
  </w:style>
  <w:style w:type="paragraph" w:customStyle="1" w:styleId="DebateTag">
    <w:name w:val="DebateTag"/>
    <w:basedOn w:val="Normal"/>
    <w:qFormat/>
    <w:rsid w:val="008C6DE9"/>
    <w:rPr>
      <w:rFonts w:eastAsia="Calibri"/>
      <w:b/>
      <w:szCs w:val="24"/>
    </w:rPr>
  </w:style>
  <w:style w:type="character" w:customStyle="1" w:styleId="m-4799866747027741266gmail-style13ptbold">
    <w:name w:val="m_-4799866747027741266gmail-style13ptbold"/>
    <w:basedOn w:val="DefaultParagraphFont"/>
    <w:rsid w:val="008C6DE9"/>
  </w:style>
  <w:style w:type="character" w:customStyle="1" w:styleId="m-4799866747027741266gmail-apple-converted-space">
    <w:name w:val="m_-4799866747027741266gmail-apple-converted-space"/>
    <w:basedOn w:val="DefaultParagraphFont"/>
    <w:rsid w:val="008C6DE9"/>
  </w:style>
  <w:style w:type="character" w:customStyle="1" w:styleId="m-4799866747027741266gmail-m3965771245576658108gmail-styleunderline">
    <w:name w:val="m_-4799866747027741266gmail-m3965771245576658108gmail-styleunderline"/>
    <w:basedOn w:val="DefaultParagraphFont"/>
    <w:rsid w:val="008C6DE9"/>
  </w:style>
  <w:style w:type="character" w:customStyle="1" w:styleId="StyleStyleUnderlineUnderlineStyleBoldUnderlineIntenseEmphas">
    <w:name w:val="Style Style UnderlineUnderlineStyle Bold UnderlineIntense Emphas..."/>
    <w:basedOn w:val="DefaultParagraphFont"/>
    <w:rsid w:val="008C6DE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6DE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C6DE9"/>
    <w:rPr>
      <w:b w:val="0"/>
      <w:bCs/>
      <w:i/>
      <w:iCs w:val="0"/>
    </w:rPr>
  </w:style>
  <w:style w:type="character" w:customStyle="1" w:styleId="created">
    <w:name w:val="created"/>
    <w:basedOn w:val="DefaultParagraphFont"/>
    <w:rsid w:val="008C6DE9"/>
  </w:style>
  <w:style w:type="paragraph" w:customStyle="1" w:styleId="Cite8">
    <w:name w:val="Cite8"/>
    <w:basedOn w:val="Normal"/>
    <w:autoRedefine/>
    <w:uiPriority w:val="99"/>
    <w:qFormat/>
    <w:rsid w:val="008C6DE9"/>
    <w:rPr>
      <w:rFonts w:eastAsia="Calibri"/>
    </w:rPr>
  </w:style>
  <w:style w:type="paragraph" w:customStyle="1" w:styleId="8font">
    <w:name w:val="8font"/>
    <w:basedOn w:val="Normal"/>
    <w:next w:val="Normal"/>
    <w:autoRedefine/>
    <w:uiPriority w:val="99"/>
    <w:qFormat/>
    <w:rsid w:val="008C6DE9"/>
    <w:rPr>
      <w:rFonts w:eastAsia="Cambria"/>
      <w:szCs w:val="16"/>
    </w:rPr>
  </w:style>
  <w:style w:type="character" w:customStyle="1" w:styleId="referencediv">
    <w:name w:val="referencediv"/>
    <w:rsid w:val="008C6DE9"/>
  </w:style>
  <w:style w:type="paragraph" w:customStyle="1" w:styleId="CiteLittle">
    <w:name w:val="Cite Little"/>
    <w:next w:val="Normal"/>
    <w:qFormat/>
    <w:rsid w:val="008C6DE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C6DE9"/>
    <w:pPr>
      <w:ind w:left="-1080" w:right="1728"/>
    </w:pPr>
    <w:rPr>
      <w:rFonts w:eastAsia="Times New Roman"/>
      <w:sz w:val="18"/>
      <w:szCs w:val="20"/>
    </w:rPr>
  </w:style>
  <w:style w:type="character" w:customStyle="1" w:styleId="LittleChar">
    <w:name w:val="Little Char"/>
    <w:link w:val="Little"/>
    <w:rsid w:val="008C6DE9"/>
    <w:rPr>
      <w:rFonts w:ascii="Garamond" w:eastAsia="Times New Roman" w:hAnsi="Garamond"/>
      <w:sz w:val="16"/>
      <w:szCs w:val="24"/>
    </w:rPr>
  </w:style>
  <w:style w:type="character" w:customStyle="1" w:styleId="StyleAsianMSMinchoBold">
    <w:name w:val="Style (Asian) MS Mincho Bold"/>
    <w:rsid w:val="008C6DE9"/>
    <w:rPr>
      <w:rFonts w:ascii="Times New Roman" w:eastAsia="MS Mincho" w:hAnsi="Times New Roman"/>
      <w:b/>
      <w:bCs/>
      <w:u w:val="thick"/>
    </w:rPr>
  </w:style>
  <w:style w:type="character" w:customStyle="1" w:styleId="StyleAsianMSMincho">
    <w:name w:val="Style (Asian) MS Mincho"/>
    <w:rsid w:val="008C6DE9"/>
    <w:rPr>
      <w:rFonts w:ascii="Times New Roman" w:eastAsia="MS Mincho" w:hAnsi="Times New Roman"/>
      <w:u w:val="thick"/>
    </w:rPr>
  </w:style>
  <w:style w:type="paragraph" w:customStyle="1" w:styleId="docheader">
    <w:name w:val="doc header"/>
    <w:autoRedefine/>
    <w:qFormat/>
    <w:rsid w:val="008C6DE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6DE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C6DE9"/>
  </w:style>
  <w:style w:type="character" w:customStyle="1" w:styleId="mw-headline">
    <w:name w:val="mw-headline"/>
    <w:rsid w:val="008C6DE9"/>
  </w:style>
  <w:style w:type="paragraph" w:customStyle="1" w:styleId="bloctitles">
    <w:name w:val="bloc titles"/>
    <w:basedOn w:val="Heading1"/>
    <w:next w:val="Normal"/>
    <w:link w:val="bloctitlesChar"/>
    <w:autoRedefine/>
    <w:qFormat/>
    <w:rsid w:val="008C6DE9"/>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C6DE9"/>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8C6DE9"/>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C6DE9"/>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8C6DE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C6DE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C6DE9"/>
    <w:rPr>
      <w:rFonts w:ascii="Calibri" w:eastAsia="Times New Roman" w:hAnsi="Calibri"/>
      <w:b/>
      <w:bCs/>
      <w:color w:val="000000"/>
      <w:szCs w:val="20"/>
      <w:lang w:eastAsia="ar-SA"/>
    </w:rPr>
  </w:style>
  <w:style w:type="character" w:customStyle="1" w:styleId="UnderlineBoldChar">
    <w:name w:val="Underline Bold Char"/>
    <w:locked/>
    <w:rsid w:val="008C6DE9"/>
    <w:rPr>
      <w:rFonts w:ascii="Times New Roman" w:eastAsia="Times New Roman" w:hAnsi="Times New Roman" w:cs="Times New Roman"/>
      <w:b/>
      <w:szCs w:val="20"/>
      <w:u w:val="single"/>
    </w:rPr>
  </w:style>
  <w:style w:type="character" w:customStyle="1" w:styleId="cardCharCharCharCharChar">
    <w:name w:val="card Char Char Char Char Char"/>
    <w:rsid w:val="008C6DE9"/>
    <w:rPr>
      <w:rFonts w:ascii="Times New Roman" w:eastAsia="Times New Roman" w:hAnsi="Times New Roman" w:cs="Times New Roman"/>
      <w:szCs w:val="20"/>
    </w:rPr>
  </w:style>
  <w:style w:type="character" w:customStyle="1" w:styleId="tagChar3">
    <w:name w:val="%tag Char"/>
    <w:link w:val="tag"/>
    <w:rsid w:val="008C6DE9"/>
    <w:rPr>
      <w:rFonts w:ascii="Garamond" w:eastAsia="Calibri" w:hAnsi="Garamond"/>
      <w:bCs/>
      <w:sz w:val="18"/>
    </w:rPr>
  </w:style>
  <w:style w:type="paragraph" w:customStyle="1" w:styleId="card0">
    <w:name w:val="%card"/>
    <w:basedOn w:val="Normal"/>
    <w:link w:val="cardChar3"/>
    <w:qFormat/>
    <w:rsid w:val="008C6DE9"/>
    <w:pPr>
      <w:ind w:left="288" w:right="288"/>
    </w:pPr>
    <w:rPr>
      <w:rFonts w:eastAsia="Times New Roman"/>
      <w:szCs w:val="20"/>
    </w:rPr>
  </w:style>
  <w:style w:type="character" w:customStyle="1" w:styleId="cardChar3">
    <w:name w:val="%card Char"/>
    <w:link w:val="card0"/>
    <w:rsid w:val="008C6DE9"/>
    <w:rPr>
      <w:rFonts w:ascii="Calibri" w:eastAsia="Times New Roman" w:hAnsi="Calibri"/>
      <w:szCs w:val="20"/>
    </w:rPr>
  </w:style>
  <w:style w:type="character" w:customStyle="1" w:styleId="AAAcardChar">
    <w:name w:val="AAAcard Char"/>
    <w:link w:val="AAAcard"/>
    <w:rsid w:val="008C6DE9"/>
    <w:rPr>
      <w:rFonts w:ascii="Calibri" w:eastAsia="Times New Roman" w:hAnsi="Calibri"/>
    </w:rPr>
  </w:style>
  <w:style w:type="character" w:customStyle="1" w:styleId="underlineCharChar1">
    <w:name w:val="underline Char Char"/>
    <w:rsid w:val="008C6DE9"/>
    <w:rPr>
      <w:rFonts w:ascii="Arial Narrow" w:eastAsia="Times New Roman" w:hAnsi="Arial Narrow" w:cs="Times New Roman"/>
      <w:u w:val="single"/>
    </w:rPr>
  </w:style>
  <w:style w:type="paragraph" w:customStyle="1" w:styleId="tagstyle0">
    <w:name w:val="tagstyle"/>
    <w:basedOn w:val="Normal"/>
    <w:qFormat/>
    <w:rsid w:val="008C6DE9"/>
    <w:pPr>
      <w:spacing w:before="100" w:beforeAutospacing="1" w:after="100" w:afterAutospacing="1"/>
    </w:pPr>
    <w:rPr>
      <w:rFonts w:eastAsia="Times New Roman"/>
    </w:rPr>
  </w:style>
  <w:style w:type="character" w:customStyle="1" w:styleId="CardUpSize-LightChar">
    <w:name w:val="CardUpSize - Light Char"/>
    <w:link w:val="CardUpSize-Light"/>
    <w:rsid w:val="008C6DE9"/>
    <w:rPr>
      <w:szCs w:val="32"/>
      <w:u w:val="single"/>
    </w:rPr>
  </w:style>
  <w:style w:type="paragraph" w:customStyle="1" w:styleId="CardDownx15">
    <w:name w:val="CardDown x1.5"/>
    <w:basedOn w:val="Header"/>
    <w:uiPriority w:val="99"/>
    <w:qFormat/>
    <w:rsid w:val="008C6DE9"/>
    <w:pPr>
      <w:tabs>
        <w:tab w:val="clear" w:pos="4680"/>
        <w:tab w:val="clear" w:pos="9360"/>
      </w:tabs>
    </w:pPr>
  </w:style>
  <w:style w:type="character" w:customStyle="1" w:styleId="yqlink">
    <w:name w:val="yqlink"/>
    <w:rsid w:val="008C6DE9"/>
  </w:style>
  <w:style w:type="character" w:customStyle="1" w:styleId="clbody">
    <w:name w:val="clbody"/>
    <w:rsid w:val="008C6DE9"/>
  </w:style>
  <w:style w:type="paragraph" w:customStyle="1" w:styleId="Analyticals">
    <w:name w:val="Analyticals"/>
    <w:basedOn w:val="Normal"/>
    <w:uiPriority w:val="99"/>
    <w:qFormat/>
    <w:rsid w:val="008C6DE9"/>
    <w:rPr>
      <w:rFonts w:eastAsia="Times New Roman"/>
    </w:rPr>
  </w:style>
  <w:style w:type="character" w:customStyle="1" w:styleId="norm">
    <w:name w:val="norm"/>
    <w:rsid w:val="008C6DE9"/>
  </w:style>
  <w:style w:type="character" w:customStyle="1" w:styleId="boldandunderlinecharcharcharcharcharcharcharcharcharcharcharcharcharcharcharchar0">
    <w:name w:val="boldandunderlinecharcharcharcharcharcharcharcharcharcharcharcharcharcharcharchar"/>
    <w:rsid w:val="008C6DE9"/>
  </w:style>
  <w:style w:type="character" w:customStyle="1" w:styleId="underlinecharcharcharcharcharcharcharcharcharcharcharcharcharchar0">
    <w:name w:val="underlinecharcharcharcharcharcharcharcharcharcharcharcharcharchar"/>
    <w:rsid w:val="008C6DE9"/>
  </w:style>
  <w:style w:type="character" w:customStyle="1" w:styleId="NothingChar1">
    <w:name w:val="Nothing Char1"/>
    <w:rsid w:val="008C6DE9"/>
    <w:rPr>
      <w:szCs w:val="24"/>
      <w:lang w:val="en-US" w:eastAsia="en-US" w:bidi="ar-SA"/>
    </w:rPr>
  </w:style>
  <w:style w:type="character" w:customStyle="1" w:styleId="CharCharCharCharCharChar1Char">
    <w:name w:val="Char Char Char Char Char Char1 Char"/>
    <w:rsid w:val="008C6DE9"/>
    <w:rPr>
      <w:rFonts w:ascii="Times New Roman" w:eastAsia="Times New Roman" w:hAnsi="Times New Roman" w:cs="Times New Roman"/>
      <w:b/>
      <w:sz w:val="24"/>
      <w:szCs w:val="24"/>
    </w:rPr>
  </w:style>
  <w:style w:type="character" w:customStyle="1" w:styleId="emphasis21">
    <w:name w:val="emphasis2"/>
    <w:rsid w:val="008C6D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C6DE9"/>
    <w:rPr>
      <w:sz w:val="24"/>
      <w:szCs w:val="24"/>
      <w:lang w:val="en-US" w:eastAsia="en-US" w:bidi="ar-SA"/>
    </w:rPr>
  </w:style>
  <w:style w:type="character" w:customStyle="1" w:styleId="NewTag">
    <w:name w:val="NewTag"/>
    <w:uiPriority w:val="1"/>
    <w:qFormat/>
    <w:rsid w:val="008C6DE9"/>
    <w:rPr>
      <w:rFonts w:ascii="Georgia" w:hAnsi="Georgia"/>
      <w:b/>
      <w:sz w:val="24"/>
    </w:rPr>
  </w:style>
  <w:style w:type="character" w:customStyle="1" w:styleId="searchtools-record-title">
    <w:name w:val="searchtools-record-title"/>
    <w:basedOn w:val="DefaultParagraphFont"/>
    <w:rsid w:val="008C6DE9"/>
  </w:style>
  <w:style w:type="paragraph" w:styleId="ListBullet">
    <w:name w:val="List Bullet"/>
    <w:basedOn w:val="Normal"/>
    <w:link w:val="ListBulletChar"/>
    <w:uiPriority w:val="99"/>
    <w:unhideWhenUsed/>
    <w:rsid w:val="008C6DE9"/>
    <w:pPr>
      <w:tabs>
        <w:tab w:val="num" w:pos="360"/>
      </w:tabs>
      <w:ind w:left="360" w:hanging="360"/>
      <w:contextualSpacing/>
    </w:pPr>
  </w:style>
  <w:style w:type="character" w:customStyle="1" w:styleId="apple">
    <w:name w:val="apple"/>
    <w:rsid w:val="008C6DE9"/>
  </w:style>
  <w:style w:type="character" w:customStyle="1" w:styleId="rightside">
    <w:name w:val="rightside"/>
    <w:rsid w:val="008C6DE9"/>
  </w:style>
  <w:style w:type="character" w:customStyle="1" w:styleId="flourish">
    <w:name w:val="flourish"/>
    <w:rsid w:val="008C6DE9"/>
  </w:style>
  <w:style w:type="character" w:customStyle="1" w:styleId="style150">
    <w:name w:val="style150"/>
    <w:rsid w:val="008C6DE9"/>
  </w:style>
  <w:style w:type="character" w:customStyle="1" w:styleId="submitted-date">
    <w:name w:val="submitted-date"/>
    <w:rsid w:val="008C6DE9"/>
  </w:style>
  <w:style w:type="character" w:customStyle="1" w:styleId="head">
    <w:name w:val="head"/>
    <w:rsid w:val="008C6DE9"/>
  </w:style>
  <w:style w:type="character" w:customStyle="1" w:styleId="commentstext0">
    <w:name w:val="commentstext"/>
    <w:rsid w:val="008C6DE9"/>
  </w:style>
  <w:style w:type="character" w:customStyle="1" w:styleId="marrontitulobig">
    <w:name w:val="marron_titulo_big"/>
    <w:rsid w:val="008C6DE9"/>
  </w:style>
  <w:style w:type="character" w:styleId="HTMLAcronym">
    <w:name w:val="HTML Acronym"/>
    <w:uiPriority w:val="99"/>
    <w:unhideWhenUsed/>
    <w:rsid w:val="008C6DE9"/>
  </w:style>
  <w:style w:type="character" w:customStyle="1" w:styleId="apturelink">
    <w:name w:val="apturelink"/>
    <w:rsid w:val="008C6DE9"/>
  </w:style>
  <w:style w:type="character" w:customStyle="1" w:styleId="apturelinkicon">
    <w:name w:val="apturelinkicon"/>
    <w:rsid w:val="008C6DE9"/>
  </w:style>
  <w:style w:type="character" w:customStyle="1" w:styleId="titletxt">
    <w:name w:val="titletxt"/>
    <w:rsid w:val="008C6DE9"/>
  </w:style>
  <w:style w:type="character" w:customStyle="1" w:styleId="colbcopy">
    <w:name w:val="colbcopy"/>
    <w:rsid w:val="008C6DE9"/>
  </w:style>
  <w:style w:type="character" w:customStyle="1" w:styleId="hcard">
    <w:name w:val="hcard"/>
    <w:rsid w:val="008C6DE9"/>
  </w:style>
  <w:style w:type="table" w:styleId="MediumGrid2">
    <w:name w:val="Medium Grid 2"/>
    <w:basedOn w:val="TableNormal"/>
    <w:uiPriority w:val="68"/>
    <w:rsid w:val="008C6D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C6DE9"/>
    <w:pPr>
      <w:numPr>
        <w:numId w:val="28"/>
      </w:numPr>
    </w:pPr>
  </w:style>
  <w:style w:type="paragraph" w:customStyle="1" w:styleId="StylePlainTextTimesNewRomanBold">
    <w:name w:val="Style Plain Text + Times New Roman Bold"/>
    <w:basedOn w:val="PlainText"/>
    <w:uiPriority w:val="99"/>
    <w:qFormat/>
    <w:rsid w:val="008C6DE9"/>
    <w:rPr>
      <w:rFonts w:ascii="Courier" w:eastAsia="Cambria" w:hAnsi="Courier" w:cs="Times New Roman"/>
      <w:sz w:val="21"/>
      <w:szCs w:val="21"/>
    </w:rPr>
  </w:style>
  <w:style w:type="paragraph" w:customStyle="1" w:styleId="hotroute2">
    <w:name w:val="hotroute"/>
    <w:basedOn w:val="Normal"/>
    <w:qFormat/>
    <w:rsid w:val="008C6DE9"/>
    <w:pPr>
      <w:ind w:left="288"/>
    </w:pPr>
  </w:style>
  <w:style w:type="paragraph" w:customStyle="1" w:styleId="DeleteAnalytics">
    <w:name w:val="Delete Analytics"/>
    <w:basedOn w:val="Heading4"/>
    <w:qFormat/>
    <w:rsid w:val="008C6DE9"/>
    <w:rPr>
      <w:b w:val="0"/>
      <w:i/>
      <w:color w:val="800000"/>
    </w:rPr>
  </w:style>
  <w:style w:type="paragraph" w:customStyle="1" w:styleId="ReallyFuckingSmall0">
    <w:name w:val="Really Fucking Small"/>
    <w:basedOn w:val="Normal"/>
    <w:link w:val="ReallyFuckingSmallChar0"/>
    <w:qFormat/>
    <w:rsid w:val="008C6DE9"/>
    <w:pPr>
      <w:ind w:left="144"/>
    </w:pPr>
    <w:rPr>
      <w:rFonts w:eastAsia="Times New Roman"/>
      <w:sz w:val="12"/>
      <w:szCs w:val="24"/>
    </w:rPr>
  </w:style>
  <w:style w:type="character" w:customStyle="1" w:styleId="ReallyFuckingSmallChar0">
    <w:name w:val="Really Fucking Small Char"/>
    <w:link w:val="ReallyFuckingSmall0"/>
    <w:rsid w:val="008C6DE9"/>
    <w:rPr>
      <w:rFonts w:ascii="Calibri" w:eastAsia="Times New Roman" w:hAnsi="Calibri"/>
      <w:sz w:val="12"/>
      <w:szCs w:val="24"/>
    </w:rPr>
  </w:style>
  <w:style w:type="paragraph" w:customStyle="1" w:styleId="UnderlineCharCharCharCharCharCharChar">
    <w:name w:val="Underline Char Char Char Char Char Char Char"/>
    <w:basedOn w:val="Normal"/>
    <w:link w:val="UnderlineCharCharCharCharCharCharCharChar"/>
    <w:qFormat/>
    <w:rsid w:val="008C6DE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C6DE9"/>
    <w:rPr>
      <w:rFonts w:ascii="Calibri" w:eastAsia="Times New Roman" w:hAnsi="Calibri"/>
      <w:szCs w:val="24"/>
      <w:u w:val="single"/>
    </w:rPr>
  </w:style>
  <w:style w:type="paragraph" w:customStyle="1" w:styleId="ReallyfuckingsmallCharCharChar">
    <w:name w:val="Really fucking small Char Char Char"/>
    <w:basedOn w:val="Normal"/>
    <w:link w:val="ReallyfuckingsmallCharCharCharChar"/>
    <w:qFormat/>
    <w:rsid w:val="008C6DE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C6DE9"/>
    <w:rPr>
      <w:rFonts w:ascii="Calibri" w:eastAsia="Times New Roman" w:hAnsi="Calibri"/>
      <w:sz w:val="10"/>
      <w:szCs w:val="24"/>
    </w:rPr>
  </w:style>
  <w:style w:type="paragraph" w:customStyle="1" w:styleId="SmalltextCharCharChar0">
    <w:name w:val="Small text Char Char Char"/>
    <w:basedOn w:val="Normal"/>
    <w:link w:val="SmalltextCharCharCharChar0"/>
    <w:qFormat/>
    <w:rsid w:val="008C6DE9"/>
    <w:rPr>
      <w:rFonts w:eastAsia="Times New Roman"/>
      <w:szCs w:val="24"/>
    </w:rPr>
  </w:style>
  <w:style w:type="character" w:customStyle="1" w:styleId="SmalltextCharCharCharChar0">
    <w:name w:val="Small text Char Char Char Char"/>
    <w:basedOn w:val="DefaultParagraphFont"/>
    <w:link w:val="SmalltextCharCharChar0"/>
    <w:rsid w:val="008C6DE9"/>
    <w:rPr>
      <w:rFonts w:ascii="Calibri" w:eastAsia="Times New Roman" w:hAnsi="Calibri"/>
      <w:szCs w:val="24"/>
    </w:rPr>
  </w:style>
  <w:style w:type="paragraph" w:customStyle="1" w:styleId="Boxempahsis">
    <w:name w:val="Box empahsis"/>
    <w:basedOn w:val="Normal"/>
    <w:link w:val="BoxempahsisChar"/>
    <w:qFormat/>
    <w:rsid w:val="008C6DE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C6DE9"/>
    <w:rPr>
      <w:rFonts w:ascii="Franklin Gothic Heavy" w:hAnsi="Franklin Gothic Heavy"/>
      <w:szCs w:val="24"/>
      <w:u w:val="single"/>
      <w:bdr w:val="single" w:sz="4" w:space="0" w:color="auto"/>
    </w:rPr>
  </w:style>
  <w:style w:type="character" w:customStyle="1" w:styleId="Qualified">
    <w:name w:val="Qualified"/>
    <w:rsid w:val="008C6DE9"/>
    <w:rPr>
      <w:rFonts w:asciiTheme="majorHAnsi" w:hAnsiTheme="majorHAnsi"/>
      <w:b/>
      <w:bCs/>
      <w:sz w:val="16"/>
    </w:rPr>
  </w:style>
  <w:style w:type="character" w:customStyle="1" w:styleId="Underline-Highlighted-WFU">
    <w:name w:val="Underline-Highlighted-WFU"/>
    <w:basedOn w:val="DefaultParagraphFont"/>
    <w:uiPriority w:val="1"/>
    <w:qFormat/>
    <w:rsid w:val="008C6D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C6DE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C6DE9"/>
    <w:rPr>
      <w:rFonts w:ascii="Garamond" w:eastAsia="Times New Roman" w:hAnsi="Garamond"/>
      <w:b/>
      <w:szCs w:val="20"/>
    </w:rPr>
  </w:style>
  <w:style w:type="character" w:customStyle="1" w:styleId="BlockTitleChar1">
    <w:name w:val="%Block Title Char"/>
    <w:rsid w:val="008C6DE9"/>
    <w:rPr>
      <w:rFonts w:ascii="Arial" w:eastAsia="Times New Roman" w:hAnsi="Arial" w:cs="Arial"/>
      <w:b/>
      <w:bCs/>
      <w:kern w:val="32"/>
      <w:sz w:val="28"/>
      <w:szCs w:val="32"/>
    </w:rPr>
  </w:style>
  <w:style w:type="paragraph" w:customStyle="1" w:styleId="Regular">
    <w:name w:val="Regular"/>
    <w:basedOn w:val="Normal"/>
    <w:link w:val="RegularChar"/>
    <w:qFormat/>
    <w:rsid w:val="008C6DE9"/>
    <w:pPr>
      <w:spacing w:after="200"/>
    </w:pPr>
    <w:rPr>
      <w:rFonts w:ascii="Cambria" w:eastAsia="Cambria" w:hAnsi="Cambria"/>
      <w:szCs w:val="24"/>
    </w:rPr>
  </w:style>
  <w:style w:type="paragraph" w:styleId="Index6">
    <w:name w:val="index 6"/>
    <w:basedOn w:val="Normal"/>
    <w:next w:val="Normal"/>
    <w:autoRedefine/>
    <w:uiPriority w:val="99"/>
    <w:unhideWhenUsed/>
    <w:rsid w:val="008C6DE9"/>
    <w:pPr>
      <w:ind w:left="1200" w:hanging="200"/>
    </w:pPr>
    <w:rPr>
      <w:rFonts w:ascii="Cambria" w:eastAsia="Cambria" w:hAnsi="Cambria"/>
      <w:sz w:val="18"/>
      <w:szCs w:val="18"/>
    </w:rPr>
  </w:style>
  <w:style w:type="character" w:customStyle="1" w:styleId="columntexthead">
    <w:name w:val="columntexthead"/>
    <w:rsid w:val="008C6DE9"/>
  </w:style>
  <w:style w:type="character" w:customStyle="1" w:styleId="instruction">
    <w:name w:val="instruction"/>
    <w:rsid w:val="008C6DE9"/>
  </w:style>
  <w:style w:type="character" w:customStyle="1" w:styleId="yahoobuzzbadge-form">
    <w:name w:val="yahoobuzzbadge-form"/>
    <w:rsid w:val="008C6DE9"/>
  </w:style>
  <w:style w:type="character" w:customStyle="1" w:styleId="listpipe">
    <w:name w:val="listpipe"/>
    <w:rsid w:val="008C6DE9"/>
  </w:style>
  <w:style w:type="character" w:customStyle="1" w:styleId="imagelink">
    <w:name w:val="imagelink"/>
    <w:rsid w:val="008C6DE9"/>
  </w:style>
  <w:style w:type="character" w:customStyle="1" w:styleId="leadin">
    <w:name w:val="leadin"/>
    <w:rsid w:val="008C6DE9"/>
  </w:style>
  <w:style w:type="paragraph" w:customStyle="1" w:styleId="Pa0">
    <w:name w:val="Pa0"/>
    <w:basedOn w:val="Default"/>
    <w:next w:val="Default"/>
    <w:uiPriority w:val="99"/>
    <w:qFormat/>
    <w:rsid w:val="008C6DE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C6DE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C6DE9"/>
  </w:style>
  <w:style w:type="character" w:customStyle="1" w:styleId="rightnowyahoo">
    <w:name w:val="right_now_yahoo"/>
    <w:rsid w:val="008C6DE9"/>
  </w:style>
  <w:style w:type="character" w:customStyle="1" w:styleId="submittedmeta">
    <w:name w:val="submitted meta"/>
    <w:rsid w:val="008C6DE9"/>
  </w:style>
  <w:style w:type="paragraph" w:customStyle="1" w:styleId="Pa7">
    <w:name w:val="Pa7"/>
    <w:basedOn w:val="Default"/>
    <w:next w:val="Default"/>
    <w:qFormat/>
    <w:rsid w:val="008C6DE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C6DE9"/>
    <w:pPr>
      <w:widowControl w:val="0"/>
      <w:spacing w:line="221" w:lineRule="atLeast"/>
    </w:pPr>
    <w:rPr>
      <w:rFonts w:ascii="Baskerville" w:eastAsia="Times New Roman" w:hAnsi="Baskerville" w:cs="Times New Roman"/>
      <w:color w:val="auto"/>
      <w:sz w:val="22"/>
    </w:rPr>
  </w:style>
  <w:style w:type="character" w:customStyle="1" w:styleId="A110">
    <w:name w:val="A11"/>
    <w:rsid w:val="008C6DE9"/>
    <w:rPr>
      <w:color w:val="000000"/>
      <w:sz w:val="12"/>
      <w:szCs w:val="12"/>
    </w:rPr>
  </w:style>
  <w:style w:type="character" w:customStyle="1" w:styleId="cite0">
    <w:name w:val="%cite"/>
    <w:rsid w:val="008C6DE9"/>
    <w:rPr>
      <w:rFonts w:ascii="Times New Roman" w:hAnsi="Times New Roman"/>
      <w:b/>
      <w:sz w:val="24"/>
    </w:rPr>
  </w:style>
  <w:style w:type="character" w:customStyle="1" w:styleId="Emphasis22">
    <w:name w:val="%Emphasis2"/>
    <w:rsid w:val="008C6DE9"/>
    <w:rPr>
      <w:rFonts w:ascii="Cooper Black" w:hAnsi="Cooper Black"/>
      <w:iCs/>
      <w:u w:val="single"/>
    </w:rPr>
  </w:style>
  <w:style w:type="paragraph" w:customStyle="1" w:styleId="BlockTitle3">
    <w:name w:val="%Block Title"/>
    <w:basedOn w:val="Heading1"/>
    <w:qFormat/>
    <w:rsid w:val="008C6DE9"/>
    <w:pPr>
      <w:keepLines w:val="0"/>
      <w:spacing w:after="240"/>
    </w:pPr>
    <w:rPr>
      <w:rFonts w:ascii="Arial" w:eastAsia="Times New Roman" w:hAnsi="Arial" w:cs="Arial"/>
      <w:b w:val="0"/>
      <w:kern w:val="32"/>
      <w:sz w:val="28"/>
    </w:rPr>
  </w:style>
  <w:style w:type="character" w:customStyle="1" w:styleId="AAAcite">
    <w:name w:val="AAAcite"/>
    <w:rsid w:val="008C6DE9"/>
    <w:rPr>
      <w:rFonts w:ascii="Times New Roman" w:hAnsi="Times New Roman"/>
      <w:b/>
      <w:sz w:val="24"/>
    </w:rPr>
  </w:style>
  <w:style w:type="character" w:customStyle="1" w:styleId="AAAunderline">
    <w:name w:val="AAAunderline"/>
    <w:qFormat/>
    <w:rsid w:val="008C6DE9"/>
    <w:rPr>
      <w:b/>
      <w:u w:val="single"/>
    </w:rPr>
  </w:style>
  <w:style w:type="character" w:customStyle="1" w:styleId="post-author">
    <w:name w:val="post-author"/>
    <w:rsid w:val="008C6DE9"/>
  </w:style>
  <w:style w:type="paragraph" w:customStyle="1" w:styleId="IndexHeader">
    <w:name w:val="Index Header"/>
    <w:basedOn w:val="Normal"/>
    <w:qFormat/>
    <w:rsid w:val="008C6DE9"/>
    <w:pPr>
      <w:ind w:left="-720"/>
      <w:outlineLvl w:val="0"/>
    </w:pPr>
    <w:rPr>
      <w:rFonts w:eastAsia="Times New Roman"/>
      <w:b/>
      <w:bCs/>
      <w:sz w:val="36"/>
      <w:szCs w:val="20"/>
    </w:rPr>
  </w:style>
  <w:style w:type="character" w:customStyle="1" w:styleId="IndexHeaderChar">
    <w:name w:val="Index Header Char"/>
    <w:rsid w:val="008C6DE9"/>
    <w:rPr>
      <w:rFonts w:ascii="Times New Roman" w:eastAsia="Times New Roman" w:hAnsi="Times New Roman"/>
      <w:b/>
      <w:bCs/>
      <w:sz w:val="36"/>
    </w:rPr>
  </w:style>
  <w:style w:type="paragraph" w:customStyle="1" w:styleId="CardRead">
    <w:name w:val="Card_Read"/>
    <w:basedOn w:val="Normal"/>
    <w:qFormat/>
    <w:rsid w:val="008C6DE9"/>
    <w:rPr>
      <w:rFonts w:ascii="Times" w:eastAsia="Times" w:hAnsi="Times"/>
      <w:szCs w:val="20"/>
    </w:rPr>
  </w:style>
  <w:style w:type="paragraph" w:customStyle="1" w:styleId="CardNU">
    <w:name w:val="CardNU"/>
    <w:basedOn w:val="Normal"/>
    <w:qFormat/>
    <w:rsid w:val="008C6DE9"/>
    <w:rPr>
      <w:rFonts w:ascii="Times" w:eastAsia="Times" w:hAnsi="Times"/>
      <w:sz w:val="14"/>
      <w:szCs w:val="20"/>
    </w:rPr>
  </w:style>
  <w:style w:type="paragraph" w:customStyle="1" w:styleId="StyleHeading310pt">
    <w:name w:val="Style Heading 3 + 10 pt"/>
    <w:basedOn w:val="Heading3"/>
    <w:qFormat/>
    <w:rsid w:val="008C6DE9"/>
    <w:pPr>
      <w:keepLines w:val="0"/>
      <w:ind w:left="576"/>
    </w:pPr>
    <w:rPr>
      <w:rFonts w:eastAsia="Times New Roman" w:cs="Arial"/>
      <w:bCs/>
      <w:sz w:val="20"/>
      <w:szCs w:val="26"/>
    </w:rPr>
  </w:style>
  <w:style w:type="character" w:customStyle="1" w:styleId="StyleHeading310ptChar">
    <w:name w:val="Style Heading 3 + 10 pt Char"/>
    <w:rsid w:val="008C6DE9"/>
    <w:rPr>
      <w:rFonts w:ascii="Times New Roman" w:eastAsia="Times New Roman" w:hAnsi="Times New Roman" w:cs="Arial"/>
      <w:b/>
      <w:bCs/>
      <w:sz w:val="26"/>
      <w:szCs w:val="26"/>
    </w:rPr>
  </w:style>
  <w:style w:type="character" w:customStyle="1" w:styleId="CiteCardCharChar">
    <w:name w:val="Cite_Card Char Char"/>
    <w:rsid w:val="008C6DE9"/>
    <w:rPr>
      <w:rFonts w:cs="Arial"/>
      <w:bCs/>
      <w:lang w:val="en-US" w:eastAsia="en-US" w:bidi="ar-SA"/>
    </w:rPr>
  </w:style>
  <w:style w:type="paragraph" w:customStyle="1" w:styleId="CardText-NotUnderlined">
    <w:name w:val="Card Text - Not Underlined"/>
    <w:basedOn w:val="Normal"/>
    <w:qFormat/>
    <w:rsid w:val="008C6DE9"/>
    <w:pPr>
      <w:spacing w:after="60"/>
    </w:pPr>
    <w:rPr>
      <w:rFonts w:eastAsia="Times New Roman"/>
      <w:sz w:val="18"/>
      <w:szCs w:val="24"/>
    </w:rPr>
  </w:style>
  <w:style w:type="paragraph" w:customStyle="1" w:styleId="OmniPage8">
    <w:name w:val="OmniPage #8"/>
    <w:basedOn w:val="Normal"/>
    <w:qFormat/>
    <w:rsid w:val="008C6DE9"/>
    <w:rPr>
      <w:rFonts w:eastAsia="Times New Roman"/>
      <w:color w:val="000000"/>
      <w:szCs w:val="20"/>
    </w:rPr>
  </w:style>
  <w:style w:type="paragraph" w:customStyle="1" w:styleId="OmniPage2">
    <w:name w:val="OmniPage #2"/>
    <w:basedOn w:val="Normal"/>
    <w:qFormat/>
    <w:rsid w:val="008C6DE9"/>
    <w:rPr>
      <w:rFonts w:eastAsia="Times New Roman"/>
      <w:color w:val="000000"/>
      <w:szCs w:val="20"/>
    </w:rPr>
  </w:style>
  <w:style w:type="paragraph" w:customStyle="1" w:styleId="OmniPage6">
    <w:name w:val="OmniPage #6"/>
    <w:basedOn w:val="Normal"/>
    <w:qFormat/>
    <w:rsid w:val="008C6DE9"/>
    <w:rPr>
      <w:rFonts w:eastAsia="Times New Roman"/>
      <w:color w:val="000000"/>
      <w:szCs w:val="20"/>
    </w:rPr>
  </w:style>
  <w:style w:type="paragraph" w:customStyle="1" w:styleId="OmniPage7">
    <w:name w:val="OmniPage #7"/>
    <w:basedOn w:val="Normal"/>
    <w:qFormat/>
    <w:rsid w:val="008C6DE9"/>
    <w:rPr>
      <w:rFonts w:eastAsia="Times New Roman"/>
      <w:color w:val="000000"/>
      <w:szCs w:val="20"/>
    </w:rPr>
  </w:style>
  <w:style w:type="paragraph" w:customStyle="1" w:styleId="OmniPage11">
    <w:name w:val="OmniPage #11"/>
    <w:basedOn w:val="Normal"/>
    <w:qFormat/>
    <w:rsid w:val="008C6DE9"/>
    <w:rPr>
      <w:rFonts w:eastAsia="Times New Roman"/>
      <w:color w:val="000000"/>
      <w:szCs w:val="20"/>
    </w:rPr>
  </w:style>
  <w:style w:type="paragraph" w:customStyle="1" w:styleId="OmniPage12">
    <w:name w:val="OmniPage #12"/>
    <w:basedOn w:val="Normal"/>
    <w:qFormat/>
    <w:rsid w:val="008C6DE9"/>
    <w:rPr>
      <w:rFonts w:eastAsia="Times New Roman"/>
      <w:color w:val="000000"/>
      <w:szCs w:val="20"/>
    </w:rPr>
  </w:style>
  <w:style w:type="paragraph" w:customStyle="1" w:styleId="OmniPage10">
    <w:name w:val="OmniPage #10"/>
    <w:basedOn w:val="Normal"/>
    <w:qFormat/>
    <w:rsid w:val="008C6DE9"/>
    <w:rPr>
      <w:rFonts w:eastAsia="Times New Roman"/>
      <w:color w:val="000000"/>
      <w:szCs w:val="20"/>
    </w:rPr>
  </w:style>
  <w:style w:type="paragraph" w:customStyle="1" w:styleId="OmniPage13">
    <w:name w:val="OmniPage #13"/>
    <w:basedOn w:val="Normal"/>
    <w:qFormat/>
    <w:rsid w:val="008C6DE9"/>
    <w:rPr>
      <w:rFonts w:eastAsia="Times New Roman"/>
      <w:color w:val="000000"/>
      <w:szCs w:val="20"/>
    </w:rPr>
  </w:style>
  <w:style w:type="paragraph" w:customStyle="1" w:styleId="OmniPage14">
    <w:name w:val="OmniPage #14"/>
    <w:basedOn w:val="Normal"/>
    <w:qFormat/>
    <w:rsid w:val="008C6DE9"/>
    <w:rPr>
      <w:rFonts w:eastAsia="Times New Roman"/>
      <w:color w:val="000000"/>
      <w:szCs w:val="20"/>
    </w:rPr>
  </w:style>
  <w:style w:type="paragraph" w:customStyle="1" w:styleId="OmniPage15">
    <w:name w:val="OmniPage #15"/>
    <w:basedOn w:val="Normal"/>
    <w:qFormat/>
    <w:rsid w:val="008C6DE9"/>
    <w:rPr>
      <w:rFonts w:eastAsia="Times New Roman"/>
      <w:color w:val="000000"/>
      <w:szCs w:val="20"/>
    </w:rPr>
  </w:style>
  <w:style w:type="paragraph" w:customStyle="1" w:styleId="OmniPage17">
    <w:name w:val="OmniPage #17"/>
    <w:basedOn w:val="Normal"/>
    <w:qFormat/>
    <w:rsid w:val="008C6DE9"/>
    <w:rPr>
      <w:rFonts w:eastAsia="Times New Roman"/>
      <w:color w:val="000000"/>
      <w:szCs w:val="20"/>
    </w:rPr>
  </w:style>
  <w:style w:type="paragraph" w:customStyle="1" w:styleId="OmniPage19">
    <w:name w:val="OmniPage #19"/>
    <w:basedOn w:val="Normal"/>
    <w:qFormat/>
    <w:rsid w:val="008C6DE9"/>
    <w:rPr>
      <w:rFonts w:eastAsia="Times New Roman"/>
      <w:color w:val="000000"/>
      <w:szCs w:val="20"/>
    </w:rPr>
  </w:style>
  <w:style w:type="paragraph" w:customStyle="1" w:styleId="OmniPage20">
    <w:name w:val="OmniPage #20"/>
    <w:basedOn w:val="Normal"/>
    <w:qFormat/>
    <w:rsid w:val="008C6DE9"/>
    <w:rPr>
      <w:rFonts w:eastAsia="Times New Roman"/>
      <w:color w:val="000000"/>
      <w:szCs w:val="20"/>
    </w:rPr>
  </w:style>
  <w:style w:type="paragraph" w:customStyle="1" w:styleId="OmniPage21">
    <w:name w:val="OmniPage #21"/>
    <w:basedOn w:val="Normal"/>
    <w:qFormat/>
    <w:rsid w:val="008C6DE9"/>
    <w:rPr>
      <w:rFonts w:eastAsia="Times New Roman"/>
      <w:color w:val="000000"/>
      <w:szCs w:val="20"/>
    </w:rPr>
  </w:style>
  <w:style w:type="paragraph" w:customStyle="1" w:styleId="OmniPage22">
    <w:name w:val="OmniPage #22"/>
    <w:basedOn w:val="Normal"/>
    <w:qFormat/>
    <w:rsid w:val="008C6DE9"/>
    <w:rPr>
      <w:rFonts w:eastAsia="Times New Roman"/>
      <w:color w:val="000000"/>
      <w:szCs w:val="20"/>
    </w:rPr>
  </w:style>
  <w:style w:type="paragraph" w:customStyle="1" w:styleId="OmniPage25">
    <w:name w:val="OmniPage #25"/>
    <w:basedOn w:val="Normal"/>
    <w:qFormat/>
    <w:rsid w:val="008C6DE9"/>
    <w:rPr>
      <w:rFonts w:eastAsia="Times New Roman"/>
      <w:color w:val="000000"/>
      <w:szCs w:val="20"/>
    </w:rPr>
  </w:style>
  <w:style w:type="paragraph" w:customStyle="1" w:styleId="OmniPage18">
    <w:name w:val="OmniPage #18"/>
    <w:basedOn w:val="Normal"/>
    <w:qFormat/>
    <w:rsid w:val="008C6DE9"/>
    <w:rPr>
      <w:rFonts w:eastAsia="Times New Roman"/>
      <w:color w:val="000000"/>
      <w:szCs w:val="20"/>
    </w:rPr>
  </w:style>
  <w:style w:type="paragraph" w:customStyle="1" w:styleId="OmniPage26">
    <w:name w:val="OmniPage #26"/>
    <w:basedOn w:val="Normal"/>
    <w:qFormat/>
    <w:rsid w:val="008C6DE9"/>
    <w:rPr>
      <w:rFonts w:eastAsia="Times New Roman"/>
      <w:color w:val="000000"/>
      <w:szCs w:val="20"/>
    </w:rPr>
  </w:style>
  <w:style w:type="paragraph" w:styleId="Index1">
    <w:name w:val="index 1"/>
    <w:basedOn w:val="Normal"/>
    <w:next w:val="Normal"/>
    <w:autoRedefine/>
    <w:uiPriority w:val="99"/>
    <w:unhideWhenUsed/>
    <w:rsid w:val="008C6DE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8C6DE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C6DE9"/>
  </w:style>
  <w:style w:type="paragraph" w:customStyle="1" w:styleId="OmniPage9">
    <w:name w:val="OmniPage #9"/>
    <w:basedOn w:val="Normal"/>
    <w:qFormat/>
    <w:rsid w:val="008C6DE9"/>
    <w:rPr>
      <w:rFonts w:eastAsia="Times New Roman"/>
      <w:color w:val="000000"/>
      <w:szCs w:val="20"/>
    </w:rPr>
  </w:style>
  <w:style w:type="paragraph" w:customStyle="1" w:styleId="OmniPage5">
    <w:name w:val="OmniPage #5"/>
    <w:basedOn w:val="Normal"/>
    <w:qFormat/>
    <w:rsid w:val="008C6DE9"/>
    <w:rPr>
      <w:rFonts w:eastAsia="Times New Roman"/>
      <w:color w:val="000000"/>
      <w:szCs w:val="20"/>
    </w:rPr>
  </w:style>
  <w:style w:type="character" w:customStyle="1" w:styleId="style12char0">
    <w:name w:val="style12char"/>
    <w:rsid w:val="008C6DE9"/>
  </w:style>
  <w:style w:type="character" w:customStyle="1" w:styleId="charchar20">
    <w:name w:val="charchar2"/>
    <w:rsid w:val="008C6DE9"/>
  </w:style>
  <w:style w:type="character" w:customStyle="1" w:styleId="style11char0">
    <w:name w:val="style11char"/>
    <w:rsid w:val="008C6DE9"/>
  </w:style>
  <w:style w:type="paragraph" w:customStyle="1" w:styleId="CitesandCardText">
    <w:name w:val="Cites and Card Text"/>
    <w:basedOn w:val="Normal"/>
    <w:qFormat/>
    <w:rsid w:val="008C6DE9"/>
    <w:rPr>
      <w:rFonts w:eastAsia="Times New Roman"/>
      <w:szCs w:val="24"/>
    </w:rPr>
  </w:style>
  <w:style w:type="paragraph" w:styleId="List2">
    <w:name w:val="List 2"/>
    <w:basedOn w:val="Default"/>
    <w:next w:val="Default"/>
    <w:rsid w:val="008C6DE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C6DE9"/>
    <w:rPr>
      <w:b/>
      <w:bCs/>
      <w:iCs/>
      <w:szCs w:val="26"/>
      <w:lang w:val="en-US" w:eastAsia="en-US" w:bidi="ar-SA"/>
    </w:rPr>
  </w:style>
  <w:style w:type="paragraph" w:customStyle="1" w:styleId="Style160">
    <w:name w:val="Style 16"/>
    <w:basedOn w:val="Normal"/>
    <w:qFormat/>
    <w:rsid w:val="008C6DE9"/>
    <w:pPr>
      <w:autoSpaceDE w:val="0"/>
      <w:autoSpaceDN w:val="0"/>
      <w:adjustRightInd w:val="0"/>
    </w:pPr>
    <w:rPr>
      <w:rFonts w:eastAsia="Times New Roman"/>
      <w:szCs w:val="24"/>
    </w:rPr>
  </w:style>
  <w:style w:type="paragraph" w:customStyle="1" w:styleId="smalltext2">
    <w:name w:val="smalltext"/>
    <w:basedOn w:val="Normal"/>
    <w:link w:val="smalltextChar1"/>
    <w:qFormat/>
    <w:rsid w:val="008C6DE9"/>
    <w:rPr>
      <w:rFonts w:eastAsia="Times New Roman"/>
      <w:szCs w:val="24"/>
    </w:rPr>
  </w:style>
  <w:style w:type="character" w:customStyle="1" w:styleId="smalltextChar1">
    <w:name w:val="smalltext Char"/>
    <w:link w:val="smalltext2"/>
    <w:rsid w:val="008C6DE9"/>
    <w:rPr>
      <w:rFonts w:ascii="Calibri" w:eastAsia="Times New Roman" w:hAnsi="Calibri"/>
      <w:szCs w:val="24"/>
    </w:rPr>
  </w:style>
  <w:style w:type="paragraph" w:customStyle="1" w:styleId="StyleJustifiedFirstline1cmAfter6ptLinespacing1">
    <w:name w:val="Style Justified First line:  1 cm After:  6 pt Line spacing:  1...."/>
    <w:basedOn w:val="Default"/>
    <w:next w:val="Default"/>
    <w:qFormat/>
    <w:rsid w:val="008C6DE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C6DE9"/>
    <w:pPr>
      <w:jc w:val="center"/>
    </w:pPr>
    <w:rPr>
      <w:rFonts w:ascii="Arial Black" w:eastAsia="Times New Roman" w:hAnsi="Arial Black"/>
      <w:b/>
      <w:sz w:val="36"/>
      <w:szCs w:val="24"/>
      <w:u w:val="single"/>
    </w:rPr>
  </w:style>
  <w:style w:type="character" w:customStyle="1" w:styleId="boldunderlineCharChar0">
    <w:name w:val="boldunderline Char Char"/>
    <w:rsid w:val="008C6DE9"/>
    <w:rPr>
      <w:b/>
      <w:sz w:val="22"/>
      <w:szCs w:val="24"/>
      <w:u w:val="single"/>
      <w:lang w:val="en-US" w:eastAsia="en-US" w:bidi="ar-SA"/>
    </w:rPr>
  </w:style>
  <w:style w:type="paragraph" w:customStyle="1" w:styleId="Bullets-squares">
    <w:name w:val="Bullets - squares"/>
    <w:basedOn w:val="Normal"/>
    <w:next w:val="Normal"/>
    <w:qFormat/>
    <w:rsid w:val="008C6DE9"/>
    <w:pPr>
      <w:numPr>
        <w:numId w:val="2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C6DE9"/>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C6DE9"/>
    <w:pPr>
      <w:spacing w:after="0" w:line="240" w:lineRule="auto"/>
    </w:pPr>
    <w:rPr>
      <w:rFonts w:ascii="Times New Roman" w:eastAsia="Times New Roman" w:hAnsi="Times New Roman" w:cs="Times New Roman"/>
      <w:sz w:val="16"/>
    </w:rPr>
  </w:style>
  <w:style w:type="character" w:customStyle="1" w:styleId="MediumGrid2Char">
    <w:name w:val="Medium Grid 2 Char"/>
    <w:rsid w:val="008C6DE9"/>
    <w:rPr>
      <w:sz w:val="24"/>
      <w:szCs w:val="22"/>
      <w:lang w:val="en-US" w:eastAsia="en-US" w:bidi="ar-SA"/>
    </w:rPr>
  </w:style>
  <w:style w:type="character" w:customStyle="1" w:styleId="Size8Char">
    <w:name w:val="Size 8 Char"/>
    <w:link w:val="Size8"/>
    <w:rsid w:val="008C6DE9"/>
    <w:rPr>
      <w:rFonts w:ascii="Times New Roman" w:eastAsia="Times New Roman" w:hAnsi="Times New Roman" w:cs="Times New Roman"/>
      <w:sz w:val="16"/>
    </w:rPr>
  </w:style>
  <w:style w:type="paragraph" w:customStyle="1" w:styleId="RegularCite">
    <w:name w:val="Regular Cite"/>
    <w:qFormat/>
    <w:rsid w:val="008C6DE9"/>
    <w:pPr>
      <w:spacing w:after="0" w:line="240" w:lineRule="auto"/>
    </w:pPr>
    <w:rPr>
      <w:rFonts w:ascii="Times New Roman" w:eastAsia="Times New Roman" w:hAnsi="Times New Roman" w:cs="Times New Roman"/>
      <w:sz w:val="20"/>
    </w:rPr>
  </w:style>
  <w:style w:type="character" w:customStyle="1" w:styleId="eudoraheader">
    <w:name w:val="eudoraheader"/>
    <w:rsid w:val="008C6DE9"/>
  </w:style>
  <w:style w:type="character" w:customStyle="1" w:styleId="emailstyle26">
    <w:name w:val="emailstyle26"/>
    <w:rsid w:val="008C6DE9"/>
  </w:style>
  <w:style w:type="paragraph" w:customStyle="1" w:styleId="context">
    <w:name w:val="context"/>
    <w:basedOn w:val="Normal"/>
    <w:qFormat/>
    <w:rsid w:val="008C6DE9"/>
    <w:pPr>
      <w:spacing w:before="100" w:beforeAutospacing="1" w:after="100" w:afterAutospacing="1"/>
    </w:pPr>
    <w:rPr>
      <w:rFonts w:eastAsia="Times New Roman"/>
      <w:szCs w:val="24"/>
    </w:rPr>
  </w:style>
  <w:style w:type="character" w:customStyle="1" w:styleId="sendtofriend">
    <w:name w:val="sendtofriend"/>
    <w:rsid w:val="008C6DE9"/>
  </w:style>
  <w:style w:type="character" w:customStyle="1" w:styleId="pagetype">
    <w:name w:val="pagetype"/>
    <w:rsid w:val="008C6DE9"/>
  </w:style>
  <w:style w:type="character" w:customStyle="1" w:styleId="byl">
    <w:name w:val="byl"/>
    <w:rsid w:val="008C6DE9"/>
  </w:style>
  <w:style w:type="character" w:customStyle="1" w:styleId="byd">
    <w:name w:val="byd"/>
    <w:rsid w:val="008C6DE9"/>
  </w:style>
  <w:style w:type="paragraph" w:customStyle="1" w:styleId="Size6">
    <w:name w:val="Size 6"/>
    <w:link w:val="Size6Char"/>
    <w:qFormat/>
    <w:rsid w:val="008C6DE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C6DE9"/>
    <w:rPr>
      <w:rFonts w:ascii="Times New Roman" w:eastAsia="Times New Roman" w:hAnsi="Times New Roman" w:cs="Times New Roman"/>
      <w:sz w:val="16"/>
    </w:rPr>
  </w:style>
  <w:style w:type="character" w:customStyle="1" w:styleId="heading2char0">
    <w:name w:val="heading2char"/>
    <w:rsid w:val="008C6DE9"/>
  </w:style>
  <w:style w:type="character" w:customStyle="1" w:styleId="underliningchar0">
    <w:name w:val="underliningchar"/>
    <w:rsid w:val="008C6DE9"/>
  </w:style>
  <w:style w:type="paragraph" w:customStyle="1" w:styleId="TxBrp11">
    <w:name w:val="TxBr_p11"/>
    <w:basedOn w:val="Normal"/>
    <w:qFormat/>
    <w:rsid w:val="008C6DE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C6DE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C6DE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C6DE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C6DE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C6DE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C6DE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C6DE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C6DE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C6DE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C6DE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C6DE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C6DE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C6DE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C6DE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8C6DE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8C6DE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8C6DE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8C6DE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8C6DE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8C6DE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8C6DE9"/>
    <w:pPr>
      <w:ind w:left="1800" w:hanging="200"/>
    </w:pPr>
    <w:rPr>
      <w:rFonts w:ascii="Cambria" w:eastAsia="Cambria" w:hAnsi="Cambria"/>
      <w:sz w:val="18"/>
      <w:szCs w:val="18"/>
    </w:rPr>
  </w:style>
  <w:style w:type="character" w:customStyle="1" w:styleId="adtext124">
    <w:name w:val="adtext124"/>
    <w:rsid w:val="008C6DE9"/>
    <w:rPr>
      <w:vanish w:val="0"/>
      <w:webHidden w:val="0"/>
      <w:color w:val="999999"/>
      <w:sz w:val="12"/>
      <w:szCs w:val="12"/>
      <w:specVanish/>
    </w:rPr>
  </w:style>
  <w:style w:type="paragraph" w:customStyle="1" w:styleId="CardsFont8pt">
    <w:name w:val="Cards + Font: 8 pt"/>
    <w:basedOn w:val="Normal"/>
    <w:qFormat/>
    <w:rsid w:val="008C6DE9"/>
    <w:pPr>
      <w:autoSpaceDE w:val="0"/>
      <w:autoSpaceDN w:val="0"/>
      <w:adjustRightInd w:val="0"/>
      <w:ind w:left="432" w:right="432"/>
      <w:jc w:val="both"/>
    </w:pPr>
    <w:rPr>
      <w:rFonts w:eastAsia="Times New Roman"/>
      <w:szCs w:val="20"/>
    </w:rPr>
  </w:style>
  <w:style w:type="character" w:customStyle="1" w:styleId="CardsFont8ptChar">
    <w:name w:val="Cards + Font: 8 pt Char"/>
    <w:rsid w:val="008C6DE9"/>
    <w:rPr>
      <w:sz w:val="16"/>
    </w:rPr>
  </w:style>
  <w:style w:type="character" w:customStyle="1" w:styleId="TagLineCharChar">
    <w:name w:val="Tag Line Char Char"/>
    <w:rsid w:val="008C6DE9"/>
    <w:rPr>
      <w:rFonts w:cs="Arial"/>
      <w:b/>
      <w:bCs/>
      <w:iCs/>
      <w:sz w:val="24"/>
      <w:szCs w:val="28"/>
      <w:lang w:val="en-US" w:eastAsia="en-US" w:bidi="ar-SA"/>
    </w:rPr>
  </w:style>
  <w:style w:type="paragraph" w:customStyle="1" w:styleId="published">
    <w:name w:val="published"/>
    <w:basedOn w:val="Normal"/>
    <w:qFormat/>
    <w:rsid w:val="008C6DE9"/>
    <w:pPr>
      <w:spacing w:before="100" w:beforeAutospacing="1" w:after="100" w:afterAutospacing="1"/>
    </w:pPr>
    <w:rPr>
      <w:rFonts w:eastAsia="Times New Roman"/>
      <w:szCs w:val="24"/>
    </w:rPr>
  </w:style>
  <w:style w:type="character" w:customStyle="1" w:styleId="articlecommentcount">
    <w:name w:val="article_comment_count"/>
    <w:rsid w:val="008C6DE9"/>
  </w:style>
  <w:style w:type="character" w:customStyle="1" w:styleId="articlerecommendcount">
    <w:name w:val="article_recommend_count"/>
    <w:rsid w:val="008C6DE9"/>
  </w:style>
  <w:style w:type="character" w:customStyle="1" w:styleId="normaltext1">
    <w:name w:val="normal_text"/>
    <w:rsid w:val="008C6DE9"/>
  </w:style>
  <w:style w:type="paragraph" w:customStyle="1" w:styleId="storytimestamp">
    <w:name w:val="storytimestamp"/>
    <w:basedOn w:val="Normal"/>
    <w:qFormat/>
    <w:rsid w:val="008C6DE9"/>
    <w:pPr>
      <w:spacing w:before="100" w:beforeAutospacing="1" w:after="100" w:afterAutospacing="1"/>
    </w:pPr>
    <w:rPr>
      <w:rFonts w:eastAsia="Times New Roman"/>
      <w:szCs w:val="24"/>
    </w:rPr>
  </w:style>
  <w:style w:type="character" w:customStyle="1" w:styleId="story-byline">
    <w:name w:val="story-byline"/>
    <w:rsid w:val="008C6DE9"/>
  </w:style>
  <w:style w:type="character" w:customStyle="1" w:styleId="story-titleline">
    <w:name w:val="story-titleline"/>
    <w:rsid w:val="008C6DE9"/>
  </w:style>
  <w:style w:type="paragraph" w:styleId="ListBullet2">
    <w:name w:val="List Bullet 2"/>
    <w:basedOn w:val="Normal"/>
    <w:rsid w:val="008C6DE9"/>
    <w:pPr>
      <w:tabs>
        <w:tab w:val="num" w:pos="1440"/>
      </w:tabs>
      <w:ind w:left="1440" w:hanging="360"/>
    </w:pPr>
    <w:rPr>
      <w:rFonts w:eastAsia="Times New Roman"/>
      <w:b/>
      <w:szCs w:val="44"/>
    </w:rPr>
  </w:style>
  <w:style w:type="paragraph" w:customStyle="1" w:styleId="Cardnotunderlined0">
    <w:name w:val="Card not underlined"/>
    <w:basedOn w:val="Normal"/>
    <w:qFormat/>
    <w:rsid w:val="008C6DE9"/>
    <w:rPr>
      <w:rFonts w:eastAsia="Times New Roman"/>
      <w:color w:val="000000"/>
      <w:sz w:val="10"/>
      <w:szCs w:val="24"/>
    </w:rPr>
  </w:style>
  <w:style w:type="character" w:customStyle="1" w:styleId="marron">
    <w:name w:val="marron"/>
    <w:rsid w:val="008C6DE9"/>
  </w:style>
  <w:style w:type="character" w:customStyle="1" w:styleId="UnderlineCardChar0">
    <w:name w:val="Underline Card Char"/>
    <w:rsid w:val="008C6DE9"/>
    <w:rPr>
      <w:sz w:val="22"/>
      <w:szCs w:val="24"/>
      <w:u w:val="single"/>
      <w:lang w:val="en-US" w:eastAsia="en-US" w:bidi="ar-SA"/>
    </w:rPr>
  </w:style>
  <w:style w:type="character" w:customStyle="1" w:styleId="SourcesCharChar1">
    <w:name w:val="Sources Char Char1"/>
    <w:rsid w:val="008C6DE9"/>
    <w:rPr>
      <w:rFonts w:cs="Arial"/>
      <w:b/>
      <w:bCs/>
      <w:iCs/>
      <w:sz w:val="24"/>
      <w:szCs w:val="28"/>
      <w:lang w:val="en-US" w:eastAsia="en-US" w:bidi="ar-SA"/>
    </w:rPr>
  </w:style>
  <w:style w:type="paragraph" w:customStyle="1" w:styleId="OmniPage3">
    <w:name w:val="OmniPage #3"/>
    <w:basedOn w:val="Normal"/>
    <w:qFormat/>
    <w:rsid w:val="008C6DE9"/>
    <w:rPr>
      <w:rFonts w:eastAsia="Times New Roman"/>
      <w:color w:val="000000"/>
      <w:szCs w:val="20"/>
    </w:rPr>
  </w:style>
  <w:style w:type="paragraph" w:customStyle="1" w:styleId="OmniPage4">
    <w:name w:val="OmniPage #4"/>
    <w:basedOn w:val="Normal"/>
    <w:qFormat/>
    <w:rsid w:val="008C6DE9"/>
    <w:rPr>
      <w:rFonts w:eastAsia="Times New Roman"/>
      <w:color w:val="000000"/>
      <w:szCs w:val="20"/>
    </w:rPr>
  </w:style>
  <w:style w:type="paragraph" w:customStyle="1" w:styleId="OmniPage16">
    <w:name w:val="OmniPage #16"/>
    <w:basedOn w:val="Normal"/>
    <w:qFormat/>
    <w:rsid w:val="008C6DE9"/>
    <w:rPr>
      <w:rFonts w:eastAsia="Times New Roman"/>
      <w:color w:val="000000"/>
      <w:szCs w:val="20"/>
    </w:rPr>
  </w:style>
  <w:style w:type="paragraph" w:customStyle="1" w:styleId="OmniPage23">
    <w:name w:val="OmniPage #23"/>
    <w:basedOn w:val="Normal"/>
    <w:qFormat/>
    <w:rsid w:val="008C6DE9"/>
    <w:rPr>
      <w:rFonts w:eastAsia="Times New Roman"/>
      <w:color w:val="000000"/>
      <w:szCs w:val="20"/>
    </w:rPr>
  </w:style>
  <w:style w:type="paragraph" w:customStyle="1" w:styleId="OmniPage24">
    <w:name w:val="OmniPage #24"/>
    <w:basedOn w:val="Normal"/>
    <w:qFormat/>
    <w:rsid w:val="008C6DE9"/>
    <w:rPr>
      <w:rFonts w:eastAsia="Times New Roman"/>
      <w:color w:val="000000"/>
      <w:szCs w:val="20"/>
    </w:rPr>
  </w:style>
  <w:style w:type="paragraph" w:customStyle="1" w:styleId="OmniPage27">
    <w:name w:val="OmniPage #27"/>
    <w:basedOn w:val="Normal"/>
    <w:qFormat/>
    <w:rsid w:val="008C6DE9"/>
    <w:rPr>
      <w:rFonts w:eastAsia="Times New Roman"/>
      <w:color w:val="000000"/>
      <w:szCs w:val="20"/>
    </w:rPr>
  </w:style>
  <w:style w:type="paragraph" w:customStyle="1" w:styleId="OmniPage28">
    <w:name w:val="OmniPage #28"/>
    <w:basedOn w:val="Normal"/>
    <w:qFormat/>
    <w:rsid w:val="008C6DE9"/>
    <w:rPr>
      <w:rFonts w:eastAsia="Times New Roman"/>
      <w:color w:val="000000"/>
      <w:szCs w:val="20"/>
    </w:rPr>
  </w:style>
  <w:style w:type="paragraph" w:customStyle="1" w:styleId="OmniPage29">
    <w:name w:val="OmniPage #29"/>
    <w:basedOn w:val="Normal"/>
    <w:qFormat/>
    <w:rsid w:val="008C6DE9"/>
    <w:rPr>
      <w:rFonts w:eastAsia="Times New Roman"/>
      <w:color w:val="000000"/>
      <w:szCs w:val="20"/>
    </w:rPr>
  </w:style>
  <w:style w:type="paragraph" w:customStyle="1" w:styleId="OmniPage30">
    <w:name w:val="OmniPage #30"/>
    <w:basedOn w:val="Normal"/>
    <w:qFormat/>
    <w:rsid w:val="008C6DE9"/>
    <w:rPr>
      <w:rFonts w:eastAsia="Times New Roman"/>
      <w:color w:val="000000"/>
      <w:szCs w:val="20"/>
    </w:rPr>
  </w:style>
  <w:style w:type="paragraph" w:customStyle="1" w:styleId="OmniPage31">
    <w:name w:val="OmniPage #31"/>
    <w:basedOn w:val="Normal"/>
    <w:qFormat/>
    <w:rsid w:val="008C6DE9"/>
    <w:rPr>
      <w:rFonts w:eastAsia="Times New Roman"/>
      <w:color w:val="000000"/>
      <w:szCs w:val="20"/>
    </w:rPr>
  </w:style>
  <w:style w:type="paragraph" w:customStyle="1" w:styleId="OmniPage32">
    <w:name w:val="OmniPage #32"/>
    <w:basedOn w:val="Normal"/>
    <w:qFormat/>
    <w:rsid w:val="008C6DE9"/>
    <w:rPr>
      <w:rFonts w:eastAsia="Times New Roman"/>
      <w:color w:val="000000"/>
      <w:szCs w:val="20"/>
    </w:rPr>
  </w:style>
  <w:style w:type="paragraph" w:customStyle="1" w:styleId="OmniPage33">
    <w:name w:val="OmniPage #33"/>
    <w:basedOn w:val="Normal"/>
    <w:qFormat/>
    <w:rsid w:val="008C6DE9"/>
    <w:rPr>
      <w:rFonts w:eastAsia="Times New Roman"/>
      <w:color w:val="000000"/>
      <w:szCs w:val="20"/>
    </w:rPr>
  </w:style>
  <w:style w:type="paragraph" w:customStyle="1" w:styleId="OmniPage34">
    <w:name w:val="OmniPage #34"/>
    <w:basedOn w:val="Normal"/>
    <w:qFormat/>
    <w:rsid w:val="008C6DE9"/>
    <w:rPr>
      <w:rFonts w:eastAsia="Times New Roman"/>
      <w:color w:val="000000"/>
      <w:szCs w:val="20"/>
    </w:rPr>
  </w:style>
  <w:style w:type="paragraph" w:customStyle="1" w:styleId="OmniPage35">
    <w:name w:val="OmniPage #35"/>
    <w:basedOn w:val="Normal"/>
    <w:qFormat/>
    <w:rsid w:val="008C6DE9"/>
    <w:rPr>
      <w:rFonts w:eastAsia="Times New Roman"/>
      <w:color w:val="000000"/>
      <w:szCs w:val="20"/>
    </w:rPr>
  </w:style>
  <w:style w:type="paragraph" w:customStyle="1" w:styleId="OmniPage36">
    <w:name w:val="OmniPage #36"/>
    <w:basedOn w:val="Normal"/>
    <w:qFormat/>
    <w:rsid w:val="008C6DE9"/>
    <w:rPr>
      <w:rFonts w:eastAsia="Times New Roman"/>
      <w:color w:val="000000"/>
      <w:szCs w:val="20"/>
    </w:rPr>
  </w:style>
  <w:style w:type="paragraph" w:customStyle="1" w:styleId="OmniPage37">
    <w:name w:val="OmniPage #37"/>
    <w:basedOn w:val="Normal"/>
    <w:qFormat/>
    <w:rsid w:val="008C6DE9"/>
    <w:rPr>
      <w:rFonts w:eastAsia="Times New Roman"/>
      <w:color w:val="000000"/>
      <w:szCs w:val="20"/>
    </w:rPr>
  </w:style>
  <w:style w:type="paragraph" w:customStyle="1" w:styleId="OmniPage38">
    <w:name w:val="OmniPage #38"/>
    <w:basedOn w:val="Normal"/>
    <w:qFormat/>
    <w:rsid w:val="008C6DE9"/>
    <w:rPr>
      <w:rFonts w:eastAsia="Times New Roman"/>
      <w:color w:val="000000"/>
      <w:szCs w:val="20"/>
    </w:rPr>
  </w:style>
  <w:style w:type="paragraph" w:customStyle="1" w:styleId="OmniPage39">
    <w:name w:val="OmniPage #39"/>
    <w:basedOn w:val="Normal"/>
    <w:qFormat/>
    <w:rsid w:val="008C6DE9"/>
    <w:rPr>
      <w:rFonts w:eastAsia="Times New Roman"/>
      <w:color w:val="000000"/>
      <w:szCs w:val="20"/>
    </w:rPr>
  </w:style>
  <w:style w:type="paragraph" w:customStyle="1" w:styleId="OmniPage40">
    <w:name w:val="OmniPage #40"/>
    <w:basedOn w:val="Normal"/>
    <w:qFormat/>
    <w:rsid w:val="008C6DE9"/>
    <w:rPr>
      <w:rFonts w:eastAsia="Times New Roman"/>
      <w:color w:val="000000"/>
      <w:szCs w:val="20"/>
    </w:rPr>
  </w:style>
  <w:style w:type="paragraph" w:customStyle="1" w:styleId="OmniPage41">
    <w:name w:val="OmniPage #41"/>
    <w:basedOn w:val="Normal"/>
    <w:qFormat/>
    <w:rsid w:val="008C6DE9"/>
    <w:rPr>
      <w:rFonts w:eastAsia="Times New Roman"/>
      <w:color w:val="000000"/>
      <w:szCs w:val="20"/>
    </w:rPr>
  </w:style>
  <w:style w:type="paragraph" w:customStyle="1" w:styleId="OmniPage42">
    <w:name w:val="OmniPage #42"/>
    <w:basedOn w:val="Normal"/>
    <w:qFormat/>
    <w:rsid w:val="008C6DE9"/>
    <w:rPr>
      <w:rFonts w:eastAsia="Times New Roman"/>
      <w:color w:val="000000"/>
      <w:szCs w:val="20"/>
    </w:rPr>
  </w:style>
  <w:style w:type="paragraph" w:customStyle="1" w:styleId="OmniPage43">
    <w:name w:val="OmniPage #43"/>
    <w:basedOn w:val="Normal"/>
    <w:qFormat/>
    <w:rsid w:val="008C6DE9"/>
    <w:rPr>
      <w:rFonts w:eastAsia="Times New Roman"/>
      <w:color w:val="000000"/>
      <w:szCs w:val="20"/>
    </w:rPr>
  </w:style>
  <w:style w:type="paragraph" w:customStyle="1" w:styleId="OmniPage44">
    <w:name w:val="OmniPage #44"/>
    <w:basedOn w:val="Normal"/>
    <w:qFormat/>
    <w:rsid w:val="008C6DE9"/>
    <w:rPr>
      <w:rFonts w:eastAsia="Times New Roman"/>
      <w:color w:val="000000"/>
      <w:szCs w:val="20"/>
    </w:rPr>
  </w:style>
  <w:style w:type="paragraph" w:customStyle="1" w:styleId="OmniPage45">
    <w:name w:val="OmniPage #45"/>
    <w:basedOn w:val="Normal"/>
    <w:qFormat/>
    <w:rsid w:val="008C6DE9"/>
    <w:rPr>
      <w:rFonts w:eastAsia="Times New Roman"/>
      <w:color w:val="000000"/>
      <w:szCs w:val="20"/>
    </w:rPr>
  </w:style>
  <w:style w:type="paragraph" w:customStyle="1" w:styleId="OmniPage46">
    <w:name w:val="OmniPage #46"/>
    <w:basedOn w:val="Normal"/>
    <w:qFormat/>
    <w:rsid w:val="008C6DE9"/>
    <w:rPr>
      <w:rFonts w:eastAsia="Times New Roman"/>
      <w:color w:val="000000"/>
      <w:szCs w:val="20"/>
    </w:rPr>
  </w:style>
  <w:style w:type="paragraph" w:customStyle="1" w:styleId="OmniPage47">
    <w:name w:val="OmniPage #47"/>
    <w:basedOn w:val="Normal"/>
    <w:qFormat/>
    <w:rsid w:val="008C6DE9"/>
    <w:rPr>
      <w:rFonts w:eastAsia="Times New Roman"/>
      <w:color w:val="000000"/>
      <w:szCs w:val="20"/>
    </w:rPr>
  </w:style>
  <w:style w:type="paragraph" w:customStyle="1" w:styleId="OmniPage48">
    <w:name w:val="OmniPage #48"/>
    <w:basedOn w:val="Normal"/>
    <w:qFormat/>
    <w:rsid w:val="008C6DE9"/>
    <w:rPr>
      <w:rFonts w:eastAsia="Times New Roman"/>
      <w:color w:val="000000"/>
      <w:szCs w:val="20"/>
    </w:rPr>
  </w:style>
  <w:style w:type="paragraph" w:customStyle="1" w:styleId="OmniPage49">
    <w:name w:val="OmniPage #49"/>
    <w:basedOn w:val="Normal"/>
    <w:qFormat/>
    <w:rsid w:val="008C6DE9"/>
    <w:rPr>
      <w:rFonts w:eastAsia="Times New Roman"/>
      <w:color w:val="000000"/>
      <w:szCs w:val="20"/>
    </w:rPr>
  </w:style>
  <w:style w:type="paragraph" w:customStyle="1" w:styleId="OmniPage50">
    <w:name w:val="OmniPage #50"/>
    <w:basedOn w:val="Normal"/>
    <w:qFormat/>
    <w:rsid w:val="008C6DE9"/>
    <w:rPr>
      <w:rFonts w:eastAsia="Times New Roman"/>
      <w:color w:val="000000"/>
      <w:szCs w:val="20"/>
    </w:rPr>
  </w:style>
  <w:style w:type="paragraph" w:customStyle="1" w:styleId="OmniPage51">
    <w:name w:val="OmniPage #51"/>
    <w:basedOn w:val="Normal"/>
    <w:qFormat/>
    <w:rsid w:val="008C6DE9"/>
    <w:rPr>
      <w:rFonts w:eastAsia="Times New Roman"/>
      <w:color w:val="000000"/>
      <w:szCs w:val="20"/>
    </w:rPr>
  </w:style>
  <w:style w:type="paragraph" w:customStyle="1" w:styleId="OmniPage52">
    <w:name w:val="OmniPage #52"/>
    <w:basedOn w:val="Normal"/>
    <w:qFormat/>
    <w:rsid w:val="008C6DE9"/>
    <w:rPr>
      <w:rFonts w:eastAsia="Times New Roman"/>
      <w:color w:val="000000"/>
      <w:szCs w:val="20"/>
    </w:rPr>
  </w:style>
  <w:style w:type="paragraph" w:customStyle="1" w:styleId="OmniPage53">
    <w:name w:val="OmniPage #53"/>
    <w:basedOn w:val="Normal"/>
    <w:qFormat/>
    <w:rsid w:val="008C6DE9"/>
    <w:rPr>
      <w:rFonts w:eastAsia="Times New Roman"/>
      <w:color w:val="000000"/>
      <w:szCs w:val="20"/>
    </w:rPr>
  </w:style>
  <w:style w:type="paragraph" w:customStyle="1" w:styleId="OmniPage54">
    <w:name w:val="OmniPage #54"/>
    <w:basedOn w:val="Normal"/>
    <w:qFormat/>
    <w:rsid w:val="008C6DE9"/>
    <w:rPr>
      <w:rFonts w:eastAsia="Times New Roman"/>
      <w:color w:val="000000"/>
      <w:szCs w:val="20"/>
    </w:rPr>
  </w:style>
  <w:style w:type="paragraph" w:customStyle="1" w:styleId="OmniPage55">
    <w:name w:val="OmniPage #55"/>
    <w:basedOn w:val="Normal"/>
    <w:qFormat/>
    <w:rsid w:val="008C6DE9"/>
    <w:rPr>
      <w:rFonts w:eastAsia="Times New Roman"/>
      <w:color w:val="000000"/>
      <w:szCs w:val="20"/>
    </w:rPr>
  </w:style>
  <w:style w:type="paragraph" w:customStyle="1" w:styleId="OmniPage56">
    <w:name w:val="OmniPage #56"/>
    <w:basedOn w:val="Normal"/>
    <w:qFormat/>
    <w:rsid w:val="008C6DE9"/>
    <w:rPr>
      <w:rFonts w:eastAsia="Times New Roman"/>
      <w:color w:val="000000"/>
      <w:szCs w:val="20"/>
    </w:rPr>
  </w:style>
  <w:style w:type="paragraph" w:customStyle="1" w:styleId="OmniPage57">
    <w:name w:val="OmniPage #57"/>
    <w:basedOn w:val="Normal"/>
    <w:qFormat/>
    <w:rsid w:val="008C6DE9"/>
    <w:rPr>
      <w:rFonts w:eastAsia="Times New Roman"/>
      <w:color w:val="000000"/>
      <w:szCs w:val="20"/>
    </w:rPr>
  </w:style>
  <w:style w:type="paragraph" w:customStyle="1" w:styleId="OmniPage58">
    <w:name w:val="OmniPage #58"/>
    <w:basedOn w:val="Normal"/>
    <w:qFormat/>
    <w:rsid w:val="008C6DE9"/>
    <w:rPr>
      <w:rFonts w:eastAsia="Times New Roman"/>
      <w:color w:val="000000"/>
      <w:szCs w:val="20"/>
    </w:rPr>
  </w:style>
  <w:style w:type="paragraph" w:customStyle="1" w:styleId="OmniPage59">
    <w:name w:val="OmniPage #59"/>
    <w:basedOn w:val="Normal"/>
    <w:qFormat/>
    <w:rsid w:val="008C6DE9"/>
    <w:rPr>
      <w:rFonts w:eastAsia="Times New Roman"/>
      <w:color w:val="000000"/>
      <w:szCs w:val="20"/>
    </w:rPr>
  </w:style>
  <w:style w:type="paragraph" w:customStyle="1" w:styleId="OmniPage60">
    <w:name w:val="OmniPage #60"/>
    <w:basedOn w:val="Normal"/>
    <w:qFormat/>
    <w:rsid w:val="008C6DE9"/>
    <w:rPr>
      <w:rFonts w:eastAsia="Times New Roman"/>
      <w:color w:val="000000"/>
      <w:szCs w:val="20"/>
    </w:rPr>
  </w:style>
  <w:style w:type="paragraph" w:customStyle="1" w:styleId="OmniPage61">
    <w:name w:val="OmniPage #61"/>
    <w:basedOn w:val="Normal"/>
    <w:qFormat/>
    <w:rsid w:val="008C6DE9"/>
    <w:rPr>
      <w:rFonts w:eastAsia="Times New Roman"/>
      <w:color w:val="000000"/>
      <w:szCs w:val="20"/>
    </w:rPr>
  </w:style>
  <w:style w:type="paragraph" w:customStyle="1" w:styleId="OmniPage62">
    <w:name w:val="OmniPage #62"/>
    <w:basedOn w:val="Normal"/>
    <w:qFormat/>
    <w:rsid w:val="008C6DE9"/>
    <w:rPr>
      <w:rFonts w:eastAsia="Times New Roman"/>
      <w:color w:val="000000"/>
      <w:szCs w:val="20"/>
    </w:rPr>
  </w:style>
  <w:style w:type="paragraph" w:customStyle="1" w:styleId="OmniPage63">
    <w:name w:val="OmniPage #63"/>
    <w:basedOn w:val="Normal"/>
    <w:qFormat/>
    <w:rsid w:val="008C6DE9"/>
    <w:rPr>
      <w:rFonts w:eastAsia="Times New Roman"/>
      <w:color w:val="000000"/>
      <w:szCs w:val="20"/>
    </w:rPr>
  </w:style>
  <w:style w:type="paragraph" w:customStyle="1" w:styleId="OmniPage64">
    <w:name w:val="OmniPage #64"/>
    <w:basedOn w:val="Normal"/>
    <w:qFormat/>
    <w:rsid w:val="008C6DE9"/>
    <w:rPr>
      <w:rFonts w:eastAsia="Times New Roman"/>
      <w:color w:val="000000"/>
      <w:szCs w:val="20"/>
    </w:rPr>
  </w:style>
  <w:style w:type="paragraph" w:customStyle="1" w:styleId="OmniPage65">
    <w:name w:val="OmniPage #65"/>
    <w:basedOn w:val="Normal"/>
    <w:qFormat/>
    <w:rsid w:val="008C6DE9"/>
    <w:rPr>
      <w:rFonts w:eastAsia="Times New Roman"/>
      <w:color w:val="000000"/>
      <w:szCs w:val="20"/>
    </w:rPr>
  </w:style>
  <w:style w:type="paragraph" w:customStyle="1" w:styleId="OmniPage66">
    <w:name w:val="OmniPage #66"/>
    <w:basedOn w:val="Normal"/>
    <w:qFormat/>
    <w:rsid w:val="008C6DE9"/>
    <w:rPr>
      <w:rFonts w:eastAsia="Times New Roman"/>
      <w:color w:val="000000"/>
      <w:szCs w:val="20"/>
    </w:rPr>
  </w:style>
  <w:style w:type="paragraph" w:customStyle="1" w:styleId="OmniPage67">
    <w:name w:val="OmniPage #67"/>
    <w:basedOn w:val="Normal"/>
    <w:qFormat/>
    <w:rsid w:val="008C6DE9"/>
    <w:rPr>
      <w:rFonts w:eastAsia="Times New Roman"/>
      <w:color w:val="000000"/>
      <w:szCs w:val="20"/>
    </w:rPr>
  </w:style>
  <w:style w:type="paragraph" w:customStyle="1" w:styleId="OmniPage68">
    <w:name w:val="OmniPage #68"/>
    <w:basedOn w:val="Normal"/>
    <w:qFormat/>
    <w:rsid w:val="008C6DE9"/>
    <w:rPr>
      <w:rFonts w:eastAsia="Times New Roman"/>
      <w:color w:val="000000"/>
      <w:szCs w:val="20"/>
    </w:rPr>
  </w:style>
  <w:style w:type="paragraph" w:customStyle="1" w:styleId="OmniPage69">
    <w:name w:val="OmniPage #69"/>
    <w:basedOn w:val="Normal"/>
    <w:qFormat/>
    <w:rsid w:val="008C6DE9"/>
    <w:rPr>
      <w:rFonts w:eastAsia="Times New Roman"/>
      <w:color w:val="000000"/>
      <w:szCs w:val="20"/>
    </w:rPr>
  </w:style>
  <w:style w:type="paragraph" w:customStyle="1" w:styleId="OmniPage70">
    <w:name w:val="OmniPage #70"/>
    <w:basedOn w:val="Normal"/>
    <w:qFormat/>
    <w:rsid w:val="008C6DE9"/>
    <w:rPr>
      <w:rFonts w:eastAsia="Times New Roman"/>
      <w:color w:val="000000"/>
      <w:szCs w:val="20"/>
    </w:rPr>
  </w:style>
  <w:style w:type="paragraph" w:customStyle="1" w:styleId="OmniPage71">
    <w:name w:val="OmniPage #71"/>
    <w:basedOn w:val="Normal"/>
    <w:qFormat/>
    <w:rsid w:val="008C6DE9"/>
    <w:rPr>
      <w:rFonts w:eastAsia="Times New Roman"/>
      <w:color w:val="000000"/>
      <w:szCs w:val="20"/>
    </w:rPr>
  </w:style>
  <w:style w:type="table" w:customStyle="1" w:styleId="MediumGrid22">
    <w:name w:val="Medium Grid 22"/>
    <w:basedOn w:val="TableNormal"/>
    <w:uiPriority w:val="68"/>
    <w:rsid w:val="008C6DE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C6DE9"/>
    <w:rPr>
      <w:rFonts w:eastAsia="Times New Roman"/>
      <w:szCs w:val="20"/>
    </w:rPr>
  </w:style>
  <w:style w:type="character" w:customStyle="1" w:styleId="infoChar">
    <w:name w:val="info Char"/>
    <w:link w:val="info"/>
    <w:uiPriority w:val="99"/>
    <w:locked/>
    <w:rsid w:val="008C6DE9"/>
    <w:rPr>
      <w:rFonts w:ascii="Calibri" w:eastAsia="Times New Roman" w:hAnsi="Calibri"/>
      <w:szCs w:val="20"/>
    </w:rPr>
  </w:style>
  <w:style w:type="character" w:customStyle="1" w:styleId="address">
    <w:name w:val="address"/>
    <w:rsid w:val="008C6DE9"/>
    <w:rPr>
      <w:rFonts w:cs="Times New Roman"/>
    </w:rPr>
  </w:style>
  <w:style w:type="character" w:customStyle="1" w:styleId="createby">
    <w:name w:val="createby"/>
    <w:rsid w:val="008C6DE9"/>
  </w:style>
  <w:style w:type="paragraph" w:customStyle="1" w:styleId="Heading4Cite">
    <w:name w:val="Heading 4 Cite"/>
    <w:basedOn w:val="Normal"/>
    <w:link w:val="Heading4CiteChar"/>
    <w:autoRedefine/>
    <w:qFormat/>
    <w:rsid w:val="008C6DE9"/>
    <w:rPr>
      <w:rFonts w:eastAsia="Times New Roman"/>
      <w:szCs w:val="24"/>
    </w:rPr>
  </w:style>
  <w:style w:type="character" w:customStyle="1" w:styleId="Heading4CiteChar">
    <w:name w:val="Heading 4 Cite Char"/>
    <w:link w:val="Heading4Cite"/>
    <w:rsid w:val="008C6DE9"/>
    <w:rPr>
      <w:rFonts w:ascii="Calibri" w:eastAsia="Times New Roman" w:hAnsi="Calibri"/>
      <w:szCs w:val="24"/>
    </w:rPr>
  </w:style>
  <w:style w:type="paragraph" w:customStyle="1" w:styleId="Heading5SizeDown">
    <w:name w:val="Heading 5 Size Down"/>
    <w:basedOn w:val="Normal"/>
    <w:link w:val="Heading5SizeDownChar"/>
    <w:autoRedefine/>
    <w:uiPriority w:val="99"/>
    <w:qFormat/>
    <w:rsid w:val="008C6DE9"/>
    <w:pPr>
      <w:tabs>
        <w:tab w:val="left" w:pos="1440"/>
      </w:tabs>
    </w:pPr>
    <w:rPr>
      <w:rFonts w:eastAsia="Times New Roman"/>
      <w:szCs w:val="16"/>
    </w:rPr>
  </w:style>
  <w:style w:type="character" w:customStyle="1" w:styleId="Heading5SizeDownChar">
    <w:name w:val="Heading 5 Size Down Char"/>
    <w:link w:val="Heading5SizeDown"/>
    <w:uiPriority w:val="99"/>
    <w:rsid w:val="008C6DE9"/>
    <w:rPr>
      <w:rFonts w:ascii="Calibri" w:eastAsia="Times New Roman" w:hAnsi="Calibri"/>
      <w:szCs w:val="16"/>
    </w:rPr>
  </w:style>
  <w:style w:type="character" w:customStyle="1" w:styleId="quote-right">
    <w:name w:val="quote-right"/>
    <w:rsid w:val="008C6DE9"/>
  </w:style>
  <w:style w:type="character" w:customStyle="1" w:styleId="smallcase">
    <w:name w:val="smallcase"/>
    <w:rsid w:val="008C6DE9"/>
  </w:style>
  <w:style w:type="character" w:customStyle="1" w:styleId="ft0">
    <w:name w:val="ft0"/>
    <w:rsid w:val="008C6DE9"/>
  </w:style>
  <w:style w:type="character" w:customStyle="1" w:styleId="ft2">
    <w:name w:val="ft2"/>
    <w:rsid w:val="008C6DE9"/>
  </w:style>
  <w:style w:type="character" w:customStyle="1" w:styleId="ft3">
    <w:name w:val="ft3"/>
    <w:rsid w:val="008C6DE9"/>
  </w:style>
  <w:style w:type="character" w:customStyle="1" w:styleId="StyleTimesNewRoman12ptBold1">
    <w:name w:val="Style Times New Roman 12 pt Bold1"/>
    <w:rsid w:val="008C6DE9"/>
    <w:rPr>
      <w:b/>
      <w:bCs/>
      <w:sz w:val="24"/>
    </w:rPr>
  </w:style>
  <w:style w:type="paragraph" w:customStyle="1" w:styleId="Unhighlighted">
    <w:name w:val="Unhighlighted"/>
    <w:basedOn w:val="Normal"/>
    <w:link w:val="UnhighlightedChar"/>
    <w:autoRedefine/>
    <w:qFormat/>
    <w:rsid w:val="008C6DE9"/>
    <w:rPr>
      <w:rFonts w:eastAsia="Times New Roman"/>
      <w:sz w:val="12"/>
      <w:szCs w:val="24"/>
    </w:rPr>
  </w:style>
  <w:style w:type="character" w:customStyle="1" w:styleId="UnhighlightedChar">
    <w:name w:val="Unhighlighted Char"/>
    <w:link w:val="Unhighlighted"/>
    <w:rsid w:val="008C6DE9"/>
    <w:rPr>
      <w:rFonts w:ascii="Calibri" w:eastAsia="Times New Roman" w:hAnsi="Calibri"/>
      <w:sz w:val="12"/>
      <w:szCs w:val="24"/>
    </w:rPr>
  </w:style>
  <w:style w:type="character" w:customStyle="1" w:styleId="CircledChar2">
    <w:name w:val="Circled Char2"/>
    <w:rsid w:val="008C6DE9"/>
    <w:rPr>
      <w:rFonts w:eastAsia="MS Mincho"/>
      <w:b/>
      <w:szCs w:val="24"/>
      <w:u w:val="single"/>
      <w:lang w:val="en-US" w:eastAsia="ja-JP" w:bidi="ar-SA"/>
    </w:rPr>
  </w:style>
  <w:style w:type="character" w:customStyle="1" w:styleId="SmallTextChar2">
    <w:name w:val="Small Text Char2"/>
    <w:rsid w:val="008C6DE9"/>
    <w:rPr>
      <w:rFonts w:eastAsia="MS Mincho"/>
      <w:sz w:val="15"/>
      <w:szCs w:val="24"/>
      <w:lang w:val="en-US" w:eastAsia="ja-JP" w:bidi="ar-SA"/>
    </w:rPr>
  </w:style>
  <w:style w:type="character" w:customStyle="1" w:styleId="BoldandUnderlineCharCharCharCharChar1">
    <w:name w:val="Bold and Underline Char Char Char Char Char1"/>
    <w:rsid w:val="008C6DE9"/>
    <w:rPr>
      <w:b/>
      <w:szCs w:val="24"/>
      <w:u w:val="single"/>
      <w:lang w:val="en-US" w:eastAsia="en-US" w:bidi="ar-SA"/>
    </w:rPr>
  </w:style>
  <w:style w:type="character" w:customStyle="1" w:styleId="SmallCardChar">
    <w:name w:val="Small Card Char"/>
    <w:rsid w:val="008C6DE9"/>
    <w:rPr>
      <w:rFonts w:ascii="Palatino Linotype" w:eastAsia="Times New Roman" w:hAnsi="Palatino Linotype"/>
      <w:sz w:val="12"/>
      <w:szCs w:val="24"/>
    </w:rPr>
  </w:style>
  <w:style w:type="character" w:customStyle="1" w:styleId="StyleBoldUnderline10ptBold">
    <w:name w:val="Style Bold Underline + 10 pt Bold"/>
    <w:rsid w:val="008C6DE9"/>
    <w:rPr>
      <w:b/>
      <w:bCs/>
      <w:sz w:val="20"/>
      <w:u w:val="thick"/>
    </w:rPr>
  </w:style>
  <w:style w:type="character" w:customStyle="1" w:styleId="separator">
    <w:name w:val="separator"/>
    <w:rsid w:val="008C6DE9"/>
  </w:style>
  <w:style w:type="paragraph" w:customStyle="1" w:styleId="PageHeader">
    <w:name w:val="Page Header"/>
    <w:basedOn w:val="Normal"/>
    <w:link w:val="PageHeaderChar"/>
    <w:uiPriority w:val="99"/>
    <w:qFormat/>
    <w:rsid w:val="008C6DE9"/>
    <w:pPr>
      <w:jc w:val="center"/>
    </w:pPr>
    <w:rPr>
      <w:rFonts w:eastAsia="SimSun"/>
      <w:b/>
      <w:sz w:val="36"/>
      <w:szCs w:val="36"/>
      <w:lang w:eastAsia="zh-CN"/>
    </w:rPr>
  </w:style>
  <w:style w:type="character" w:customStyle="1" w:styleId="PageHeaderChar">
    <w:name w:val="Page Header Char"/>
    <w:link w:val="PageHeader"/>
    <w:uiPriority w:val="99"/>
    <w:rsid w:val="008C6DE9"/>
    <w:rPr>
      <w:rFonts w:ascii="Calibri" w:eastAsia="SimSun" w:hAnsi="Calibri"/>
      <w:b/>
      <w:sz w:val="36"/>
      <w:szCs w:val="36"/>
      <w:lang w:eastAsia="zh-CN"/>
    </w:rPr>
  </w:style>
  <w:style w:type="paragraph" w:customStyle="1" w:styleId="NormalUnderline0">
    <w:name w:val="Normal + Underline"/>
    <w:basedOn w:val="Normal"/>
    <w:link w:val="NormalUnderlineChar0"/>
    <w:qFormat/>
    <w:rsid w:val="008C6DE9"/>
    <w:pPr>
      <w:ind w:left="720"/>
    </w:pPr>
    <w:rPr>
      <w:rFonts w:eastAsia="Times New Roman"/>
      <w:b/>
      <w:szCs w:val="24"/>
      <w:u w:val="single"/>
    </w:rPr>
  </w:style>
  <w:style w:type="paragraph" w:customStyle="1" w:styleId="NormalNoUnderline">
    <w:name w:val="Normal + No Underline"/>
    <w:basedOn w:val="Normal"/>
    <w:link w:val="NormalNoUnderlineChar"/>
    <w:qFormat/>
    <w:rsid w:val="008C6DE9"/>
    <w:pPr>
      <w:ind w:left="720"/>
    </w:pPr>
    <w:rPr>
      <w:rFonts w:eastAsia="Times New Roman"/>
      <w:sz w:val="12"/>
      <w:szCs w:val="24"/>
    </w:rPr>
  </w:style>
  <w:style w:type="character" w:customStyle="1" w:styleId="NormalUnderlineChar0">
    <w:name w:val="Normal + Underline Char"/>
    <w:link w:val="NormalUnderline0"/>
    <w:rsid w:val="008C6DE9"/>
    <w:rPr>
      <w:rFonts w:ascii="Calibri" w:eastAsia="Times New Roman" w:hAnsi="Calibri"/>
      <w:b/>
      <w:szCs w:val="24"/>
      <w:u w:val="single"/>
    </w:rPr>
  </w:style>
  <w:style w:type="character" w:customStyle="1" w:styleId="NormalNoUnderlineChar">
    <w:name w:val="Normal + No Underline Char"/>
    <w:link w:val="NormalNoUnderline"/>
    <w:rsid w:val="008C6DE9"/>
    <w:rPr>
      <w:rFonts w:ascii="Calibri" w:eastAsia="Times New Roman" w:hAnsi="Calibri"/>
      <w:sz w:val="12"/>
      <w:szCs w:val="24"/>
    </w:rPr>
  </w:style>
  <w:style w:type="paragraph" w:customStyle="1" w:styleId="TagCite1">
    <w:name w:val="Tag Cite"/>
    <w:basedOn w:val="PageHeader"/>
    <w:link w:val="TagCiteChar2"/>
    <w:qFormat/>
    <w:rsid w:val="008C6DE9"/>
    <w:pPr>
      <w:jc w:val="left"/>
    </w:pPr>
    <w:rPr>
      <w:sz w:val="24"/>
      <w:szCs w:val="24"/>
    </w:rPr>
  </w:style>
  <w:style w:type="character" w:customStyle="1" w:styleId="TagCiteChar2">
    <w:name w:val="Tag Cite Char"/>
    <w:link w:val="TagCite1"/>
    <w:rsid w:val="008C6DE9"/>
    <w:rPr>
      <w:rFonts w:ascii="Calibri" w:eastAsia="SimSun" w:hAnsi="Calibri"/>
      <w:b/>
      <w:sz w:val="24"/>
      <w:szCs w:val="24"/>
      <w:lang w:eastAsia="zh-CN"/>
    </w:rPr>
  </w:style>
  <w:style w:type="character" w:customStyle="1" w:styleId="smalllink">
    <w:name w:val="smalllink"/>
    <w:rsid w:val="008C6DE9"/>
  </w:style>
  <w:style w:type="character" w:customStyle="1" w:styleId="bighead1">
    <w:name w:val="bighead1"/>
    <w:rsid w:val="008C6DE9"/>
    <w:rPr>
      <w:rFonts w:ascii="Verdana" w:hAnsi="Verdana" w:hint="default"/>
      <w:b/>
      <w:bCs/>
      <w:sz w:val="27"/>
      <w:szCs w:val="27"/>
    </w:rPr>
  </w:style>
  <w:style w:type="character" w:customStyle="1" w:styleId="Underline-WFU">
    <w:name w:val="Underline-WFU"/>
    <w:uiPriority w:val="1"/>
    <w:qFormat/>
    <w:rsid w:val="008C6DE9"/>
    <w:rPr>
      <w:rFonts w:ascii="Cambria" w:hAnsi="Cambria"/>
      <w:sz w:val="21"/>
      <w:u w:val="single"/>
    </w:rPr>
  </w:style>
  <w:style w:type="paragraph" w:customStyle="1" w:styleId="Tiny-WFU">
    <w:name w:val="Tiny-WFU"/>
    <w:basedOn w:val="Normal"/>
    <w:uiPriority w:val="99"/>
    <w:qFormat/>
    <w:rsid w:val="008C6DE9"/>
    <w:rPr>
      <w:rFonts w:ascii="Cambria" w:eastAsia="Malgun Gothic" w:hAnsi="Cambria"/>
      <w:sz w:val="12"/>
      <w:lang w:eastAsia="ko-KR"/>
    </w:rPr>
  </w:style>
  <w:style w:type="character" w:customStyle="1" w:styleId="UnunderlinedTextChar">
    <w:name w:val="Ununderlined Text Char"/>
    <w:link w:val="UnunderlinedText"/>
    <w:rsid w:val="008C6DE9"/>
    <w:rPr>
      <w:sz w:val="12"/>
    </w:rPr>
  </w:style>
  <w:style w:type="paragraph" w:customStyle="1" w:styleId="UnunderlinedText">
    <w:name w:val="Ununderlined Text"/>
    <w:basedOn w:val="Normal"/>
    <w:link w:val="UnunderlinedTextChar"/>
    <w:autoRedefine/>
    <w:qFormat/>
    <w:rsid w:val="008C6DE9"/>
    <w:rPr>
      <w:rFonts w:asciiTheme="minorHAnsi" w:hAnsiTheme="minorHAnsi"/>
      <w:sz w:val="12"/>
    </w:rPr>
  </w:style>
  <w:style w:type="character" w:customStyle="1" w:styleId="CardsFont6ptChar1">
    <w:name w:val="Cards + Font: 6 pt Char1"/>
    <w:link w:val="CardsFont6pt"/>
    <w:locked/>
    <w:rsid w:val="008C6DE9"/>
    <w:rPr>
      <w:rFonts w:ascii="Times New Roman" w:eastAsia="Times New Roman" w:hAnsi="Times New Roman" w:cs="Times New Roman"/>
      <w:sz w:val="12"/>
      <w:szCs w:val="24"/>
    </w:rPr>
  </w:style>
  <w:style w:type="character" w:customStyle="1" w:styleId="CardTextCharChar">
    <w:name w:val="Card Text Char Char"/>
    <w:rsid w:val="008C6DE9"/>
    <w:rPr>
      <w:rFonts w:ascii="Arial" w:hAnsi="Arial"/>
      <w:sz w:val="16"/>
      <w:szCs w:val="24"/>
    </w:rPr>
  </w:style>
  <w:style w:type="paragraph" w:customStyle="1" w:styleId="Indentation">
    <w:name w:val="Indentation"/>
    <w:basedOn w:val="Normal"/>
    <w:qFormat/>
    <w:rsid w:val="008C6DE9"/>
    <w:pPr>
      <w:ind w:left="288" w:right="288"/>
    </w:pPr>
    <w:rPr>
      <w:rFonts w:eastAsia="Calibri"/>
    </w:rPr>
  </w:style>
  <w:style w:type="character" w:customStyle="1" w:styleId="left-date1">
    <w:name w:val="left-date1"/>
    <w:rsid w:val="008C6DE9"/>
    <w:rPr>
      <w:rFonts w:ascii="Verdana" w:hAnsi="Verdana" w:hint="default"/>
      <w:color w:val="666666"/>
      <w:sz w:val="14"/>
      <w:szCs w:val="14"/>
    </w:rPr>
  </w:style>
  <w:style w:type="character" w:customStyle="1" w:styleId="Bodytext31">
    <w:name w:val="Body text (3)"/>
    <w:basedOn w:val="DefaultParagraphFont"/>
    <w:rsid w:val="008C6D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C6D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C6DE9"/>
    <w:pPr>
      <w:spacing w:before="100" w:beforeAutospacing="1" w:after="100" w:afterAutospacing="1"/>
    </w:pPr>
    <w:rPr>
      <w:rFonts w:eastAsia="Times New Roman"/>
      <w:szCs w:val="24"/>
    </w:rPr>
  </w:style>
  <w:style w:type="character" w:customStyle="1" w:styleId="Title2">
    <w:name w:val="Title2"/>
    <w:basedOn w:val="DefaultParagraphFont"/>
    <w:rsid w:val="008C6DE9"/>
  </w:style>
  <w:style w:type="character" w:customStyle="1" w:styleId="list-comma">
    <w:name w:val="list-comma"/>
    <w:basedOn w:val="DefaultParagraphFont"/>
    <w:rsid w:val="008C6DE9"/>
  </w:style>
  <w:style w:type="character" w:customStyle="1" w:styleId="livefyre-commentcount">
    <w:name w:val="livefyre-commentcount"/>
    <w:basedOn w:val="DefaultParagraphFont"/>
    <w:rsid w:val="008C6DE9"/>
  </w:style>
  <w:style w:type="character" w:customStyle="1" w:styleId="ata11y">
    <w:name w:val="at_a11y"/>
    <w:basedOn w:val="DefaultParagraphFont"/>
    <w:rsid w:val="008C6DE9"/>
  </w:style>
  <w:style w:type="character" w:customStyle="1" w:styleId="Picturecaption2">
    <w:name w:val="Picture caption (2)_"/>
    <w:basedOn w:val="DefaultParagraphFont"/>
    <w:link w:val="Picturecaption20"/>
    <w:rsid w:val="008C6DE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C6DE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C6DE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C6DE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C6DE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C6DE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C6DE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C6DE9"/>
  </w:style>
  <w:style w:type="character" w:customStyle="1" w:styleId="wsodqchgshow">
    <w:name w:val="wsodq_chgshow"/>
    <w:basedOn w:val="DefaultParagraphFont"/>
    <w:rsid w:val="008C6DE9"/>
  </w:style>
  <w:style w:type="character" w:customStyle="1" w:styleId="greenposchange">
    <w:name w:val="green_pos_change"/>
    <w:basedOn w:val="DefaultParagraphFont"/>
    <w:rsid w:val="008C6DE9"/>
  </w:style>
  <w:style w:type="character" w:customStyle="1" w:styleId="image-credit">
    <w:name w:val="image-credit"/>
    <w:basedOn w:val="DefaultParagraphFont"/>
    <w:rsid w:val="008C6DE9"/>
  </w:style>
  <w:style w:type="paragraph" w:customStyle="1" w:styleId="gascontcredit">
    <w:name w:val="gas_cont_credit"/>
    <w:basedOn w:val="Normal"/>
    <w:qFormat/>
    <w:rsid w:val="008C6DE9"/>
    <w:pPr>
      <w:spacing w:before="100" w:beforeAutospacing="1" w:after="100" w:afterAutospacing="1"/>
    </w:pPr>
    <w:rPr>
      <w:rFonts w:eastAsia="Times New Roman"/>
      <w:szCs w:val="24"/>
    </w:rPr>
  </w:style>
  <w:style w:type="character" w:customStyle="1" w:styleId="sup1">
    <w:name w:val="sup1"/>
    <w:rsid w:val="008C6DE9"/>
    <w:rPr>
      <w:rFonts w:ascii="Times New Roman" w:hAnsi="Times New Roman" w:cs="Times New Roman" w:hint="default"/>
      <w:color w:val="000000"/>
      <w:shd w:val="clear" w:color="auto" w:fill="FEFFCF"/>
    </w:rPr>
  </w:style>
  <w:style w:type="character" w:customStyle="1" w:styleId="pgnum1">
    <w:name w:val="pgnum1"/>
    <w:rsid w:val="008C6DE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C6DE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C6DE9"/>
    <w:pPr>
      <w:autoSpaceDE w:val="0"/>
      <w:autoSpaceDN w:val="0"/>
      <w:adjustRightInd w:val="0"/>
      <w:outlineLvl w:val="2"/>
    </w:pPr>
    <w:rPr>
      <w:b/>
      <w:bCs/>
    </w:rPr>
  </w:style>
  <w:style w:type="paragraph" w:customStyle="1" w:styleId="TagsChar1Char">
    <w:name w:val="Tags Char1 Char"/>
    <w:basedOn w:val="Normal"/>
    <w:link w:val="TagsChar1CharChar"/>
    <w:qFormat/>
    <w:rsid w:val="008C6DE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C6DE9"/>
    <w:rPr>
      <w:rFonts w:ascii="Georgia" w:hAnsi="Georgia" w:cs="Calibri"/>
      <w:sz w:val="24"/>
      <w:u w:val="thick"/>
    </w:rPr>
  </w:style>
  <w:style w:type="character" w:customStyle="1" w:styleId="TagsChar1CharChar">
    <w:name w:val="Tags Char1 Char Char"/>
    <w:link w:val="TagsChar1Char"/>
    <w:rsid w:val="008C6DE9"/>
    <w:rPr>
      <w:rFonts w:ascii="Calibri" w:hAnsi="Calibri"/>
      <w:b/>
    </w:rPr>
  </w:style>
  <w:style w:type="character" w:customStyle="1" w:styleId="CitesCharCharCharChar">
    <w:name w:val="Cites Char Char Char Char"/>
    <w:link w:val="CitesCharCharChar"/>
    <w:rsid w:val="008C6DE9"/>
    <w:rPr>
      <w:rFonts w:ascii="Calibri" w:hAnsi="Calibri"/>
      <w:b/>
      <w:bCs/>
    </w:rPr>
  </w:style>
  <w:style w:type="character" w:customStyle="1" w:styleId="CardsFont6ptCharCharChar">
    <w:name w:val="Cards + Font: 6 pt Char Char Char"/>
    <w:rsid w:val="008C6DE9"/>
    <w:rPr>
      <w:rFonts w:ascii="Times New Roman" w:hAnsi="Times New Roman" w:cs="Times New Roman"/>
      <w:sz w:val="12"/>
    </w:rPr>
  </w:style>
  <w:style w:type="character" w:customStyle="1" w:styleId="BlockHeadingsCharCharChar">
    <w:name w:val="Block Headings Char Char Char"/>
    <w:link w:val="BlockHeadingsCharChar"/>
    <w:rsid w:val="008C6DE9"/>
    <w:rPr>
      <w:rFonts w:ascii="Calibri" w:hAnsi="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C6DE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C6DE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C6DE9"/>
    <w:rPr>
      <w:rFonts w:ascii="Calibri" w:eastAsia="Times New Roman" w:hAnsi="Calibri"/>
      <w:szCs w:val="24"/>
      <w:u w:val="thick"/>
    </w:rPr>
  </w:style>
  <w:style w:type="paragraph" w:customStyle="1" w:styleId="StyleNormalWebNormalWebChar1CharNormalWebCharCharC">
    <w:name w:val="Style Normal (Web)Normal (Web) Char1 CharNormal (Web) Char Char C..."/>
    <w:basedOn w:val="NormalWeb"/>
    <w:uiPriority w:val="99"/>
    <w:qFormat/>
    <w:rsid w:val="008C6DE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C6DE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C6DE9"/>
  </w:style>
  <w:style w:type="paragraph" w:customStyle="1" w:styleId="StyleHeading2Heading2Char2CharHeading2Char1CharCharHead">
    <w:name w:val="Style Heading 2Heading 2 Char2 CharHeading 2 Char1 Char CharHead..."/>
    <w:basedOn w:val="Heading2"/>
    <w:uiPriority w:val="99"/>
    <w:qFormat/>
    <w:rsid w:val="008C6DE9"/>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C6DE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C6DE9"/>
    <w:rPr>
      <w:rFonts w:ascii="Georgia" w:hAnsi="Georgia"/>
      <w:sz w:val="20"/>
      <w:u w:val="single"/>
    </w:rPr>
  </w:style>
  <w:style w:type="paragraph" w:customStyle="1" w:styleId="Blocktitle4">
    <w:name w:val="Block title"/>
    <w:basedOn w:val="Heading1"/>
    <w:autoRedefine/>
    <w:uiPriority w:val="99"/>
    <w:qFormat/>
    <w:rsid w:val="008C6DE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C6DE9"/>
    <w:pPr>
      <w:autoSpaceDE w:val="0"/>
      <w:autoSpaceDN w:val="0"/>
      <w:adjustRightInd w:val="0"/>
    </w:pPr>
    <w:rPr>
      <w:rFonts w:eastAsia="SimSun" w:cs="Courier"/>
      <w:lang w:eastAsia="zh-CN"/>
    </w:rPr>
  </w:style>
  <w:style w:type="character" w:customStyle="1" w:styleId="smcaps">
    <w:name w:val="smcaps"/>
    <w:rsid w:val="008C6DE9"/>
  </w:style>
  <w:style w:type="character" w:customStyle="1" w:styleId="Style1Char2">
    <w:name w:val="Style1 Char2"/>
    <w:rsid w:val="008C6DE9"/>
    <w:rPr>
      <w:szCs w:val="24"/>
      <w:lang w:val="en-US" w:eastAsia="en-US" w:bidi="ar-SA"/>
    </w:rPr>
  </w:style>
  <w:style w:type="paragraph" w:customStyle="1" w:styleId="SmallCite">
    <w:name w:val="Small Cite"/>
    <w:basedOn w:val="Normal"/>
    <w:uiPriority w:val="99"/>
    <w:qFormat/>
    <w:rsid w:val="008C6DE9"/>
    <w:rPr>
      <w:rFonts w:ascii="Verdana" w:eastAsia="Times New Roman" w:hAnsi="Verdana"/>
      <w:szCs w:val="24"/>
    </w:rPr>
  </w:style>
  <w:style w:type="character" w:customStyle="1" w:styleId="inside-head1">
    <w:name w:val="inside-head1"/>
    <w:rsid w:val="008C6DE9"/>
    <w:rPr>
      <w:rFonts w:ascii="Arial" w:hAnsi="Arial" w:cs="Arial" w:hint="default"/>
      <w:b/>
      <w:bCs/>
      <w:color w:val="000000"/>
      <w:spacing w:val="-15"/>
      <w:sz w:val="45"/>
      <w:szCs w:val="45"/>
    </w:rPr>
  </w:style>
  <w:style w:type="character" w:customStyle="1" w:styleId="datestamp1">
    <w:name w:val="datestamp1"/>
    <w:rsid w:val="008C6D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C6DE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C6DE9"/>
  </w:style>
  <w:style w:type="paragraph" w:customStyle="1" w:styleId="links1">
    <w:name w:val="links1"/>
    <w:basedOn w:val="Normal"/>
    <w:uiPriority w:val="99"/>
    <w:qFormat/>
    <w:rsid w:val="008C6DE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C6DE9"/>
    <w:pPr>
      <w:spacing w:before="100" w:beforeAutospacing="1" w:after="100" w:afterAutospacing="1"/>
      <w:ind w:left="300"/>
    </w:pPr>
    <w:rPr>
      <w:rFonts w:ascii="Arial" w:eastAsia="Times New Roman" w:hAnsi="Arial"/>
      <w:szCs w:val="20"/>
    </w:rPr>
  </w:style>
  <w:style w:type="character" w:customStyle="1" w:styleId="storyheading31">
    <w:name w:val="storyheading31"/>
    <w:rsid w:val="008C6DE9"/>
    <w:rPr>
      <w:rFonts w:ascii="Verdana" w:hAnsi="Verdana" w:hint="default"/>
      <w:b/>
      <w:bCs/>
      <w:sz w:val="32"/>
      <w:szCs w:val="32"/>
    </w:rPr>
  </w:style>
  <w:style w:type="character" w:customStyle="1" w:styleId="storydeck31">
    <w:name w:val="storydeck31"/>
    <w:rsid w:val="008C6DE9"/>
    <w:rPr>
      <w:rFonts w:ascii="Verdana" w:hAnsi="Verdana" w:hint="default"/>
      <w:i w:val="0"/>
      <w:iCs w:val="0"/>
      <w:sz w:val="21"/>
      <w:szCs w:val="21"/>
    </w:rPr>
  </w:style>
  <w:style w:type="paragraph" w:customStyle="1" w:styleId="copyright">
    <w:name w:val="copyright"/>
    <w:basedOn w:val="Normal"/>
    <w:qFormat/>
    <w:rsid w:val="008C6DE9"/>
    <w:pPr>
      <w:spacing w:before="100" w:beforeAutospacing="1" w:after="100" w:afterAutospacing="1"/>
    </w:pPr>
    <w:rPr>
      <w:rFonts w:eastAsia="Times New Roman"/>
      <w:szCs w:val="24"/>
    </w:rPr>
  </w:style>
  <w:style w:type="character" w:customStyle="1" w:styleId="subtitle10">
    <w:name w:val="subtitle1"/>
    <w:rsid w:val="008C6DE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C6DE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8C6DE9"/>
    <w:rPr>
      <w:rFonts w:cs="Arial"/>
      <w:b/>
      <w:bCs/>
      <w:iCs/>
      <w:color w:val="000000"/>
      <w:szCs w:val="28"/>
      <w:lang w:val="en-US" w:eastAsia="en-US" w:bidi="ar-SA"/>
    </w:rPr>
  </w:style>
  <w:style w:type="character" w:customStyle="1" w:styleId="clsbiolink">
    <w:name w:val="clsbiolink"/>
    <w:rsid w:val="008C6DE9"/>
  </w:style>
  <w:style w:type="character" w:customStyle="1" w:styleId="clssmaller">
    <w:name w:val="clssmaller"/>
    <w:rsid w:val="008C6DE9"/>
  </w:style>
  <w:style w:type="character" w:customStyle="1" w:styleId="sm1">
    <w:name w:val="sm1"/>
    <w:rsid w:val="008C6DE9"/>
    <w:rPr>
      <w:rFonts w:ascii="Verdana" w:hAnsi="Verdana" w:hint="default"/>
      <w:i w:val="0"/>
      <w:iCs w:val="0"/>
      <w:smallCaps w:val="0"/>
      <w:color w:val="000000"/>
      <w:sz w:val="17"/>
      <w:szCs w:val="17"/>
    </w:rPr>
  </w:style>
  <w:style w:type="character" w:customStyle="1" w:styleId="noindentChar">
    <w:name w:val="noindent Char"/>
    <w:rsid w:val="008C6DE9"/>
    <w:rPr>
      <w:rFonts w:ascii="Arial" w:hAnsi="Arial" w:cs="Arial"/>
      <w:sz w:val="24"/>
      <w:szCs w:val="24"/>
      <w:lang w:val="en-US" w:eastAsia="en-US" w:bidi="ar-SA"/>
    </w:rPr>
  </w:style>
  <w:style w:type="character" w:customStyle="1" w:styleId="SmallChar1">
    <w:name w:val="Small Char1"/>
    <w:rsid w:val="008C6DE9"/>
    <w:rPr>
      <w:sz w:val="16"/>
      <w:szCs w:val="24"/>
      <w:lang w:val="en-US" w:eastAsia="en-US" w:bidi="ar-SA"/>
    </w:rPr>
  </w:style>
  <w:style w:type="character" w:customStyle="1" w:styleId="fullcite0">
    <w:name w:val="fullcite"/>
    <w:rsid w:val="008C6DE9"/>
  </w:style>
  <w:style w:type="character" w:customStyle="1" w:styleId="Style9ptThickunderline">
    <w:name w:val="Style 9 pt Thick underline"/>
    <w:rsid w:val="008C6DE9"/>
    <w:rPr>
      <w:sz w:val="24"/>
      <w:u w:val="thick"/>
    </w:rPr>
  </w:style>
  <w:style w:type="paragraph" w:customStyle="1" w:styleId="Repeatheader">
    <w:name w:val="Repeat header"/>
    <w:basedOn w:val="Normal"/>
    <w:autoRedefine/>
    <w:uiPriority w:val="99"/>
    <w:qFormat/>
    <w:rsid w:val="008C6DE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8C6DE9"/>
    <w:rPr>
      <w:rFonts w:ascii="Times New Roman" w:eastAsia="Times New Roman" w:hAnsi="Times New Roman" w:cs="Times New Roman"/>
    </w:rPr>
  </w:style>
  <w:style w:type="character" w:customStyle="1" w:styleId="CardNotUnderlinedChar">
    <w:name w:val="Card Not Underlined Char"/>
    <w:rsid w:val="008C6DE9"/>
    <w:rPr>
      <w:sz w:val="16"/>
      <w:lang w:val="en-US" w:eastAsia="en-US" w:bidi="ar-SA"/>
    </w:rPr>
  </w:style>
  <w:style w:type="paragraph" w:customStyle="1" w:styleId="CardNotUnderlined3">
    <w:name w:val="Card Not Underlined 3"/>
    <w:basedOn w:val="CardNotUnderlined"/>
    <w:uiPriority w:val="99"/>
    <w:qFormat/>
    <w:rsid w:val="008C6DE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C6DE9"/>
    <w:rPr>
      <w:sz w:val="20"/>
    </w:rPr>
  </w:style>
  <w:style w:type="character" w:customStyle="1" w:styleId="IndexHeadersCharChar">
    <w:name w:val="Index Headers Char Char"/>
    <w:rsid w:val="008C6DE9"/>
    <w:rPr>
      <w:rFonts w:cs="Arial"/>
      <w:bCs/>
      <w:caps/>
      <w:color w:val="FFFFFF"/>
      <w:sz w:val="2"/>
      <w:szCs w:val="2"/>
      <w:lang w:val="en-US" w:eastAsia="en-US" w:bidi="ar-SA"/>
    </w:rPr>
  </w:style>
  <w:style w:type="paragraph" w:customStyle="1" w:styleId="Numbering">
    <w:name w:val="Numbering"/>
    <w:basedOn w:val="Normal"/>
    <w:next w:val="Normal"/>
    <w:uiPriority w:val="99"/>
    <w:qFormat/>
    <w:rsid w:val="008C6DE9"/>
    <w:pPr>
      <w:numPr>
        <w:numId w:val="3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C6DE9"/>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C6DE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8C6DE9"/>
    <w:pPr>
      <w:numPr>
        <w:numId w:val="30"/>
      </w:numPr>
      <w:tabs>
        <w:tab w:val="clear" w:pos="1080"/>
      </w:tabs>
      <w:ind w:left="0" w:firstLine="0"/>
    </w:pPr>
  </w:style>
  <w:style w:type="paragraph" w:customStyle="1" w:styleId="Lettering">
    <w:name w:val="Lettering"/>
    <w:basedOn w:val="Numbering"/>
    <w:next w:val="Normal"/>
    <w:uiPriority w:val="99"/>
    <w:qFormat/>
    <w:rsid w:val="008C6DE9"/>
    <w:pPr>
      <w:numPr>
        <w:numId w:val="0"/>
      </w:numPr>
      <w:tabs>
        <w:tab w:val="num" w:pos="720"/>
      </w:tabs>
      <w:ind w:left="720" w:hanging="360"/>
    </w:pPr>
    <w:rPr>
      <w:szCs w:val="22"/>
    </w:rPr>
  </w:style>
  <w:style w:type="paragraph" w:customStyle="1" w:styleId="FileName">
    <w:name w:val="File Name"/>
    <w:basedOn w:val="Normal"/>
    <w:next w:val="Normal"/>
    <w:uiPriority w:val="99"/>
    <w:qFormat/>
    <w:rsid w:val="008C6DE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8C6DE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C6DE9"/>
    <w:pPr>
      <w:numPr>
        <w:numId w:val="0"/>
      </w:numPr>
      <w:tabs>
        <w:tab w:val="num" w:pos="720"/>
      </w:tabs>
      <w:ind w:left="720" w:hanging="360"/>
    </w:pPr>
  </w:style>
  <w:style w:type="paragraph" w:customStyle="1" w:styleId="CardContinued1">
    <w:name w:val="Card Continued 1"/>
    <w:basedOn w:val="Normal"/>
    <w:next w:val="Normal"/>
    <w:uiPriority w:val="99"/>
    <w:qFormat/>
    <w:rsid w:val="008C6DE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C6DE9"/>
    <w:pPr>
      <w:spacing w:before="0" w:after="120"/>
      <w:jc w:val="left"/>
    </w:pPr>
  </w:style>
  <w:style w:type="paragraph" w:customStyle="1" w:styleId="Clearformatting">
    <w:name w:val="Clear formatting"/>
    <w:basedOn w:val="Normal"/>
    <w:uiPriority w:val="99"/>
    <w:qFormat/>
    <w:rsid w:val="008C6DE9"/>
    <w:pPr>
      <w:keepNext/>
      <w:outlineLvl w:val="2"/>
    </w:pPr>
    <w:rPr>
      <w:rFonts w:eastAsia="Times New Roman"/>
      <w:b/>
      <w:bCs/>
      <w:szCs w:val="26"/>
    </w:rPr>
  </w:style>
  <w:style w:type="character" w:customStyle="1" w:styleId="justify">
    <w:name w:val="justify"/>
    <w:rsid w:val="008C6DE9"/>
  </w:style>
  <w:style w:type="paragraph" w:customStyle="1" w:styleId="SmallCardText">
    <w:name w:val="Small Card Text"/>
    <w:qFormat/>
    <w:rsid w:val="008C6DE9"/>
    <w:pPr>
      <w:spacing w:after="200" w:line="276" w:lineRule="auto"/>
    </w:pPr>
    <w:rPr>
      <w:rFonts w:eastAsia="Times New Roman"/>
      <w:sz w:val="16"/>
      <w:szCs w:val="16"/>
    </w:rPr>
  </w:style>
  <w:style w:type="character" w:customStyle="1" w:styleId="SmallCardTextChar">
    <w:name w:val="Small Card Text Char"/>
    <w:rsid w:val="008C6DE9"/>
    <w:rPr>
      <w:sz w:val="16"/>
      <w:szCs w:val="16"/>
      <w:lang w:val="en-US" w:eastAsia="en-US" w:bidi="ar-SA"/>
    </w:rPr>
  </w:style>
  <w:style w:type="paragraph" w:customStyle="1" w:styleId="TAGFONT">
    <w:name w:val="TAG FONT"/>
    <w:basedOn w:val="Normal"/>
    <w:autoRedefine/>
    <w:uiPriority w:val="99"/>
    <w:qFormat/>
    <w:rsid w:val="008C6DE9"/>
    <w:rPr>
      <w:rFonts w:eastAsia="Times New Roman"/>
      <w:szCs w:val="24"/>
    </w:rPr>
  </w:style>
  <w:style w:type="character" w:customStyle="1" w:styleId="tagChar31">
    <w:name w:val="tag Char3"/>
    <w:rsid w:val="008C6DE9"/>
    <w:rPr>
      <w:b/>
      <w:sz w:val="24"/>
      <w:szCs w:val="24"/>
      <w:lang w:val="en-US" w:eastAsia="en-US" w:bidi="ar-SA"/>
    </w:rPr>
  </w:style>
  <w:style w:type="paragraph" w:customStyle="1" w:styleId="8point">
    <w:name w:val="8 point"/>
    <w:basedOn w:val="Normal"/>
    <w:link w:val="8pointChar"/>
    <w:qFormat/>
    <w:rsid w:val="008C6DE9"/>
    <w:rPr>
      <w:rFonts w:asciiTheme="minorHAnsi" w:hAnsiTheme="minorHAnsi"/>
      <w:sz w:val="16"/>
    </w:rPr>
  </w:style>
  <w:style w:type="paragraph" w:customStyle="1" w:styleId="citationunderline">
    <w:name w:val="citation/underline"/>
    <w:link w:val="citationunderlineChar"/>
    <w:autoRedefine/>
    <w:qFormat/>
    <w:rsid w:val="008C6DE9"/>
    <w:pPr>
      <w:spacing w:after="0" w:line="240" w:lineRule="auto"/>
    </w:pPr>
    <w:rPr>
      <w:b/>
      <w:u w:val="single"/>
    </w:rPr>
  </w:style>
  <w:style w:type="character" w:customStyle="1" w:styleId="awtw">
    <w:name w:val="awtw"/>
    <w:rsid w:val="008C6DE9"/>
  </w:style>
  <w:style w:type="paragraph" w:customStyle="1" w:styleId="Style60">
    <w:name w:val="Style 6"/>
    <w:uiPriority w:val="99"/>
    <w:qFormat/>
    <w:rsid w:val="008C6DE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C6DE9"/>
    <w:rPr>
      <w:rFonts w:ascii="Arial Narrow" w:eastAsia="Times New Roman" w:hAnsi="Arial Narrow"/>
      <w:szCs w:val="24"/>
    </w:rPr>
  </w:style>
  <w:style w:type="character" w:customStyle="1" w:styleId="ThickUnderlineCharChar">
    <w:name w:val="Thick Underline Char Char"/>
    <w:rsid w:val="008C6DE9"/>
    <w:rPr>
      <w:rFonts w:ascii="Arial Narrow" w:eastAsia="Times New Roman" w:hAnsi="Arial Narrow"/>
      <w:sz w:val="24"/>
      <w:szCs w:val="24"/>
      <w:u w:val="thick"/>
    </w:rPr>
  </w:style>
  <w:style w:type="character" w:customStyle="1" w:styleId="CitesCharChar">
    <w:name w:val="Cites Char Char"/>
    <w:rsid w:val="008C6DE9"/>
    <w:rPr>
      <w:rFonts w:ascii="Arial Narrow" w:eastAsia="Times New Roman" w:hAnsi="Arial Narrow"/>
      <w:b/>
      <w:bCs/>
      <w:sz w:val="24"/>
      <w:szCs w:val="24"/>
    </w:rPr>
  </w:style>
  <w:style w:type="character" w:customStyle="1" w:styleId="ld3">
    <w:name w:val="ld3"/>
    <w:rsid w:val="008C6DE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C6DE9"/>
    <w:rPr>
      <w:rFonts w:ascii="Times New Roman" w:hAnsi="Times New Roman"/>
      <w:sz w:val="14"/>
    </w:rPr>
  </w:style>
  <w:style w:type="paragraph" w:customStyle="1" w:styleId="DateCitesAuthorChar">
    <w:name w:val="DateCitesAuthor Char"/>
    <w:basedOn w:val="Normal"/>
    <w:link w:val="DateCitesAuthorCharChar"/>
    <w:qFormat/>
    <w:rsid w:val="008C6DE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C6DE9"/>
    <w:rPr>
      <w:rFonts w:ascii="Arial" w:eastAsia="Times New Roman" w:hAnsi="Arial"/>
      <w:b/>
      <w:bCs/>
      <w:szCs w:val="26"/>
      <w:u w:val="single"/>
    </w:rPr>
  </w:style>
  <w:style w:type="paragraph" w:customStyle="1" w:styleId="articlebodynormaltext">
    <w:name w:val="articlebody_normaltext"/>
    <w:basedOn w:val="Normal"/>
    <w:uiPriority w:val="99"/>
    <w:qFormat/>
    <w:rsid w:val="008C6DE9"/>
    <w:pPr>
      <w:spacing w:before="100" w:beforeAutospacing="1" w:after="100" w:afterAutospacing="1"/>
    </w:pPr>
    <w:rPr>
      <w:rFonts w:eastAsia="Times New Roman"/>
      <w:szCs w:val="24"/>
    </w:rPr>
  </w:style>
  <w:style w:type="paragraph" w:customStyle="1" w:styleId="western">
    <w:name w:val="western"/>
    <w:basedOn w:val="Normal"/>
    <w:uiPriority w:val="99"/>
    <w:qFormat/>
    <w:rsid w:val="008C6DE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C6DE9"/>
    <w:pPr>
      <w:spacing w:before="100" w:beforeAutospacing="1" w:after="100" w:afterAutospacing="1"/>
    </w:pPr>
    <w:rPr>
      <w:rFonts w:eastAsia="Times New Roman"/>
      <w:szCs w:val="24"/>
    </w:rPr>
  </w:style>
  <w:style w:type="paragraph" w:customStyle="1" w:styleId="Index">
    <w:name w:val="Index"/>
    <w:basedOn w:val="Normal"/>
    <w:uiPriority w:val="99"/>
    <w:qFormat/>
    <w:rsid w:val="008C6DE9"/>
    <w:pPr>
      <w:suppressLineNumbers/>
      <w:suppressAutoHyphens/>
    </w:pPr>
    <w:rPr>
      <w:rFonts w:ascii="Century Gothic" w:eastAsia="Times New Roman" w:hAnsi="Century Gothic" w:cs="Tahoma"/>
      <w:szCs w:val="20"/>
    </w:rPr>
  </w:style>
  <w:style w:type="character" w:customStyle="1" w:styleId="externaledithide">
    <w:name w:val="external_edit_hide"/>
    <w:rsid w:val="008C6DE9"/>
  </w:style>
  <w:style w:type="character" w:customStyle="1" w:styleId="CharacterStyle20">
    <w:name w:val="Character Style 20"/>
    <w:rsid w:val="008C6DE9"/>
    <w:rPr>
      <w:sz w:val="21"/>
    </w:rPr>
  </w:style>
  <w:style w:type="character" w:customStyle="1" w:styleId="A9">
    <w:name w:val="A9"/>
    <w:uiPriority w:val="99"/>
    <w:rsid w:val="008C6DE9"/>
    <w:rPr>
      <w:color w:val="000000"/>
      <w:sz w:val="11"/>
    </w:rPr>
  </w:style>
  <w:style w:type="character" w:customStyle="1" w:styleId="centerheadlines">
    <w:name w:val="centerheadlines"/>
    <w:rsid w:val="008C6DE9"/>
  </w:style>
  <w:style w:type="character" w:customStyle="1" w:styleId="datetime0">
    <w:name w:val="datetime"/>
    <w:rsid w:val="008C6DE9"/>
  </w:style>
  <w:style w:type="paragraph" w:customStyle="1" w:styleId="boldness">
    <w:name w:val="boldness"/>
    <w:basedOn w:val="Normal"/>
    <w:uiPriority w:val="99"/>
    <w:qFormat/>
    <w:rsid w:val="008C6DE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C6DE9"/>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C6DE9"/>
    <w:rPr>
      <w:rFonts w:ascii="Calibri" w:eastAsia="Calibri" w:hAnsi="Calibri" w:cs="Times New Roman"/>
      <w:b/>
      <w:bCs/>
      <w:i/>
      <w:sz w:val="26"/>
      <w:u w:val="single"/>
    </w:rPr>
  </w:style>
  <w:style w:type="paragraph" w:customStyle="1" w:styleId="CM21">
    <w:name w:val="CM21"/>
    <w:basedOn w:val="Default"/>
    <w:next w:val="Default"/>
    <w:uiPriority w:val="99"/>
    <w:qFormat/>
    <w:rsid w:val="008C6DE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C6DE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C6DE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C6DE9"/>
  </w:style>
  <w:style w:type="character" w:customStyle="1" w:styleId="A2">
    <w:name w:val="A2"/>
    <w:uiPriority w:val="99"/>
    <w:rsid w:val="008C6DE9"/>
    <w:rPr>
      <w:color w:val="211D1E"/>
      <w:sz w:val="21"/>
      <w:szCs w:val="21"/>
    </w:rPr>
  </w:style>
  <w:style w:type="character" w:customStyle="1" w:styleId="goohl1">
    <w:name w:val="goohl1"/>
    <w:rsid w:val="008C6DE9"/>
  </w:style>
  <w:style w:type="paragraph" w:customStyle="1" w:styleId="CardUpSize-Light">
    <w:name w:val="CardUpSize - Light"/>
    <w:basedOn w:val="Normal"/>
    <w:link w:val="CardUpSize-LightChar"/>
    <w:qFormat/>
    <w:rsid w:val="008C6DE9"/>
    <w:rPr>
      <w:rFonts w:asciiTheme="minorHAnsi" w:hAnsiTheme="minorHAnsi"/>
      <w:szCs w:val="32"/>
      <w:u w:val="single"/>
    </w:rPr>
  </w:style>
  <w:style w:type="paragraph" w:customStyle="1" w:styleId="CiteCardUpSize-Heavy">
    <w:name w:val="Cite // CardUpSize - Heavy"/>
    <w:basedOn w:val="Normal"/>
    <w:link w:val="CiteCardUpSize-HeavyChar"/>
    <w:qFormat/>
    <w:rsid w:val="008C6DE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C6DE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C6DE9"/>
    <w:rPr>
      <w:rFonts w:ascii="Calibri" w:eastAsia="Times New Roman" w:hAnsi="Calibri"/>
      <w:b/>
      <w:szCs w:val="24"/>
      <w:u w:val="single"/>
    </w:rPr>
  </w:style>
  <w:style w:type="character" w:customStyle="1" w:styleId="citeschar10">
    <w:name w:val="citeschar1"/>
    <w:basedOn w:val="DefaultParagraphFont"/>
    <w:rsid w:val="008C6DE9"/>
  </w:style>
  <w:style w:type="character" w:customStyle="1" w:styleId="cardunderlinedchar1">
    <w:name w:val="cardunderlinedchar"/>
    <w:basedOn w:val="DefaultParagraphFont"/>
    <w:rsid w:val="008C6DE9"/>
  </w:style>
  <w:style w:type="character" w:customStyle="1" w:styleId="Style1CharCharChar">
    <w:name w:val="Style1 Char Char Char"/>
    <w:rsid w:val="008C6DE9"/>
    <w:rPr>
      <w:rFonts w:ascii="Times New Roman" w:eastAsia="Times New Roman" w:hAnsi="Times New Roman" w:cs="Arial"/>
      <w:caps/>
      <w:sz w:val="12"/>
      <w:szCs w:val="18"/>
    </w:rPr>
  </w:style>
  <w:style w:type="paragraph" w:customStyle="1" w:styleId="Textbody">
    <w:name w:val="Text body"/>
    <w:basedOn w:val="Standard"/>
    <w:uiPriority w:val="99"/>
    <w:qFormat/>
    <w:rsid w:val="008C6DE9"/>
    <w:pPr>
      <w:spacing w:after="120"/>
      <w:textAlignment w:val="baseline"/>
    </w:pPr>
    <w:rPr>
      <w:rFonts w:cs="Tahoma"/>
      <w:lang w:eastAsia="en-US" w:bidi="ar-SA"/>
    </w:rPr>
  </w:style>
  <w:style w:type="character" w:customStyle="1" w:styleId="provider">
    <w:name w:val="provider"/>
    <w:basedOn w:val="DefaultParagraphFont"/>
    <w:rsid w:val="008C6DE9"/>
  </w:style>
  <w:style w:type="character" w:customStyle="1" w:styleId="vitstorybyline">
    <w:name w:val="vitstorybyline"/>
    <w:rsid w:val="008C6DE9"/>
  </w:style>
  <w:style w:type="character" w:customStyle="1" w:styleId="tickerlinx">
    <w:name w:val="tickerlinx"/>
    <w:rsid w:val="008C6DE9"/>
  </w:style>
  <w:style w:type="paragraph" w:customStyle="1" w:styleId="Default1">
    <w:name w:val="Default1"/>
    <w:basedOn w:val="Default"/>
    <w:next w:val="Default"/>
    <w:uiPriority w:val="99"/>
    <w:qFormat/>
    <w:rsid w:val="008C6DE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C6DE9"/>
    <w:pPr>
      <w:widowControl w:val="0"/>
    </w:pPr>
    <w:rPr>
      <w:rFonts w:ascii="HNKAOE+Arial" w:eastAsia="Malgun Gothic" w:hAnsi="HNKAOE+Arial" w:cs="Times New Roman"/>
      <w:color w:val="auto"/>
      <w:sz w:val="20"/>
      <w:lang w:eastAsia="zh-CN"/>
    </w:rPr>
  </w:style>
  <w:style w:type="character" w:customStyle="1" w:styleId="post-timestamp">
    <w:name w:val="post-timestamp"/>
    <w:rsid w:val="008C6DE9"/>
  </w:style>
  <w:style w:type="character" w:customStyle="1" w:styleId="month">
    <w:name w:val="month"/>
    <w:rsid w:val="008C6DE9"/>
  </w:style>
  <w:style w:type="character" w:customStyle="1" w:styleId="CiteCharCharChar">
    <w:name w:val="Cite Char Char Char"/>
    <w:rsid w:val="008C6DE9"/>
    <w:rPr>
      <w:rFonts w:ascii="Garamond" w:hAnsi="Garamond" w:cs="Calibri"/>
      <w:b/>
      <w:sz w:val="20"/>
      <w:szCs w:val="20"/>
      <w:u w:val="thick"/>
    </w:rPr>
  </w:style>
  <w:style w:type="character" w:customStyle="1" w:styleId="texttitlebigred">
    <w:name w:val="texttitlebigred"/>
    <w:rsid w:val="008C6DE9"/>
  </w:style>
  <w:style w:type="character" w:customStyle="1" w:styleId="subtitles">
    <w:name w:val="subtitles"/>
    <w:rsid w:val="008C6DE9"/>
  </w:style>
  <w:style w:type="character" w:customStyle="1" w:styleId="CiteCardCharCharCharChar">
    <w:name w:val="Cite_Card Char Char Char Char"/>
    <w:link w:val="CiteCardCharCharChar"/>
    <w:rsid w:val="008C6DE9"/>
    <w:rPr>
      <w:rFonts w:cs="Arial"/>
      <w:bCs/>
    </w:rPr>
  </w:style>
  <w:style w:type="paragraph" w:customStyle="1" w:styleId="CiteCardCharCharChar">
    <w:name w:val="Cite_Card Char Char Char"/>
    <w:link w:val="CiteCardCharCharCharChar"/>
    <w:qFormat/>
    <w:rsid w:val="008C6DE9"/>
    <w:pPr>
      <w:spacing w:after="0" w:line="240" w:lineRule="auto"/>
    </w:pPr>
    <w:rPr>
      <w:rFonts w:cs="Arial"/>
      <w:bCs/>
    </w:rPr>
  </w:style>
  <w:style w:type="paragraph" w:customStyle="1" w:styleId="heading">
    <w:name w:val="heading"/>
    <w:basedOn w:val="Normal"/>
    <w:qFormat/>
    <w:rsid w:val="008C6DE9"/>
    <w:pPr>
      <w:jc w:val="center"/>
    </w:pPr>
    <w:rPr>
      <w:rFonts w:ascii="Arial Black" w:eastAsia="Times New Roman" w:hAnsi="Arial Black" w:cs="Courier New"/>
      <w:b/>
      <w:sz w:val="36"/>
      <w:szCs w:val="24"/>
      <w:u w:val="single"/>
    </w:rPr>
  </w:style>
  <w:style w:type="character" w:customStyle="1" w:styleId="CiteCardChar1">
    <w:name w:val="Cite_Card Char1"/>
    <w:rsid w:val="008C6DE9"/>
    <w:rPr>
      <w:rFonts w:cs="Arial"/>
      <w:bCs/>
      <w:lang w:val="en-US" w:eastAsia="en-US" w:bidi="ar-SA"/>
    </w:rPr>
  </w:style>
  <w:style w:type="character" w:customStyle="1" w:styleId="DebateHeaderChar">
    <w:name w:val="Debate Header Char"/>
    <w:link w:val="DebateHeader"/>
    <w:rsid w:val="008C6DE9"/>
    <w:rPr>
      <w:rFonts w:ascii="Calibri" w:eastAsia="Times New Roman" w:hAnsi="Calibri"/>
      <w:b/>
      <w:sz w:val="32"/>
      <w:szCs w:val="32"/>
      <w:u w:val="single"/>
    </w:rPr>
  </w:style>
  <w:style w:type="character" w:customStyle="1" w:styleId="paramv">
    <w:name w:val="paramv"/>
    <w:rsid w:val="008C6DE9"/>
  </w:style>
  <w:style w:type="paragraph" w:customStyle="1" w:styleId="TagCite2">
    <w:name w:val="Tag &amp; Cite"/>
    <w:basedOn w:val="Normal"/>
    <w:link w:val="TagCiteChar3"/>
    <w:qFormat/>
    <w:rsid w:val="008C6DE9"/>
    <w:rPr>
      <w:rFonts w:eastAsia="Times New Roman"/>
      <w:b/>
      <w:szCs w:val="24"/>
    </w:rPr>
  </w:style>
  <w:style w:type="character" w:customStyle="1" w:styleId="TagCiteChar3">
    <w:name w:val="Tag &amp; Cite Char"/>
    <w:link w:val="TagCite2"/>
    <w:rsid w:val="008C6DE9"/>
    <w:rPr>
      <w:rFonts w:ascii="Calibri" w:eastAsia="Times New Roman" w:hAnsi="Calibri"/>
      <w:b/>
      <w:szCs w:val="24"/>
    </w:rPr>
  </w:style>
  <w:style w:type="paragraph" w:customStyle="1" w:styleId="HighlightedText">
    <w:name w:val="Highlighted Text"/>
    <w:basedOn w:val="Normal"/>
    <w:link w:val="HighlightedTextChar"/>
    <w:qFormat/>
    <w:rsid w:val="008C6DE9"/>
    <w:rPr>
      <w:rFonts w:eastAsia="Times New Roman"/>
      <w:szCs w:val="24"/>
      <w:u w:val="thick"/>
    </w:rPr>
  </w:style>
  <w:style w:type="character" w:customStyle="1" w:styleId="HighlightedTextChar">
    <w:name w:val="Highlighted Text Char"/>
    <w:link w:val="HighlightedText"/>
    <w:rsid w:val="008C6DE9"/>
    <w:rPr>
      <w:rFonts w:ascii="Calibri" w:eastAsia="Times New Roman" w:hAnsi="Calibri"/>
      <w:szCs w:val="24"/>
      <w:u w:val="thick"/>
    </w:rPr>
  </w:style>
  <w:style w:type="character" w:customStyle="1" w:styleId="symbol">
    <w:name w:val="symbol"/>
    <w:rsid w:val="008C6DE9"/>
  </w:style>
  <w:style w:type="character" w:customStyle="1" w:styleId="data">
    <w:name w:val="data"/>
    <w:rsid w:val="008C6DE9"/>
  </w:style>
  <w:style w:type="character" w:customStyle="1" w:styleId="pub-date">
    <w:name w:val="pub-date"/>
    <w:rsid w:val="008C6DE9"/>
  </w:style>
  <w:style w:type="paragraph" w:customStyle="1" w:styleId="articleauthor">
    <w:name w:val="articleauthor"/>
    <w:basedOn w:val="Normal"/>
    <w:qFormat/>
    <w:rsid w:val="008C6DE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C6DE9"/>
    <w:pPr>
      <w:widowControl w:val="0"/>
      <w:ind w:left="360" w:right="360"/>
    </w:pPr>
    <w:rPr>
      <w:rFonts w:eastAsia="Times New Roman"/>
      <w:szCs w:val="20"/>
      <w:u w:val="thick"/>
    </w:rPr>
  </w:style>
  <w:style w:type="character" w:customStyle="1" w:styleId="StylecardUnderlineChar">
    <w:name w:val="Style card + Underline Char"/>
    <w:link w:val="StylecardUnderline"/>
    <w:rsid w:val="008C6DE9"/>
    <w:rPr>
      <w:rFonts w:ascii="Calibri" w:eastAsia="Times New Roman" w:hAnsi="Calibri"/>
      <w:szCs w:val="20"/>
      <w:u w:val="thick"/>
    </w:rPr>
  </w:style>
  <w:style w:type="character" w:customStyle="1" w:styleId="AuthorDateF4">
    <w:name w:val="Author Date (F4)"/>
    <w:rsid w:val="008C6DE9"/>
    <w:rPr>
      <w:b/>
      <w:sz w:val="24"/>
      <w:u w:val="thick"/>
    </w:rPr>
  </w:style>
  <w:style w:type="character" w:customStyle="1" w:styleId="BoldUnderlineF6">
    <w:name w:val="Bold Underline (F6)"/>
    <w:rsid w:val="008C6DE9"/>
    <w:rPr>
      <w:u w:val="thick"/>
    </w:rPr>
  </w:style>
  <w:style w:type="paragraph" w:customStyle="1" w:styleId="TagF3">
    <w:name w:val="Tag (F3)"/>
    <w:uiPriority w:val="99"/>
    <w:qFormat/>
    <w:rsid w:val="008C6DE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C6DE9"/>
  </w:style>
  <w:style w:type="paragraph" w:customStyle="1" w:styleId="style140">
    <w:name w:val="style14"/>
    <w:basedOn w:val="Normal"/>
    <w:uiPriority w:val="99"/>
    <w:qFormat/>
    <w:rsid w:val="008C6DE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C6DE9"/>
    <w:rPr>
      <w:rFonts w:eastAsia="Times New Roman"/>
      <w:b/>
      <w:szCs w:val="24"/>
    </w:rPr>
  </w:style>
  <w:style w:type="character" w:customStyle="1" w:styleId="authors">
    <w:name w:val="authors"/>
    <w:rsid w:val="008C6DE9"/>
  </w:style>
  <w:style w:type="character" w:customStyle="1" w:styleId="verdana12grey1">
    <w:name w:val="verdana12grey1"/>
    <w:rsid w:val="008C6DE9"/>
  </w:style>
  <w:style w:type="character" w:customStyle="1" w:styleId="verdana9grey1a">
    <w:name w:val="verdana9grey1a"/>
    <w:rsid w:val="008C6DE9"/>
  </w:style>
  <w:style w:type="character" w:customStyle="1" w:styleId="nn-twttr-share-btn">
    <w:name w:val="nn-twttr-share-btn"/>
    <w:rsid w:val="008C6DE9"/>
  </w:style>
  <w:style w:type="character" w:customStyle="1" w:styleId="count">
    <w:name w:val="count"/>
    <w:rsid w:val="008C6DE9"/>
  </w:style>
  <w:style w:type="character" w:customStyle="1" w:styleId="comment-count">
    <w:name w:val="comment-count"/>
    <w:rsid w:val="008C6DE9"/>
  </w:style>
  <w:style w:type="character" w:customStyle="1" w:styleId="comment-count-text">
    <w:name w:val="comment-count-text"/>
    <w:rsid w:val="008C6DE9"/>
  </w:style>
  <w:style w:type="paragraph" w:customStyle="1" w:styleId="articlebody">
    <w:name w:val="articlebody"/>
    <w:basedOn w:val="Normal"/>
    <w:uiPriority w:val="99"/>
    <w:qFormat/>
    <w:rsid w:val="008C6DE9"/>
    <w:pPr>
      <w:spacing w:before="100" w:beforeAutospacing="1" w:after="100" w:afterAutospacing="1"/>
    </w:pPr>
    <w:rPr>
      <w:rFonts w:eastAsia="Times New Roman"/>
      <w:szCs w:val="24"/>
    </w:rPr>
  </w:style>
  <w:style w:type="character" w:customStyle="1" w:styleId="lightheader">
    <w:name w:val="lightheader"/>
    <w:rsid w:val="008C6DE9"/>
  </w:style>
  <w:style w:type="paragraph" w:customStyle="1" w:styleId="CiteCardCharCharCharCharCharCharChar">
    <w:name w:val="Cite_Card Char Char Char Char Char Char Char"/>
    <w:link w:val="CiteCardCharCharCharCharCharCharCharChar"/>
    <w:autoRedefine/>
    <w:qFormat/>
    <w:rsid w:val="008C6DE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C6DE9"/>
    <w:rPr>
      <w:rFonts w:ascii="Times New Roman" w:eastAsia="Times New Roman" w:hAnsi="Times New Roman" w:cs="Times New Roman"/>
      <w:bCs/>
      <w:lang w:eastAsia="zh-CN"/>
    </w:rPr>
  </w:style>
  <w:style w:type="paragraph" w:customStyle="1" w:styleId="foldie">
    <w:name w:val="foldie"/>
    <w:basedOn w:val="heading"/>
    <w:uiPriority w:val="99"/>
    <w:qFormat/>
    <w:rsid w:val="008C6DE9"/>
  </w:style>
  <w:style w:type="character" w:customStyle="1" w:styleId="CiteCardCharCharCharCharChar">
    <w:name w:val="Cite_Card Char Char Char Char Char"/>
    <w:rsid w:val="008C6DE9"/>
    <w:rPr>
      <w:rFonts w:cs="Arial"/>
      <w:bCs/>
      <w:lang w:val="en-US" w:eastAsia="en-US" w:bidi="ar-SA"/>
    </w:rPr>
  </w:style>
  <w:style w:type="character" w:customStyle="1" w:styleId="CiteCardCharCharCharCharCharChar">
    <w:name w:val="Cite_Card Char Char Char Char Char Char"/>
    <w:rsid w:val="008C6DE9"/>
    <w:rPr>
      <w:rFonts w:cs="Arial"/>
      <w:bCs/>
      <w:lang w:val="en-US" w:eastAsia="en-US" w:bidi="ar-SA"/>
    </w:rPr>
  </w:style>
  <w:style w:type="paragraph" w:customStyle="1" w:styleId="billtextsection">
    <w:name w:val="bill_text_section"/>
    <w:basedOn w:val="Normal"/>
    <w:uiPriority w:val="99"/>
    <w:qFormat/>
    <w:rsid w:val="008C6DE9"/>
    <w:pPr>
      <w:spacing w:before="100" w:beforeAutospacing="1" w:after="100" w:afterAutospacing="1"/>
    </w:pPr>
    <w:rPr>
      <w:rFonts w:eastAsia="Times New Roman"/>
      <w:szCs w:val="24"/>
    </w:rPr>
  </w:style>
  <w:style w:type="character" w:customStyle="1" w:styleId="yahoobuzzbadge">
    <w:name w:val="yahoobuzzbadge"/>
    <w:rsid w:val="008C6DE9"/>
  </w:style>
  <w:style w:type="paragraph" w:customStyle="1" w:styleId="CiteNormal">
    <w:name w:val="Cite Normal"/>
    <w:basedOn w:val="Normal"/>
    <w:link w:val="CiteNormalChar"/>
    <w:autoRedefine/>
    <w:qFormat/>
    <w:rsid w:val="008C6DE9"/>
    <w:rPr>
      <w:rFonts w:eastAsia="Times New Roman"/>
      <w:szCs w:val="24"/>
    </w:rPr>
  </w:style>
  <w:style w:type="character" w:customStyle="1" w:styleId="CiteNormalChar">
    <w:name w:val="Cite Normal Char"/>
    <w:link w:val="CiteNormal"/>
    <w:rsid w:val="008C6DE9"/>
    <w:rPr>
      <w:rFonts w:ascii="Calibri" w:eastAsia="Times New Roman" w:hAnsi="Calibri"/>
      <w:szCs w:val="24"/>
    </w:rPr>
  </w:style>
  <w:style w:type="character" w:customStyle="1" w:styleId="StrongEmphasis">
    <w:name w:val="Strong Emphasis"/>
    <w:rsid w:val="008C6DE9"/>
    <w:rPr>
      <w:b/>
      <w:bCs/>
    </w:rPr>
  </w:style>
  <w:style w:type="paragraph" w:customStyle="1" w:styleId="Boldunderline1">
    <w:name w:val="Bold underline"/>
    <w:basedOn w:val="Normal"/>
    <w:link w:val="BoldunderlineChar2"/>
    <w:qFormat/>
    <w:rsid w:val="008C6DE9"/>
    <w:rPr>
      <w:rFonts w:ascii="Garamond" w:eastAsia="Times New Roman" w:hAnsi="Garamond"/>
      <w:b/>
      <w:bCs/>
      <w:kern w:val="20"/>
      <w:szCs w:val="32"/>
      <w:u w:val="single"/>
    </w:rPr>
  </w:style>
  <w:style w:type="character" w:customStyle="1" w:styleId="BoldunderlineChar2">
    <w:name w:val="Bold underline Char"/>
    <w:link w:val="Boldunderline1"/>
    <w:rsid w:val="008C6DE9"/>
    <w:rPr>
      <w:rFonts w:ascii="Garamond" w:eastAsia="Times New Roman" w:hAnsi="Garamond"/>
      <w:b/>
      <w:bCs/>
      <w:kern w:val="20"/>
      <w:szCs w:val="32"/>
      <w:u w:val="single"/>
    </w:rPr>
  </w:style>
  <w:style w:type="paragraph" w:customStyle="1" w:styleId="StyleNormalWeb10pt">
    <w:name w:val="Style Normal (Web) + 10 pt"/>
    <w:basedOn w:val="NormalWeb"/>
    <w:uiPriority w:val="99"/>
    <w:qFormat/>
    <w:rsid w:val="008C6DE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C6DE9"/>
  </w:style>
  <w:style w:type="character" w:customStyle="1" w:styleId="pageheader0">
    <w:name w:val="pageheader"/>
    <w:basedOn w:val="DefaultParagraphFont"/>
    <w:rsid w:val="008C6DE9"/>
  </w:style>
  <w:style w:type="character" w:customStyle="1" w:styleId="AuthorCharChar">
    <w:name w:val="Author Char Char"/>
    <w:rsid w:val="008C6DE9"/>
    <w:rPr>
      <w:rFonts w:ascii="Times New Roman" w:hAnsi="Times New Roman"/>
      <w:b/>
      <w:sz w:val="22"/>
      <w:szCs w:val="22"/>
    </w:rPr>
  </w:style>
  <w:style w:type="character" w:customStyle="1" w:styleId="RegularChar">
    <w:name w:val="Regular Char"/>
    <w:link w:val="Regular"/>
    <w:rsid w:val="008C6DE9"/>
    <w:rPr>
      <w:rFonts w:ascii="Cambria" w:eastAsia="Cambria" w:hAnsi="Cambria"/>
      <w:szCs w:val="24"/>
    </w:rPr>
  </w:style>
  <w:style w:type="character" w:customStyle="1" w:styleId="smallchar0">
    <w:name w:val="smallchar"/>
    <w:basedOn w:val="DefaultParagraphFont"/>
    <w:rsid w:val="008C6DE9"/>
  </w:style>
  <w:style w:type="character" w:customStyle="1" w:styleId="Shortcite">
    <w:name w:val="Shortcite"/>
    <w:rsid w:val="008C6DE9"/>
    <w:rPr>
      <w:rFonts w:ascii="Times New Roman" w:hAnsi="Times New Roman"/>
      <w:b/>
      <w:bCs/>
      <w:sz w:val="20"/>
    </w:rPr>
  </w:style>
  <w:style w:type="character" w:customStyle="1" w:styleId="Longcite">
    <w:name w:val="Longcite"/>
    <w:rsid w:val="008C6DE9"/>
    <w:rPr>
      <w:sz w:val="16"/>
    </w:rPr>
  </w:style>
  <w:style w:type="character" w:customStyle="1" w:styleId="NormalizationChar">
    <w:name w:val="Normalization Char"/>
    <w:rsid w:val="008C6DE9"/>
    <w:rPr>
      <w:noProof w:val="0"/>
      <w:sz w:val="18"/>
      <w:szCs w:val="24"/>
      <w:lang w:val="en-US" w:eastAsia="en-US" w:bidi="ar-SA"/>
    </w:rPr>
  </w:style>
  <w:style w:type="character" w:customStyle="1" w:styleId="Shrinker">
    <w:name w:val="Shrinker"/>
    <w:rsid w:val="008C6DE9"/>
    <w:rPr>
      <w:rFonts w:ascii="Times New Roman" w:hAnsi="Times New Roman"/>
      <w:sz w:val="10"/>
      <w:szCs w:val="13"/>
    </w:rPr>
  </w:style>
  <w:style w:type="paragraph" w:customStyle="1" w:styleId="CardDownx1">
    <w:name w:val="CardDown x1"/>
    <w:basedOn w:val="Header"/>
    <w:link w:val="CardDownx1Char"/>
    <w:qFormat/>
    <w:rsid w:val="008C6DE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C6DE9"/>
    <w:rPr>
      <w:rFonts w:ascii="Calibri" w:eastAsia="Times New Roman" w:hAnsi="Calibri"/>
      <w:szCs w:val="24"/>
    </w:rPr>
  </w:style>
  <w:style w:type="character" w:customStyle="1" w:styleId="heading3char1">
    <w:name w:val="heading3char1"/>
    <w:basedOn w:val="DefaultParagraphFont"/>
    <w:rsid w:val="008C6DE9"/>
  </w:style>
  <w:style w:type="character" w:customStyle="1" w:styleId="underlinea">
    <w:name w:val="underlinea"/>
    <w:basedOn w:val="DefaultParagraphFont"/>
    <w:rsid w:val="008C6DE9"/>
  </w:style>
  <w:style w:type="character" w:customStyle="1" w:styleId="FontStyle329">
    <w:name w:val="Font Style329"/>
    <w:uiPriority w:val="99"/>
    <w:rsid w:val="008C6DE9"/>
    <w:rPr>
      <w:rFonts w:ascii="Times New Roman" w:hAnsi="Times New Roman" w:cs="Times New Roman"/>
      <w:b/>
      <w:bCs/>
      <w:spacing w:val="-10"/>
      <w:sz w:val="18"/>
      <w:szCs w:val="18"/>
    </w:rPr>
  </w:style>
  <w:style w:type="paragraph" w:customStyle="1" w:styleId="CiteTag">
    <w:name w:val="Cite/Tag"/>
    <w:basedOn w:val="Normal"/>
    <w:uiPriority w:val="99"/>
    <w:qFormat/>
    <w:rsid w:val="008C6DE9"/>
    <w:rPr>
      <w:rFonts w:eastAsia="Times New Roman"/>
      <w:b/>
      <w:szCs w:val="24"/>
      <w:lang w:bidi="en-US"/>
    </w:rPr>
  </w:style>
  <w:style w:type="character" w:customStyle="1" w:styleId="heading3char0">
    <w:name w:val="heading3char"/>
    <w:rsid w:val="008C6DE9"/>
  </w:style>
  <w:style w:type="character" w:customStyle="1" w:styleId="StyleStyleArialNarrow9ptLeft-075ArialNarrowChar">
    <w:name w:val="Style Style Arial Narrow 9 pt Left:  -0.75&quot; + Arial Narrow Char"/>
    <w:link w:val="StyleStyleArialNarrow9ptLeft-075ArialNarrow"/>
    <w:rsid w:val="008C6DE9"/>
    <w:rPr>
      <w:rFonts w:ascii="Calibri" w:eastAsia="Times New Roman" w:hAnsi="Calibri"/>
      <w:sz w:val="18"/>
      <w:szCs w:val="20"/>
    </w:rPr>
  </w:style>
  <w:style w:type="paragraph" w:customStyle="1" w:styleId="ecxmsonormal">
    <w:name w:val="ecxmsonormal"/>
    <w:basedOn w:val="Normal"/>
    <w:uiPriority w:val="99"/>
    <w:qFormat/>
    <w:rsid w:val="008C6DE9"/>
    <w:pPr>
      <w:spacing w:before="100" w:beforeAutospacing="1" w:after="100" w:afterAutospacing="1"/>
    </w:pPr>
    <w:rPr>
      <w:rFonts w:eastAsia="Times New Roman"/>
      <w:szCs w:val="24"/>
    </w:rPr>
  </w:style>
  <w:style w:type="character" w:customStyle="1" w:styleId="FontStyle232">
    <w:name w:val="Font Style232"/>
    <w:uiPriority w:val="99"/>
    <w:rsid w:val="008C6DE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C6DE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C6DE9"/>
    <w:rPr>
      <w:rFonts w:ascii="Arial Narrow" w:eastAsia="Times New Roman" w:hAnsi="Arial Narrow" w:cs="Calibri"/>
      <w:b/>
      <w:szCs w:val="24"/>
      <w:u w:val="thick"/>
    </w:rPr>
  </w:style>
  <w:style w:type="character" w:customStyle="1" w:styleId="erasure">
    <w:name w:val="erasure"/>
    <w:rsid w:val="008C6DE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C6DE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C6DE9"/>
    <w:rPr>
      <w:rFonts w:ascii="Calibri" w:eastAsia="Times New Roman" w:hAnsi="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C6DE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C6DE9"/>
    <w:rPr>
      <w:rFonts w:ascii="Calibri" w:eastAsia="Times New Roman" w:hAnsi="Calibri"/>
      <w:szCs w:val="20"/>
      <w:u w:val="thick"/>
      <w:bdr w:val="single" w:sz="4" w:space="0" w:color="auto"/>
    </w:rPr>
  </w:style>
  <w:style w:type="character" w:customStyle="1" w:styleId="MicroTextCharChar">
    <w:name w:val="MicroText Char Char"/>
    <w:rsid w:val="008C6DE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C6DE9"/>
    <w:rPr>
      <w:rFonts w:eastAsia="Times New Roman"/>
      <w:szCs w:val="24"/>
      <w:u w:val="thick"/>
    </w:rPr>
  </w:style>
  <w:style w:type="character" w:customStyle="1" w:styleId="UnderliningCharChar1CharCharChar">
    <w:name w:val="Underlining Char Char1 Char Char Char"/>
    <w:link w:val="UnderliningCharChar1CharChar"/>
    <w:rsid w:val="008C6DE9"/>
    <w:rPr>
      <w:rFonts w:ascii="Calibri" w:eastAsia="Times New Roman" w:hAnsi="Calibri"/>
      <w:szCs w:val="24"/>
      <w:u w:val="thick"/>
    </w:rPr>
  </w:style>
  <w:style w:type="paragraph" w:customStyle="1" w:styleId="CiteCharCharCharCharChar">
    <w:name w:val="Cite Char Char Char Char Char"/>
    <w:basedOn w:val="Normal"/>
    <w:next w:val="Normal"/>
    <w:link w:val="CiteCharCharCharCharCharChar"/>
    <w:qFormat/>
    <w:rsid w:val="008C6DE9"/>
    <w:pPr>
      <w:ind w:left="576"/>
    </w:pPr>
    <w:rPr>
      <w:rFonts w:asciiTheme="minorHAnsi" w:hAnsiTheme="minorHAnsi"/>
      <w:b/>
      <w:u w:val="single"/>
    </w:rPr>
  </w:style>
  <w:style w:type="character" w:customStyle="1" w:styleId="UnderliningCharCharChar">
    <w:name w:val="Underlining Char Char Char"/>
    <w:rsid w:val="008C6DE9"/>
    <w:rPr>
      <w:rFonts w:ascii="Arial Narrow" w:eastAsia="Times New Roman" w:hAnsi="Arial Narrow" w:cs="Times New Roman"/>
      <w:sz w:val="20"/>
      <w:szCs w:val="24"/>
      <w:u w:val="thick"/>
    </w:rPr>
  </w:style>
  <w:style w:type="paragraph" w:customStyle="1" w:styleId="Style120">
    <w:name w:val="Style 12"/>
    <w:uiPriority w:val="99"/>
    <w:qFormat/>
    <w:rsid w:val="008C6DE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C6DE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C6DE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C6DE9"/>
  </w:style>
  <w:style w:type="paragraph" w:customStyle="1" w:styleId="Emphasis3">
    <w:name w:val="Emphasis3"/>
    <w:uiPriority w:val="99"/>
    <w:qFormat/>
    <w:rsid w:val="008C6DE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8C6DE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8C6D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C6DE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C6DE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C6DE9"/>
    <w:rPr>
      <w:b/>
      <w:noProof w:val="0"/>
      <w:szCs w:val="24"/>
      <w:u w:val="single"/>
      <w:lang w:val="en-US" w:eastAsia="en-US" w:bidi="ar-SA"/>
    </w:rPr>
  </w:style>
  <w:style w:type="character" w:customStyle="1" w:styleId="UnderlineChar1Char1">
    <w:name w:val="Underline Char1 Char1"/>
    <w:basedOn w:val="DefaultParagraphFont"/>
    <w:rsid w:val="008C6DE9"/>
    <w:rPr>
      <w:noProof w:val="0"/>
      <w:szCs w:val="24"/>
      <w:u w:val="single"/>
      <w:lang w:val="en-US" w:eastAsia="en-US" w:bidi="ar-SA"/>
    </w:rPr>
  </w:style>
  <w:style w:type="paragraph" w:customStyle="1" w:styleId="Underlinestyle1">
    <w:name w:val="Underlinestyle"/>
    <w:basedOn w:val="Normal"/>
    <w:uiPriority w:val="99"/>
    <w:qFormat/>
    <w:rsid w:val="008C6DE9"/>
    <w:pPr>
      <w:tabs>
        <w:tab w:val="left" w:pos="720"/>
      </w:tabs>
      <w:ind w:left="720"/>
    </w:pPr>
    <w:rPr>
      <w:rFonts w:eastAsia="Times New Roman"/>
      <w:szCs w:val="20"/>
      <w:u w:val="single"/>
    </w:rPr>
  </w:style>
  <w:style w:type="paragraph" w:styleId="BlockText">
    <w:name w:val="Block Text"/>
    <w:basedOn w:val="Normal"/>
    <w:rsid w:val="008C6DE9"/>
    <w:pPr>
      <w:ind w:left="229" w:right="229"/>
    </w:pPr>
    <w:rPr>
      <w:rFonts w:ascii="Verdana" w:eastAsia="Times New Roman" w:hAnsi="Verdana"/>
      <w:szCs w:val="20"/>
    </w:rPr>
  </w:style>
  <w:style w:type="paragraph" w:styleId="NormalIndent">
    <w:name w:val="Normal Indent"/>
    <w:basedOn w:val="Normal"/>
    <w:rsid w:val="008C6DE9"/>
    <w:pPr>
      <w:ind w:left="720"/>
    </w:pPr>
    <w:rPr>
      <w:rFonts w:eastAsia="Times New Roman"/>
      <w:szCs w:val="20"/>
    </w:rPr>
  </w:style>
  <w:style w:type="paragraph" w:styleId="EnvelopeReturn">
    <w:name w:val="envelope return"/>
    <w:basedOn w:val="Normal"/>
    <w:rsid w:val="008C6DE9"/>
    <w:rPr>
      <w:rFonts w:ascii="Arial" w:eastAsia="Times New Roman" w:hAnsi="Arial"/>
      <w:szCs w:val="20"/>
    </w:rPr>
  </w:style>
  <w:style w:type="paragraph" w:styleId="EnvelopeAddress">
    <w:name w:val="envelope address"/>
    <w:basedOn w:val="Normal"/>
    <w:rsid w:val="008C6DE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C6DE9"/>
    <w:rPr>
      <w:rFonts w:ascii="Arial" w:hAnsi="Arial" w:cs="Arial" w:hint="default"/>
      <w:color w:val="666666"/>
    </w:rPr>
  </w:style>
  <w:style w:type="character" w:customStyle="1" w:styleId="CardCharCharChar0">
    <w:name w:val="Card Char Char Char"/>
    <w:basedOn w:val="DefaultParagraphFont"/>
    <w:rsid w:val="008C6DE9"/>
    <w:rPr>
      <w:rFonts w:ascii="Book Antiqua" w:hAnsi="Book Antiqua"/>
      <w:szCs w:val="24"/>
      <w:lang w:val="en-US" w:eastAsia="en-US" w:bidi="ar-SA"/>
    </w:rPr>
  </w:style>
  <w:style w:type="character" w:customStyle="1" w:styleId="big1">
    <w:name w:val="big1"/>
    <w:basedOn w:val="DefaultParagraphFont"/>
    <w:rsid w:val="008C6DE9"/>
    <w:rPr>
      <w:sz w:val="28"/>
      <w:szCs w:val="28"/>
    </w:rPr>
  </w:style>
  <w:style w:type="character" w:customStyle="1" w:styleId="articletitle1">
    <w:name w:val="articletitle1"/>
    <w:basedOn w:val="DefaultParagraphFont"/>
    <w:rsid w:val="008C6DE9"/>
    <w:rPr>
      <w:b/>
      <w:bCs/>
      <w:color w:val="990000"/>
    </w:rPr>
  </w:style>
  <w:style w:type="character" w:customStyle="1" w:styleId="prodgeneral">
    <w:name w:val="prodgeneral"/>
    <w:basedOn w:val="DefaultParagraphFont"/>
    <w:rsid w:val="008C6DE9"/>
  </w:style>
  <w:style w:type="character" w:customStyle="1" w:styleId="Style10pt">
    <w:name w:val="Style 10 pt"/>
    <w:basedOn w:val="DefaultParagraphFont"/>
    <w:rsid w:val="008C6DE9"/>
    <w:rPr>
      <w:sz w:val="20"/>
    </w:rPr>
  </w:style>
  <w:style w:type="character" w:customStyle="1" w:styleId="StyleUnderlineChar0">
    <w:name w:val="Style Underline + Char"/>
    <w:basedOn w:val="DefaultParagraphFont"/>
    <w:rsid w:val="008C6DE9"/>
    <w:rPr>
      <w:rFonts w:eastAsia="SimSun" w:cs="Arial"/>
      <w:b/>
      <w:bCs/>
      <w:iCs/>
      <w:caps/>
      <w:sz w:val="24"/>
      <w:szCs w:val="24"/>
      <w:u w:val="single"/>
      <w:lang w:val="en-US" w:eastAsia="en-US" w:bidi="ar-SA"/>
    </w:rPr>
  </w:style>
  <w:style w:type="character" w:customStyle="1" w:styleId="highlightChar">
    <w:name w:val="highlight Char"/>
    <w:basedOn w:val="DefaultParagraphFont"/>
    <w:rsid w:val="008C6DE9"/>
    <w:rPr>
      <w:sz w:val="24"/>
      <w:szCs w:val="24"/>
      <w:u w:val="single"/>
      <w:lang w:val="en-US" w:eastAsia="en-US" w:bidi="ar-SA"/>
    </w:rPr>
  </w:style>
  <w:style w:type="character" w:customStyle="1" w:styleId="StyleciteChar">
    <w:name w:val="Style cite + Char"/>
    <w:basedOn w:val="citeChar1"/>
    <w:rsid w:val="008C6DE9"/>
    <w:rPr>
      <w:sz w:val="24"/>
      <w:szCs w:val="24"/>
      <w:lang w:val="en-US" w:eastAsia="en-US" w:bidi="ar-SA"/>
    </w:rPr>
  </w:style>
  <w:style w:type="character" w:customStyle="1" w:styleId="citeChar1">
    <w:name w:val="cite Char"/>
    <w:basedOn w:val="DefaultParagraphFont"/>
    <w:rsid w:val="008C6DE9"/>
    <w:rPr>
      <w:sz w:val="24"/>
      <w:szCs w:val="24"/>
      <w:lang w:val="en-US" w:eastAsia="en-US" w:bidi="ar-SA"/>
    </w:rPr>
  </w:style>
  <w:style w:type="paragraph" w:customStyle="1" w:styleId="OffensiveLanguage">
    <w:name w:val="Offensive Language"/>
    <w:basedOn w:val="Normal"/>
    <w:next w:val="Normal"/>
    <w:uiPriority w:val="99"/>
    <w:qFormat/>
    <w:rsid w:val="008C6DE9"/>
    <w:rPr>
      <w:strike/>
      <w:u w:val="single"/>
    </w:rPr>
  </w:style>
  <w:style w:type="character" w:customStyle="1" w:styleId="OffensiveLanguageChar">
    <w:name w:val="Offensive Language Char"/>
    <w:rsid w:val="008C6DE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C6DE9"/>
  </w:style>
  <w:style w:type="paragraph" w:customStyle="1" w:styleId="Style180">
    <w:name w:val="Style 18"/>
    <w:uiPriority w:val="99"/>
    <w:qFormat/>
    <w:rsid w:val="008C6DE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C6DE9"/>
    <w:pPr>
      <w:spacing w:before="100" w:beforeAutospacing="1" w:after="100" w:afterAutospacing="1"/>
    </w:pPr>
    <w:rPr>
      <w:rFonts w:ascii="Arial" w:eastAsia="Arial Unicode MS" w:hAnsi="Arial"/>
      <w:szCs w:val="20"/>
    </w:rPr>
  </w:style>
  <w:style w:type="character" w:customStyle="1" w:styleId="yellowfadeinnerspan">
    <w:name w:val="yellowfadeinnerspan"/>
    <w:rsid w:val="008C6DE9"/>
  </w:style>
  <w:style w:type="character" w:customStyle="1" w:styleId="ipa">
    <w:name w:val="ipa"/>
    <w:basedOn w:val="DefaultParagraphFont"/>
    <w:rsid w:val="008C6DE9"/>
  </w:style>
  <w:style w:type="character" w:customStyle="1" w:styleId="regtext">
    <w:name w:val="regtext"/>
    <w:uiPriority w:val="99"/>
    <w:rsid w:val="008C6DE9"/>
  </w:style>
  <w:style w:type="paragraph" w:customStyle="1" w:styleId="Card-Underline0">
    <w:name w:val="Card-Underline"/>
    <w:basedOn w:val="Normal"/>
    <w:link w:val="Card-UnderlineChar"/>
    <w:qFormat/>
    <w:rsid w:val="008C6DE9"/>
    <w:rPr>
      <w:rFonts w:ascii="Century Gothic" w:eastAsia="Cambria" w:hAnsi="Century Gothic"/>
      <w:szCs w:val="24"/>
      <w:u w:val="thick"/>
    </w:rPr>
  </w:style>
  <w:style w:type="character" w:customStyle="1" w:styleId="Card-UnderlineChar">
    <w:name w:val="Card-Underline Char"/>
    <w:link w:val="Card-Underline0"/>
    <w:rsid w:val="008C6DE9"/>
    <w:rPr>
      <w:rFonts w:ascii="Century Gothic" w:eastAsia="Cambria" w:hAnsi="Century Gothic"/>
      <w:szCs w:val="24"/>
      <w:u w:val="thick"/>
    </w:rPr>
  </w:style>
  <w:style w:type="character" w:customStyle="1" w:styleId="BoldandUnderlineChar6">
    <w:name w:val="Bold and Underline Char6"/>
    <w:basedOn w:val="DefaultParagraphFont"/>
    <w:rsid w:val="008C6DE9"/>
    <w:rPr>
      <w:b/>
      <w:szCs w:val="24"/>
      <w:u w:val="single"/>
      <w:lang w:val="en-US" w:eastAsia="en-US" w:bidi="ar-SA"/>
    </w:rPr>
  </w:style>
  <w:style w:type="paragraph" w:customStyle="1" w:styleId="DebateTag0">
    <w:name w:val="Debate Tag"/>
    <w:basedOn w:val="Heading5"/>
    <w:link w:val="DebateTagChar"/>
    <w:qFormat/>
    <w:rsid w:val="008C6DE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C6DE9"/>
    <w:pPr>
      <w:spacing w:before="100" w:beforeAutospacing="1" w:after="100" w:afterAutospacing="1"/>
    </w:pPr>
    <w:rPr>
      <w:rFonts w:eastAsia="Times New Roman"/>
      <w:szCs w:val="24"/>
    </w:rPr>
  </w:style>
  <w:style w:type="paragraph" w:customStyle="1" w:styleId="a-body-text">
    <w:name w:val="a-body-text"/>
    <w:basedOn w:val="Normal"/>
    <w:uiPriority w:val="99"/>
    <w:qFormat/>
    <w:rsid w:val="008C6DE9"/>
    <w:pPr>
      <w:spacing w:before="100" w:beforeAutospacing="1" w:after="100" w:afterAutospacing="1"/>
    </w:pPr>
    <w:rPr>
      <w:rFonts w:eastAsia="Times New Roman"/>
      <w:szCs w:val="24"/>
    </w:rPr>
  </w:style>
  <w:style w:type="paragraph" w:customStyle="1" w:styleId="obgpara">
    <w:name w:val="obg_para"/>
    <w:basedOn w:val="Normal"/>
    <w:uiPriority w:val="99"/>
    <w:qFormat/>
    <w:rsid w:val="008C6DE9"/>
    <w:pPr>
      <w:spacing w:before="100" w:beforeAutospacing="1" w:after="100" w:afterAutospacing="1"/>
    </w:pPr>
    <w:rPr>
      <w:rFonts w:eastAsia="Times New Roman"/>
      <w:szCs w:val="24"/>
    </w:rPr>
  </w:style>
  <w:style w:type="character" w:customStyle="1" w:styleId="caption4">
    <w:name w:val="caption4"/>
    <w:basedOn w:val="DefaultParagraphFont"/>
    <w:rsid w:val="008C6DE9"/>
  </w:style>
  <w:style w:type="character" w:customStyle="1" w:styleId="field-content">
    <w:name w:val="field-content"/>
    <w:basedOn w:val="DefaultParagraphFont"/>
    <w:rsid w:val="008C6DE9"/>
  </w:style>
  <w:style w:type="character" w:customStyle="1" w:styleId="honorific-prefix">
    <w:name w:val="honorific-prefix"/>
    <w:basedOn w:val="DefaultParagraphFont"/>
    <w:rsid w:val="008C6DE9"/>
  </w:style>
  <w:style w:type="character" w:customStyle="1" w:styleId="given-name">
    <w:name w:val="given-name"/>
    <w:basedOn w:val="DefaultParagraphFont"/>
    <w:rsid w:val="008C6DE9"/>
  </w:style>
  <w:style w:type="character" w:customStyle="1" w:styleId="family-name">
    <w:name w:val="family-name"/>
    <w:basedOn w:val="DefaultParagraphFont"/>
    <w:rsid w:val="008C6DE9"/>
  </w:style>
  <w:style w:type="character" w:customStyle="1" w:styleId="chead">
    <w:name w:val="chead"/>
    <w:basedOn w:val="DefaultParagraphFont"/>
    <w:rsid w:val="008C6DE9"/>
  </w:style>
  <w:style w:type="character" w:customStyle="1" w:styleId="obgcapsstart">
    <w:name w:val="obg_caps_start"/>
    <w:basedOn w:val="DefaultParagraphFont"/>
    <w:rsid w:val="008C6DE9"/>
  </w:style>
  <w:style w:type="character" w:customStyle="1" w:styleId="tpk">
    <w:name w:val="tpk"/>
    <w:basedOn w:val="DefaultParagraphFont"/>
    <w:rsid w:val="008C6DE9"/>
  </w:style>
  <w:style w:type="character" w:customStyle="1" w:styleId="style10">
    <w:name w:val="style1"/>
    <w:basedOn w:val="DefaultParagraphFont"/>
    <w:rsid w:val="008C6DE9"/>
  </w:style>
  <w:style w:type="character" w:customStyle="1" w:styleId="althead">
    <w:name w:val="althead"/>
    <w:basedOn w:val="DefaultParagraphFont"/>
    <w:rsid w:val="008C6DE9"/>
  </w:style>
  <w:style w:type="character" w:customStyle="1" w:styleId="para">
    <w:name w:val="para"/>
    <w:basedOn w:val="DefaultParagraphFont"/>
    <w:rsid w:val="008C6DE9"/>
  </w:style>
  <w:style w:type="character" w:customStyle="1" w:styleId="arbd1">
    <w:name w:val="arbd1"/>
    <w:basedOn w:val="DefaultParagraphFont"/>
    <w:rsid w:val="008C6DE9"/>
  </w:style>
  <w:style w:type="character" w:customStyle="1" w:styleId="unx">
    <w:name w:val="unx"/>
    <w:basedOn w:val="DefaultParagraphFont"/>
    <w:rsid w:val="008C6DE9"/>
  </w:style>
  <w:style w:type="character" w:customStyle="1" w:styleId="lrdctph">
    <w:name w:val="lr_dct_ph"/>
    <w:basedOn w:val="DefaultParagraphFont"/>
    <w:rsid w:val="008C6DE9"/>
  </w:style>
  <w:style w:type="character" w:customStyle="1" w:styleId="BoxX2">
    <w:name w:val="BoxX2"/>
    <w:qFormat/>
    <w:rsid w:val="008C6DE9"/>
    <w:rPr>
      <w:rFonts w:ascii="Times New Roman" w:hAnsi="Times New Roman"/>
      <w:b/>
      <w:sz w:val="22"/>
      <w:u w:val="single"/>
      <w:bdr w:val="single" w:sz="4" w:space="0" w:color="auto"/>
    </w:rPr>
  </w:style>
  <w:style w:type="paragraph" w:customStyle="1" w:styleId="TxBr41p1">
    <w:name w:val="TxBr_41p1"/>
    <w:basedOn w:val="Normal"/>
    <w:uiPriority w:val="99"/>
    <w:qFormat/>
    <w:rsid w:val="008C6DE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C6DE9"/>
    <w:rPr>
      <w:rFonts w:ascii="Georgia" w:eastAsia="Times New Roman" w:hAnsi="Georgia" w:cs="Arial" w:hint="default"/>
      <w:b/>
      <w:bCs/>
      <w:kern w:val="32"/>
      <w:sz w:val="28"/>
      <w:szCs w:val="32"/>
    </w:rPr>
  </w:style>
  <w:style w:type="character" w:customStyle="1" w:styleId="style3Char0">
    <w:name w:val="style 3 Char"/>
    <w:rsid w:val="008C6DE9"/>
    <w:rPr>
      <w:sz w:val="18"/>
      <w:szCs w:val="24"/>
      <w:lang w:val="en-US" w:eastAsia="en-US" w:bidi="ar-SA"/>
    </w:rPr>
  </w:style>
  <w:style w:type="paragraph" w:customStyle="1" w:styleId="003Cite">
    <w:name w:val="003Cite"/>
    <w:basedOn w:val="Normal"/>
    <w:qFormat/>
    <w:rsid w:val="008C6DE9"/>
    <w:rPr>
      <w:rFonts w:eastAsia="Calibri"/>
      <w:szCs w:val="16"/>
    </w:rPr>
  </w:style>
  <w:style w:type="paragraph" w:customStyle="1" w:styleId="NormalBold">
    <w:name w:val="Normal + Bold"/>
    <w:aliases w:val="Double Underline"/>
    <w:basedOn w:val="Normal"/>
    <w:link w:val="NormalBoldChar"/>
    <w:qFormat/>
    <w:rsid w:val="008C6DE9"/>
    <w:pPr>
      <w:jc w:val="both"/>
    </w:pPr>
    <w:rPr>
      <w:b/>
      <w:color w:val="000000"/>
      <w:szCs w:val="24"/>
      <w:u w:val="single"/>
    </w:rPr>
  </w:style>
  <w:style w:type="character" w:customStyle="1" w:styleId="NormalBoldChar">
    <w:name w:val="Normal + Bold Char"/>
    <w:aliases w:val="Double Underline Char"/>
    <w:basedOn w:val="DefaultParagraphFont"/>
    <w:link w:val="NormalBold"/>
    <w:rsid w:val="008C6DE9"/>
    <w:rPr>
      <w:rFonts w:ascii="Calibri" w:hAnsi="Calibri"/>
      <w:b/>
      <w:color w:val="000000"/>
      <w:szCs w:val="24"/>
      <w:u w:val="single"/>
    </w:rPr>
  </w:style>
  <w:style w:type="paragraph" w:customStyle="1" w:styleId="StyleCards12ptThickunderline">
    <w:name w:val="Style Cards + 12 pt Thick underline"/>
    <w:basedOn w:val="Normal"/>
    <w:link w:val="StyleCards12ptThickunderlineChar2"/>
    <w:qFormat/>
    <w:rsid w:val="008C6DE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C6DE9"/>
    <w:rPr>
      <w:rFonts w:ascii="Calibri" w:eastAsia="Times New Roman" w:hAnsi="Calibri"/>
      <w:szCs w:val="24"/>
      <w:u w:val="thick"/>
    </w:rPr>
  </w:style>
  <w:style w:type="character" w:customStyle="1" w:styleId="BlockHeadingsChar1">
    <w:name w:val="Block Headings Char1"/>
    <w:rsid w:val="008C6DE9"/>
    <w:rPr>
      <w:b/>
      <w:caps/>
    </w:rPr>
  </w:style>
  <w:style w:type="character" w:customStyle="1" w:styleId="FontStyle170">
    <w:name w:val="Font Style170"/>
    <w:uiPriority w:val="99"/>
    <w:rsid w:val="008C6DE9"/>
    <w:rPr>
      <w:rFonts w:ascii="Bookman Old Style" w:hAnsi="Bookman Old Style" w:cs="Bookman Old Style"/>
      <w:sz w:val="16"/>
      <w:szCs w:val="16"/>
    </w:rPr>
  </w:style>
  <w:style w:type="character" w:customStyle="1" w:styleId="FontStyle17">
    <w:name w:val="Font Style17"/>
    <w:uiPriority w:val="99"/>
    <w:rsid w:val="008C6DE9"/>
    <w:rPr>
      <w:rFonts w:ascii="Book Antiqua" w:hAnsi="Book Antiqua" w:cs="Book Antiqua"/>
      <w:i/>
      <w:iCs/>
      <w:spacing w:val="10"/>
      <w:sz w:val="22"/>
      <w:szCs w:val="22"/>
    </w:rPr>
  </w:style>
  <w:style w:type="character" w:customStyle="1" w:styleId="articoloinside">
    <w:name w:val="articolo_inside"/>
    <w:rsid w:val="008C6DE9"/>
  </w:style>
  <w:style w:type="paragraph" w:customStyle="1" w:styleId="pagetools">
    <w:name w:val="pagetools"/>
    <w:basedOn w:val="Normal"/>
    <w:uiPriority w:val="99"/>
    <w:qFormat/>
    <w:rsid w:val="008C6DE9"/>
    <w:pPr>
      <w:spacing w:before="100" w:beforeAutospacing="1" w:after="100" w:afterAutospacing="1"/>
    </w:pPr>
    <w:rPr>
      <w:rFonts w:eastAsia="Times New Roman"/>
      <w:szCs w:val="24"/>
    </w:rPr>
  </w:style>
  <w:style w:type="character" w:customStyle="1" w:styleId="job">
    <w:name w:val="job"/>
    <w:basedOn w:val="DefaultParagraphFont"/>
    <w:rsid w:val="008C6DE9"/>
  </w:style>
  <w:style w:type="character" w:customStyle="1" w:styleId="publisher">
    <w:name w:val="publisher"/>
    <w:basedOn w:val="DefaultParagraphFont"/>
    <w:rsid w:val="008C6DE9"/>
  </w:style>
  <w:style w:type="character" w:customStyle="1" w:styleId="pubyear">
    <w:name w:val="pubyear"/>
    <w:basedOn w:val="DefaultParagraphFont"/>
    <w:rsid w:val="008C6DE9"/>
  </w:style>
  <w:style w:type="character" w:customStyle="1" w:styleId="pubcity">
    <w:name w:val="pubcity"/>
    <w:basedOn w:val="DefaultParagraphFont"/>
    <w:rsid w:val="008C6DE9"/>
  </w:style>
  <w:style w:type="character" w:customStyle="1" w:styleId="bodycontentlink">
    <w:name w:val="bodycontentlink"/>
    <w:basedOn w:val="DefaultParagraphFont"/>
    <w:rsid w:val="008C6DE9"/>
  </w:style>
  <w:style w:type="paragraph" w:customStyle="1" w:styleId="C-Text">
    <w:name w:val="C-Text"/>
    <w:basedOn w:val="Normal"/>
    <w:uiPriority w:val="99"/>
    <w:qFormat/>
    <w:rsid w:val="008C6DE9"/>
    <w:pPr>
      <w:tabs>
        <w:tab w:val="num" w:pos="720"/>
      </w:tabs>
      <w:ind w:left="720" w:hanging="360"/>
    </w:pPr>
    <w:rPr>
      <w:rFonts w:ascii="Garamond" w:hAnsi="Garamond"/>
    </w:rPr>
  </w:style>
  <w:style w:type="character" w:customStyle="1" w:styleId="ecdate">
    <w:name w:val="ec_date"/>
    <w:basedOn w:val="DefaultParagraphFont"/>
    <w:rsid w:val="008C6DE9"/>
    <w:rPr>
      <w:rFonts w:ascii="Verdana" w:hAnsi="Verdana" w:hint="default"/>
      <w:sz w:val="20"/>
      <w:szCs w:val="20"/>
      <w:shd w:val="clear" w:color="auto" w:fill="FFFFFF"/>
    </w:rPr>
  </w:style>
  <w:style w:type="paragraph" w:customStyle="1" w:styleId="ecmsonormal">
    <w:name w:val="ec_msonormal"/>
    <w:basedOn w:val="Normal"/>
    <w:uiPriority w:val="99"/>
    <w:qFormat/>
    <w:rsid w:val="008C6DE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C6DE9"/>
  </w:style>
  <w:style w:type="paragraph" w:customStyle="1" w:styleId="u-intro">
    <w:name w:val="u-intro"/>
    <w:basedOn w:val="Normal"/>
    <w:uiPriority w:val="99"/>
    <w:qFormat/>
    <w:rsid w:val="008C6DE9"/>
    <w:pPr>
      <w:spacing w:before="100" w:beforeAutospacing="1" w:after="100" w:afterAutospacing="1"/>
    </w:pPr>
    <w:rPr>
      <w:szCs w:val="24"/>
    </w:rPr>
  </w:style>
  <w:style w:type="character" w:customStyle="1" w:styleId="u-byline">
    <w:name w:val="u-byline"/>
    <w:basedOn w:val="DefaultParagraphFont"/>
    <w:rsid w:val="008C6DE9"/>
  </w:style>
  <w:style w:type="character" w:customStyle="1" w:styleId="articlebya">
    <w:name w:val="articleby_a"/>
    <w:basedOn w:val="DefaultParagraphFont"/>
    <w:rsid w:val="008C6DE9"/>
  </w:style>
  <w:style w:type="character" w:customStyle="1" w:styleId="popupwinby">
    <w:name w:val="popupwinby"/>
    <w:basedOn w:val="DefaultParagraphFont"/>
    <w:rsid w:val="008C6DE9"/>
  </w:style>
  <w:style w:type="character" w:customStyle="1" w:styleId="storyheader">
    <w:name w:val="storyheader"/>
    <w:basedOn w:val="DefaultParagraphFont"/>
    <w:rsid w:val="008C6DE9"/>
  </w:style>
  <w:style w:type="character" w:customStyle="1" w:styleId="StyleNormalWeb10ptChar">
    <w:name w:val="Style Normal (Web) + 10 pt Char"/>
    <w:basedOn w:val="DefaultParagraphFont"/>
    <w:rsid w:val="008C6DE9"/>
    <w:rPr>
      <w:szCs w:val="24"/>
      <w:lang w:val="en-US" w:eastAsia="en-US" w:bidi="ar-SA"/>
    </w:rPr>
  </w:style>
  <w:style w:type="paragraph" w:customStyle="1" w:styleId="TagCiteShells">
    <w:name w:val="Tag/Cite/Shells"/>
    <w:basedOn w:val="Normal"/>
    <w:uiPriority w:val="99"/>
    <w:qFormat/>
    <w:rsid w:val="008C6DE9"/>
    <w:rPr>
      <w:b/>
    </w:rPr>
  </w:style>
  <w:style w:type="paragraph" w:customStyle="1" w:styleId="DefinitionTerm">
    <w:name w:val="Definition Term"/>
    <w:basedOn w:val="Normal"/>
    <w:next w:val="Normal"/>
    <w:uiPriority w:val="99"/>
    <w:qFormat/>
    <w:rsid w:val="008C6DE9"/>
    <w:rPr>
      <w:snapToGrid w:val="0"/>
    </w:rPr>
  </w:style>
  <w:style w:type="character" w:customStyle="1" w:styleId="Style3CharChar">
    <w:name w:val="Style3 Char Char"/>
    <w:basedOn w:val="DefaultParagraphFont"/>
    <w:rsid w:val="008C6D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C6DE9"/>
    <w:pPr>
      <w:spacing w:after="60"/>
    </w:pPr>
    <w:rPr>
      <w:rFonts w:eastAsia="SimSun" w:cs="Times New Roman"/>
      <w:b w:val="0"/>
      <w:caps/>
      <w:sz w:val="20"/>
      <w:lang w:eastAsia="zh-CN"/>
    </w:rPr>
  </w:style>
  <w:style w:type="character" w:customStyle="1" w:styleId="NormalChar1">
    <w:name w:val="Normal Char"/>
    <w:basedOn w:val="DefaultParagraphFont"/>
    <w:rsid w:val="008C6DE9"/>
    <w:rPr>
      <w:lang w:eastAsia="en-US"/>
    </w:rPr>
  </w:style>
  <w:style w:type="character" w:customStyle="1" w:styleId="BoldUnderlineChar3">
    <w:name w:val="Bold + Underline Char"/>
    <w:basedOn w:val="DefaultParagraphFont"/>
    <w:rsid w:val="008C6DE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C6DE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C6DE9"/>
  </w:style>
  <w:style w:type="character" w:customStyle="1" w:styleId="CharacterStyle7">
    <w:name w:val="Character Style 7"/>
    <w:rsid w:val="008C6DE9"/>
    <w:rPr>
      <w:rFonts w:ascii="Arial Narrow" w:hAnsi="Arial Narrow" w:cs="Arial Narrow"/>
      <w:sz w:val="20"/>
      <w:szCs w:val="20"/>
      <w:u w:val="single"/>
    </w:rPr>
  </w:style>
  <w:style w:type="character" w:customStyle="1" w:styleId="StyleStyle4Char">
    <w:name w:val="Style Style4 + Char"/>
    <w:basedOn w:val="DefaultParagraphFont"/>
    <w:rsid w:val="008C6D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C6D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C6DE9"/>
    <w:rPr>
      <w:rFonts w:ascii="Verdana" w:hAnsi="Verdana"/>
      <w:sz w:val="21"/>
      <w:szCs w:val="21"/>
      <w:u w:val="thick"/>
    </w:rPr>
  </w:style>
  <w:style w:type="character" w:customStyle="1" w:styleId="UnderlinedEvidenceCharChar">
    <w:name w:val="Underlined Evidence Char Char"/>
    <w:basedOn w:val="DefaultParagraphFont"/>
    <w:rsid w:val="008C6DE9"/>
    <w:rPr>
      <w:rFonts w:ascii="Verdana" w:hAnsi="Verdana"/>
      <w:sz w:val="21"/>
      <w:szCs w:val="21"/>
      <w:u w:val="thick"/>
      <w:lang w:val="en-US" w:eastAsia="en-US" w:bidi="ar-SA"/>
    </w:rPr>
  </w:style>
  <w:style w:type="character" w:styleId="PlaceholderText">
    <w:name w:val="Placeholder Text"/>
    <w:basedOn w:val="DefaultParagraphFont"/>
    <w:uiPriority w:val="99"/>
    <w:rsid w:val="008C6DE9"/>
    <w:rPr>
      <w:color w:val="808080"/>
    </w:rPr>
  </w:style>
  <w:style w:type="character" w:customStyle="1" w:styleId="cnbcsbhdcomp">
    <w:name w:val="cnbc_sbhd_comp"/>
    <w:rsid w:val="008C6DE9"/>
  </w:style>
  <w:style w:type="character" w:customStyle="1" w:styleId="blox-headline">
    <w:name w:val="blox-headline"/>
    <w:rsid w:val="008C6DE9"/>
  </w:style>
  <w:style w:type="paragraph" w:customStyle="1" w:styleId="StyleJustified">
    <w:name w:val="Style Justified"/>
    <w:basedOn w:val="Normal"/>
    <w:qFormat/>
    <w:rsid w:val="008C6DE9"/>
    <w:rPr>
      <w:rFonts w:eastAsia="Times New Roman"/>
      <w:szCs w:val="20"/>
    </w:rPr>
  </w:style>
  <w:style w:type="character" w:customStyle="1" w:styleId="Heading2CharCharCharCharCharChar1CharChar">
    <w:name w:val="Heading 2 Char Char Char Char Char Char1 Char Char"/>
    <w:basedOn w:val="DefaultParagraphFont"/>
    <w:uiPriority w:val="99"/>
    <w:rsid w:val="008C6DE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C6DE9"/>
    <w:rPr>
      <w:rFonts w:ascii="Georgia" w:hAnsi="Georgia"/>
      <w:b w:val="0"/>
      <w:bCs/>
      <w:sz w:val="24"/>
      <w:u w:val="single"/>
    </w:rPr>
  </w:style>
  <w:style w:type="paragraph" w:customStyle="1" w:styleId="ember-view">
    <w:name w:val="ember-view"/>
    <w:basedOn w:val="Normal"/>
    <w:rsid w:val="008C6DE9"/>
    <w:pPr>
      <w:spacing w:before="100" w:beforeAutospacing="1" w:after="100" w:afterAutospacing="1"/>
    </w:pPr>
    <w:rPr>
      <w:rFonts w:eastAsia="Times New Roman"/>
      <w:szCs w:val="24"/>
    </w:rPr>
  </w:style>
  <w:style w:type="paragraph" w:customStyle="1" w:styleId="first-text">
    <w:name w:val="first-text"/>
    <w:basedOn w:val="Normal"/>
    <w:rsid w:val="008C6DE9"/>
    <w:pPr>
      <w:spacing w:before="100" w:beforeAutospacing="1" w:after="100" w:afterAutospacing="1"/>
    </w:pPr>
    <w:rPr>
      <w:rFonts w:eastAsia="Times New Roman"/>
      <w:szCs w:val="24"/>
    </w:rPr>
  </w:style>
  <w:style w:type="character" w:customStyle="1" w:styleId="pb-byline">
    <w:name w:val="pb-byline"/>
    <w:basedOn w:val="DefaultParagraphFont"/>
    <w:rsid w:val="008C6DE9"/>
  </w:style>
  <w:style w:type="character" w:customStyle="1" w:styleId="pb-timestamp">
    <w:name w:val="pb-timestamp"/>
    <w:basedOn w:val="DefaultParagraphFont"/>
    <w:rsid w:val="008C6DE9"/>
  </w:style>
  <w:style w:type="paragraph" w:customStyle="1" w:styleId="shirttail">
    <w:name w:val="shirttail"/>
    <w:basedOn w:val="Normal"/>
    <w:rsid w:val="008C6DE9"/>
    <w:pPr>
      <w:spacing w:before="100" w:beforeAutospacing="1" w:after="100" w:afterAutospacing="1"/>
    </w:pPr>
    <w:rPr>
      <w:rFonts w:eastAsia="Times New Roman"/>
      <w:szCs w:val="24"/>
    </w:rPr>
  </w:style>
  <w:style w:type="paragraph" w:customStyle="1" w:styleId="bylinename2">
    <w:name w:val="byline_name_2"/>
    <w:basedOn w:val="Normal"/>
    <w:rsid w:val="008C6DE9"/>
    <w:pPr>
      <w:spacing w:before="100" w:beforeAutospacing="1" w:after="100" w:afterAutospacing="1"/>
    </w:pPr>
    <w:rPr>
      <w:rFonts w:eastAsia="Times New Roman"/>
      <w:szCs w:val="24"/>
    </w:rPr>
  </w:style>
  <w:style w:type="paragraph" w:customStyle="1" w:styleId="p">
    <w:name w:val="p"/>
    <w:basedOn w:val="Normal"/>
    <w:uiPriority w:val="99"/>
    <w:qFormat/>
    <w:rsid w:val="008C6DE9"/>
    <w:pPr>
      <w:spacing w:before="100" w:beforeAutospacing="1" w:after="100" w:afterAutospacing="1"/>
    </w:pPr>
    <w:rPr>
      <w:rFonts w:eastAsia="Times New Roman"/>
      <w:szCs w:val="24"/>
    </w:rPr>
  </w:style>
  <w:style w:type="character" w:customStyle="1" w:styleId="small-caps">
    <w:name w:val="small-caps"/>
    <w:basedOn w:val="DefaultParagraphFont"/>
    <w:rsid w:val="008C6DE9"/>
  </w:style>
  <w:style w:type="paragraph" w:customStyle="1" w:styleId="PhoHat">
    <w:name w:val="PhoHat"/>
    <w:basedOn w:val="Normal"/>
    <w:next w:val="Default"/>
    <w:qFormat/>
    <w:rsid w:val="008C6DE9"/>
    <w:pPr>
      <w:jc w:val="center"/>
      <w:outlineLvl w:val="0"/>
    </w:pPr>
    <w:rPr>
      <w:rFonts w:ascii="Arial" w:hAnsi="Arial"/>
      <w:b/>
      <w:sz w:val="32"/>
      <w:u w:val="single"/>
    </w:rPr>
  </w:style>
  <w:style w:type="paragraph" w:customStyle="1" w:styleId="PhoHeading2">
    <w:name w:val="PhoHeading 2"/>
    <w:basedOn w:val="Normal"/>
    <w:qFormat/>
    <w:rsid w:val="008C6DE9"/>
    <w:pPr>
      <w:jc w:val="center"/>
    </w:pPr>
    <w:rPr>
      <w:rFonts w:ascii="Arial" w:hAnsi="Arial"/>
      <w:b/>
      <w:sz w:val="28"/>
      <w:u w:val="single"/>
    </w:rPr>
  </w:style>
  <w:style w:type="paragraph" w:customStyle="1" w:styleId="PhoTag">
    <w:name w:val="PhoTag"/>
    <w:basedOn w:val="Normal"/>
    <w:next w:val="Normal"/>
    <w:autoRedefine/>
    <w:qFormat/>
    <w:rsid w:val="008C6DE9"/>
    <w:rPr>
      <w:rFonts w:ascii="Arial" w:hAnsi="Arial"/>
      <w:b/>
    </w:rPr>
  </w:style>
  <w:style w:type="character" w:customStyle="1" w:styleId="PhoNormal">
    <w:name w:val="PhoNormal"/>
    <w:uiPriority w:val="1"/>
    <w:qFormat/>
    <w:rsid w:val="008C6DE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C6DE9"/>
    <w:rPr>
      <w:rFonts w:ascii="Arial" w:hAnsi="Arial"/>
      <w:b/>
      <w:bCs/>
      <w:iCs/>
      <w:szCs w:val="26"/>
      <w:u w:val="single"/>
    </w:rPr>
  </w:style>
  <w:style w:type="character" w:customStyle="1" w:styleId="NormalF6Char">
    <w:name w:val="Normal F6 Char"/>
    <w:link w:val="NormalF6"/>
    <w:locked/>
    <w:rsid w:val="008C6DE9"/>
  </w:style>
  <w:style w:type="paragraph" w:customStyle="1" w:styleId="NormalF6">
    <w:name w:val="Normal F6"/>
    <w:basedOn w:val="Normal"/>
    <w:link w:val="NormalF6Char"/>
    <w:qFormat/>
    <w:rsid w:val="008C6DE9"/>
    <w:rPr>
      <w:rFonts w:asciiTheme="minorHAnsi" w:hAnsiTheme="minorHAnsi"/>
    </w:rPr>
  </w:style>
  <w:style w:type="character" w:customStyle="1" w:styleId="UnreadF7Char">
    <w:name w:val="Unread F7 Char"/>
    <w:link w:val="UnreadF7"/>
    <w:locked/>
    <w:rsid w:val="008C6DE9"/>
    <w:rPr>
      <w:sz w:val="12"/>
    </w:rPr>
  </w:style>
  <w:style w:type="paragraph" w:customStyle="1" w:styleId="UnreadF7">
    <w:name w:val="Unread F7"/>
    <w:basedOn w:val="Normal"/>
    <w:next w:val="NormalF6"/>
    <w:link w:val="UnreadF7Char"/>
    <w:qFormat/>
    <w:rsid w:val="008C6DE9"/>
    <w:rPr>
      <w:rFonts w:asciiTheme="minorHAnsi" w:hAnsiTheme="minorHAnsi"/>
      <w:sz w:val="12"/>
    </w:rPr>
  </w:style>
  <w:style w:type="character" w:customStyle="1" w:styleId="TagCiteF8Char">
    <w:name w:val="Tag/Cite F8 Char"/>
    <w:link w:val="TagCiteF8"/>
    <w:locked/>
    <w:rsid w:val="008C6DE9"/>
    <w:rPr>
      <w:b/>
    </w:rPr>
  </w:style>
  <w:style w:type="paragraph" w:customStyle="1" w:styleId="TagCiteF8">
    <w:name w:val="Tag/Cite F8"/>
    <w:basedOn w:val="Normal"/>
    <w:next w:val="NormalF6"/>
    <w:link w:val="TagCiteF8Char"/>
    <w:qFormat/>
    <w:rsid w:val="008C6DE9"/>
    <w:rPr>
      <w:rFonts w:asciiTheme="minorHAnsi" w:hAnsiTheme="minorHAnsi"/>
      <w:b/>
    </w:rPr>
  </w:style>
  <w:style w:type="character" w:customStyle="1" w:styleId="DebateUnderlinedChar">
    <w:name w:val="Debate Underlined Char"/>
    <w:basedOn w:val="DefaultParagraphFont"/>
    <w:rsid w:val="008C6DE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C6DE9"/>
    <w:rPr>
      <w:rFonts w:ascii="Garamond" w:eastAsiaTheme="majorEastAsia" w:hAnsi="Garamond" w:cstheme="majorBidi"/>
      <w:bCs/>
      <w:i/>
      <w:iCs/>
      <w:color w:val="000000"/>
    </w:rPr>
  </w:style>
  <w:style w:type="character" w:customStyle="1" w:styleId="volume-issue">
    <w:name w:val="volume-issue"/>
    <w:rsid w:val="008C6DE9"/>
    <w:rPr>
      <w:rFonts w:cs="Times New Roman"/>
    </w:rPr>
  </w:style>
  <w:style w:type="character" w:customStyle="1" w:styleId="CiteReal0">
    <w:name w:val="CiteReal"/>
    <w:uiPriority w:val="1"/>
    <w:qFormat/>
    <w:rsid w:val="008C6DE9"/>
    <w:rPr>
      <w:rFonts w:ascii="Arial" w:hAnsi="Arial"/>
      <w:b/>
      <w:sz w:val="24"/>
      <w:u w:val="single"/>
    </w:rPr>
  </w:style>
  <w:style w:type="character" w:customStyle="1" w:styleId="storytext">
    <w:name w:val="storytext"/>
    <w:basedOn w:val="DefaultParagraphFont"/>
    <w:rsid w:val="008C6DE9"/>
  </w:style>
  <w:style w:type="character" w:customStyle="1" w:styleId="boldness1">
    <w:name w:val="boldness1"/>
    <w:rsid w:val="008C6DE9"/>
  </w:style>
  <w:style w:type="paragraph" w:customStyle="1" w:styleId="Cardd">
    <w:name w:val="Cardd"/>
    <w:basedOn w:val="Normal"/>
    <w:uiPriority w:val="4"/>
    <w:qFormat/>
    <w:rsid w:val="008C6DE9"/>
    <w:pPr>
      <w:ind w:left="288" w:right="288"/>
    </w:pPr>
  </w:style>
  <w:style w:type="character" w:customStyle="1" w:styleId="view-count">
    <w:name w:val="view-count"/>
    <w:basedOn w:val="DefaultParagraphFont"/>
    <w:rsid w:val="008C6DE9"/>
  </w:style>
  <w:style w:type="character" w:customStyle="1" w:styleId="StyleStyleBoldUnderlineUnderlineIntenseEmphasis1apple-style-2">
    <w:name w:val="Style Style Bold UnderlineUnderlineIntense Emphasis1apple-style-...2"/>
    <w:basedOn w:val="DefaultParagraphFont"/>
    <w:rsid w:val="008C6DE9"/>
    <w:rPr>
      <w:b w:val="0"/>
      <w:bCs/>
      <w:sz w:val="22"/>
      <w:u w:val="single"/>
    </w:rPr>
  </w:style>
  <w:style w:type="paragraph" w:customStyle="1" w:styleId="RyanEvText1">
    <w:name w:val="RyanEvText1"/>
    <w:basedOn w:val="Normal"/>
    <w:autoRedefine/>
    <w:qFormat/>
    <w:rsid w:val="008C6DE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C6D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C6DE9"/>
    <w:pPr>
      <w:tabs>
        <w:tab w:val="left" w:pos="0"/>
      </w:tabs>
    </w:pPr>
    <w:rPr>
      <w:rFonts w:eastAsia="Calibri"/>
      <w:sz w:val="18"/>
    </w:rPr>
  </w:style>
  <w:style w:type="character" w:customStyle="1" w:styleId="CiteJVChar">
    <w:name w:val="CiteJV Char"/>
    <w:link w:val="CiteJV"/>
    <w:rsid w:val="008C6DE9"/>
    <w:rPr>
      <w:rFonts w:ascii="Calibri" w:eastAsia="Calibri" w:hAnsi="Calibri"/>
      <w:sz w:val="18"/>
    </w:rPr>
  </w:style>
  <w:style w:type="paragraph" w:customStyle="1" w:styleId="Card-text">
    <w:name w:val="Card-text"/>
    <w:basedOn w:val="Normal"/>
    <w:link w:val="Card-textChar"/>
    <w:rsid w:val="008C6DE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C6DE9"/>
    <w:rPr>
      <w:rFonts w:ascii="Book Antiqua" w:eastAsia="Times New Roman" w:hAnsi="Book Antiqua"/>
      <w:szCs w:val="20"/>
    </w:rPr>
  </w:style>
  <w:style w:type="paragraph" w:customStyle="1" w:styleId="TagAuthorNameYear">
    <w:name w:val="Tag+Author Name/Year"/>
    <w:basedOn w:val="Card-text"/>
    <w:link w:val="TagAuthorNameYearChar"/>
    <w:rsid w:val="008C6DE9"/>
    <w:rPr>
      <w:b/>
      <w:bCs/>
      <w:smallCaps/>
    </w:rPr>
  </w:style>
  <w:style w:type="character" w:customStyle="1" w:styleId="TagAuthorNameYearChar">
    <w:name w:val="Tag+Author Name/Year Char"/>
    <w:basedOn w:val="Card-textChar"/>
    <w:link w:val="TagAuthorNameYear"/>
    <w:rsid w:val="008C6DE9"/>
    <w:rPr>
      <w:rFonts w:ascii="Book Antiqua" w:eastAsia="Times New Roman" w:hAnsi="Book Antiqua"/>
      <w:b/>
      <w:bCs/>
      <w:smallCaps/>
      <w:szCs w:val="20"/>
    </w:rPr>
  </w:style>
  <w:style w:type="paragraph" w:customStyle="1" w:styleId="CardText-Verbalized">
    <w:name w:val="Card Text-Verbalized"/>
    <w:basedOn w:val="Card-text"/>
    <w:link w:val="CardText-VerbalizedChar"/>
    <w:rsid w:val="008C6DE9"/>
    <w:rPr>
      <w:u w:val="single"/>
    </w:rPr>
  </w:style>
  <w:style w:type="character" w:customStyle="1" w:styleId="CardText-VerbalizedChar">
    <w:name w:val="Card Text-Verbalized Char"/>
    <w:basedOn w:val="Card-textChar"/>
    <w:link w:val="CardText-Verbalized"/>
    <w:rsid w:val="008C6DE9"/>
    <w:rPr>
      <w:rFonts w:ascii="Book Antiqua" w:eastAsia="Times New Roman" w:hAnsi="Book Antiqua"/>
      <w:szCs w:val="20"/>
      <w:u w:val="single"/>
    </w:rPr>
  </w:style>
  <w:style w:type="paragraph" w:customStyle="1" w:styleId="blurb">
    <w:name w:val="blurb"/>
    <w:basedOn w:val="Normal"/>
    <w:qFormat/>
    <w:rsid w:val="008C6DE9"/>
    <w:pPr>
      <w:spacing w:before="100" w:beforeAutospacing="1" w:after="100" w:afterAutospacing="1"/>
    </w:pPr>
    <w:rPr>
      <w:rFonts w:eastAsia="Times New Roman"/>
      <w:sz w:val="24"/>
      <w:szCs w:val="24"/>
    </w:rPr>
  </w:style>
  <w:style w:type="character" w:customStyle="1" w:styleId="articlesubtitle0">
    <w:name w:val="article_subtitle"/>
    <w:rsid w:val="008C6DE9"/>
  </w:style>
  <w:style w:type="character" w:customStyle="1" w:styleId="bodystrong">
    <w:name w:val="bodystrong"/>
    <w:rsid w:val="008C6DE9"/>
  </w:style>
  <w:style w:type="paragraph" w:customStyle="1" w:styleId="meta">
    <w:name w:val="meta"/>
    <w:basedOn w:val="Normal"/>
    <w:rsid w:val="008C6DE9"/>
    <w:pPr>
      <w:spacing w:before="100" w:beforeAutospacing="1" w:after="100" w:afterAutospacing="1"/>
    </w:pPr>
    <w:rPr>
      <w:rFonts w:eastAsia="Times New Roman"/>
      <w:sz w:val="24"/>
      <w:szCs w:val="24"/>
    </w:rPr>
  </w:style>
  <w:style w:type="character" w:customStyle="1" w:styleId="pipe">
    <w:name w:val="pipe"/>
    <w:basedOn w:val="DefaultParagraphFont"/>
    <w:rsid w:val="008C6DE9"/>
  </w:style>
  <w:style w:type="paragraph" w:customStyle="1" w:styleId="footnotedescription">
    <w:name w:val="footnote description"/>
    <w:next w:val="Normal"/>
    <w:link w:val="footnotedescriptionChar"/>
    <w:hidden/>
    <w:qFormat/>
    <w:rsid w:val="008C6DE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C6DE9"/>
    <w:rPr>
      <w:rFonts w:ascii="Cambria" w:eastAsia="Cambria" w:hAnsi="Cambria" w:cs="Cambria"/>
      <w:color w:val="000000"/>
      <w:sz w:val="16"/>
    </w:rPr>
  </w:style>
  <w:style w:type="character" w:customStyle="1" w:styleId="footnotemark">
    <w:name w:val="footnote mark"/>
    <w:hidden/>
    <w:rsid w:val="008C6DE9"/>
    <w:rPr>
      <w:rFonts w:ascii="Cambria" w:eastAsia="Cambria" w:hAnsi="Cambria" w:cs="Cambria"/>
      <w:color w:val="000000"/>
      <w:sz w:val="16"/>
      <w:vertAlign w:val="superscript"/>
    </w:rPr>
  </w:style>
  <w:style w:type="paragraph" w:customStyle="1" w:styleId="KooCard">
    <w:name w:val="KooCard"/>
    <w:basedOn w:val="Normal"/>
    <w:link w:val="KooCardChar"/>
    <w:qFormat/>
    <w:rsid w:val="008C6DE9"/>
    <w:pPr>
      <w:ind w:left="288" w:right="288"/>
    </w:pPr>
    <w:rPr>
      <w:rFonts w:eastAsiaTheme="majorEastAsia"/>
      <w:bCs/>
      <w:sz w:val="52"/>
      <w:szCs w:val="28"/>
    </w:rPr>
  </w:style>
  <w:style w:type="character" w:customStyle="1" w:styleId="KooCardChar">
    <w:name w:val="KooCard Char"/>
    <w:basedOn w:val="DefaultParagraphFont"/>
    <w:link w:val="KooCard"/>
    <w:rsid w:val="008C6DE9"/>
    <w:rPr>
      <w:rFonts w:ascii="Calibri" w:eastAsiaTheme="majorEastAsia" w:hAnsi="Calibri"/>
      <w:bCs/>
      <w:sz w:val="52"/>
      <w:szCs w:val="28"/>
    </w:rPr>
  </w:style>
  <w:style w:type="paragraph" w:customStyle="1" w:styleId="Indent0">
    <w:name w:val="Indent"/>
    <w:basedOn w:val="Normal"/>
    <w:autoRedefine/>
    <w:qFormat/>
    <w:rsid w:val="008C6DE9"/>
    <w:pPr>
      <w:ind w:left="288"/>
    </w:pPr>
  </w:style>
  <w:style w:type="character" w:customStyle="1" w:styleId="m-5156237671796814033gmail-styleunderline">
    <w:name w:val="m_-5156237671796814033gmail-styleunderline"/>
    <w:basedOn w:val="DefaultParagraphFont"/>
    <w:rsid w:val="008C6DE9"/>
  </w:style>
  <w:style w:type="character" w:customStyle="1" w:styleId="m-5156237671796814033gmail-style13ptbold">
    <w:name w:val="m_-5156237671796814033gmail-style13ptbold"/>
    <w:basedOn w:val="DefaultParagraphFont"/>
    <w:rsid w:val="008C6DE9"/>
  </w:style>
  <w:style w:type="character" w:customStyle="1" w:styleId="review--authors">
    <w:name w:val="review--authors"/>
    <w:basedOn w:val="DefaultParagraphFont"/>
    <w:rsid w:val="008C6DE9"/>
  </w:style>
  <w:style w:type="character" w:customStyle="1" w:styleId="m3874072174869965789gmail-heading4char">
    <w:name w:val="m_3874072174869965789gmail-heading4char"/>
    <w:basedOn w:val="DefaultParagraphFont"/>
    <w:rsid w:val="008C6D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C6DE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C6D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C6DE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C6DE9"/>
    <w:rPr>
      <w:rFonts w:ascii="Calibri" w:eastAsia="Calibri" w:hAnsi="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C6DE9"/>
    <w:rPr>
      <w:rFonts w:ascii="Calibri" w:eastAsia="Calibri" w:hAnsi="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C6DE9"/>
    <w:rPr>
      <w:rFonts w:ascii="Calibri" w:eastAsia="Calibri" w:hAnsi="Calibri"/>
      <w:b/>
      <w:sz w:val="18"/>
      <w:u w:val="single"/>
    </w:rPr>
  </w:style>
  <w:style w:type="character" w:customStyle="1" w:styleId="Debate-CardSmalltextF2CharChar">
    <w:name w:val="Debate- Card Small text F2 Char Char"/>
    <w:basedOn w:val="DefaultParagraphFont"/>
    <w:rsid w:val="008C6D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C6DE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C6DE9"/>
    <w:rPr>
      <w:b/>
      <w:bCs/>
      <w:u w:val="single"/>
      <w:bdr w:val="none" w:sz="0" w:space="0" w:color="auto"/>
    </w:rPr>
  </w:style>
  <w:style w:type="character" w:customStyle="1" w:styleId="m6540463018285843025gmail-heading4char">
    <w:name w:val="m_6540463018285843025gmail-heading4char"/>
    <w:basedOn w:val="DefaultParagraphFont"/>
    <w:rsid w:val="008C6DE9"/>
  </w:style>
  <w:style w:type="character" w:customStyle="1" w:styleId="m6540463018285843025gmail-styleunderline">
    <w:name w:val="m_6540463018285843025gmail-styleunderline"/>
    <w:basedOn w:val="DefaultParagraphFont"/>
    <w:rsid w:val="008C6DE9"/>
  </w:style>
  <w:style w:type="character" w:customStyle="1" w:styleId="ListBulletChar">
    <w:name w:val="List Bullet Char"/>
    <w:link w:val="ListBullet"/>
    <w:uiPriority w:val="99"/>
    <w:rsid w:val="008C6DE9"/>
    <w:rPr>
      <w:rFonts w:ascii="Calibri" w:hAnsi="Calibri"/>
    </w:rPr>
  </w:style>
  <w:style w:type="character" w:customStyle="1" w:styleId="StyleUnderline11ptChar">
    <w:name w:val="Style Underline + 11 pt Char"/>
    <w:link w:val="StyleUnderline11pt0"/>
    <w:locked/>
    <w:rsid w:val="008C6DE9"/>
    <w:rPr>
      <w:rFonts w:ascii="Georgia" w:hAnsi="Georgia"/>
      <w:u w:val="single"/>
    </w:rPr>
  </w:style>
  <w:style w:type="paragraph" w:customStyle="1" w:styleId="StyleUnderline11pt0">
    <w:name w:val="Style Underline + 11 pt"/>
    <w:basedOn w:val="Normal"/>
    <w:link w:val="StyleUnderline11ptChar"/>
    <w:rsid w:val="008C6DE9"/>
    <w:rPr>
      <w:rFonts w:ascii="Georgia" w:hAnsi="Georgia"/>
      <w:u w:val="single"/>
    </w:rPr>
  </w:style>
  <w:style w:type="character" w:customStyle="1" w:styleId="StyleBoldUnderline11ptChar">
    <w:name w:val="Style BoldUnderline + 11 pt Char"/>
    <w:link w:val="StyleBoldUnderline11pt"/>
    <w:locked/>
    <w:rsid w:val="008C6DE9"/>
    <w:rPr>
      <w:rFonts w:ascii="Georgia" w:hAnsi="Georgia"/>
      <w:b/>
      <w:bCs/>
      <w:u w:val="single"/>
    </w:rPr>
  </w:style>
  <w:style w:type="paragraph" w:customStyle="1" w:styleId="StyleBoldUnderline11pt">
    <w:name w:val="Style BoldUnderline + 11 pt"/>
    <w:basedOn w:val="Normal"/>
    <w:link w:val="StyleBoldUnderline11ptChar"/>
    <w:qFormat/>
    <w:rsid w:val="008C6DE9"/>
    <w:rPr>
      <w:rFonts w:ascii="Georgia" w:hAnsi="Georgia"/>
      <w:b/>
      <w:bCs/>
      <w:u w:val="single"/>
    </w:rPr>
  </w:style>
  <w:style w:type="character" w:customStyle="1" w:styleId="UnresolvedMention3">
    <w:name w:val="Unresolved Mention3"/>
    <w:basedOn w:val="DefaultParagraphFont"/>
    <w:uiPriority w:val="99"/>
    <w:unhideWhenUsed/>
    <w:rsid w:val="008C6DE9"/>
    <w:rPr>
      <w:color w:val="605E5C"/>
      <w:shd w:val="clear" w:color="auto" w:fill="E1DFDD"/>
    </w:rPr>
  </w:style>
  <w:style w:type="paragraph" w:customStyle="1" w:styleId="StyleStyle4ArialNarrow9pt">
    <w:name w:val="Style Style4 + Arial Narrow 9 pt"/>
    <w:basedOn w:val="Normal"/>
    <w:link w:val="StyleStyle4ArialNarrow9ptChar"/>
    <w:qFormat/>
    <w:rsid w:val="008C6DE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C6DE9"/>
    <w:rPr>
      <w:rFonts w:ascii="Arial" w:eastAsia="Times New Roman" w:hAnsi="Arial"/>
      <w:u w:val="single"/>
    </w:rPr>
  </w:style>
  <w:style w:type="character" w:customStyle="1" w:styleId="UnresolvedMention4">
    <w:name w:val="Unresolved Mention4"/>
    <w:basedOn w:val="DefaultParagraphFont"/>
    <w:uiPriority w:val="99"/>
    <w:semiHidden/>
    <w:unhideWhenUsed/>
    <w:rsid w:val="008C6DE9"/>
    <w:rPr>
      <w:color w:val="605E5C"/>
      <w:shd w:val="clear" w:color="auto" w:fill="E1DFDD"/>
    </w:rPr>
  </w:style>
  <w:style w:type="paragraph" w:styleId="Bibliography">
    <w:name w:val="Bibliography"/>
    <w:basedOn w:val="Normal"/>
    <w:next w:val="Normal"/>
    <w:uiPriority w:val="99"/>
    <w:unhideWhenUsed/>
    <w:rsid w:val="008C6DE9"/>
    <w:pPr>
      <w:spacing w:line="480" w:lineRule="auto"/>
      <w:ind w:left="720" w:hanging="720"/>
    </w:pPr>
  </w:style>
  <w:style w:type="character" w:customStyle="1" w:styleId="swauthor">
    <w:name w:val="sw_author"/>
    <w:rsid w:val="008C6DE9"/>
  </w:style>
  <w:style w:type="table" w:styleId="MediumGrid1">
    <w:name w:val="Medium Grid 1"/>
    <w:basedOn w:val="TableNormal"/>
    <w:uiPriority w:val="67"/>
    <w:rsid w:val="008C6D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C6DE9"/>
  </w:style>
  <w:style w:type="numbering" w:customStyle="1" w:styleId="NoList11111">
    <w:name w:val="No List11111"/>
    <w:next w:val="NoList"/>
    <w:uiPriority w:val="99"/>
    <w:semiHidden/>
    <w:unhideWhenUsed/>
    <w:rsid w:val="008C6DE9"/>
  </w:style>
  <w:style w:type="numbering" w:customStyle="1" w:styleId="NoList111111">
    <w:name w:val="No List111111"/>
    <w:next w:val="NoList"/>
    <w:uiPriority w:val="99"/>
    <w:semiHidden/>
    <w:unhideWhenUsed/>
    <w:rsid w:val="008C6DE9"/>
  </w:style>
  <w:style w:type="numbering" w:customStyle="1" w:styleId="NoList1111111">
    <w:name w:val="No List1111111"/>
    <w:next w:val="NoList"/>
    <w:uiPriority w:val="99"/>
    <w:semiHidden/>
    <w:unhideWhenUsed/>
    <w:rsid w:val="008C6DE9"/>
  </w:style>
  <w:style w:type="numbering" w:customStyle="1" w:styleId="NoList11111111">
    <w:name w:val="No List11111111"/>
    <w:next w:val="NoList"/>
    <w:uiPriority w:val="99"/>
    <w:semiHidden/>
    <w:unhideWhenUsed/>
    <w:rsid w:val="008C6DE9"/>
  </w:style>
  <w:style w:type="numbering" w:customStyle="1" w:styleId="NoList111111111">
    <w:name w:val="No List111111111"/>
    <w:next w:val="NoList"/>
    <w:uiPriority w:val="99"/>
    <w:semiHidden/>
    <w:unhideWhenUsed/>
    <w:rsid w:val="008C6DE9"/>
  </w:style>
  <w:style w:type="numbering" w:customStyle="1" w:styleId="NoList1111111111">
    <w:name w:val="No List1111111111"/>
    <w:next w:val="NoList"/>
    <w:uiPriority w:val="99"/>
    <w:semiHidden/>
    <w:unhideWhenUsed/>
    <w:rsid w:val="008C6DE9"/>
  </w:style>
  <w:style w:type="numbering" w:customStyle="1" w:styleId="NoList11111111111">
    <w:name w:val="No List11111111111"/>
    <w:next w:val="NoList"/>
    <w:uiPriority w:val="99"/>
    <w:semiHidden/>
    <w:unhideWhenUsed/>
    <w:rsid w:val="008C6DE9"/>
  </w:style>
  <w:style w:type="numbering" w:customStyle="1" w:styleId="NoList111111111111">
    <w:name w:val="No List111111111111"/>
    <w:next w:val="NoList"/>
    <w:uiPriority w:val="99"/>
    <w:semiHidden/>
    <w:unhideWhenUsed/>
    <w:rsid w:val="008C6DE9"/>
  </w:style>
  <w:style w:type="numbering" w:customStyle="1" w:styleId="NoList1111111111111">
    <w:name w:val="No List1111111111111"/>
    <w:next w:val="NoList"/>
    <w:uiPriority w:val="99"/>
    <w:semiHidden/>
    <w:unhideWhenUsed/>
    <w:rsid w:val="008C6DE9"/>
  </w:style>
  <w:style w:type="numbering" w:customStyle="1" w:styleId="NoList11111111111111">
    <w:name w:val="No List11111111111111"/>
    <w:next w:val="NoList"/>
    <w:uiPriority w:val="99"/>
    <w:semiHidden/>
    <w:unhideWhenUsed/>
    <w:rsid w:val="008C6DE9"/>
  </w:style>
  <w:style w:type="numbering" w:customStyle="1" w:styleId="NoList111111111111111">
    <w:name w:val="No List111111111111111"/>
    <w:next w:val="NoList"/>
    <w:uiPriority w:val="99"/>
    <w:semiHidden/>
    <w:unhideWhenUsed/>
    <w:rsid w:val="008C6DE9"/>
  </w:style>
  <w:style w:type="numbering" w:customStyle="1" w:styleId="NoList1111111111111111">
    <w:name w:val="No List1111111111111111"/>
    <w:next w:val="NoList"/>
    <w:uiPriority w:val="99"/>
    <w:semiHidden/>
    <w:unhideWhenUsed/>
    <w:rsid w:val="008C6DE9"/>
  </w:style>
  <w:style w:type="numbering" w:customStyle="1" w:styleId="NoList11111111111111111">
    <w:name w:val="No List11111111111111111"/>
    <w:next w:val="NoList"/>
    <w:uiPriority w:val="99"/>
    <w:semiHidden/>
    <w:unhideWhenUsed/>
    <w:rsid w:val="008C6DE9"/>
  </w:style>
  <w:style w:type="character" w:customStyle="1" w:styleId="m-7834489590571807188gmail-style13ptbold">
    <w:name w:val="m_-7834489590571807188gmail-style13ptbold"/>
    <w:basedOn w:val="DefaultParagraphFont"/>
    <w:rsid w:val="008C6DE9"/>
  </w:style>
  <w:style w:type="character" w:customStyle="1" w:styleId="m-7834489590571807188gmail-styleunderline">
    <w:name w:val="m_-7834489590571807188gmail-styleunderline"/>
    <w:basedOn w:val="DefaultParagraphFont"/>
    <w:rsid w:val="008C6DE9"/>
  </w:style>
  <w:style w:type="character" w:customStyle="1" w:styleId="m-5425978578484884265gmail-styleunderline">
    <w:name w:val="m_-5425978578484884265gmail-styleunderline"/>
    <w:basedOn w:val="DefaultParagraphFont"/>
    <w:rsid w:val="008C6DE9"/>
  </w:style>
  <w:style w:type="character" w:customStyle="1" w:styleId="m-5425978578484884265gmail-style13ptbold">
    <w:name w:val="m_-5425978578484884265gmail-style13ptbold"/>
    <w:basedOn w:val="DefaultParagraphFont"/>
    <w:rsid w:val="008C6DE9"/>
  </w:style>
  <w:style w:type="character" w:customStyle="1" w:styleId="StyleUnderlineCharChar">
    <w:name w:val="Style Underline Char Char"/>
    <w:rsid w:val="008C6DE9"/>
    <w:rPr>
      <w:rFonts w:ascii="Times New Roman" w:eastAsia="Times New Roman" w:hAnsi="Times New Roman" w:cs="Times New Roman"/>
      <w:szCs w:val="20"/>
      <w:u w:val="single"/>
    </w:rPr>
  </w:style>
  <w:style w:type="character" w:customStyle="1" w:styleId="uppercase1">
    <w:name w:val="uppercase1"/>
    <w:basedOn w:val="DefaultParagraphFont"/>
    <w:rsid w:val="008C6DE9"/>
    <w:rPr>
      <w:caps/>
    </w:rPr>
  </w:style>
  <w:style w:type="character" w:customStyle="1" w:styleId="stylereturn">
    <w:name w:val="stylereturn"/>
    <w:basedOn w:val="DefaultParagraphFont"/>
    <w:rsid w:val="008C6DE9"/>
  </w:style>
  <w:style w:type="character" w:customStyle="1" w:styleId="CircleChar">
    <w:name w:val="Circle Char"/>
    <w:basedOn w:val="DefaultParagraphFont"/>
    <w:link w:val="Circle"/>
    <w:rsid w:val="008C6DE9"/>
    <w:rPr>
      <w:rFonts w:ascii="Calibri" w:eastAsia="Times New Roman" w:hAnsi="Calibri"/>
      <w:b/>
      <w:i/>
      <w:szCs w:val="18"/>
      <w:u w:val="thick"/>
    </w:rPr>
  </w:style>
  <w:style w:type="character" w:customStyle="1" w:styleId="SmallfontChar0">
    <w:name w:val="Smallfont Char"/>
    <w:basedOn w:val="DefaultParagraphFont"/>
    <w:link w:val="Smallfont0"/>
    <w:uiPriority w:val="99"/>
    <w:rsid w:val="008C6DE9"/>
    <w:rPr>
      <w:rFonts w:ascii="Calibri" w:eastAsia="Times New Roman" w:hAnsi="Calibri"/>
      <w:sz w:val="15"/>
      <w:szCs w:val="24"/>
    </w:rPr>
  </w:style>
  <w:style w:type="paragraph" w:customStyle="1" w:styleId="StyleUnderline12ptBoldNounderline">
    <w:name w:val="Style Underline + 12 pt Bold No underline"/>
    <w:link w:val="StyleUnderline12ptBoldNounderlineChar"/>
    <w:rsid w:val="008C6DE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C6DE9"/>
    <w:rPr>
      <w:b/>
      <w:bCs/>
      <w:u w:val="single"/>
    </w:rPr>
  </w:style>
  <w:style w:type="paragraph" w:customStyle="1" w:styleId="J">
    <w:name w:val="J"/>
    <w:basedOn w:val="Normal"/>
    <w:rsid w:val="008C6DE9"/>
  </w:style>
  <w:style w:type="character" w:customStyle="1" w:styleId="BlockTitle2Char">
    <w:name w:val="Block Title2 Char"/>
    <w:basedOn w:val="DefaultParagraphFont"/>
    <w:link w:val="BlockTitle2"/>
    <w:rsid w:val="008C6DE9"/>
    <w:rPr>
      <w:rFonts w:ascii="Calibri" w:eastAsia="Times New Roman" w:hAnsi="Calibri"/>
      <w:b/>
      <w:sz w:val="32"/>
      <w:u w:val="single"/>
      <w:lang w:bidi="en-US"/>
    </w:rPr>
  </w:style>
  <w:style w:type="paragraph" w:customStyle="1" w:styleId="tag1">
    <w:name w:val="tag 1"/>
    <w:basedOn w:val="Normal"/>
    <w:rsid w:val="008C6DE9"/>
    <w:rPr>
      <w:rFonts w:eastAsia="Calibri"/>
      <w:b/>
      <w:sz w:val="24"/>
    </w:rPr>
  </w:style>
  <w:style w:type="character" w:customStyle="1" w:styleId="tagCharCharCharCharChar">
    <w:name w:val="tag Char Char Char Char Char"/>
    <w:basedOn w:val="DefaultParagraphFont"/>
    <w:rsid w:val="008C6DE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C6DE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C6DE9"/>
    <w:rPr>
      <w:rFonts w:ascii="Calibri" w:eastAsia="Calibri" w:hAnsi="Calibri"/>
    </w:rPr>
  </w:style>
  <w:style w:type="character" w:customStyle="1" w:styleId="BoldUnderlineChar2Char">
    <w:name w:val="BoldUnderline Char2 Char"/>
    <w:link w:val="BoldUnderlineChar20"/>
    <w:locked/>
    <w:rsid w:val="008C6DE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C6DE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C6D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C6D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C6DE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C6DE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C6DE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C6DE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C6DE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C6DE9"/>
    <w:pPr>
      <w:spacing w:before="100" w:beforeAutospacing="1" w:after="100" w:afterAutospacing="1" w:line="256" w:lineRule="auto"/>
    </w:pPr>
    <w:rPr>
      <w:rFonts w:ascii="Tahoma" w:hAnsi="Tahoma"/>
      <w:szCs w:val="20"/>
    </w:rPr>
  </w:style>
  <w:style w:type="paragraph" w:customStyle="1" w:styleId="left">
    <w:name w:val="left"/>
    <w:basedOn w:val="Normal"/>
    <w:qFormat/>
    <w:rsid w:val="008C6DE9"/>
    <w:pPr>
      <w:spacing w:before="100" w:beforeAutospacing="1" w:after="100" w:afterAutospacing="1" w:line="256" w:lineRule="auto"/>
    </w:pPr>
    <w:rPr>
      <w:rFonts w:ascii="Tahoma" w:hAnsi="Tahoma"/>
      <w:szCs w:val="20"/>
    </w:rPr>
  </w:style>
  <w:style w:type="paragraph" w:customStyle="1" w:styleId="right">
    <w:name w:val="right"/>
    <w:basedOn w:val="Normal"/>
    <w:qFormat/>
    <w:rsid w:val="008C6DE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C6DE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8C6DE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C6DE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C6DE9"/>
    <w:pPr>
      <w:spacing w:before="100" w:beforeAutospacing="1" w:after="100" w:afterAutospacing="1" w:line="256" w:lineRule="auto"/>
    </w:pPr>
    <w:rPr>
      <w:rFonts w:ascii="Tahoma" w:hAnsi="Tahoma"/>
      <w:szCs w:val="20"/>
    </w:rPr>
  </w:style>
  <w:style w:type="paragraph" w:customStyle="1" w:styleId="aff">
    <w:name w:val="aff"/>
    <w:basedOn w:val="Normal"/>
    <w:qFormat/>
    <w:rsid w:val="008C6DE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C6DE9"/>
    <w:pPr>
      <w:spacing w:before="100" w:beforeAutospacing="1" w:after="100" w:afterAutospacing="1" w:line="256" w:lineRule="auto"/>
    </w:pPr>
    <w:rPr>
      <w:rFonts w:ascii="Tahoma" w:hAnsi="Tahoma"/>
      <w:szCs w:val="20"/>
    </w:rPr>
  </w:style>
  <w:style w:type="paragraph" w:customStyle="1" w:styleId="sbyline">
    <w:name w:val="sbyline"/>
    <w:basedOn w:val="Normal"/>
    <w:qFormat/>
    <w:rsid w:val="008C6DE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C6DE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C6DE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C6DE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C6DE9"/>
    <w:pPr>
      <w:widowControl w:val="0"/>
    </w:pPr>
    <w:rPr>
      <w:rFonts w:ascii="AKDPE C+ Utopia" w:eastAsiaTheme="minorEastAsia" w:hAnsi="AKDPE C+ Utopia" w:cs="Cambria"/>
      <w:color w:val="auto"/>
    </w:rPr>
  </w:style>
  <w:style w:type="paragraph" w:customStyle="1" w:styleId="collapsed-hide">
    <w:name w:val="collapsed-hide"/>
    <w:basedOn w:val="Normal"/>
    <w:qFormat/>
    <w:rsid w:val="008C6DE9"/>
    <w:pPr>
      <w:spacing w:before="100" w:beforeAutospacing="1" w:after="100" w:afterAutospacing="1" w:line="256" w:lineRule="auto"/>
    </w:pPr>
    <w:rPr>
      <w:rFonts w:ascii="Tahoma" w:hAnsi="Tahoma"/>
      <w:szCs w:val="20"/>
    </w:rPr>
  </w:style>
  <w:style w:type="paragraph" w:customStyle="1" w:styleId="odd">
    <w:name w:val="odd"/>
    <w:basedOn w:val="Normal"/>
    <w:qFormat/>
    <w:rsid w:val="008C6DE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8C6DE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C6DE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C6DE9"/>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C6DE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C6DE9"/>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C6DE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C6DE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C6DE9"/>
    <w:pPr>
      <w:spacing w:line="256" w:lineRule="auto"/>
    </w:pPr>
    <w:rPr>
      <w:rFonts w:ascii="Georgia" w:eastAsia="Times New Roman" w:hAnsi="Georgia"/>
      <w:b/>
      <w:bCs/>
      <w:u w:val="single"/>
    </w:rPr>
  </w:style>
  <w:style w:type="character" w:customStyle="1" w:styleId="Citation-AuthorDateChar">
    <w:name w:val="Citation - Author/Date Char"/>
    <w:locked/>
    <w:rsid w:val="008C6DE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8C6DE9"/>
    <w:rPr>
      <w:rFonts w:ascii="Times New Roman" w:eastAsia="Times New Roman" w:hAnsi="Times New Roman" w:cs="Times New Roman"/>
      <w:b/>
      <w:sz w:val="28"/>
      <w:szCs w:val="24"/>
    </w:rPr>
  </w:style>
  <w:style w:type="character" w:customStyle="1" w:styleId="FifthChar">
    <w:name w:val="Fifth Char"/>
    <w:link w:val="Fifth"/>
    <w:uiPriority w:val="99"/>
    <w:locked/>
    <w:rsid w:val="008C6DE9"/>
    <w:rPr>
      <w:rFonts w:ascii="Arial" w:eastAsia="Calibri" w:hAnsi="Arial"/>
    </w:rPr>
  </w:style>
  <w:style w:type="character" w:customStyle="1" w:styleId="ThirdChar">
    <w:name w:val="Third Char"/>
    <w:link w:val="Third"/>
    <w:locked/>
    <w:rsid w:val="008C6DE9"/>
    <w:rPr>
      <w:rFonts w:ascii="Georgia" w:eastAsia="Times New Roman" w:hAnsi="Georgia"/>
      <w:b/>
      <w:u w:val="single"/>
      <w:lang w:val="x-none" w:eastAsia="x-none"/>
    </w:rPr>
  </w:style>
  <w:style w:type="paragraph" w:customStyle="1" w:styleId="Third">
    <w:name w:val="Third"/>
    <w:basedOn w:val="Normal"/>
    <w:link w:val="ThirdChar"/>
    <w:qFormat/>
    <w:rsid w:val="008C6DE9"/>
    <w:pPr>
      <w:spacing w:line="256" w:lineRule="auto"/>
    </w:pPr>
    <w:rPr>
      <w:rFonts w:ascii="Georgia" w:eastAsia="Times New Roman" w:hAnsi="Georgia"/>
      <w:b/>
      <w:u w:val="single"/>
      <w:lang w:val="x-none" w:eastAsia="x-none"/>
    </w:rPr>
  </w:style>
  <w:style w:type="character" w:customStyle="1" w:styleId="DebateUnderlineBoldCharChar">
    <w:name w:val="Debate Underline Bold Char Char"/>
    <w:locked/>
    <w:rsid w:val="008C6DE9"/>
    <w:rPr>
      <w:rFonts w:ascii="Georgia" w:eastAsia="Times New Roman" w:hAnsi="Georgia"/>
      <w:b/>
      <w:sz w:val="24"/>
      <w:u w:val="thick"/>
    </w:rPr>
  </w:style>
  <w:style w:type="paragraph" w:customStyle="1" w:styleId="CiteSmallText">
    <w:name w:val="Cite Small Text"/>
    <w:basedOn w:val="Normal"/>
    <w:uiPriority w:val="99"/>
    <w:qFormat/>
    <w:rsid w:val="008C6DE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C6DE9"/>
    <w:rPr>
      <w:rFonts w:ascii="Georgia" w:hAnsi="Georgia"/>
      <w:lang w:val="x-none"/>
    </w:rPr>
  </w:style>
  <w:style w:type="paragraph" w:customStyle="1" w:styleId="Cards1CharChar">
    <w:name w:val="Cards1 Char Char"/>
    <w:basedOn w:val="Normal"/>
    <w:link w:val="Cards1CharCharChar"/>
    <w:qFormat/>
    <w:rsid w:val="008C6DE9"/>
    <w:pPr>
      <w:autoSpaceDE w:val="0"/>
      <w:autoSpaceDN w:val="0"/>
      <w:adjustRightInd w:val="0"/>
      <w:spacing w:line="256" w:lineRule="auto"/>
      <w:ind w:left="432" w:right="432"/>
      <w:jc w:val="both"/>
    </w:pPr>
    <w:rPr>
      <w:rFonts w:ascii="Georgia" w:hAnsi="Georgia"/>
      <w:lang w:val="x-none"/>
    </w:rPr>
  </w:style>
  <w:style w:type="character" w:customStyle="1" w:styleId="SwagChar">
    <w:name w:val="Swag Char"/>
    <w:link w:val="Swag"/>
    <w:locked/>
    <w:rsid w:val="008C6DE9"/>
    <w:rPr>
      <w:rFonts w:ascii="Georgia" w:hAnsi="Georgia"/>
      <w:color w:val="0000FF"/>
      <w:sz w:val="12"/>
      <w:u w:val="single"/>
    </w:rPr>
  </w:style>
  <w:style w:type="paragraph" w:customStyle="1" w:styleId="Swag">
    <w:name w:val="Swag"/>
    <w:basedOn w:val="Normal"/>
    <w:link w:val="SwagChar"/>
    <w:qFormat/>
    <w:rsid w:val="008C6DE9"/>
    <w:pPr>
      <w:spacing w:line="256" w:lineRule="auto"/>
    </w:pPr>
    <w:rPr>
      <w:rFonts w:ascii="Georgia" w:hAnsi="Georgia"/>
      <w:color w:val="0000FF"/>
      <w:sz w:val="12"/>
      <w:u w:val="single"/>
    </w:rPr>
  </w:style>
  <w:style w:type="character" w:customStyle="1" w:styleId="StyleUnderlineTimesNewRoman1Char">
    <w:name w:val="Style Underline + Times New Roman1 Char"/>
    <w:link w:val="StyleUnderlineTimesNewRoman1"/>
    <w:locked/>
    <w:rsid w:val="008C6DE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6DE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6DE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6DE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6DE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C6DE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C6DE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C6DE9"/>
    <w:pPr>
      <w:spacing w:line="256" w:lineRule="auto"/>
    </w:pPr>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locked/>
    <w:rsid w:val="008C6DE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6DE9"/>
    <w:pPr>
      <w:spacing w:line="256" w:lineRule="auto"/>
    </w:pPr>
    <w:rPr>
      <w:rFonts w:ascii="Georgia" w:eastAsia="Times New Roman" w:hAnsi="Georgia"/>
      <w:u w:val="single"/>
    </w:rPr>
  </w:style>
  <w:style w:type="character" w:customStyle="1" w:styleId="TagsCharCharCharChar">
    <w:name w:val="Tags Char Char Char Char"/>
    <w:locked/>
    <w:rsid w:val="008C6DE9"/>
    <w:rPr>
      <w:rFonts w:ascii="Times New Roman" w:eastAsia="Times New Roman" w:hAnsi="Times New Roman" w:cs="Times New Roman"/>
      <w:b/>
      <w:sz w:val="24"/>
      <w:szCs w:val="24"/>
    </w:rPr>
  </w:style>
  <w:style w:type="character" w:customStyle="1" w:styleId="Citation1Char">
    <w:name w:val="Citation1 Char"/>
    <w:link w:val="Citation10"/>
    <w:locked/>
    <w:rsid w:val="008C6DE9"/>
    <w:rPr>
      <w:rFonts w:ascii="Georgia" w:hAnsi="Georgia"/>
      <w:b/>
      <w:u w:val="single"/>
    </w:rPr>
  </w:style>
  <w:style w:type="paragraph" w:customStyle="1" w:styleId="Citation10">
    <w:name w:val="Citation1"/>
    <w:basedOn w:val="Normal"/>
    <w:link w:val="Citation1Char"/>
    <w:qFormat/>
    <w:rsid w:val="008C6DE9"/>
    <w:pPr>
      <w:spacing w:line="256" w:lineRule="auto"/>
    </w:pPr>
    <w:rPr>
      <w:rFonts w:ascii="Georgia" w:hAnsi="Georgia"/>
      <w:b/>
      <w:u w:val="single"/>
    </w:rPr>
  </w:style>
  <w:style w:type="character" w:customStyle="1" w:styleId="TaglineChar">
    <w:name w:val="Tagline Char"/>
    <w:link w:val="Tagline0"/>
    <w:locked/>
    <w:rsid w:val="008C6DE9"/>
    <w:rPr>
      <w:rFonts w:ascii="Georgia" w:hAnsi="Georgia"/>
      <w:b/>
    </w:rPr>
  </w:style>
  <w:style w:type="paragraph" w:customStyle="1" w:styleId="Tagline0">
    <w:name w:val="Tagline"/>
    <w:basedOn w:val="Normal"/>
    <w:link w:val="TaglineChar"/>
    <w:qFormat/>
    <w:rsid w:val="008C6DE9"/>
    <w:pPr>
      <w:spacing w:line="256" w:lineRule="auto"/>
    </w:pPr>
    <w:rPr>
      <w:rFonts w:ascii="Georgia" w:hAnsi="Georgia"/>
      <w:b/>
    </w:rPr>
  </w:style>
  <w:style w:type="character" w:customStyle="1" w:styleId="NothingCharChar">
    <w:name w:val="Nothing Char Char"/>
    <w:link w:val="NothingCharCharChar"/>
    <w:locked/>
    <w:rsid w:val="008C6DE9"/>
    <w:rPr>
      <w:rFonts w:eastAsiaTheme="minorEastAsia"/>
    </w:rPr>
  </w:style>
  <w:style w:type="paragraph" w:customStyle="1" w:styleId="NothingCharCharChar">
    <w:name w:val="Nothing Char Char Char"/>
    <w:link w:val="NothingCharChar"/>
    <w:qFormat/>
    <w:rsid w:val="008C6DE9"/>
    <w:pPr>
      <w:spacing w:after="0" w:line="240" w:lineRule="auto"/>
      <w:jc w:val="both"/>
    </w:pPr>
    <w:rPr>
      <w:rFonts w:eastAsiaTheme="minorEastAsia"/>
    </w:rPr>
  </w:style>
  <w:style w:type="paragraph" w:customStyle="1" w:styleId="StyleLeft021">
    <w:name w:val="Style Left:  0.2&quot;1"/>
    <w:basedOn w:val="Normal"/>
    <w:uiPriority w:val="99"/>
    <w:qFormat/>
    <w:rsid w:val="008C6DE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6DE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6D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6DE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6D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paragraph" w:customStyle="1" w:styleId="BlockTitle20">
    <w:name w:val="Block Title #2"/>
    <w:basedOn w:val="Normal"/>
    <w:qFormat/>
    <w:rsid w:val="008C6D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C6DE9"/>
    <w:pPr>
      <w:spacing w:line="256" w:lineRule="auto"/>
    </w:pPr>
    <w:rPr>
      <w:b/>
    </w:rPr>
  </w:style>
  <w:style w:type="paragraph" w:customStyle="1" w:styleId="date-comments">
    <w:name w:val="date-comments"/>
    <w:basedOn w:val="Normal"/>
    <w:uiPriority w:val="99"/>
    <w:qFormat/>
    <w:rsid w:val="008C6DE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C6D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C6DE9"/>
    <w:rPr>
      <w:szCs w:val="24"/>
      <w:u w:val="single"/>
      <w:lang w:val="en-US" w:eastAsia="en-US" w:bidi="ar-SA"/>
    </w:rPr>
  </w:style>
  <w:style w:type="character" w:customStyle="1" w:styleId="BoldUnderlineCharChar3">
    <w:name w:val="BoldUnderline Char Char3"/>
    <w:rsid w:val="008C6DE9"/>
    <w:rPr>
      <w:b/>
      <w:bCs w:val="0"/>
      <w:szCs w:val="24"/>
      <w:u w:val="single"/>
      <w:lang w:val="en-US" w:eastAsia="en-US" w:bidi="ar-SA"/>
    </w:rPr>
  </w:style>
  <w:style w:type="character" w:customStyle="1" w:styleId="UnderlineCharChar3">
    <w:name w:val="Underline Char Char3"/>
    <w:rsid w:val="008C6DE9"/>
    <w:rPr>
      <w:szCs w:val="24"/>
      <w:u w:val="single"/>
      <w:lang w:val="en-US" w:eastAsia="en-US" w:bidi="ar-SA"/>
    </w:rPr>
  </w:style>
  <w:style w:type="character" w:customStyle="1" w:styleId="BoldUnderlineCharChar2">
    <w:name w:val="BoldUnderline Char Char2"/>
    <w:rsid w:val="008C6DE9"/>
    <w:rPr>
      <w:b/>
      <w:bCs w:val="0"/>
      <w:szCs w:val="24"/>
      <w:u w:val="single"/>
      <w:lang w:val="en-US" w:eastAsia="en-US" w:bidi="ar-SA"/>
    </w:rPr>
  </w:style>
  <w:style w:type="character" w:customStyle="1" w:styleId="i">
    <w:name w:val="i"/>
    <w:basedOn w:val="DefaultParagraphFont"/>
    <w:uiPriority w:val="99"/>
    <w:rsid w:val="008C6DE9"/>
  </w:style>
  <w:style w:type="character" w:customStyle="1" w:styleId="current-selection">
    <w:name w:val="current-selection"/>
    <w:basedOn w:val="DefaultParagraphFont"/>
    <w:rsid w:val="008C6DE9"/>
  </w:style>
  <w:style w:type="character" w:customStyle="1" w:styleId="aa">
    <w:name w:val="_"/>
    <w:basedOn w:val="DefaultParagraphFont"/>
    <w:rsid w:val="008C6DE9"/>
  </w:style>
  <w:style w:type="character" w:customStyle="1" w:styleId="FontStyle72">
    <w:name w:val="Font Style72"/>
    <w:uiPriority w:val="99"/>
    <w:rsid w:val="008C6DE9"/>
    <w:rPr>
      <w:rFonts w:ascii="Cambria" w:hAnsi="Cambria" w:cs="Cambria" w:hint="default"/>
      <w:sz w:val="16"/>
      <w:szCs w:val="16"/>
    </w:rPr>
  </w:style>
  <w:style w:type="character" w:customStyle="1" w:styleId="FontStyle73">
    <w:name w:val="Font Style73"/>
    <w:uiPriority w:val="99"/>
    <w:rsid w:val="008C6DE9"/>
    <w:rPr>
      <w:rFonts w:ascii="Cambria" w:hAnsi="Cambria" w:cs="Cambria" w:hint="default"/>
      <w:i/>
      <w:iCs/>
      <w:sz w:val="16"/>
      <w:szCs w:val="16"/>
    </w:rPr>
  </w:style>
  <w:style w:type="character" w:customStyle="1" w:styleId="UnderlinestyleChar2">
    <w:name w:val="Underline style Char2"/>
    <w:rsid w:val="008C6DE9"/>
    <w:rPr>
      <w:sz w:val="22"/>
      <w:szCs w:val="24"/>
      <w:u w:val="single"/>
      <w:lang w:val="en-US" w:eastAsia="en-US" w:bidi="ar-SA"/>
    </w:rPr>
  </w:style>
  <w:style w:type="character" w:customStyle="1" w:styleId="FontStyle49">
    <w:name w:val="Font Style49"/>
    <w:uiPriority w:val="99"/>
    <w:rsid w:val="008C6DE9"/>
    <w:rPr>
      <w:rFonts w:ascii="Cambria" w:hAnsi="Cambria" w:cs="Cambria" w:hint="default"/>
      <w:sz w:val="20"/>
      <w:szCs w:val="20"/>
    </w:rPr>
  </w:style>
  <w:style w:type="character" w:customStyle="1" w:styleId="FontStyle50">
    <w:name w:val="Font Style50"/>
    <w:uiPriority w:val="99"/>
    <w:rsid w:val="008C6DE9"/>
    <w:rPr>
      <w:rFonts w:ascii="Cambria" w:hAnsi="Cambria" w:cs="Cambria" w:hint="default"/>
      <w:b/>
      <w:bCs/>
      <w:sz w:val="20"/>
      <w:szCs w:val="20"/>
    </w:rPr>
  </w:style>
  <w:style w:type="character" w:customStyle="1" w:styleId="kn">
    <w:name w:val="kn"/>
    <w:basedOn w:val="DefaultParagraphFont"/>
    <w:rsid w:val="008C6DE9"/>
  </w:style>
  <w:style w:type="character" w:customStyle="1" w:styleId="NoterefInText">
    <w:name w:val="_NoterefInText"/>
    <w:uiPriority w:val="99"/>
    <w:rsid w:val="008C6DE9"/>
    <w:rPr>
      <w:rFonts w:ascii="AKDPE C+ Utopia" w:hAnsi="AKDPE C+ Utopia" w:cs="AKDPE C+ Utopia" w:hint="default"/>
      <w:color w:val="000000"/>
    </w:rPr>
  </w:style>
  <w:style w:type="character" w:customStyle="1" w:styleId="postauthor">
    <w:name w:val="postauthor"/>
    <w:basedOn w:val="DefaultParagraphFont"/>
    <w:rsid w:val="008C6DE9"/>
  </w:style>
  <w:style w:type="character" w:customStyle="1" w:styleId="span">
    <w:name w:val="span"/>
    <w:basedOn w:val="DefaultParagraphFont"/>
    <w:rsid w:val="008C6DE9"/>
  </w:style>
  <w:style w:type="character" w:customStyle="1" w:styleId="thirdparty-logo">
    <w:name w:val="thirdparty-logo"/>
    <w:basedOn w:val="DefaultParagraphFont"/>
    <w:rsid w:val="008C6DE9"/>
  </w:style>
  <w:style w:type="character" w:customStyle="1" w:styleId="posted">
    <w:name w:val="posted"/>
    <w:basedOn w:val="DefaultParagraphFont"/>
    <w:rsid w:val="008C6DE9"/>
  </w:style>
  <w:style w:type="character" w:customStyle="1" w:styleId="ticker">
    <w:name w:val="ticker"/>
    <w:basedOn w:val="DefaultParagraphFont"/>
    <w:rsid w:val="008C6DE9"/>
  </w:style>
  <w:style w:type="character" w:customStyle="1" w:styleId="vcard">
    <w:name w:val="vcard"/>
    <w:basedOn w:val="DefaultParagraphFont"/>
    <w:rsid w:val="008C6DE9"/>
  </w:style>
  <w:style w:type="character" w:customStyle="1" w:styleId="print-footnote">
    <w:name w:val="print-footnote"/>
    <w:basedOn w:val="DefaultParagraphFont"/>
    <w:rsid w:val="008C6DE9"/>
  </w:style>
  <w:style w:type="character" w:customStyle="1" w:styleId="datestring">
    <w:name w:val="datestring"/>
    <w:basedOn w:val="DefaultParagraphFont"/>
    <w:rsid w:val="008C6DE9"/>
  </w:style>
  <w:style w:type="character" w:customStyle="1" w:styleId="email">
    <w:name w:val="email"/>
    <w:basedOn w:val="DefaultParagraphFont"/>
    <w:rsid w:val="008C6DE9"/>
  </w:style>
  <w:style w:type="character" w:customStyle="1" w:styleId="gptad">
    <w:name w:val="gptad"/>
    <w:basedOn w:val="DefaultParagraphFont"/>
    <w:rsid w:val="008C6DE9"/>
  </w:style>
  <w:style w:type="character" w:customStyle="1" w:styleId="creditline">
    <w:name w:val="creditline"/>
    <w:basedOn w:val="DefaultParagraphFont"/>
    <w:rsid w:val="008C6DE9"/>
  </w:style>
  <w:style w:type="character" w:customStyle="1" w:styleId="grd">
    <w:name w:val="grd"/>
    <w:basedOn w:val="DefaultParagraphFont"/>
    <w:rsid w:val="008C6DE9"/>
  </w:style>
  <w:style w:type="character" w:customStyle="1" w:styleId="changed">
    <w:name w:val="changed"/>
    <w:basedOn w:val="DefaultParagraphFont"/>
    <w:rsid w:val="008C6DE9"/>
  </w:style>
  <w:style w:type="character" w:customStyle="1" w:styleId="article-author-name">
    <w:name w:val="article-author-name"/>
    <w:basedOn w:val="DefaultParagraphFont"/>
    <w:rsid w:val="008C6DE9"/>
  </w:style>
  <w:style w:type="character" w:customStyle="1" w:styleId="bioexcerpt">
    <w:name w:val="bio_excerpt"/>
    <w:basedOn w:val="DefaultParagraphFont"/>
    <w:rsid w:val="008C6DE9"/>
  </w:style>
  <w:style w:type="character" w:customStyle="1" w:styleId="commentcount">
    <w:name w:val="comment_count"/>
    <w:basedOn w:val="DefaultParagraphFont"/>
    <w:rsid w:val="008C6DE9"/>
  </w:style>
  <w:style w:type="character" w:customStyle="1" w:styleId="searchtermshighlighted">
    <w:name w:val="searchtermshighlighted"/>
    <w:basedOn w:val="DefaultParagraphFont"/>
    <w:rsid w:val="008C6DE9"/>
  </w:style>
  <w:style w:type="character" w:customStyle="1" w:styleId="contributornametrigger">
    <w:name w:val="contributornametrigger"/>
    <w:basedOn w:val="DefaultParagraphFont"/>
    <w:rsid w:val="008C6DE9"/>
  </w:style>
  <w:style w:type="character" w:customStyle="1" w:styleId="bylinepipe">
    <w:name w:val="bylinepipe"/>
    <w:basedOn w:val="DefaultParagraphFont"/>
    <w:rsid w:val="008C6DE9"/>
  </w:style>
  <w:style w:type="character" w:customStyle="1" w:styleId="lucenesearchresulturlb">
    <w:name w:val="lucene_search_result_url_b"/>
    <w:basedOn w:val="DefaultParagraphFont"/>
    <w:rsid w:val="008C6DE9"/>
  </w:style>
  <w:style w:type="character" w:customStyle="1" w:styleId="faculty-title">
    <w:name w:val="faculty-title"/>
    <w:basedOn w:val="DefaultParagraphFont"/>
    <w:rsid w:val="008C6DE9"/>
  </w:style>
  <w:style w:type="character" w:customStyle="1" w:styleId="volume">
    <w:name w:val="volume"/>
    <w:basedOn w:val="DefaultParagraphFont"/>
    <w:rsid w:val="008C6DE9"/>
  </w:style>
  <w:style w:type="character" w:customStyle="1" w:styleId="issue">
    <w:name w:val="issue"/>
    <w:basedOn w:val="DefaultParagraphFont"/>
    <w:rsid w:val="008C6DE9"/>
  </w:style>
  <w:style w:type="character" w:customStyle="1" w:styleId="pages">
    <w:name w:val="pages"/>
    <w:basedOn w:val="DefaultParagraphFont"/>
    <w:rsid w:val="008C6DE9"/>
  </w:style>
  <w:style w:type="character" w:customStyle="1" w:styleId="person">
    <w:name w:val="person"/>
    <w:basedOn w:val="DefaultParagraphFont"/>
    <w:rsid w:val="008C6DE9"/>
  </w:style>
  <w:style w:type="character" w:customStyle="1" w:styleId="corresponding">
    <w:name w:val="corresponding"/>
    <w:basedOn w:val="DefaultParagraphFont"/>
    <w:rsid w:val="008C6DE9"/>
  </w:style>
  <w:style w:type="character" w:customStyle="1" w:styleId="entry-date">
    <w:name w:val="entry-date"/>
    <w:basedOn w:val="DefaultParagraphFont"/>
    <w:rsid w:val="008C6DE9"/>
  </w:style>
  <w:style w:type="character" w:customStyle="1" w:styleId="post-time">
    <w:name w:val="post-time"/>
    <w:basedOn w:val="DefaultParagraphFont"/>
    <w:rsid w:val="008C6DE9"/>
  </w:style>
  <w:style w:type="character" w:customStyle="1" w:styleId="post-category">
    <w:name w:val="post-category"/>
    <w:basedOn w:val="DefaultParagraphFont"/>
    <w:rsid w:val="008C6DE9"/>
  </w:style>
  <w:style w:type="character" w:customStyle="1" w:styleId="posted-and-updated">
    <w:name w:val="posted-and-updated"/>
    <w:basedOn w:val="DefaultParagraphFont"/>
    <w:rsid w:val="008C6DE9"/>
  </w:style>
  <w:style w:type="character" w:customStyle="1" w:styleId="entry-author">
    <w:name w:val="entry-author"/>
    <w:basedOn w:val="DefaultParagraphFont"/>
    <w:rsid w:val="008C6DE9"/>
  </w:style>
  <w:style w:type="character" w:customStyle="1" w:styleId="entry-author-name">
    <w:name w:val="entry-author-name"/>
    <w:basedOn w:val="DefaultParagraphFont"/>
    <w:rsid w:val="008C6DE9"/>
  </w:style>
  <w:style w:type="character" w:customStyle="1" w:styleId="arial11">
    <w:name w:val="arial_11"/>
    <w:basedOn w:val="DefaultParagraphFont"/>
    <w:rsid w:val="008C6DE9"/>
  </w:style>
  <w:style w:type="character" w:customStyle="1" w:styleId="contrib-degrees">
    <w:name w:val="contrib-degrees"/>
    <w:basedOn w:val="DefaultParagraphFont"/>
    <w:rsid w:val="008C6DE9"/>
  </w:style>
  <w:style w:type="character" w:customStyle="1" w:styleId="contrib-on-behalf-of">
    <w:name w:val="contrib-on-behalf-of"/>
    <w:basedOn w:val="DefaultParagraphFont"/>
    <w:rsid w:val="008C6DE9"/>
  </w:style>
  <w:style w:type="character" w:customStyle="1" w:styleId="pubtime">
    <w:name w:val="pubtime"/>
    <w:basedOn w:val="DefaultParagraphFont"/>
    <w:rsid w:val="008C6DE9"/>
  </w:style>
  <w:style w:type="character" w:customStyle="1" w:styleId="time">
    <w:name w:val="time"/>
    <w:basedOn w:val="DefaultParagraphFont"/>
    <w:rsid w:val="008C6DE9"/>
  </w:style>
  <w:style w:type="character" w:customStyle="1" w:styleId="fbcommentscount">
    <w:name w:val="fb_comments_count"/>
    <w:basedOn w:val="DefaultParagraphFont"/>
    <w:rsid w:val="008C6DE9"/>
  </w:style>
  <w:style w:type="character" w:customStyle="1" w:styleId="stsharethiscustom">
    <w:name w:val="st_sharethis_custom"/>
    <w:basedOn w:val="DefaultParagraphFont"/>
    <w:rsid w:val="008C6DE9"/>
  </w:style>
  <w:style w:type="character" w:customStyle="1" w:styleId="post-date">
    <w:name w:val="post-date"/>
    <w:basedOn w:val="DefaultParagraphFont"/>
    <w:rsid w:val="008C6DE9"/>
  </w:style>
  <w:style w:type="character" w:customStyle="1" w:styleId="link-external">
    <w:name w:val="link-external"/>
    <w:basedOn w:val="DefaultParagraphFont"/>
    <w:rsid w:val="008C6DE9"/>
  </w:style>
  <w:style w:type="character" w:customStyle="1" w:styleId="articleauthor0">
    <w:name w:val="article_author"/>
    <w:basedOn w:val="DefaultParagraphFont"/>
    <w:rsid w:val="008C6DE9"/>
  </w:style>
  <w:style w:type="character" w:customStyle="1" w:styleId="articleissue">
    <w:name w:val="article_issue"/>
    <w:basedOn w:val="DefaultParagraphFont"/>
    <w:rsid w:val="008C6DE9"/>
  </w:style>
  <w:style w:type="character" w:customStyle="1" w:styleId="a-size-large">
    <w:name w:val="a-size-large"/>
    <w:basedOn w:val="DefaultParagraphFont"/>
    <w:rsid w:val="008C6DE9"/>
  </w:style>
  <w:style w:type="character" w:customStyle="1" w:styleId="a-size-medium">
    <w:name w:val="a-size-medium"/>
    <w:basedOn w:val="DefaultParagraphFont"/>
    <w:rsid w:val="008C6DE9"/>
  </w:style>
  <w:style w:type="character" w:customStyle="1" w:styleId="contribution">
    <w:name w:val="contribution"/>
    <w:basedOn w:val="DefaultParagraphFont"/>
    <w:rsid w:val="008C6DE9"/>
  </w:style>
  <w:style w:type="character" w:customStyle="1" w:styleId="a-color-secondary">
    <w:name w:val="a-color-secondary"/>
    <w:basedOn w:val="DefaultParagraphFont"/>
    <w:rsid w:val="008C6DE9"/>
  </w:style>
  <w:style w:type="character" w:customStyle="1" w:styleId="ui-author">
    <w:name w:val="ui-author"/>
    <w:basedOn w:val="DefaultParagraphFont"/>
    <w:rsid w:val="008C6DE9"/>
  </w:style>
  <w:style w:type="character" w:customStyle="1" w:styleId="ui-staffline">
    <w:name w:val="ui-staffline"/>
    <w:basedOn w:val="DefaultParagraphFont"/>
    <w:rsid w:val="008C6DE9"/>
  </w:style>
  <w:style w:type="character" w:customStyle="1" w:styleId="value">
    <w:name w:val="value"/>
    <w:basedOn w:val="DefaultParagraphFont"/>
    <w:rsid w:val="008C6DE9"/>
  </w:style>
  <w:style w:type="character" w:customStyle="1" w:styleId="specialissuelabel">
    <w:name w:val="specialissuelabel"/>
    <w:basedOn w:val="DefaultParagraphFont"/>
    <w:rsid w:val="008C6DE9"/>
  </w:style>
  <w:style w:type="character" w:customStyle="1" w:styleId="wp-smiley">
    <w:name w:val="wp-smiley"/>
    <w:basedOn w:val="DefaultParagraphFont"/>
    <w:rsid w:val="008C6DE9"/>
  </w:style>
  <w:style w:type="character" w:customStyle="1" w:styleId="meta-prep">
    <w:name w:val="meta-prep"/>
    <w:basedOn w:val="DefaultParagraphFont"/>
    <w:rsid w:val="008C6DE9"/>
  </w:style>
  <w:style w:type="character" w:customStyle="1" w:styleId="artjournal">
    <w:name w:val="art_journal"/>
    <w:basedOn w:val="DefaultParagraphFont"/>
    <w:rsid w:val="008C6DE9"/>
  </w:style>
  <w:style w:type="character" w:customStyle="1" w:styleId="artdatevolumeissuepart">
    <w:name w:val="art_datevolumeissuepart"/>
    <w:basedOn w:val="DefaultParagraphFont"/>
    <w:rsid w:val="008C6DE9"/>
  </w:style>
  <w:style w:type="character" w:customStyle="1" w:styleId="artpages">
    <w:name w:val="art_pages"/>
    <w:basedOn w:val="DefaultParagraphFont"/>
    <w:rsid w:val="008C6DE9"/>
  </w:style>
  <w:style w:type="character" w:customStyle="1" w:styleId="singlehighlightclass">
    <w:name w:val="single_highlight_class"/>
    <w:basedOn w:val="DefaultParagraphFont"/>
    <w:rsid w:val="008C6DE9"/>
  </w:style>
  <w:style w:type="character" w:customStyle="1" w:styleId="degree">
    <w:name w:val="degree"/>
    <w:basedOn w:val="DefaultParagraphFont"/>
    <w:rsid w:val="008C6DE9"/>
  </w:style>
  <w:style w:type="character" w:customStyle="1" w:styleId="major">
    <w:name w:val="major"/>
    <w:basedOn w:val="DefaultParagraphFont"/>
    <w:rsid w:val="008C6DE9"/>
  </w:style>
  <w:style w:type="character" w:customStyle="1" w:styleId="views">
    <w:name w:val="views"/>
    <w:basedOn w:val="DefaultParagraphFont"/>
    <w:rsid w:val="008C6DE9"/>
  </w:style>
  <w:style w:type="character" w:customStyle="1" w:styleId="stmainservices">
    <w:name w:val="stmainservices"/>
    <w:basedOn w:val="DefaultParagraphFont"/>
    <w:rsid w:val="008C6DE9"/>
  </w:style>
  <w:style w:type="character" w:customStyle="1" w:styleId="stbubblehcount">
    <w:name w:val="stbubble_hcount"/>
    <w:basedOn w:val="DefaultParagraphFont"/>
    <w:rsid w:val="008C6DE9"/>
  </w:style>
  <w:style w:type="character" w:customStyle="1" w:styleId="article-date">
    <w:name w:val="article-date"/>
    <w:basedOn w:val="DefaultParagraphFont"/>
    <w:rsid w:val="008C6DE9"/>
  </w:style>
  <w:style w:type="character" w:customStyle="1" w:styleId="article-author">
    <w:name w:val="article-author"/>
    <w:basedOn w:val="DefaultParagraphFont"/>
    <w:rsid w:val="008C6DE9"/>
  </w:style>
  <w:style w:type="character" w:customStyle="1" w:styleId="tolocaltime">
    <w:name w:val="tolocaltime"/>
    <w:basedOn w:val="DefaultParagraphFont"/>
    <w:rsid w:val="008C6DE9"/>
  </w:style>
  <w:style w:type="character" w:customStyle="1" w:styleId="posted-on">
    <w:name w:val="posted-on"/>
    <w:basedOn w:val="DefaultParagraphFont"/>
    <w:rsid w:val="008C6DE9"/>
  </w:style>
  <w:style w:type="character" w:customStyle="1" w:styleId="even">
    <w:name w:val="even"/>
    <w:basedOn w:val="DefaultParagraphFont"/>
    <w:rsid w:val="008C6DE9"/>
  </w:style>
  <w:style w:type="character" w:customStyle="1" w:styleId="dropcap1">
    <w:name w:val="dropcap1"/>
    <w:rsid w:val="008C6DE9"/>
  </w:style>
  <w:style w:type="character" w:customStyle="1" w:styleId="messagecontent">
    <w:name w:val="message_content"/>
    <w:rsid w:val="008C6DE9"/>
  </w:style>
  <w:style w:type="character" w:customStyle="1" w:styleId="twelptblackblack1">
    <w:name w:val="twelptblackblack1"/>
    <w:basedOn w:val="DefaultParagraphFont"/>
    <w:rsid w:val="008C6DE9"/>
    <w:rPr>
      <w:rFonts w:ascii="Verdana" w:hAnsi="Verdana" w:hint="default"/>
      <w:color w:val="000000"/>
      <w:sz w:val="16"/>
      <w:szCs w:val="16"/>
    </w:rPr>
  </w:style>
  <w:style w:type="character" w:customStyle="1" w:styleId="TagCharCharCharChar0">
    <w:name w:val="Tag Char Char Char Char"/>
    <w:basedOn w:val="DefaultParagraphFont"/>
    <w:rsid w:val="008C6DE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C6DE9"/>
    <w:rPr>
      <w:rFonts w:ascii="Arial" w:hAnsi="Arial" w:cs="Arial" w:hint="default"/>
      <w:bCs/>
      <w:szCs w:val="26"/>
      <w:u w:val="single"/>
      <w:lang w:val="en-US" w:eastAsia="en-US" w:bidi="ar-SA"/>
    </w:rPr>
  </w:style>
  <w:style w:type="character" w:customStyle="1" w:styleId="comment-body">
    <w:name w:val="comment-body"/>
    <w:rsid w:val="008C6DE9"/>
  </w:style>
  <w:style w:type="character" w:customStyle="1" w:styleId="flagicon">
    <w:name w:val="flagicon"/>
    <w:rsid w:val="008C6DE9"/>
  </w:style>
  <w:style w:type="character" w:customStyle="1" w:styleId="StyleBoldandUnderlineCharChar29pt">
    <w:name w:val="Style Bold and Underline Char Char2 + 9 pt"/>
    <w:rsid w:val="008C6DE9"/>
    <w:rPr>
      <w:rFonts w:ascii="Times New Roman" w:hAnsi="Times New Roman" w:cs="Times New Roman" w:hint="default"/>
      <w:b/>
      <w:bCs/>
      <w:noProof w:val="0"/>
      <w:sz w:val="20"/>
      <w:u w:val="single"/>
    </w:rPr>
  </w:style>
  <w:style w:type="character" w:customStyle="1" w:styleId="StyleUnderlineCharChar19pt">
    <w:name w:val="Style Underline Char Char1 + 9 pt"/>
    <w:rsid w:val="008C6D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6D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6DE9"/>
  </w:style>
  <w:style w:type="character" w:customStyle="1" w:styleId="3TagCite">
    <w:name w:val="3 Tag/Cite"/>
    <w:rsid w:val="008C6DE9"/>
    <w:rPr>
      <w:rFonts w:ascii="Times New Roman" w:hAnsi="Times New Roman" w:cs="Times New Roman" w:hint="default"/>
      <w:b/>
      <w:bCs w:val="0"/>
    </w:rPr>
  </w:style>
  <w:style w:type="character" w:customStyle="1" w:styleId="4Qualifications">
    <w:name w:val="4 Qualifications"/>
    <w:rsid w:val="008C6DE9"/>
    <w:rPr>
      <w:rFonts w:ascii="Times New Roman" w:hAnsi="Times New Roman" w:cs="Times New Roman" w:hint="default"/>
      <w:sz w:val="19"/>
    </w:rPr>
  </w:style>
  <w:style w:type="character" w:customStyle="1" w:styleId="6Underlined">
    <w:name w:val="6 Underlined"/>
    <w:rsid w:val="008C6DE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C6DE9"/>
    <w:rPr>
      <w:rFonts w:ascii="Arial" w:hAnsi="Arial" w:cs="Arial" w:hint="default"/>
      <w:b/>
      <w:bCs/>
      <w:iCs/>
      <w:sz w:val="24"/>
      <w:szCs w:val="28"/>
      <w:lang w:val="en-US" w:eastAsia="en-US" w:bidi="ar-SA"/>
    </w:rPr>
  </w:style>
  <w:style w:type="character" w:customStyle="1" w:styleId="nohighlighting">
    <w:name w:val="no highlighting"/>
    <w:rsid w:val="008C6DE9"/>
    <w:rPr>
      <w:rFonts w:ascii="Times New Roman" w:hAnsi="Times New Roman" w:cs="Times New Roman" w:hint="default"/>
      <w:color w:val="auto"/>
      <w:sz w:val="20"/>
      <w:u w:val="thick"/>
      <w:bdr w:val="none" w:sz="0" w:space="0" w:color="auto" w:frame="1"/>
    </w:rPr>
  </w:style>
  <w:style w:type="character" w:customStyle="1" w:styleId="CharChar61">
    <w:name w:val="Char Char61"/>
    <w:rsid w:val="008C6DE9"/>
    <w:rPr>
      <w:rFonts w:ascii="Arial" w:hAnsi="Arial" w:cs="Arial" w:hint="default"/>
      <w:bCs/>
      <w:sz w:val="16"/>
      <w:szCs w:val="26"/>
      <w:lang w:val="en-US" w:eastAsia="en-US" w:bidi="ar-SA"/>
    </w:rPr>
  </w:style>
  <w:style w:type="character" w:customStyle="1" w:styleId="styledate">
    <w:name w:val="styledate"/>
    <w:rsid w:val="008C6DE9"/>
  </w:style>
  <w:style w:type="character" w:customStyle="1" w:styleId="BoldandUnderlineChar1">
    <w:name w:val="Bold and Underline Char1"/>
    <w:rsid w:val="008C6DE9"/>
    <w:rPr>
      <w:b/>
      <w:bCs w:val="0"/>
      <w:szCs w:val="24"/>
      <w:u w:val="single"/>
      <w:lang w:val="en-US" w:eastAsia="en-US" w:bidi="ar-SA"/>
    </w:rPr>
  </w:style>
  <w:style w:type="character" w:customStyle="1" w:styleId="BoldandUnderlineChar1Char2">
    <w:name w:val="Bold and Underline Char1 Char2"/>
    <w:rsid w:val="008C6DE9"/>
    <w:rPr>
      <w:b/>
      <w:bCs w:val="0"/>
      <w:szCs w:val="24"/>
      <w:u w:val="single"/>
      <w:lang w:val="en-US" w:eastAsia="en-US" w:bidi="ar-SA"/>
    </w:rPr>
  </w:style>
  <w:style w:type="character" w:customStyle="1" w:styleId="BoldandUnderlineCharChar1">
    <w:name w:val="Bold and Underline Char Char1"/>
    <w:rsid w:val="008C6DE9"/>
    <w:rPr>
      <w:b/>
      <w:bCs w:val="0"/>
      <w:szCs w:val="24"/>
      <w:u w:val="single"/>
      <w:lang w:val="en-US" w:eastAsia="en-US" w:bidi="ar-SA"/>
    </w:rPr>
  </w:style>
  <w:style w:type="character" w:customStyle="1" w:styleId="title-link-wrapper">
    <w:name w:val="title-link-wrapper"/>
    <w:rsid w:val="008C6DE9"/>
  </w:style>
  <w:style w:type="character" w:customStyle="1" w:styleId="medium-font">
    <w:name w:val="medium-font"/>
    <w:rsid w:val="008C6DE9"/>
  </w:style>
  <w:style w:type="character" w:customStyle="1" w:styleId="ReallySamllTextChar">
    <w:name w:val="ReallySamllText Char"/>
    <w:rsid w:val="008C6DE9"/>
    <w:rPr>
      <w:sz w:val="12"/>
      <w:szCs w:val="24"/>
      <w:lang w:val="en-US" w:eastAsia="en-US" w:bidi="ar-SA"/>
    </w:rPr>
  </w:style>
  <w:style w:type="character" w:customStyle="1" w:styleId="authoraffil">
    <w:name w:val="authoraffil"/>
    <w:rsid w:val="008C6DE9"/>
  </w:style>
  <w:style w:type="character" w:customStyle="1" w:styleId="CharChar8">
    <w:name w:val="Char Char8"/>
    <w:rsid w:val="008C6DE9"/>
    <w:rPr>
      <w:rFonts w:ascii="Georgia" w:eastAsia="Times New Roman" w:hAnsi="Georgia" w:hint="default"/>
      <w:b/>
      <w:bCs/>
      <w:sz w:val="30"/>
      <w:szCs w:val="28"/>
      <w:u w:val="single"/>
    </w:rPr>
  </w:style>
  <w:style w:type="character" w:customStyle="1" w:styleId="FontStyle13">
    <w:name w:val="Font Style13"/>
    <w:uiPriority w:val="99"/>
    <w:rsid w:val="008C6DE9"/>
    <w:rPr>
      <w:rFonts w:ascii="Constantia" w:hAnsi="Constantia" w:cs="Constantia" w:hint="default"/>
      <w:sz w:val="18"/>
      <w:szCs w:val="18"/>
    </w:rPr>
  </w:style>
  <w:style w:type="character" w:customStyle="1" w:styleId="boldcitationChar">
    <w:name w:val="bold citation Char"/>
    <w:rsid w:val="008C6DE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C6DE9"/>
    <w:rPr>
      <w:rFonts w:ascii="SimSun" w:eastAsia="SimSun" w:hAnsi="SimSun"/>
      <w:b/>
      <w:u w:val="single"/>
      <w:lang w:eastAsia="zh-CN"/>
    </w:rPr>
  </w:style>
  <w:style w:type="character" w:customStyle="1" w:styleId="underlinetextchar0">
    <w:name w:val="underlinetextchar"/>
    <w:rsid w:val="008C6DE9"/>
  </w:style>
  <w:style w:type="character" w:customStyle="1" w:styleId="boldciteChar1">
    <w:name w:val="bold cite Char1"/>
    <w:rsid w:val="008C6DE9"/>
    <w:rPr>
      <w:b/>
      <w:bCs w:val="0"/>
      <w:sz w:val="28"/>
      <w:u w:val="thick" w:color="000000"/>
    </w:rPr>
  </w:style>
  <w:style w:type="character" w:customStyle="1" w:styleId="tagCharCharChar1">
    <w:name w:val="tag Char Char Char1"/>
    <w:rsid w:val="008C6DE9"/>
    <w:rPr>
      <w:b/>
      <w:bCs w:val="0"/>
      <w:sz w:val="24"/>
      <w:lang w:val="en-US" w:eastAsia="en-US" w:bidi="ar-SA"/>
    </w:rPr>
  </w:style>
  <w:style w:type="character" w:customStyle="1" w:styleId="bodysubtoc">
    <w:name w:val="bodysubtoc"/>
    <w:rsid w:val="008C6DE9"/>
  </w:style>
  <w:style w:type="character" w:customStyle="1" w:styleId="lefttitlesmaller">
    <w:name w:val="lefttitlesmaller"/>
    <w:rsid w:val="008C6DE9"/>
  </w:style>
  <w:style w:type="character" w:customStyle="1" w:styleId="mb">
    <w:name w:val="mb"/>
    <w:rsid w:val="008C6DE9"/>
  </w:style>
  <w:style w:type="character" w:customStyle="1" w:styleId="submitted-time">
    <w:name w:val="submitted-time"/>
    <w:rsid w:val="008C6DE9"/>
  </w:style>
  <w:style w:type="character" w:customStyle="1" w:styleId="FontStyle19">
    <w:name w:val="Font Style19"/>
    <w:basedOn w:val="DefaultParagraphFont"/>
    <w:uiPriority w:val="99"/>
    <w:rsid w:val="008C6DE9"/>
    <w:rPr>
      <w:rFonts w:ascii="Times New Roman" w:hAnsi="Times New Roman" w:cs="Times New Roman" w:hint="default"/>
      <w:sz w:val="18"/>
      <w:szCs w:val="18"/>
    </w:rPr>
  </w:style>
  <w:style w:type="character" w:customStyle="1" w:styleId="UL-None">
    <w:name w:val="UL-None"/>
    <w:basedOn w:val="DefaultParagraphFont"/>
    <w:rsid w:val="008C6DE9"/>
    <w:rPr>
      <w:strike w:val="0"/>
      <w:dstrike w:val="0"/>
      <w:u w:val="none"/>
      <w:effect w:val="none"/>
    </w:rPr>
  </w:style>
  <w:style w:type="character" w:customStyle="1" w:styleId="FontStyle57">
    <w:name w:val="Font Style57"/>
    <w:rsid w:val="008C6DE9"/>
    <w:rPr>
      <w:rFonts w:ascii="Georgia" w:hAnsi="Georgia" w:cs="Georgia" w:hint="default"/>
      <w:b/>
      <w:bCs/>
      <w:sz w:val="14"/>
      <w:szCs w:val="14"/>
    </w:rPr>
  </w:style>
  <w:style w:type="character" w:customStyle="1" w:styleId="FontStyle89">
    <w:name w:val="Font Style89"/>
    <w:rsid w:val="008C6DE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C6DE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C6DE9"/>
  </w:style>
  <w:style w:type="character" w:customStyle="1" w:styleId="top-publish">
    <w:name w:val="top-publish"/>
    <w:basedOn w:val="DefaultParagraphFont"/>
    <w:rsid w:val="008C6DE9"/>
  </w:style>
  <w:style w:type="character" w:customStyle="1" w:styleId="byline-italic">
    <w:name w:val="byline-italic"/>
    <w:basedOn w:val="DefaultParagraphFont"/>
    <w:rsid w:val="008C6DE9"/>
  </w:style>
  <w:style w:type="paragraph" w:customStyle="1" w:styleId="publishedon">
    <w:name w:val="published_on"/>
    <w:basedOn w:val="Normal"/>
    <w:uiPriority w:val="99"/>
    <w:qFormat/>
    <w:rsid w:val="008C6DE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C6DE9"/>
  </w:style>
  <w:style w:type="paragraph" w:customStyle="1" w:styleId="Emphasis0">
    <w:name w:val="!!_Emphasis"/>
    <w:basedOn w:val="Normal"/>
    <w:uiPriority w:val="7"/>
    <w:qFormat/>
    <w:rsid w:val="008C6DE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C6DE9"/>
    <w:pPr>
      <w:keepNext/>
      <w:keepLines/>
      <w:spacing w:before="40"/>
      <w:outlineLvl w:val="3"/>
    </w:pPr>
    <w:rPr>
      <w:rFonts w:asciiTheme="minorHAnsi" w:eastAsiaTheme="majorEastAsia" w:hAnsiTheme="minorHAnsi" w:cstheme="majorBidi"/>
      <w:b/>
      <w:iCs/>
      <w:color w:val="2E74B5" w:themeColor="accent1" w:themeShade="BF"/>
      <w:szCs w:val="28"/>
    </w:rPr>
  </w:style>
  <w:style w:type="character" w:customStyle="1" w:styleId="AnalyticsGBNChar">
    <w:name w:val="AnalyticsGBN Char"/>
    <w:basedOn w:val="DefaultParagraphFont"/>
    <w:link w:val="AnalyticsGBN"/>
    <w:uiPriority w:val="4"/>
    <w:rsid w:val="008C6DE9"/>
    <w:rPr>
      <w:rFonts w:eastAsiaTheme="majorEastAsia" w:cstheme="majorBidi"/>
      <w:b/>
      <w:iCs/>
      <w:color w:val="2E74B5" w:themeColor="accent1" w:themeShade="BF"/>
      <w:szCs w:val="28"/>
    </w:rPr>
  </w:style>
  <w:style w:type="paragraph" w:customStyle="1" w:styleId="analyticreal">
    <w:name w:val="analytic real"/>
    <w:basedOn w:val="Heading4"/>
    <w:link w:val="analyticrealChar"/>
    <w:autoRedefine/>
    <w:uiPriority w:val="4"/>
    <w:qFormat/>
    <w:rsid w:val="008C6DE9"/>
    <w:rPr>
      <w:b w:val="0"/>
      <w:i/>
      <w:color w:val="1F3864" w:themeColor="accent5" w:themeShade="80"/>
    </w:rPr>
  </w:style>
  <w:style w:type="character" w:customStyle="1" w:styleId="analyticrealChar">
    <w:name w:val="analytic real Char"/>
    <w:basedOn w:val="DefaultParagraphFont"/>
    <w:link w:val="analyticreal"/>
    <w:uiPriority w:val="4"/>
    <w:rsid w:val="008C6DE9"/>
    <w:rPr>
      <w:rFonts w:ascii="Calibri" w:eastAsiaTheme="majorEastAsia" w:hAnsi="Calibri" w:cstheme="majorBidi"/>
      <w:i/>
      <w:iCs/>
      <w:color w:val="1F3864" w:themeColor="accent5" w:themeShade="80"/>
      <w:sz w:val="26"/>
    </w:rPr>
  </w:style>
  <w:style w:type="paragraph" w:customStyle="1" w:styleId="Tagnotes">
    <w:name w:val="Tag notes"/>
    <w:link w:val="TagnotesChar"/>
    <w:uiPriority w:val="4"/>
    <w:qFormat/>
    <w:rsid w:val="008C6D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C6DE9"/>
    <w:rPr>
      <w:rFonts w:ascii="Calibri" w:eastAsiaTheme="majorEastAsia" w:hAnsi="Calibri" w:cstheme="majorBidi"/>
      <w:b/>
      <w:color w:val="44546A" w:themeColor="text2"/>
      <w:sz w:val="24"/>
      <w:szCs w:val="24"/>
    </w:rPr>
  </w:style>
  <w:style w:type="paragraph" w:customStyle="1" w:styleId="cardnotes">
    <w:name w:val="card notes"/>
    <w:uiPriority w:val="4"/>
    <w:qFormat/>
    <w:rsid w:val="008C6DE9"/>
    <w:rPr>
      <w:rFonts w:ascii="Calibri" w:eastAsiaTheme="majorEastAsia" w:hAnsi="Calibri" w:cstheme="majorBidi"/>
      <w:b/>
      <w:iCs/>
      <w:color w:val="538135" w:themeColor="accent6" w:themeShade="BF"/>
    </w:rPr>
  </w:style>
  <w:style w:type="paragraph" w:customStyle="1" w:styleId="Cardnotes0">
    <w:name w:val="Card notes"/>
    <w:uiPriority w:val="4"/>
    <w:qFormat/>
    <w:rsid w:val="008C6DE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C6DE9"/>
  </w:style>
  <w:style w:type="character" w:customStyle="1" w:styleId="m-1313700835679848479gmail-styleunderline">
    <w:name w:val="m_-1313700835679848479gmail-styleunderline"/>
    <w:basedOn w:val="DefaultParagraphFont"/>
    <w:rsid w:val="008C6DE9"/>
  </w:style>
  <w:style w:type="character" w:customStyle="1" w:styleId="Normal2Char">
    <w:name w:val="Normal2 Char"/>
    <w:basedOn w:val="DefaultParagraphFont"/>
    <w:uiPriority w:val="4"/>
    <w:rsid w:val="008C6DE9"/>
    <w:rPr>
      <w:rFonts w:ascii="Times New Roman" w:hAnsi="Times New Roman" w:cs="Times New Roman"/>
    </w:rPr>
  </w:style>
  <w:style w:type="paragraph" w:customStyle="1" w:styleId="comp">
    <w:name w:val="comp"/>
    <w:basedOn w:val="Normal"/>
    <w:rsid w:val="008C6DE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C6DE9"/>
  </w:style>
  <w:style w:type="paragraph" w:customStyle="1" w:styleId="messagelistitem-zz7v6g">
    <w:name w:val="messagelistitem-zz7v6g"/>
    <w:basedOn w:val="Normal"/>
    <w:rsid w:val="008C6DE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C6DE9"/>
  </w:style>
  <w:style w:type="character" w:customStyle="1" w:styleId="m3108068631175614020gmail-titlechar">
    <w:name w:val="m_3108068631175614020gmail-titlechar"/>
    <w:basedOn w:val="DefaultParagraphFont"/>
    <w:rsid w:val="008C6DE9"/>
  </w:style>
  <w:style w:type="paragraph" w:customStyle="1" w:styleId="8PointFont">
    <w:name w:val="8 Point Font"/>
    <w:next w:val="Normal"/>
    <w:link w:val="8PointFontChar"/>
    <w:qFormat/>
    <w:rsid w:val="008C6DE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C6DE9"/>
    <w:rPr>
      <w:rFonts w:ascii="Times New Roman" w:hAnsi="Times New Roman"/>
      <w:sz w:val="16"/>
    </w:rPr>
  </w:style>
  <w:style w:type="character" w:customStyle="1" w:styleId="m4841727538114946087gmail-styleunderline">
    <w:name w:val="m_4841727538114946087gmail-styleunderline"/>
    <w:basedOn w:val="DefaultParagraphFont"/>
    <w:rsid w:val="008C6DE9"/>
  </w:style>
  <w:style w:type="paragraph" w:customStyle="1" w:styleId="BreakTag">
    <w:name w:val="Break Tag"/>
    <w:basedOn w:val="Normal"/>
    <w:autoRedefine/>
    <w:uiPriority w:val="4"/>
    <w:qFormat/>
    <w:rsid w:val="008C6DE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C6DE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C6DE9"/>
    <w:rPr>
      <w:rFonts w:ascii="Arial Bold" w:eastAsiaTheme="minorEastAsia" w:hAnsi="Arial Bold"/>
      <w:b/>
      <w:caps/>
      <w:sz w:val="32"/>
      <w:szCs w:val="24"/>
      <w:u w:val="single"/>
    </w:rPr>
  </w:style>
  <w:style w:type="character" w:customStyle="1" w:styleId="Mention11">
    <w:name w:val="Mention11"/>
    <w:basedOn w:val="DefaultParagraphFont"/>
    <w:uiPriority w:val="99"/>
    <w:semiHidden/>
    <w:unhideWhenUsed/>
    <w:rsid w:val="008C6DE9"/>
    <w:rPr>
      <w:color w:val="2B579A"/>
      <w:shd w:val="clear" w:color="auto" w:fill="E6E6E6"/>
    </w:rPr>
  </w:style>
  <w:style w:type="character" w:customStyle="1" w:styleId="m6370699461968006786gmail-styleunderline">
    <w:name w:val="m_6370699461968006786gmail-styleunderline"/>
    <w:basedOn w:val="DefaultParagraphFont"/>
    <w:rsid w:val="008C6DE9"/>
  </w:style>
  <w:style w:type="character" w:customStyle="1" w:styleId="Mention2">
    <w:name w:val="Mention2"/>
    <w:basedOn w:val="DefaultParagraphFont"/>
    <w:uiPriority w:val="99"/>
    <w:semiHidden/>
    <w:unhideWhenUsed/>
    <w:rsid w:val="008C6DE9"/>
    <w:rPr>
      <w:color w:val="2B579A"/>
      <w:shd w:val="clear" w:color="auto" w:fill="E6E6E6"/>
    </w:rPr>
  </w:style>
  <w:style w:type="paragraph" w:customStyle="1" w:styleId="FlashTag">
    <w:name w:val="FlashTag"/>
    <w:basedOn w:val="Normal"/>
    <w:link w:val="FlashTagChar"/>
    <w:autoRedefine/>
    <w:uiPriority w:val="4"/>
    <w:qFormat/>
    <w:rsid w:val="008C6DE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C6DE9"/>
    <w:rPr>
      <w:rFonts w:asciiTheme="majorHAnsi" w:eastAsiaTheme="minorEastAsia" w:hAnsiTheme="majorHAnsi"/>
      <w:b/>
      <w:sz w:val="28"/>
      <w:szCs w:val="24"/>
    </w:rPr>
  </w:style>
  <w:style w:type="paragraph" w:customStyle="1" w:styleId="Warrant">
    <w:name w:val="Warrant"/>
    <w:autoRedefine/>
    <w:uiPriority w:val="4"/>
    <w:qFormat/>
    <w:rsid w:val="008C6DE9"/>
    <w:pPr>
      <w:ind w:left="720"/>
    </w:pPr>
    <w:rPr>
      <w:rFonts w:ascii="Calibri" w:hAnsi="Calibri" w:cs="Arial"/>
    </w:rPr>
  </w:style>
  <w:style w:type="character" w:customStyle="1" w:styleId="m-8793234324905335251gmail-style13ptbold">
    <w:name w:val="m_-8793234324905335251gmail-style13ptbold"/>
    <w:basedOn w:val="DefaultParagraphFont"/>
    <w:rsid w:val="008C6DE9"/>
  </w:style>
  <w:style w:type="character" w:customStyle="1" w:styleId="m3965771245576658108gmail-styleunderline">
    <w:name w:val="m_3965771245576658108gmail-styleunderline"/>
    <w:basedOn w:val="DefaultParagraphFont"/>
    <w:rsid w:val="008C6DE9"/>
  </w:style>
  <w:style w:type="character" w:customStyle="1" w:styleId="HeaderChar3">
    <w:name w:val="Header Char3"/>
    <w:basedOn w:val="DefaultParagraphFont"/>
    <w:uiPriority w:val="99"/>
    <w:semiHidden/>
    <w:rsid w:val="008C6DE9"/>
    <w:rPr>
      <w:rFonts w:ascii="Calibri" w:hAnsi="Calibri" w:cs="Calibri"/>
    </w:rPr>
  </w:style>
  <w:style w:type="character" w:customStyle="1" w:styleId="FontStyle220">
    <w:name w:val="Font Style220"/>
    <w:basedOn w:val="DefaultParagraphFont"/>
    <w:uiPriority w:val="99"/>
    <w:rsid w:val="008C6DE9"/>
    <w:rPr>
      <w:rFonts w:ascii="Candara" w:hAnsi="Candara" w:cs="Candara" w:hint="default"/>
      <w:i/>
      <w:iCs/>
      <w:sz w:val="18"/>
      <w:szCs w:val="18"/>
    </w:rPr>
  </w:style>
  <w:style w:type="character" w:customStyle="1" w:styleId="FontStyle290">
    <w:name w:val="Font Style290"/>
    <w:basedOn w:val="DefaultParagraphFont"/>
    <w:uiPriority w:val="99"/>
    <w:rsid w:val="008C6D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6DE9"/>
    <w:rPr>
      <w:rFonts w:ascii="Arial" w:hAnsi="Arial" w:cs="Arial"/>
      <w:b/>
      <w:bCs/>
      <w:sz w:val="16"/>
      <w:szCs w:val="16"/>
    </w:rPr>
  </w:style>
  <w:style w:type="character" w:customStyle="1" w:styleId="m-5498913268213319940gmail-styleunderline">
    <w:name w:val="m_-5498913268213319940gmail-styleunderline"/>
    <w:basedOn w:val="DefaultParagraphFont"/>
    <w:rsid w:val="008C6DE9"/>
  </w:style>
  <w:style w:type="paragraph" w:customStyle="1" w:styleId="speakable">
    <w:name w:val="speakable"/>
    <w:basedOn w:val="Normal"/>
    <w:qFormat/>
    <w:rsid w:val="008C6DE9"/>
    <w:pPr>
      <w:spacing w:before="100" w:beforeAutospacing="1" w:after="100" w:afterAutospacing="1"/>
    </w:pPr>
    <w:rPr>
      <w:rFonts w:eastAsia="Times New Roman"/>
      <w:szCs w:val="24"/>
    </w:rPr>
  </w:style>
  <w:style w:type="character" w:customStyle="1" w:styleId="overlay">
    <w:name w:val="overlay"/>
    <w:basedOn w:val="DefaultParagraphFont"/>
    <w:rsid w:val="008C6DE9"/>
  </w:style>
  <w:style w:type="paragraph" w:customStyle="1" w:styleId="g-body">
    <w:name w:val="g-body"/>
    <w:basedOn w:val="Normal"/>
    <w:uiPriority w:val="99"/>
    <w:qFormat/>
    <w:rsid w:val="008C6DE9"/>
    <w:pPr>
      <w:spacing w:before="100" w:beforeAutospacing="1" w:after="100" w:afterAutospacing="1"/>
    </w:pPr>
    <w:rPr>
      <w:rFonts w:eastAsia="Times New Roman"/>
      <w:szCs w:val="24"/>
    </w:rPr>
  </w:style>
  <w:style w:type="paragraph" w:customStyle="1" w:styleId="g-pstyle0">
    <w:name w:val="g-pstyle0"/>
    <w:basedOn w:val="Normal"/>
    <w:uiPriority w:val="99"/>
    <w:qFormat/>
    <w:rsid w:val="008C6DE9"/>
    <w:pPr>
      <w:spacing w:before="100" w:beforeAutospacing="1" w:after="100" w:afterAutospacing="1"/>
    </w:pPr>
    <w:rPr>
      <w:rFonts w:eastAsia="Times New Roman"/>
      <w:szCs w:val="24"/>
    </w:rPr>
  </w:style>
  <w:style w:type="paragraph" w:customStyle="1" w:styleId="g-pstyle1">
    <w:name w:val="g-pstyle1"/>
    <w:basedOn w:val="Normal"/>
    <w:uiPriority w:val="99"/>
    <w:qFormat/>
    <w:rsid w:val="008C6DE9"/>
    <w:pPr>
      <w:spacing w:before="100" w:beforeAutospacing="1" w:after="100" w:afterAutospacing="1"/>
    </w:pPr>
    <w:rPr>
      <w:rFonts w:eastAsia="Times New Roman"/>
      <w:szCs w:val="24"/>
    </w:rPr>
  </w:style>
  <w:style w:type="paragraph" w:customStyle="1" w:styleId="g-asset-hed">
    <w:name w:val="g-asset-hed"/>
    <w:basedOn w:val="Normal"/>
    <w:uiPriority w:val="99"/>
    <w:qFormat/>
    <w:rsid w:val="008C6DE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C6DE9"/>
    <w:pPr>
      <w:spacing w:before="100" w:beforeAutospacing="1" w:after="100" w:afterAutospacing="1"/>
    </w:pPr>
    <w:rPr>
      <w:rFonts w:eastAsiaTheme="minorEastAsia"/>
      <w:szCs w:val="24"/>
    </w:rPr>
  </w:style>
  <w:style w:type="paragraph" w:customStyle="1" w:styleId="speech">
    <w:name w:val="speech"/>
    <w:basedOn w:val="Normal"/>
    <w:uiPriority w:val="99"/>
    <w:qFormat/>
    <w:rsid w:val="008C6DE9"/>
    <w:pPr>
      <w:spacing w:before="100" w:beforeAutospacing="1" w:after="100" w:afterAutospacing="1"/>
    </w:pPr>
    <w:rPr>
      <w:rFonts w:eastAsiaTheme="minorEastAsia"/>
      <w:szCs w:val="24"/>
    </w:rPr>
  </w:style>
  <w:style w:type="character" w:customStyle="1" w:styleId="adtext">
    <w:name w:val="adtext"/>
    <w:basedOn w:val="DefaultParagraphFont"/>
    <w:rsid w:val="008C6DE9"/>
  </w:style>
  <w:style w:type="character" w:customStyle="1" w:styleId="UL-Bold">
    <w:name w:val="UL-Bold"/>
    <w:basedOn w:val="DefaultParagraphFont"/>
    <w:rsid w:val="008C6DE9"/>
    <w:rPr>
      <w:u w:val="thick"/>
    </w:rPr>
  </w:style>
  <w:style w:type="character" w:customStyle="1" w:styleId="gl">
    <w:name w:val="gl"/>
    <w:basedOn w:val="DefaultParagraphFont"/>
    <w:rsid w:val="008C6DE9"/>
  </w:style>
  <w:style w:type="character" w:customStyle="1" w:styleId="qu730rj69h">
    <w:name w:val="qu730rj69h"/>
    <w:basedOn w:val="DefaultParagraphFont"/>
    <w:rsid w:val="008C6DE9"/>
  </w:style>
  <w:style w:type="paragraph" w:customStyle="1" w:styleId="optext">
    <w:name w:val="optext"/>
    <w:basedOn w:val="Normal"/>
    <w:uiPriority w:val="99"/>
    <w:qFormat/>
    <w:rsid w:val="008C6DE9"/>
    <w:pPr>
      <w:spacing w:before="100" w:beforeAutospacing="1" w:after="100" w:afterAutospacing="1"/>
    </w:pPr>
    <w:rPr>
      <w:rFonts w:eastAsiaTheme="minorEastAsia"/>
      <w:szCs w:val="24"/>
    </w:rPr>
  </w:style>
  <w:style w:type="character" w:customStyle="1" w:styleId="lmy74qr12z">
    <w:name w:val="lmy74qr12z"/>
    <w:basedOn w:val="DefaultParagraphFont"/>
    <w:rsid w:val="008C6DE9"/>
  </w:style>
  <w:style w:type="character" w:customStyle="1" w:styleId="icr880">
    <w:name w:val="icr880"/>
    <w:basedOn w:val="DefaultParagraphFont"/>
    <w:rsid w:val="008C6DE9"/>
  </w:style>
  <w:style w:type="character" w:customStyle="1" w:styleId="hx23q54">
    <w:name w:val="hx23q54"/>
    <w:basedOn w:val="DefaultParagraphFont"/>
    <w:rsid w:val="008C6DE9"/>
  </w:style>
  <w:style w:type="character" w:customStyle="1" w:styleId="m-5348258726587825636gmail-style13ptbold">
    <w:name w:val="m_-5348258726587825636gmail-style13ptbold"/>
    <w:basedOn w:val="DefaultParagraphFont"/>
    <w:rsid w:val="008C6DE9"/>
  </w:style>
  <w:style w:type="character" w:customStyle="1" w:styleId="m-5348258726587825636gmail-styleunderline">
    <w:name w:val="m_-5348258726587825636gmail-styleunderline"/>
    <w:basedOn w:val="DefaultParagraphFont"/>
    <w:rsid w:val="008C6DE9"/>
  </w:style>
  <w:style w:type="character" w:customStyle="1" w:styleId="m4385445901877740177gmail-styleunderline">
    <w:name w:val="m_4385445901877740177gmail-styleunderline"/>
    <w:basedOn w:val="DefaultParagraphFont"/>
    <w:rsid w:val="008C6DE9"/>
  </w:style>
  <w:style w:type="paragraph" w:customStyle="1" w:styleId="useless">
    <w:name w:val="useless"/>
    <w:basedOn w:val="Normal"/>
    <w:uiPriority w:val="99"/>
    <w:qFormat/>
    <w:rsid w:val="008C6DE9"/>
    <w:rPr>
      <w:rFonts w:eastAsia="Times New Roman"/>
      <w:sz w:val="12"/>
      <w:szCs w:val="24"/>
    </w:rPr>
  </w:style>
  <w:style w:type="character" w:customStyle="1" w:styleId="DDIUnderline">
    <w:name w:val="DDI Underline"/>
    <w:qFormat/>
    <w:rsid w:val="008C6DE9"/>
    <w:rPr>
      <w:rFonts w:ascii="Times New Roman" w:hAnsi="Times New Roman"/>
      <w:sz w:val="24"/>
      <w:u w:val="single"/>
    </w:rPr>
  </w:style>
  <w:style w:type="paragraph" w:customStyle="1" w:styleId="ALLCAPS">
    <w:name w:val="ALL CAPS"/>
    <w:basedOn w:val="Normal"/>
    <w:link w:val="ALLCAPSChar"/>
    <w:qFormat/>
    <w:rsid w:val="008C6DE9"/>
    <w:rPr>
      <w:rFonts w:eastAsia="Times New Roman"/>
      <w:b/>
      <w:caps/>
      <w:szCs w:val="24"/>
    </w:rPr>
  </w:style>
  <w:style w:type="character" w:customStyle="1" w:styleId="ALLCAPSChar">
    <w:name w:val="ALL CAPS Char"/>
    <w:basedOn w:val="DefaultParagraphFont"/>
    <w:link w:val="ALLCAPS"/>
    <w:rsid w:val="008C6DE9"/>
    <w:rPr>
      <w:rFonts w:ascii="Calibri" w:eastAsia="Times New Roman" w:hAnsi="Calibri"/>
      <w:b/>
      <w:caps/>
      <w:szCs w:val="24"/>
    </w:rPr>
  </w:style>
  <w:style w:type="paragraph" w:customStyle="1" w:styleId="TagCharCharCharCharCharCharChar0">
    <w:name w:val="Tag Char Char Char Char Char Char Char"/>
    <w:basedOn w:val="Normal"/>
    <w:link w:val="TagCharCharCharCharCharCharCharChar"/>
    <w:qFormat/>
    <w:rsid w:val="008C6DE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C6DE9"/>
    <w:rPr>
      <w:rFonts w:ascii="Calibri" w:eastAsia="Times New Roman" w:hAnsi="Calibri"/>
      <w:b/>
      <w:szCs w:val="24"/>
    </w:rPr>
  </w:style>
  <w:style w:type="character" w:customStyle="1" w:styleId="10ptnotbold">
    <w:name w:val="10ptnotbold"/>
    <w:basedOn w:val="DefaultParagraphFont"/>
    <w:rsid w:val="008C6DE9"/>
    <w:rPr>
      <w:sz w:val="20"/>
    </w:rPr>
  </w:style>
  <w:style w:type="character" w:customStyle="1" w:styleId="m489902567989944824gmail-style13ptbold">
    <w:name w:val="m_489902567989944824gmail-style13ptbold"/>
    <w:basedOn w:val="DefaultParagraphFont"/>
    <w:rsid w:val="008C6DE9"/>
  </w:style>
  <w:style w:type="character" w:customStyle="1" w:styleId="m489902567989944824gmail-styleunderline">
    <w:name w:val="m_489902567989944824gmail-styleunderline"/>
    <w:basedOn w:val="DefaultParagraphFont"/>
    <w:rsid w:val="008C6DE9"/>
  </w:style>
  <w:style w:type="character" w:customStyle="1" w:styleId="Mention3">
    <w:name w:val="Mention3"/>
    <w:basedOn w:val="DefaultParagraphFont"/>
    <w:uiPriority w:val="99"/>
    <w:semiHidden/>
    <w:unhideWhenUsed/>
    <w:rsid w:val="008C6DE9"/>
    <w:rPr>
      <w:color w:val="2B579A"/>
      <w:shd w:val="clear" w:color="auto" w:fill="E6E6E6"/>
    </w:rPr>
  </w:style>
  <w:style w:type="character" w:customStyle="1" w:styleId="m-5251091010484660064gmail-style13ptbold">
    <w:name w:val="m_-5251091010484660064gmail-style13ptbold"/>
    <w:basedOn w:val="DefaultParagraphFont"/>
    <w:rsid w:val="008C6DE9"/>
  </w:style>
  <w:style w:type="character" w:customStyle="1" w:styleId="m-5251091010484660064gmail-styleunderline">
    <w:name w:val="m_-5251091010484660064gmail-styleunderline"/>
    <w:basedOn w:val="DefaultParagraphFont"/>
    <w:rsid w:val="008C6DE9"/>
  </w:style>
  <w:style w:type="character" w:customStyle="1" w:styleId="tablecaption">
    <w:name w:val="tablecaption"/>
    <w:basedOn w:val="DefaultParagraphFont"/>
    <w:rsid w:val="008C6DE9"/>
  </w:style>
  <w:style w:type="character" w:customStyle="1" w:styleId="StyleLatinHelvetica105ptBlack">
    <w:name w:val="Style (Latin) Helvetica 10.5 pt Black"/>
    <w:basedOn w:val="DefaultParagraphFont"/>
    <w:rsid w:val="008C6DE9"/>
    <w:rPr>
      <w:rFonts w:ascii="Times New Roman" w:hAnsi="Times New Roman"/>
      <w:color w:val="000000"/>
      <w:sz w:val="21"/>
    </w:rPr>
  </w:style>
  <w:style w:type="character" w:customStyle="1" w:styleId="m-413333960618644972gmail-style13ptbold">
    <w:name w:val="m_-413333960618644972gmail-style13ptbold"/>
    <w:basedOn w:val="DefaultParagraphFont"/>
    <w:rsid w:val="008C6DE9"/>
  </w:style>
  <w:style w:type="character" w:customStyle="1" w:styleId="m-413333960618644972gmail-styleunderline">
    <w:name w:val="m_-413333960618644972gmail-styleunderline"/>
    <w:basedOn w:val="DefaultParagraphFont"/>
    <w:rsid w:val="008C6DE9"/>
  </w:style>
  <w:style w:type="character" w:customStyle="1" w:styleId="m8314098763611656848gmail-stylestylebold12pt">
    <w:name w:val="m_8314098763611656848gmail-stylestylebold12pt"/>
    <w:basedOn w:val="DefaultParagraphFont"/>
    <w:rsid w:val="008C6DE9"/>
  </w:style>
  <w:style w:type="character" w:customStyle="1" w:styleId="m8314098763611656848gmail-styleboldunderline">
    <w:name w:val="m_8314098763611656848gmail-styleboldunderline"/>
    <w:basedOn w:val="DefaultParagraphFont"/>
    <w:rsid w:val="008C6DE9"/>
  </w:style>
  <w:style w:type="paragraph" w:customStyle="1" w:styleId="Spacer">
    <w:name w:val="Spacer"/>
    <w:basedOn w:val="Heading1"/>
    <w:link w:val="SpacerChar"/>
    <w:autoRedefine/>
    <w:uiPriority w:val="4"/>
    <w:qFormat/>
    <w:rsid w:val="008C6DE9"/>
    <w:rPr>
      <w:b w:val="0"/>
      <w:sz w:val="24"/>
    </w:rPr>
  </w:style>
  <w:style w:type="character" w:customStyle="1" w:styleId="SpacerChar">
    <w:name w:val="Spacer Char"/>
    <w:basedOn w:val="DefaultParagraphFont"/>
    <w:link w:val="Spacer"/>
    <w:uiPriority w:val="4"/>
    <w:rsid w:val="008C6DE9"/>
    <w:rPr>
      <w:rFonts w:ascii="Calibri" w:eastAsiaTheme="majorEastAsia" w:hAnsi="Calibri" w:cstheme="majorBidi"/>
      <w:sz w:val="24"/>
      <w:szCs w:val="32"/>
    </w:rPr>
  </w:style>
  <w:style w:type="paragraph" w:customStyle="1" w:styleId="Shrink6">
    <w:name w:val="Shrink 6"/>
    <w:basedOn w:val="Normal"/>
    <w:uiPriority w:val="99"/>
    <w:qFormat/>
    <w:rsid w:val="008C6DE9"/>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8C6D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C6DE9"/>
    <w:rPr>
      <w:color w:val="2B579A"/>
      <w:shd w:val="clear" w:color="auto" w:fill="E6E6E6"/>
    </w:rPr>
  </w:style>
  <w:style w:type="character" w:customStyle="1" w:styleId="m-895152127622952443gmail-style13ptbold">
    <w:name w:val="m_-895152127622952443gmail-style13ptbold"/>
    <w:basedOn w:val="DefaultParagraphFont"/>
    <w:rsid w:val="008C6DE9"/>
  </w:style>
  <w:style w:type="character" w:customStyle="1" w:styleId="m4133802843404377303gmail-style13ptbold">
    <w:name w:val="m_4133802843404377303gmail-style13ptbold"/>
    <w:basedOn w:val="DefaultParagraphFont"/>
    <w:rsid w:val="008C6DE9"/>
  </w:style>
  <w:style w:type="character" w:customStyle="1" w:styleId="m4133802843404377303gmail-styleunderline">
    <w:name w:val="m_4133802843404377303gmail-styleunderline"/>
    <w:basedOn w:val="DefaultParagraphFont"/>
    <w:rsid w:val="008C6DE9"/>
  </w:style>
  <w:style w:type="character" w:customStyle="1" w:styleId="m1864609289044096952gmail-style13ptbold">
    <w:name w:val="m_1864609289044096952gmail-style13ptbold"/>
    <w:basedOn w:val="DefaultParagraphFont"/>
    <w:rsid w:val="008C6DE9"/>
  </w:style>
  <w:style w:type="character" w:customStyle="1" w:styleId="m-2434640214339110092gmail-style13ptbold">
    <w:name w:val="m_-2434640214339110092gmail-style13ptbold"/>
    <w:basedOn w:val="DefaultParagraphFont"/>
    <w:rsid w:val="008C6DE9"/>
  </w:style>
  <w:style w:type="character" w:customStyle="1" w:styleId="m-2434640214339110092gmail-styleunderline">
    <w:name w:val="m_-2434640214339110092gmail-styleunderline"/>
    <w:basedOn w:val="DefaultParagraphFont"/>
    <w:rsid w:val="008C6DE9"/>
  </w:style>
  <w:style w:type="character" w:customStyle="1" w:styleId="articlepage-articlebody-firstletter">
    <w:name w:val="articlepage-articlebody-firstletter"/>
    <w:basedOn w:val="DefaultParagraphFont"/>
    <w:rsid w:val="008C6DE9"/>
  </w:style>
  <w:style w:type="character" w:customStyle="1" w:styleId="UnresolvedMention32">
    <w:name w:val="Unresolved Mention32"/>
    <w:basedOn w:val="DefaultParagraphFont"/>
    <w:uiPriority w:val="99"/>
    <w:semiHidden/>
    <w:unhideWhenUsed/>
    <w:rsid w:val="008C6DE9"/>
    <w:rPr>
      <w:color w:val="605E5C"/>
      <w:shd w:val="clear" w:color="auto" w:fill="E1DFDD"/>
    </w:rPr>
  </w:style>
  <w:style w:type="character" w:customStyle="1" w:styleId="UnresolvedMention31">
    <w:name w:val="Unresolved Mention31"/>
    <w:basedOn w:val="DefaultParagraphFont"/>
    <w:uiPriority w:val="99"/>
    <w:semiHidden/>
    <w:unhideWhenUsed/>
    <w:rsid w:val="008C6DE9"/>
    <w:rPr>
      <w:color w:val="808080"/>
      <w:shd w:val="clear" w:color="auto" w:fill="E6E6E6"/>
    </w:rPr>
  </w:style>
  <w:style w:type="character" w:customStyle="1" w:styleId="UnresolvedMention5">
    <w:name w:val="Unresolved Mention5"/>
    <w:basedOn w:val="DefaultParagraphFont"/>
    <w:uiPriority w:val="99"/>
    <w:semiHidden/>
    <w:unhideWhenUsed/>
    <w:rsid w:val="008C6DE9"/>
    <w:rPr>
      <w:color w:val="605E5C"/>
      <w:shd w:val="clear" w:color="auto" w:fill="E1DFDD"/>
    </w:rPr>
  </w:style>
  <w:style w:type="character" w:customStyle="1" w:styleId="UnresolvedMention6">
    <w:name w:val="Unresolved Mention6"/>
    <w:basedOn w:val="DefaultParagraphFont"/>
    <w:uiPriority w:val="99"/>
    <w:semiHidden/>
    <w:unhideWhenUsed/>
    <w:rsid w:val="008C6DE9"/>
    <w:rPr>
      <w:color w:val="605E5C"/>
      <w:shd w:val="clear" w:color="auto" w:fill="E1DFDD"/>
    </w:rPr>
  </w:style>
  <w:style w:type="character" w:customStyle="1" w:styleId="footnote">
    <w:name w:val="footnote"/>
    <w:basedOn w:val="DefaultParagraphFont"/>
    <w:rsid w:val="008C6DE9"/>
  </w:style>
  <w:style w:type="character" w:customStyle="1" w:styleId="hubidentifier">
    <w:name w:val="hub_identifier"/>
    <w:basedOn w:val="DefaultParagraphFont"/>
    <w:rsid w:val="008C6DE9"/>
  </w:style>
  <w:style w:type="paragraph" w:customStyle="1" w:styleId="standardeinzug">
    <w:name w:val="standardeinzug"/>
    <w:basedOn w:val="Normal"/>
    <w:rsid w:val="008C6DE9"/>
    <w:pPr>
      <w:spacing w:before="100" w:beforeAutospacing="1" w:after="100" w:afterAutospacing="1"/>
    </w:pPr>
    <w:rPr>
      <w:rFonts w:eastAsia="Times New Roman"/>
      <w:szCs w:val="24"/>
    </w:rPr>
  </w:style>
  <w:style w:type="paragraph" w:customStyle="1" w:styleId="aufzhlungnormal">
    <w:name w:val="aufzhlungnormal"/>
    <w:basedOn w:val="Normal"/>
    <w:rsid w:val="008C6DE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C6DE9"/>
  </w:style>
  <w:style w:type="paragraph" w:customStyle="1" w:styleId="entrefilet">
    <w:name w:val="entrefilet"/>
    <w:basedOn w:val="Normal"/>
    <w:rsid w:val="008C6DE9"/>
    <w:pPr>
      <w:spacing w:before="100" w:beforeAutospacing="1" w:after="100" w:afterAutospacing="1"/>
    </w:pPr>
    <w:rPr>
      <w:rFonts w:eastAsia="Times New Roman"/>
      <w:szCs w:val="24"/>
    </w:rPr>
  </w:style>
  <w:style w:type="paragraph" w:customStyle="1" w:styleId="kapitelreferenzkopf">
    <w:name w:val="kapitelreferenzkopf"/>
    <w:basedOn w:val="Normal"/>
    <w:rsid w:val="008C6DE9"/>
    <w:pPr>
      <w:spacing w:before="100" w:beforeAutospacing="1" w:after="100" w:afterAutospacing="1"/>
    </w:pPr>
    <w:rPr>
      <w:rFonts w:eastAsia="Times New Roman"/>
      <w:szCs w:val="24"/>
    </w:rPr>
  </w:style>
  <w:style w:type="paragraph" w:customStyle="1" w:styleId="tabberschrift">
    <w:name w:val="tabberschrift"/>
    <w:basedOn w:val="Normal"/>
    <w:rsid w:val="008C6DE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C6DE9"/>
  </w:style>
  <w:style w:type="character" w:customStyle="1" w:styleId="m-268162420547309261gmail-stylestylebold12pt">
    <w:name w:val="m_-268162420547309261gmail-stylestylebold12pt"/>
    <w:basedOn w:val="DefaultParagraphFont"/>
    <w:rsid w:val="008C6DE9"/>
  </w:style>
  <w:style w:type="character" w:customStyle="1" w:styleId="m-268162420547309261gmail-styleboldunderline">
    <w:name w:val="m_-268162420547309261gmail-styleboldunderline"/>
    <w:basedOn w:val="DefaultParagraphFont"/>
    <w:rsid w:val="008C6DE9"/>
  </w:style>
  <w:style w:type="character" w:customStyle="1" w:styleId="m-5621139387307470627gmail-style13ptbold">
    <w:name w:val="m_-5621139387307470627gmail-style13ptbold"/>
    <w:basedOn w:val="DefaultParagraphFont"/>
    <w:rsid w:val="008C6DE9"/>
  </w:style>
  <w:style w:type="character" w:customStyle="1" w:styleId="m-5621139387307470627gmail-styleunderline">
    <w:name w:val="m_-5621139387307470627gmail-styleunderline"/>
    <w:basedOn w:val="DefaultParagraphFont"/>
    <w:rsid w:val="008C6DE9"/>
  </w:style>
  <w:style w:type="character" w:customStyle="1" w:styleId="m-4930835733434609408gmail-style13ptbold">
    <w:name w:val="m_-4930835733434609408gmail-style13ptbold"/>
    <w:basedOn w:val="DefaultParagraphFont"/>
    <w:rsid w:val="008C6DE9"/>
  </w:style>
  <w:style w:type="character" w:customStyle="1" w:styleId="m-4930835733434609408gmail-styleunderline">
    <w:name w:val="m_-4930835733434609408gmail-styleunderline"/>
    <w:basedOn w:val="DefaultParagraphFont"/>
    <w:rsid w:val="008C6DE9"/>
  </w:style>
  <w:style w:type="character" w:customStyle="1" w:styleId="m-2456650549122369157gmail-style13ptbold">
    <w:name w:val="m_-2456650549122369157gmail-style13ptbold"/>
    <w:basedOn w:val="DefaultParagraphFont"/>
    <w:rsid w:val="008C6DE9"/>
  </w:style>
  <w:style w:type="character" w:customStyle="1" w:styleId="m-2456650549122369157gmail-styleunderline">
    <w:name w:val="m_-2456650549122369157gmail-styleunderline"/>
    <w:basedOn w:val="DefaultParagraphFont"/>
    <w:rsid w:val="008C6DE9"/>
  </w:style>
  <w:style w:type="character" w:customStyle="1" w:styleId="hvr">
    <w:name w:val="hvr"/>
    <w:basedOn w:val="DefaultParagraphFont"/>
    <w:rsid w:val="008C6DE9"/>
  </w:style>
  <w:style w:type="character" w:customStyle="1" w:styleId="m-3350902899047358468gmail-styleunderline">
    <w:name w:val="m_-3350902899047358468gmail-styleunderline"/>
    <w:basedOn w:val="DefaultParagraphFont"/>
    <w:rsid w:val="008C6DE9"/>
  </w:style>
  <w:style w:type="paragraph" w:customStyle="1" w:styleId="Style5pt">
    <w:name w:val="Style 5 pt"/>
    <w:basedOn w:val="Normal"/>
    <w:link w:val="Style5ptChar"/>
    <w:rsid w:val="008C6DE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C6DE9"/>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8C6DE9"/>
  </w:style>
  <w:style w:type="paragraph" w:customStyle="1" w:styleId="m462447500549623171gmail-msonormal">
    <w:name w:val="m_462447500549623171gmail-msonormal"/>
    <w:basedOn w:val="Normal"/>
    <w:uiPriority w:val="99"/>
    <w:rsid w:val="008C6DE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C6DE9"/>
  </w:style>
  <w:style w:type="paragraph" w:customStyle="1" w:styleId="dek">
    <w:name w:val="dek"/>
    <w:basedOn w:val="Normal"/>
    <w:rsid w:val="008C6DE9"/>
    <w:pPr>
      <w:spacing w:before="100" w:beforeAutospacing="1" w:after="100" w:afterAutospacing="1"/>
    </w:pPr>
    <w:rPr>
      <w:rFonts w:eastAsia="Times New Roman"/>
      <w:szCs w:val="24"/>
    </w:rPr>
  </w:style>
  <w:style w:type="character" w:customStyle="1" w:styleId="arttitle">
    <w:name w:val="art_title"/>
    <w:basedOn w:val="DefaultParagraphFont"/>
    <w:rsid w:val="008C6DE9"/>
  </w:style>
  <w:style w:type="character" w:customStyle="1" w:styleId="serialtitle">
    <w:name w:val="serial_title"/>
    <w:basedOn w:val="DefaultParagraphFont"/>
    <w:rsid w:val="008C6DE9"/>
  </w:style>
  <w:style w:type="character" w:customStyle="1" w:styleId="headingnumber">
    <w:name w:val="headingnumber"/>
    <w:basedOn w:val="DefaultParagraphFont"/>
    <w:rsid w:val="008C6DE9"/>
  </w:style>
  <w:style w:type="character" w:customStyle="1" w:styleId="internalref">
    <w:name w:val="internalref"/>
    <w:basedOn w:val="DefaultParagraphFont"/>
    <w:rsid w:val="008C6DE9"/>
  </w:style>
  <w:style w:type="paragraph" w:customStyle="1" w:styleId="Analyitc">
    <w:name w:val="Analyitc"/>
    <w:basedOn w:val="Normal"/>
    <w:uiPriority w:val="4"/>
    <w:qFormat/>
    <w:rsid w:val="008C6DE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C6DE9"/>
  </w:style>
  <w:style w:type="character" w:customStyle="1" w:styleId="m7113523068278247331gmail-underline">
    <w:name w:val="m_7113523068278247331gmail-underline"/>
    <w:basedOn w:val="DefaultParagraphFont"/>
    <w:rsid w:val="008C6DE9"/>
  </w:style>
  <w:style w:type="character" w:customStyle="1" w:styleId="m7113523068278247331gmail-styleunderline">
    <w:name w:val="m_7113523068278247331gmail-styleunderline"/>
    <w:basedOn w:val="DefaultParagraphFont"/>
    <w:rsid w:val="008C6DE9"/>
  </w:style>
  <w:style w:type="paragraph" w:customStyle="1" w:styleId="Caption40">
    <w:name w:val="Caption4"/>
    <w:basedOn w:val="Normal"/>
    <w:uiPriority w:val="99"/>
    <w:qFormat/>
    <w:rsid w:val="008C6DE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C6DE9"/>
  </w:style>
  <w:style w:type="character" w:customStyle="1" w:styleId="ff1">
    <w:name w:val="ff1"/>
    <w:basedOn w:val="DefaultParagraphFont"/>
    <w:rsid w:val="008C6DE9"/>
  </w:style>
  <w:style w:type="character" w:customStyle="1" w:styleId="ff2">
    <w:name w:val="ff2"/>
    <w:basedOn w:val="DefaultParagraphFont"/>
    <w:rsid w:val="008C6DE9"/>
  </w:style>
  <w:style w:type="character" w:customStyle="1" w:styleId="display">
    <w:name w:val="display"/>
    <w:basedOn w:val="DefaultParagraphFont"/>
    <w:rsid w:val="008C6DE9"/>
  </w:style>
  <w:style w:type="character" w:customStyle="1" w:styleId="m2030095631327626865gmail-style13ptbold">
    <w:name w:val="m_2030095631327626865gmail-style13ptbold"/>
    <w:basedOn w:val="DefaultParagraphFont"/>
    <w:rsid w:val="008C6DE9"/>
  </w:style>
  <w:style w:type="character" w:customStyle="1" w:styleId="m2030095631327626865gmail-styleunderline">
    <w:name w:val="m_2030095631327626865gmail-styleunderline"/>
    <w:basedOn w:val="DefaultParagraphFont"/>
    <w:rsid w:val="008C6DE9"/>
  </w:style>
  <w:style w:type="paragraph" w:customStyle="1" w:styleId="m4240400669014671728gmail-msonormal">
    <w:name w:val="m_4240400669014671728gmail-msonormal"/>
    <w:basedOn w:val="Normal"/>
    <w:rsid w:val="008C6DE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C6DE9"/>
  </w:style>
  <w:style w:type="paragraph" w:customStyle="1" w:styleId="font--body">
    <w:name w:val="font--body"/>
    <w:basedOn w:val="Normal"/>
    <w:rsid w:val="008C6DE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C6DE9"/>
  </w:style>
  <w:style w:type="character" w:customStyle="1" w:styleId="playbutton-flyout">
    <w:name w:val="playbutton-flyout"/>
    <w:basedOn w:val="DefaultParagraphFont"/>
    <w:rsid w:val="008C6DE9"/>
  </w:style>
  <w:style w:type="character" w:customStyle="1" w:styleId="inlinevideo-videolabel">
    <w:name w:val="inlinevideo-videolabel"/>
    <w:basedOn w:val="DefaultParagraphFont"/>
    <w:rsid w:val="008C6DE9"/>
  </w:style>
  <w:style w:type="character" w:customStyle="1" w:styleId="inlinevideo-videoduration">
    <w:name w:val="inlinevideo-videoduration"/>
    <w:basedOn w:val="DefaultParagraphFont"/>
    <w:rsid w:val="008C6DE9"/>
  </w:style>
  <w:style w:type="character" w:customStyle="1" w:styleId="cardChar20">
    <w:name w:val="card Char2"/>
    <w:basedOn w:val="DefaultParagraphFont"/>
    <w:rsid w:val="008C6DE9"/>
    <w:rPr>
      <w:rFonts w:ascii="Times New Roman" w:hAnsi="Times New Roman" w:cs="Calibri"/>
      <w:szCs w:val="20"/>
    </w:rPr>
  </w:style>
  <w:style w:type="paragraph" w:customStyle="1" w:styleId="Pol">
    <w:name w:val="Pol"/>
    <w:basedOn w:val="Heading2"/>
    <w:uiPriority w:val="99"/>
    <w:qFormat/>
    <w:rsid w:val="008C6DE9"/>
    <w:rPr>
      <w:b w:val="0"/>
      <w:bCs/>
      <w:szCs w:val="44"/>
    </w:rPr>
  </w:style>
  <w:style w:type="paragraph" w:customStyle="1" w:styleId="headline-title">
    <w:name w:val="headline-title"/>
    <w:basedOn w:val="Normal"/>
    <w:qFormat/>
    <w:rsid w:val="008C6DE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C6DE9"/>
  </w:style>
  <w:style w:type="paragraph" w:customStyle="1" w:styleId="xhead">
    <w:name w:val="xhead"/>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C6DE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C6DE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C6DE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C6DE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C6DE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C6DE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C6D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C6DE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C6D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C6DE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C6DE9"/>
    <w:rPr>
      <w:rFonts w:ascii="Lucida Grande" w:eastAsia="Cambria" w:hAnsi="Lucida Grande"/>
      <w:szCs w:val="24"/>
    </w:rPr>
  </w:style>
  <w:style w:type="paragraph" w:customStyle="1" w:styleId="Pa16">
    <w:name w:val="Pa16"/>
    <w:basedOn w:val="Default"/>
    <w:next w:val="Default"/>
    <w:uiPriority w:val="99"/>
    <w:qFormat/>
    <w:rsid w:val="008C6DE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C6DE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C6DE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C6DE9"/>
    <w:rPr>
      <w:b w:val="0"/>
      <w:i/>
      <w:szCs w:val="26"/>
    </w:rPr>
  </w:style>
  <w:style w:type="character" w:customStyle="1" w:styleId="viewstorydateline">
    <w:name w:val="viewstorydateline"/>
    <w:basedOn w:val="DefaultParagraphFont"/>
    <w:rsid w:val="008C6DE9"/>
  </w:style>
  <w:style w:type="character" w:customStyle="1" w:styleId="meta-sep">
    <w:name w:val="meta-sep"/>
    <w:basedOn w:val="DefaultParagraphFont"/>
    <w:rsid w:val="008C6DE9"/>
  </w:style>
  <w:style w:type="character" w:customStyle="1" w:styleId="A19">
    <w:name w:val="A19"/>
    <w:uiPriority w:val="99"/>
    <w:rsid w:val="008C6DE9"/>
    <w:rPr>
      <w:rFonts w:ascii="Georgia" w:hAnsi="Georgia" w:cs="Georgia" w:hint="default"/>
      <w:color w:val="000000"/>
      <w:sz w:val="20"/>
      <w:szCs w:val="20"/>
      <w:u w:val="single"/>
    </w:rPr>
  </w:style>
  <w:style w:type="character" w:customStyle="1" w:styleId="ontext">
    <w:name w:val="ontext"/>
    <w:basedOn w:val="DefaultParagraphFont"/>
    <w:rsid w:val="008C6DE9"/>
  </w:style>
  <w:style w:type="character" w:customStyle="1" w:styleId="StyleLatinBaskervilleUnderline">
    <w:name w:val="Style (Latin) Baskerville Underline"/>
    <w:basedOn w:val="DefaultParagraphFont"/>
    <w:rsid w:val="008C6DE9"/>
    <w:rPr>
      <w:rFonts w:ascii="Baskerville" w:hAnsi="Baskerville" w:hint="default"/>
      <w:sz w:val="26"/>
      <w:u w:val="single"/>
    </w:rPr>
  </w:style>
  <w:style w:type="character" w:customStyle="1" w:styleId="archive-title">
    <w:name w:val="archive-title"/>
    <w:basedOn w:val="DefaultParagraphFont"/>
    <w:rsid w:val="008C6DE9"/>
  </w:style>
  <w:style w:type="character" w:customStyle="1" w:styleId="imgleft">
    <w:name w:val="imgleft"/>
    <w:basedOn w:val="DefaultParagraphFont"/>
    <w:rsid w:val="008C6DE9"/>
  </w:style>
  <w:style w:type="character" w:customStyle="1" w:styleId="imgcenter">
    <w:name w:val="imgcenter"/>
    <w:basedOn w:val="DefaultParagraphFont"/>
    <w:rsid w:val="008C6DE9"/>
  </w:style>
  <w:style w:type="character" w:customStyle="1" w:styleId="A42">
    <w:name w:val="A4+2"/>
    <w:uiPriority w:val="99"/>
    <w:rsid w:val="008C6DE9"/>
    <w:rPr>
      <w:rFonts w:ascii="Helvetica LT Std" w:hAnsi="Helvetica LT Std" w:cs="Helvetica LT Std" w:hint="default"/>
      <w:color w:val="000000"/>
      <w:sz w:val="11"/>
      <w:szCs w:val="11"/>
    </w:rPr>
  </w:style>
  <w:style w:type="character" w:customStyle="1" w:styleId="Caption11">
    <w:name w:val="Caption11"/>
    <w:basedOn w:val="DefaultParagraphFont"/>
    <w:rsid w:val="008C6DE9"/>
  </w:style>
  <w:style w:type="character" w:customStyle="1" w:styleId="fstitle">
    <w:name w:val="fs_title"/>
    <w:basedOn w:val="DefaultParagraphFont"/>
    <w:rsid w:val="008C6DE9"/>
  </w:style>
  <w:style w:type="character" w:customStyle="1" w:styleId="dateday">
    <w:name w:val="date_day"/>
    <w:basedOn w:val="DefaultParagraphFont"/>
    <w:rsid w:val="008C6DE9"/>
  </w:style>
  <w:style w:type="character" w:customStyle="1" w:styleId="datemonth">
    <w:name w:val="date_month"/>
    <w:basedOn w:val="DefaultParagraphFont"/>
    <w:rsid w:val="008C6DE9"/>
  </w:style>
  <w:style w:type="character" w:customStyle="1" w:styleId="dateyear">
    <w:name w:val="date_year"/>
    <w:basedOn w:val="DefaultParagraphFont"/>
    <w:rsid w:val="008C6DE9"/>
  </w:style>
  <w:style w:type="character" w:customStyle="1" w:styleId="NormalWebChar1CharCharCharCharCharCharCharCharCharCharChar">
    <w:name w:val="Normal (Web) Char1 Char Char Char Char Char Char Char Char Char Char Char"/>
    <w:basedOn w:val="DefaultParagraphFont"/>
    <w:locked/>
    <w:rsid w:val="008C6DE9"/>
    <w:rPr>
      <w:sz w:val="24"/>
      <w:szCs w:val="24"/>
      <w:lang w:val="en-US" w:eastAsia="en-US" w:bidi="ar-SA"/>
    </w:rPr>
  </w:style>
  <w:style w:type="character" w:customStyle="1" w:styleId="insideitro">
    <w:name w:val="insideitro"/>
    <w:basedOn w:val="DefaultParagraphFont"/>
    <w:rsid w:val="008C6DE9"/>
  </w:style>
  <w:style w:type="character" w:customStyle="1" w:styleId="wcfont">
    <w:name w:val="wcfont"/>
    <w:basedOn w:val="DefaultParagraphFont"/>
    <w:rsid w:val="008C6DE9"/>
  </w:style>
  <w:style w:type="character" w:customStyle="1" w:styleId="qftext">
    <w:name w:val="qftext"/>
    <w:basedOn w:val="DefaultParagraphFont"/>
    <w:rsid w:val="008C6DE9"/>
  </w:style>
  <w:style w:type="character" w:customStyle="1" w:styleId="leftidx">
    <w:name w:val="leftidx"/>
    <w:basedOn w:val="DefaultParagraphFont"/>
    <w:rsid w:val="008C6DE9"/>
  </w:style>
  <w:style w:type="character" w:customStyle="1" w:styleId="StyleStyleBoldUnderlineUnderlineIntenseEmphasisIntenseEmpha">
    <w:name w:val="Style Style Bold UnderlineUnderlineIntense EmphasisIntense Empha..."/>
    <w:basedOn w:val="DefaultParagraphFont"/>
    <w:rsid w:val="008C6DE9"/>
    <w:rPr>
      <w:b w:val="0"/>
      <w:bCs w:val="0"/>
      <w:sz w:val="14"/>
      <w:u w:val="none"/>
    </w:rPr>
  </w:style>
  <w:style w:type="character" w:customStyle="1" w:styleId="Style7ptBold">
    <w:name w:val="Style 7 pt Bold"/>
    <w:basedOn w:val="DefaultParagraphFont"/>
    <w:rsid w:val="008C6DE9"/>
    <w:rPr>
      <w:b w:val="0"/>
      <w:bCs/>
      <w:sz w:val="14"/>
    </w:rPr>
  </w:style>
  <w:style w:type="paragraph" w:customStyle="1" w:styleId="width100">
    <w:name w:val="width100"/>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C6DE9"/>
  </w:style>
  <w:style w:type="character" w:customStyle="1" w:styleId="eventsubtitle">
    <w:name w:val="eventsubtitle"/>
    <w:basedOn w:val="DefaultParagraphFont"/>
    <w:rsid w:val="008C6DE9"/>
  </w:style>
  <w:style w:type="character" w:customStyle="1" w:styleId="eventdate">
    <w:name w:val="eventdate"/>
    <w:basedOn w:val="DefaultParagraphFont"/>
    <w:rsid w:val="008C6DE9"/>
  </w:style>
  <w:style w:type="character" w:customStyle="1" w:styleId="legend">
    <w:name w:val="legend"/>
    <w:basedOn w:val="DefaultParagraphFont"/>
    <w:rsid w:val="008C6DE9"/>
  </w:style>
  <w:style w:type="character" w:customStyle="1" w:styleId="StyleLatinGaramond9ptUnderline">
    <w:name w:val="Style (Latin) Garamond 9 pt Underline"/>
    <w:rsid w:val="008C6DE9"/>
    <w:rPr>
      <w:sz w:val="22"/>
      <w:u w:val="single"/>
    </w:rPr>
  </w:style>
  <w:style w:type="character" w:customStyle="1" w:styleId="ellipsistext">
    <w:name w:val="ellipsis_text"/>
    <w:basedOn w:val="DefaultParagraphFont"/>
    <w:rsid w:val="008C6DE9"/>
  </w:style>
  <w:style w:type="character" w:customStyle="1" w:styleId="cite00">
    <w:name w:val="cite0"/>
    <w:rsid w:val="008C6DE9"/>
  </w:style>
  <w:style w:type="paragraph" w:customStyle="1" w:styleId="BodyText5">
    <w:name w:val="Body Text5"/>
    <w:basedOn w:val="Normal"/>
    <w:qFormat/>
    <w:rsid w:val="008C6DE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C6DE9"/>
  </w:style>
  <w:style w:type="character" w:customStyle="1" w:styleId="in-top">
    <w:name w:val="in-top"/>
    <w:rsid w:val="008C6DE9"/>
  </w:style>
  <w:style w:type="character" w:customStyle="1" w:styleId="nukeled">
    <w:name w:val="nukeled"/>
    <w:rsid w:val="008C6DE9"/>
  </w:style>
  <w:style w:type="character" w:customStyle="1" w:styleId="contextlyrelated">
    <w:name w:val="contextly_related"/>
    <w:rsid w:val="008C6DE9"/>
  </w:style>
  <w:style w:type="character" w:customStyle="1" w:styleId="in-right">
    <w:name w:val="in-right"/>
    <w:rsid w:val="008C6DE9"/>
  </w:style>
  <w:style w:type="character" w:customStyle="1" w:styleId="adtext0">
    <w:name w:val="ad_text"/>
    <w:rsid w:val="008C6DE9"/>
  </w:style>
  <w:style w:type="character" w:customStyle="1" w:styleId="linkrow">
    <w:name w:val="link_row"/>
    <w:rsid w:val="008C6DE9"/>
  </w:style>
  <w:style w:type="character" w:customStyle="1" w:styleId="revision-date">
    <w:name w:val="revision-date"/>
    <w:rsid w:val="008C6DE9"/>
  </w:style>
  <w:style w:type="paragraph" w:customStyle="1" w:styleId="t6">
    <w:name w:val="t6"/>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C6DE9"/>
  </w:style>
  <w:style w:type="character" w:customStyle="1" w:styleId="facebook-share-label">
    <w:name w:val="facebook-share-label"/>
    <w:rsid w:val="008C6DE9"/>
  </w:style>
  <w:style w:type="paragraph" w:customStyle="1" w:styleId="stand-first-alone">
    <w:name w:val="stand-first-alone"/>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C6DE9"/>
    <w:rPr>
      <w:rFonts w:ascii="Paperback 24" w:hAnsi="Paperback 24" w:cs="Paperback 24"/>
      <w:color w:val="000000"/>
      <w:sz w:val="32"/>
      <w:szCs w:val="32"/>
    </w:rPr>
  </w:style>
  <w:style w:type="character" w:customStyle="1" w:styleId="A25">
    <w:name w:val="A25"/>
    <w:uiPriority w:val="99"/>
    <w:rsid w:val="008C6DE9"/>
    <w:rPr>
      <w:rFonts w:ascii="Webdings" w:hAnsi="Webdings" w:cs="Webdings"/>
      <w:color w:val="000000"/>
      <w:sz w:val="16"/>
      <w:szCs w:val="16"/>
    </w:rPr>
  </w:style>
  <w:style w:type="paragraph" w:customStyle="1" w:styleId="CM45">
    <w:name w:val="CM45"/>
    <w:basedOn w:val="Default"/>
    <w:next w:val="Default"/>
    <w:uiPriority w:val="99"/>
    <w:qFormat/>
    <w:rsid w:val="008C6DE9"/>
    <w:rPr>
      <w:rFonts w:ascii="Times New Roman" w:hAnsi="Times New Roman" w:cs="Times New Roman"/>
      <w:color w:val="auto"/>
      <w:sz w:val="22"/>
    </w:rPr>
  </w:style>
  <w:style w:type="paragraph" w:customStyle="1" w:styleId="CM46">
    <w:name w:val="CM46"/>
    <w:basedOn w:val="Default"/>
    <w:next w:val="Default"/>
    <w:uiPriority w:val="99"/>
    <w:qFormat/>
    <w:rsid w:val="008C6DE9"/>
    <w:rPr>
      <w:rFonts w:ascii="Times New Roman" w:hAnsi="Times New Roman" w:cs="Times New Roman"/>
      <w:color w:val="auto"/>
      <w:sz w:val="22"/>
    </w:rPr>
  </w:style>
  <w:style w:type="character" w:customStyle="1" w:styleId="Headerorfooter">
    <w:name w:val="Header or footer_"/>
    <w:basedOn w:val="DefaultParagraphFont"/>
    <w:rsid w:val="008C6DE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C6DE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C6D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C6D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C6DE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C6D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C6DE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C6DE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C6DE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C6DE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C6DE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C6DE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C6DE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C6DE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C6DE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C6DE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C6DE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C6DE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C6DE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C6DE9"/>
    <w:rPr>
      <w:rFonts w:ascii="Arial" w:eastAsia="Arial" w:hAnsi="Arial" w:cs="Arial"/>
      <w:sz w:val="20"/>
      <w:szCs w:val="20"/>
      <w:shd w:val="clear" w:color="auto" w:fill="FFFFFF"/>
    </w:rPr>
  </w:style>
  <w:style w:type="paragraph" w:customStyle="1" w:styleId="Heading220">
    <w:name w:val="Heading #22"/>
    <w:basedOn w:val="Normal"/>
    <w:link w:val="Heading22"/>
    <w:qFormat/>
    <w:rsid w:val="008C6DE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C6DE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C6DE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C6DE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C6DE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C6DE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C6DE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C6DE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C6D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C6DE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C6DE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C6DE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C6DE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C6DE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C6D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C6DE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C6D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C6DE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C6DE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C6DE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C6DE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C6DE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C6DE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C6DE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C6DE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C6DE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C6DE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C6DE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C6DE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C6DE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C6DE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C6D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C6DE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C6DE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C6DE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C6DE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C6DE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C6DE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C6DE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C6DE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C6DE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C6DE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C6DE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C6DE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C6DE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C6DE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C6DE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C6DE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C6DE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C6DE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C6DE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C6DE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C6DE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C6DE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C6DE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C6DE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C6DE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C6DE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C6DE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C6DE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C6DE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C6DE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C6DE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C6DE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C6DE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C6DE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C6DE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C6DE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C6DE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C6DE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C6DE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C6DE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C6DE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C6DE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C6DE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C6DE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C6DE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C6DE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C6D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C6DE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C6DE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C6DE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C6DE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C6DE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C6DE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C6DE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C6DE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C6D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C6DE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C6DE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C6DE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C6DE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C6DE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C6DE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C6DE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C6DE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C6DE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C6DE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C6DE9"/>
    <w:rPr>
      <w:rFonts w:eastAsia="Georgia" w:cs="Georgia"/>
      <w:sz w:val="21"/>
      <w:szCs w:val="21"/>
      <w:shd w:val="clear" w:color="auto" w:fill="FFFFFF"/>
    </w:rPr>
  </w:style>
  <w:style w:type="paragraph" w:customStyle="1" w:styleId="Picturecaption90">
    <w:name w:val="Picture caption (9)"/>
    <w:basedOn w:val="Normal"/>
    <w:link w:val="Picturecaption9"/>
    <w:qFormat/>
    <w:rsid w:val="008C6DE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C6DE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C6DE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C6DE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C6DE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C6DE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C6DE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C6DE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C6DE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C6D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C6DE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C6DE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C6DE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C6DE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C6DE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C6DE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C6DE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C6DE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C6DE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C6DE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C6DE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C6DE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C6DE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C6DE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C6DE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C6DE9"/>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8C6DE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C6DE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C6DE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C6DE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C6DE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C6DE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C6DE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C6DE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C6DE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C6DE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C6DE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C6DE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C6DE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C6DE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C6DE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C6DE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C6DE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C6DE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C6DE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C6DE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C6DE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C6DE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C6DE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C6DE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C6D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C6DE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C6DE9"/>
  </w:style>
  <w:style w:type="character" w:customStyle="1" w:styleId="article-quote-right">
    <w:name w:val="article-quote-right"/>
    <w:basedOn w:val="DefaultParagraphFont"/>
    <w:rsid w:val="008C6DE9"/>
  </w:style>
  <w:style w:type="paragraph" w:customStyle="1" w:styleId="txgreen">
    <w:name w:val="txgreen"/>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C6DE9"/>
  </w:style>
  <w:style w:type="character" w:customStyle="1" w:styleId="facebook-share-count">
    <w:name w:val="facebook-share-count"/>
    <w:basedOn w:val="DefaultParagraphFont"/>
    <w:rsid w:val="008C6DE9"/>
  </w:style>
  <w:style w:type="character" w:customStyle="1" w:styleId="tickerwrap">
    <w:name w:val="ticker_wrap"/>
    <w:basedOn w:val="DefaultParagraphFont"/>
    <w:rsid w:val="008C6DE9"/>
  </w:style>
  <w:style w:type="paragraph" w:customStyle="1" w:styleId="rtecenter">
    <w:name w:val="rtecenter"/>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C6DE9"/>
  </w:style>
  <w:style w:type="character" w:customStyle="1" w:styleId="slug-elocation">
    <w:name w:val="slug-elocation"/>
    <w:basedOn w:val="DefaultParagraphFont"/>
    <w:rsid w:val="008C6DE9"/>
  </w:style>
  <w:style w:type="character" w:customStyle="1" w:styleId="fu-autorenangabe-fu-beschreibung">
    <w:name w:val="fu-autorenangabe-fu-beschreibung"/>
    <w:rsid w:val="008C6DE9"/>
  </w:style>
  <w:style w:type="paragraph" w:customStyle="1" w:styleId="introshadow">
    <w:name w:val="intro_shadow"/>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C6DE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C6DE9"/>
  </w:style>
  <w:style w:type="character" w:customStyle="1" w:styleId="commentscontainer">
    <w:name w:val="comments_container"/>
    <w:basedOn w:val="DefaultParagraphFont"/>
    <w:rsid w:val="008C6DE9"/>
  </w:style>
  <w:style w:type="character" w:customStyle="1" w:styleId="itemdatecreated">
    <w:name w:val="itemdatecreated"/>
    <w:basedOn w:val="DefaultParagraphFont"/>
    <w:rsid w:val="008C6DE9"/>
  </w:style>
  <w:style w:type="character" w:customStyle="1" w:styleId="itemauthor">
    <w:name w:val="itemauthor"/>
    <w:basedOn w:val="DefaultParagraphFont"/>
    <w:rsid w:val="008C6DE9"/>
  </w:style>
  <w:style w:type="character" w:customStyle="1" w:styleId="hparticlefooter">
    <w:name w:val="hparticlefooter"/>
    <w:basedOn w:val="DefaultParagraphFont"/>
    <w:rsid w:val="008C6DE9"/>
  </w:style>
  <w:style w:type="paragraph" w:customStyle="1" w:styleId="Stylecardtext8pt">
    <w:name w:val="Style card text + 8 pt"/>
    <w:basedOn w:val="Normal"/>
    <w:qFormat/>
    <w:rsid w:val="008C6DE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C6DE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C6DE9"/>
  </w:style>
  <w:style w:type="character" w:customStyle="1" w:styleId="BlockCharCharCharCharChar">
    <w:name w:val="Block Char Char Char Char Char"/>
    <w:aliases w:val="Block Char Char Char Char Char Char Char Char,Block Char Char Char Char Char Char Char1"/>
    <w:basedOn w:val="DefaultParagraphFont"/>
    <w:rsid w:val="008C6DE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6DE9"/>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C6DE9"/>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C6DE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C6DE9"/>
    <w:rPr>
      <w:rFonts w:ascii="Avenir LT Std 45 Book" w:eastAsiaTheme="minorEastAsia" w:hAnsi="Avenir LT Std 45 Book"/>
      <w:b/>
      <w:color w:val="000000"/>
      <w:szCs w:val="24"/>
      <w:u w:val="single"/>
    </w:rPr>
  </w:style>
  <w:style w:type="character" w:customStyle="1" w:styleId="ReadText">
    <w:name w:val="Read Text"/>
    <w:basedOn w:val="DefaultParagraphFont"/>
    <w:rsid w:val="008C6DE9"/>
    <w:rPr>
      <w:rFonts w:ascii="Times New Roman" w:hAnsi="Times New Roman"/>
      <w:b/>
      <w:bCs/>
      <w:sz w:val="24"/>
      <w:u w:val="single"/>
    </w:rPr>
  </w:style>
  <w:style w:type="paragraph" w:customStyle="1" w:styleId="Styleunread8pt">
    <w:name w:val="Style unread + 8 pt"/>
    <w:basedOn w:val="Normal"/>
    <w:link w:val="Styleunread8ptChar"/>
    <w:qFormat/>
    <w:rsid w:val="008C6DE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C6DE9"/>
    <w:rPr>
      <w:rFonts w:ascii="Avenir LT Std 45 Book" w:eastAsiaTheme="minorEastAsia" w:hAnsi="Avenir LT Std 45 Book"/>
      <w:color w:val="000000"/>
      <w:sz w:val="16"/>
      <w:szCs w:val="24"/>
    </w:rPr>
  </w:style>
  <w:style w:type="character" w:customStyle="1" w:styleId="main">
    <w:name w:val="main"/>
    <w:basedOn w:val="DefaultParagraphFont"/>
    <w:rsid w:val="008C6DE9"/>
  </w:style>
  <w:style w:type="character" w:customStyle="1" w:styleId="textunderlineCharChar">
    <w:name w:val="text underline Char Char"/>
    <w:basedOn w:val="DefaultParagraphFont"/>
    <w:rsid w:val="008C6DE9"/>
    <w:rPr>
      <w:rFonts w:ascii="Garamond" w:hAnsi="Garamond" w:cs="Arial"/>
      <w:color w:val="000000"/>
      <w:sz w:val="24"/>
      <w:u w:val="single"/>
    </w:rPr>
  </w:style>
  <w:style w:type="paragraph" w:customStyle="1" w:styleId="ekprop-p">
    <w:name w:val="ekprop-p"/>
    <w:basedOn w:val="Normal"/>
    <w:uiPriority w:val="99"/>
    <w:qFormat/>
    <w:rsid w:val="008C6DE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C6DE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C6DE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C6DE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C6DE9"/>
    <w:rPr>
      <w:rFonts w:ascii="Avenir LT Std 45 Book" w:eastAsiaTheme="minorEastAsia" w:hAnsi="Avenir LT Std 45 Book"/>
      <w:color w:val="000000"/>
      <w:sz w:val="16"/>
      <w:szCs w:val="24"/>
    </w:rPr>
  </w:style>
  <w:style w:type="character" w:customStyle="1" w:styleId="FullCiteCharChar">
    <w:name w:val="Full Cite Char Char"/>
    <w:basedOn w:val="DefaultParagraphFont"/>
    <w:rsid w:val="008C6DE9"/>
    <w:rPr>
      <w:rFonts w:ascii="Georgia" w:hAnsi="Georgia" w:cs="Calibri"/>
      <w:color w:val="000000"/>
      <w:sz w:val="20"/>
      <w:szCs w:val="24"/>
    </w:rPr>
  </w:style>
  <w:style w:type="character" w:customStyle="1" w:styleId="submitted-wrapper">
    <w:name w:val="submitted-wrapper"/>
    <w:basedOn w:val="DefaultParagraphFont"/>
    <w:rsid w:val="008C6DE9"/>
  </w:style>
  <w:style w:type="character" w:customStyle="1" w:styleId="gd">
    <w:name w:val="gd"/>
    <w:basedOn w:val="DefaultParagraphFont"/>
    <w:rsid w:val="008C6DE9"/>
  </w:style>
  <w:style w:type="character" w:customStyle="1" w:styleId="g3">
    <w:name w:val="g3"/>
    <w:basedOn w:val="DefaultParagraphFont"/>
    <w:rsid w:val="008C6DE9"/>
  </w:style>
  <w:style w:type="character" w:customStyle="1" w:styleId="hb">
    <w:name w:val="hb"/>
    <w:basedOn w:val="DefaultParagraphFont"/>
    <w:rsid w:val="008C6DE9"/>
  </w:style>
  <w:style w:type="character" w:customStyle="1" w:styleId="g2">
    <w:name w:val="g2"/>
    <w:basedOn w:val="DefaultParagraphFont"/>
    <w:rsid w:val="008C6DE9"/>
  </w:style>
  <w:style w:type="character" w:customStyle="1" w:styleId="nameplatehead">
    <w:name w:val="nameplatehead"/>
    <w:basedOn w:val="DefaultParagraphFont"/>
    <w:rsid w:val="008C6DE9"/>
  </w:style>
  <w:style w:type="character" w:customStyle="1" w:styleId="nameplatelink">
    <w:name w:val="nameplatelink"/>
    <w:basedOn w:val="DefaultParagraphFont"/>
    <w:rsid w:val="008C6DE9"/>
  </w:style>
  <w:style w:type="paragraph" w:customStyle="1" w:styleId="calibre8">
    <w:name w:val="calibre8"/>
    <w:basedOn w:val="Normal"/>
    <w:uiPriority w:val="99"/>
    <w:qFormat/>
    <w:rsid w:val="008C6DE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C6DE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C6DE9"/>
  </w:style>
  <w:style w:type="paragraph" w:customStyle="1" w:styleId="BodyTextIndent21">
    <w:name w:val="Body Text Indent 21"/>
    <w:basedOn w:val="Normal"/>
    <w:next w:val="BodyTextIndent2"/>
    <w:unhideWhenUsed/>
    <w:qFormat/>
    <w:rsid w:val="008C6DE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C6DE9"/>
    <w:rPr>
      <w:rFonts w:ascii="Georgia" w:hAnsi="Georgia"/>
    </w:rPr>
  </w:style>
  <w:style w:type="character" w:customStyle="1" w:styleId="5yl5">
    <w:name w:val="_5yl5"/>
    <w:basedOn w:val="DefaultParagraphFont"/>
    <w:rsid w:val="008C6DE9"/>
  </w:style>
  <w:style w:type="character" w:customStyle="1" w:styleId="balancedheadline">
    <w:name w:val="balancedheadline"/>
    <w:basedOn w:val="DefaultParagraphFont"/>
    <w:rsid w:val="008C6DE9"/>
  </w:style>
  <w:style w:type="paragraph" w:customStyle="1" w:styleId="css-xhhu0i">
    <w:name w:val="css-xhhu0i"/>
    <w:basedOn w:val="Normal"/>
    <w:rsid w:val="008C6DE9"/>
    <w:pPr>
      <w:spacing w:before="100" w:beforeAutospacing="1" w:after="100" w:afterAutospacing="1"/>
    </w:pPr>
    <w:rPr>
      <w:rFonts w:eastAsia="Times New Roman"/>
      <w:szCs w:val="24"/>
    </w:rPr>
  </w:style>
  <w:style w:type="paragraph" w:customStyle="1" w:styleId="fellowname">
    <w:name w:val="fellow__name"/>
    <w:basedOn w:val="Normal"/>
    <w:rsid w:val="008C6DE9"/>
    <w:pPr>
      <w:spacing w:before="100" w:beforeAutospacing="1" w:after="100" w:afterAutospacing="1"/>
    </w:pPr>
    <w:rPr>
      <w:rFonts w:eastAsia="Times New Roman"/>
      <w:szCs w:val="24"/>
    </w:rPr>
  </w:style>
  <w:style w:type="paragraph" w:customStyle="1" w:styleId="hword2">
    <w:name w:val="hword2"/>
    <w:basedOn w:val="Normal"/>
    <w:qFormat/>
    <w:rsid w:val="008C6DE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C6DE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C6DE9"/>
  </w:style>
  <w:style w:type="character" w:customStyle="1" w:styleId="UnresolvedMention10">
    <w:name w:val="Unresolved Mention10"/>
    <w:basedOn w:val="DefaultParagraphFont"/>
    <w:uiPriority w:val="99"/>
    <w:semiHidden/>
    <w:unhideWhenUsed/>
    <w:rsid w:val="008C6DE9"/>
    <w:rPr>
      <w:color w:val="605E5C"/>
      <w:shd w:val="clear" w:color="auto" w:fill="E1DFDD"/>
    </w:rPr>
  </w:style>
  <w:style w:type="character" w:customStyle="1" w:styleId="UnresolvedMention100">
    <w:name w:val="Unresolved Mention100"/>
    <w:basedOn w:val="DefaultParagraphFont"/>
    <w:uiPriority w:val="99"/>
    <w:semiHidden/>
    <w:unhideWhenUsed/>
    <w:rsid w:val="008C6DE9"/>
    <w:rPr>
      <w:color w:val="605E5C"/>
      <w:shd w:val="clear" w:color="auto" w:fill="E1DFDD"/>
    </w:rPr>
  </w:style>
  <w:style w:type="character" w:customStyle="1" w:styleId="UnresolvedMention1000">
    <w:name w:val="Unresolved Mention1000"/>
    <w:basedOn w:val="DefaultParagraphFont"/>
    <w:uiPriority w:val="99"/>
    <w:semiHidden/>
    <w:unhideWhenUsed/>
    <w:rsid w:val="008C6DE9"/>
    <w:rPr>
      <w:color w:val="605E5C"/>
      <w:shd w:val="clear" w:color="auto" w:fill="E1DFDD"/>
    </w:rPr>
  </w:style>
  <w:style w:type="character" w:customStyle="1" w:styleId="UnresolvedMention10000">
    <w:name w:val="Unresolved Mention10000"/>
    <w:basedOn w:val="DefaultParagraphFont"/>
    <w:uiPriority w:val="99"/>
    <w:semiHidden/>
    <w:unhideWhenUsed/>
    <w:rsid w:val="008C6DE9"/>
    <w:rPr>
      <w:color w:val="605E5C"/>
      <w:shd w:val="clear" w:color="auto" w:fill="E1DFDD"/>
    </w:rPr>
  </w:style>
  <w:style w:type="character" w:customStyle="1" w:styleId="UnresolvedMention100000">
    <w:name w:val="Unresolved Mention100000"/>
    <w:basedOn w:val="DefaultParagraphFont"/>
    <w:uiPriority w:val="99"/>
    <w:semiHidden/>
    <w:unhideWhenUsed/>
    <w:rsid w:val="008C6DE9"/>
    <w:rPr>
      <w:color w:val="605E5C"/>
      <w:shd w:val="clear" w:color="auto" w:fill="E1DFDD"/>
    </w:rPr>
  </w:style>
  <w:style w:type="character" w:customStyle="1" w:styleId="UnresolvedMention1000000">
    <w:name w:val="Unresolved Mention1000000"/>
    <w:basedOn w:val="DefaultParagraphFont"/>
    <w:uiPriority w:val="99"/>
    <w:semiHidden/>
    <w:unhideWhenUsed/>
    <w:rsid w:val="008C6DE9"/>
    <w:rPr>
      <w:color w:val="605E5C"/>
      <w:shd w:val="clear" w:color="auto" w:fill="E1DFDD"/>
    </w:rPr>
  </w:style>
  <w:style w:type="character" w:customStyle="1" w:styleId="UnresolvedMention10000000">
    <w:name w:val="Unresolved Mention10000000"/>
    <w:basedOn w:val="DefaultParagraphFont"/>
    <w:uiPriority w:val="99"/>
    <w:semiHidden/>
    <w:unhideWhenUsed/>
    <w:rsid w:val="008C6DE9"/>
    <w:rPr>
      <w:color w:val="605E5C"/>
      <w:shd w:val="clear" w:color="auto" w:fill="E1DFDD"/>
    </w:rPr>
  </w:style>
  <w:style w:type="character" w:customStyle="1" w:styleId="UnresolvedMention100000000">
    <w:name w:val="Unresolved Mention100000000"/>
    <w:basedOn w:val="DefaultParagraphFont"/>
    <w:uiPriority w:val="99"/>
    <w:semiHidden/>
    <w:unhideWhenUsed/>
    <w:rsid w:val="008C6D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8C6D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C6D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C6DE9"/>
    <w:rPr>
      <w:color w:val="605E5C"/>
      <w:shd w:val="clear" w:color="auto" w:fill="E1DFDD"/>
    </w:rPr>
  </w:style>
  <w:style w:type="character" w:customStyle="1" w:styleId="m-4768620939706884080gmail-style13ptbold">
    <w:name w:val="m_-4768620939706884080gmail-style13ptbold"/>
    <w:basedOn w:val="DefaultParagraphFont"/>
    <w:rsid w:val="008C6DE9"/>
  </w:style>
  <w:style w:type="character" w:customStyle="1" w:styleId="m-6639950760076288358gmail-style13ptbold">
    <w:name w:val="m_-6639950760076288358gmail-style13ptbold"/>
    <w:basedOn w:val="DefaultParagraphFont"/>
    <w:rsid w:val="008C6DE9"/>
  </w:style>
  <w:style w:type="character" w:customStyle="1" w:styleId="m-6639950760076288358gmail-msohyperlink">
    <w:name w:val="m_-6639950760076288358gmail-msohyperlink"/>
    <w:basedOn w:val="DefaultParagraphFont"/>
    <w:rsid w:val="008C6DE9"/>
  </w:style>
  <w:style w:type="character" w:customStyle="1" w:styleId="m-6639950760076288358gmail-m4841727538114946087gmail-styleunderline">
    <w:name w:val="m_-6639950760076288358gmail-m4841727538114946087gmail-styleunderline"/>
    <w:basedOn w:val="DefaultParagraphFont"/>
    <w:rsid w:val="008C6DE9"/>
  </w:style>
  <w:style w:type="character" w:customStyle="1" w:styleId="m8998500066486699605gmail-style13ptbold">
    <w:name w:val="m_8998500066486699605gmail-style13ptbold"/>
    <w:basedOn w:val="DefaultParagraphFont"/>
    <w:rsid w:val="008C6DE9"/>
  </w:style>
  <w:style w:type="character" w:customStyle="1" w:styleId="m8998500066486699605gmail-styleunderline">
    <w:name w:val="m_8998500066486699605gmail-styleunderline"/>
    <w:basedOn w:val="DefaultParagraphFont"/>
    <w:rsid w:val="008C6DE9"/>
  </w:style>
  <w:style w:type="character" w:customStyle="1" w:styleId="m-4007627453485596929gmail-style13ptbold">
    <w:name w:val="m_-4007627453485596929gmail-style13ptbold"/>
    <w:basedOn w:val="DefaultParagraphFont"/>
    <w:rsid w:val="008C6DE9"/>
  </w:style>
  <w:style w:type="character" w:customStyle="1" w:styleId="QuoteChar2">
    <w:name w:val="Quote Char2"/>
    <w:basedOn w:val="DefaultParagraphFont"/>
    <w:uiPriority w:val="29"/>
    <w:rsid w:val="008C6DE9"/>
    <w:rPr>
      <w:rFonts w:ascii="Cambria" w:hAnsi="Cambria" w:cs="Calibri"/>
      <w:i/>
      <w:iCs/>
      <w:color w:val="404040" w:themeColor="text1" w:themeTint="BF"/>
    </w:rPr>
  </w:style>
  <w:style w:type="paragraph" w:customStyle="1" w:styleId="marginright">
    <w:name w:val="margin_right"/>
    <w:basedOn w:val="Normal"/>
    <w:rsid w:val="008C6DE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C6DE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C6DE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C6DE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C6DE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C6DE9"/>
  </w:style>
  <w:style w:type="character" w:customStyle="1" w:styleId="paddingrightxxs1">
    <w:name w:val="padding_right_xxs1"/>
    <w:basedOn w:val="DefaultParagraphFont"/>
    <w:rsid w:val="008C6DE9"/>
  </w:style>
  <w:style w:type="character" w:customStyle="1" w:styleId="nowrap1">
    <w:name w:val="nowrap1"/>
    <w:basedOn w:val="DefaultParagraphFont"/>
    <w:rsid w:val="008C6DE9"/>
  </w:style>
  <w:style w:type="paragraph" w:customStyle="1" w:styleId="item">
    <w:name w:val="item"/>
    <w:basedOn w:val="Normal"/>
    <w:rsid w:val="008C6DE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C6DE9"/>
    <w:rPr>
      <w:rFonts w:ascii="Lora" w:hAnsi="Lora" w:hint="default"/>
      <w:i/>
      <w:iCs/>
      <w:color w:val="000000"/>
      <w:sz w:val="30"/>
      <w:szCs w:val="30"/>
    </w:rPr>
  </w:style>
  <w:style w:type="character" w:customStyle="1" w:styleId="italic1">
    <w:name w:val="italic1"/>
    <w:basedOn w:val="DefaultParagraphFont"/>
    <w:rsid w:val="008C6DE9"/>
    <w:rPr>
      <w:i/>
      <w:iCs/>
    </w:rPr>
  </w:style>
  <w:style w:type="character" w:customStyle="1" w:styleId="articleimagecredit2">
    <w:name w:val="article_image_credit2"/>
    <w:basedOn w:val="DefaultParagraphFont"/>
    <w:rsid w:val="008C6DE9"/>
    <w:rPr>
      <w:rFonts w:ascii="Lora" w:hAnsi="Lora" w:hint="default"/>
      <w:i/>
      <w:iCs/>
      <w:sz w:val="24"/>
      <w:szCs w:val="24"/>
    </w:rPr>
  </w:style>
  <w:style w:type="character" w:customStyle="1" w:styleId="articlesponsored2">
    <w:name w:val="article_sponsored2"/>
    <w:basedOn w:val="DefaultParagraphFont"/>
    <w:rsid w:val="008C6D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C6DE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C6DE9"/>
    <w:pPr>
      <w:spacing w:after="180"/>
    </w:pPr>
    <w:rPr>
      <w:rFonts w:ascii="Lora" w:eastAsia="Times New Roman" w:hAnsi="Lora"/>
      <w:szCs w:val="20"/>
      <w:lang w:eastAsia="zh-CN"/>
    </w:rPr>
  </w:style>
  <w:style w:type="paragraph" w:customStyle="1" w:styleId="marginbottomxl1">
    <w:name w:val="margin_bottom_xl1"/>
    <w:basedOn w:val="Normal"/>
    <w:rsid w:val="008C6DE9"/>
    <w:pPr>
      <w:spacing w:after="540"/>
    </w:pPr>
    <w:rPr>
      <w:rFonts w:ascii="Lora" w:eastAsia="Times New Roman" w:hAnsi="Lora"/>
      <w:szCs w:val="20"/>
      <w:lang w:eastAsia="zh-CN"/>
    </w:rPr>
  </w:style>
  <w:style w:type="character" w:customStyle="1" w:styleId="read-morefooter">
    <w:name w:val="read-more__footer"/>
    <w:basedOn w:val="DefaultParagraphFont"/>
    <w:rsid w:val="008C6DE9"/>
  </w:style>
  <w:style w:type="paragraph" w:customStyle="1" w:styleId="jsx-671803276">
    <w:name w:val="jsx-671803276"/>
    <w:basedOn w:val="Normal"/>
    <w:rsid w:val="008C6DE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C6DE9"/>
  </w:style>
  <w:style w:type="character" w:customStyle="1" w:styleId="uwnk-">
    <w:name w:val="uwnk-"/>
    <w:basedOn w:val="DefaultParagraphFont"/>
    <w:rsid w:val="008C6DE9"/>
  </w:style>
  <w:style w:type="character" w:customStyle="1" w:styleId="c-messagebody">
    <w:name w:val="c-message__body"/>
    <w:basedOn w:val="DefaultParagraphFont"/>
    <w:rsid w:val="008C6DE9"/>
  </w:style>
  <w:style w:type="paragraph" w:customStyle="1" w:styleId="StyleHeading4TagBigcardbodysmalltextNormalTagheading2H">
    <w:name w:val="Style Heading 4TagBig cardbodysmall textNormal Tagheading 2H..."/>
    <w:basedOn w:val="Heading4"/>
    <w:rsid w:val="008C6DE9"/>
    <w:rPr>
      <w:b w:val="0"/>
      <w:bCs/>
      <w:i/>
      <w:szCs w:val="26"/>
    </w:rPr>
  </w:style>
  <w:style w:type="paragraph" w:customStyle="1" w:styleId="menu-item">
    <w:name w:val="menu-item"/>
    <w:basedOn w:val="Normal"/>
    <w:rsid w:val="008C6DE9"/>
    <w:pPr>
      <w:spacing w:before="100" w:beforeAutospacing="1" w:after="100" w:afterAutospacing="1"/>
    </w:pPr>
    <w:rPr>
      <w:rFonts w:eastAsia="Times New Roman"/>
      <w:szCs w:val="24"/>
    </w:rPr>
  </w:style>
  <w:style w:type="paragraph" w:customStyle="1" w:styleId="post-meta">
    <w:name w:val="post-meta"/>
    <w:basedOn w:val="Normal"/>
    <w:rsid w:val="008C6DE9"/>
    <w:pPr>
      <w:spacing w:before="100" w:beforeAutospacing="1" w:after="100" w:afterAutospacing="1"/>
    </w:pPr>
    <w:rPr>
      <w:rFonts w:eastAsia="Times New Roman"/>
      <w:szCs w:val="24"/>
    </w:rPr>
  </w:style>
  <w:style w:type="character" w:customStyle="1" w:styleId="post-tag">
    <w:name w:val="post-tag"/>
    <w:basedOn w:val="DefaultParagraphFont"/>
    <w:rsid w:val="008C6DE9"/>
  </w:style>
  <w:style w:type="character" w:customStyle="1" w:styleId="imagecaption">
    <w:name w:val="imagecaption"/>
    <w:basedOn w:val="DefaultParagraphFont"/>
    <w:rsid w:val="008C6DE9"/>
  </w:style>
  <w:style w:type="paragraph" w:customStyle="1" w:styleId="post-date-wrap">
    <w:name w:val="post-date-wrap"/>
    <w:basedOn w:val="Normal"/>
    <w:rsid w:val="008C6DE9"/>
    <w:pPr>
      <w:spacing w:before="100" w:beforeAutospacing="1" w:after="100" w:afterAutospacing="1"/>
    </w:pPr>
    <w:rPr>
      <w:rFonts w:eastAsia="Times New Roman"/>
      <w:szCs w:val="24"/>
    </w:rPr>
  </w:style>
  <w:style w:type="character" w:customStyle="1" w:styleId="year">
    <w:name w:val="year"/>
    <w:basedOn w:val="DefaultParagraphFont"/>
    <w:rsid w:val="008C6DE9"/>
  </w:style>
  <w:style w:type="paragraph" w:customStyle="1" w:styleId="highlight10">
    <w:name w:val="highlight1"/>
    <w:basedOn w:val="Normal"/>
    <w:rsid w:val="008C6DE9"/>
    <w:pPr>
      <w:spacing w:before="100" w:beforeAutospacing="1" w:after="100" w:afterAutospacing="1"/>
    </w:pPr>
    <w:rPr>
      <w:rFonts w:eastAsia="Times New Roman"/>
      <w:szCs w:val="24"/>
    </w:rPr>
  </w:style>
  <w:style w:type="paragraph" w:customStyle="1" w:styleId="author-avatar">
    <w:name w:val="author-avatar"/>
    <w:basedOn w:val="Normal"/>
    <w:rsid w:val="008C6DE9"/>
    <w:pPr>
      <w:spacing w:before="100" w:beforeAutospacing="1" w:after="100" w:afterAutospacing="1"/>
    </w:pPr>
    <w:rPr>
      <w:rFonts w:eastAsia="Times New Roman"/>
      <w:szCs w:val="24"/>
    </w:rPr>
  </w:style>
  <w:style w:type="paragraph" w:customStyle="1" w:styleId="author-link">
    <w:name w:val="author-link"/>
    <w:basedOn w:val="Normal"/>
    <w:rsid w:val="008C6DE9"/>
    <w:pPr>
      <w:spacing w:before="100" w:beforeAutospacing="1" w:after="100" w:afterAutospacing="1"/>
    </w:pPr>
    <w:rPr>
      <w:rFonts w:eastAsia="Times New Roman"/>
      <w:szCs w:val="24"/>
    </w:rPr>
  </w:style>
  <w:style w:type="character" w:customStyle="1" w:styleId="Caption5">
    <w:name w:val="Caption5"/>
    <w:basedOn w:val="DefaultParagraphFont"/>
    <w:rsid w:val="008C6DE9"/>
  </w:style>
  <w:style w:type="character" w:customStyle="1" w:styleId="also-readtext--label">
    <w:name w:val="also-read__text--label"/>
    <w:basedOn w:val="DefaultParagraphFont"/>
    <w:rsid w:val="008C6DE9"/>
  </w:style>
  <w:style w:type="paragraph" w:customStyle="1" w:styleId="header-menu-item">
    <w:name w:val="header-menu-item"/>
    <w:basedOn w:val="Normal"/>
    <w:rsid w:val="008C6DE9"/>
    <w:pPr>
      <w:spacing w:before="100" w:beforeAutospacing="1" w:after="100" w:afterAutospacing="1"/>
    </w:pPr>
    <w:rPr>
      <w:rFonts w:eastAsia="Times New Roman"/>
      <w:szCs w:val="24"/>
    </w:rPr>
  </w:style>
  <w:style w:type="character" w:customStyle="1" w:styleId="subscribe--long">
    <w:name w:val="subscribe--long"/>
    <w:basedOn w:val="DefaultParagraphFont"/>
    <w:rsid w:val="008C6DE9"/>
  </w:style>
  <w:style w:type="character" w:customStyle="1" w:styleId="hed-heading">
    <w:name w:val="hed-heading"/>
    <w:basedOn w:val="DefaultParagraphFont"/>
    <w:rsid w:val="008C6DE9"/>
  </w:style>
  <w:style w:type="character" w:customStyle="1" w:styleId="pre">
    <w:name w:val="pre"/>
    <w:basedOn w:val="DefaultParagraphFont"/>
    <w:rsid w:val="008C6DE9"/>
  </w:style>
  <w:style w:type="paragraph" w:customStyle="1" w:styleId="heading-container">
    <w:name w:val="heading-container"/>
    <w:basedOn w:val="Normal"/>
    <w:rsid w:val="008C6DE9"/>
    <w:pPr>
      <w:spacing w:before="100" w:beforeAutospacing="1" w:after="100" w:afterAutospacing="1"/>
    </w:pPr>
    <w:rPr>
      <w:rFonts w:eastAsia="Times New Roman"/>
      <w:szCs w:val="24"/>
    </w:rPr>
  </w:style>
  <w:style w:type="paragraph" w:customStyle="1" w:styleId="taboola--heading">
    <w:name w:val="taboola--heading"/>
    <w:basedOn w:val="Normal"/>
    <w:rsid w:val="008C6DE9"/>
    <w:pPr>
      <w:spacing w:before="100" w:beforeAutospacing="1" w:after="100" w:afterAutospacing="1"/>
    </w:pPr>
    <w:rPr>
      <w:rFonts w:eastAsia="Times New Roman"/>
      <w:szCs w:val="24"/>
    </w:rPr>
  </w:style>
  <w:style w:type="character" w:customStyle="1" w:styleId="video-label">
    <w:name w:val="video-label"/>
    <w:basedOn w:val="DefaultParagraphFont"/>
    <w:rsid w:val="008C6DE9"/>
  </w:style>
  <w:style w:type="character" w:customStyle="1" w:styleId="branding">
    <w:name w:val="branding"/>
    <w:basedOn w:val="DefaultParagraphFont"/>
    <w:rsid w:val="008C6DE9"/>
  </w:style>
  <w:style w:type="paragraph" w:customStyle="1" w:styleId="fp-trending-content">
    <w:name w:val="fp-trending-content"/>
    <w:basedOn w:val="Normal"/>
    <w:rsid w:val="008C6DE9"/>
    <w:pPr>
      <w:spacing w:before="100" w:beforeAutospacing="1" w:after="100" w:afterAutospacing="1"/>
    </w:pPr>
    <w:rPr>
      <w:rFonts w:eastAsia="Times New Roman"/>
      <w:szCs w:val="24"/>
    </w:rPr>
  </w:style>
  <w:style w:type="paragraph" w:customStyle="1" w:styleId="header-navigation-item">
    <w:name w:val="header-navigation-item"/>
    <w:basedOn w:val="Normal"/>
    <w:rsid w:val="008C6DE9"/>
    <w:pPr>
      <w:spacing w:before="100" w:beforeAutospacing="1" w:after="100" w:afterAutospacing="1"/>
    </w:pPr>
    <w:rPr>
      <w:rFonts w:eastAsia="Times New Roman"/>
      <w:szCs w:val="24"/>
    </w:rPr>
  </w:style>
  <w:style w:type="paragraph" w:customStyle="1" w:styleId="dropdownitem-0-2-6">
    <w:name w:val="dropdownitem-0-2-6"/>
    <w:basedOn w:val="Normal"/>
    <w:rsid w:val="008C6DE9"/>
    <w:pPr>
      <w:spacing w:before="100" w:beforeAutospacing="1" w:after="100" w:afterAutospacing="1"/>
    </w:pPr>
    <w:rPr>
      <w:rFonts w:eastAsia="Times New Roman"/>
      <w:szCs w:val="24"/>
    </w:rPr>
  </w:style>
  <w:style w:type="character" w:customStyle="1" w:styleId="nav-action">
    <w:name w:val="nav-action"/>
    <w:basedOn w:val="DefaultParagraphFont"/>
    <w:rsid w:val="008C6DE9"/>
  </w:style>
  <w:style w:type="character" w:customStyle="1" w:styleId="component-bylines-0-2-40">
    <w:name w:val="component-bylines-0-2-40"/>
    <w:basedOn w:val="DefaultParagraphFont"/>
    <w:rsid w:val="008C6DE9"/>
  </w:style>
  <w:style w:type="paragraph" w:customStyle="1" w:styleId="component-root-0-2-62">
    <w:name w:val="component-root-0-2-62"/>
    <w:basedOn w:val="Normal"/>
    <w:rsid w:val="008C6DE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C6DE9"/>
  </w:style>
  <w:style w:type="paragraph" w:customStyle="1" w:styleId="component-item-0-2-80">
    <w:name w:val="component-item-0-2-80"/>
    <w:basedOn w:val="Normal"/>
    <w:rsid w:val="008C6DE9"/>
    <w:pPr>
      <w:spacing w:before="100" w:beforeAutospacing="1" w:after="100" w:afterAutospacing="1"/>
    </w:pPr>
    <w:rPr>
      <w:rFonts w:eastAsia="Times New Roman"/>
      <w:szCs w:val="24"/>
    </w:rPr>
  </w:style>
  <w:style w:type="paragraph" w:customStyle="1" w:styleId="component-listitem-0-2-85">
    <w:name w:val="component-listitem-0-2-85"/>
    <w:basedOn w:val="Normal"/>
    <w:rsid w:val="008C6DE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C6DE9"/>
  </w:style>
  <w:style w:type="paragraph" w:customStyle="1" w:styleId="Notes">
    <w:name w:val="Notes"/>
    <w:basedOn w:val="Normal"/>
    <w:link w:val="NotesChar"/>
    <w:autoRedefine/>
    <w:uiPriority w:val="4"/>
    <w:qFormat/>
    <w:rsid w:val="008C6DE9"/>
    <w:rPr>
      <w:rFonts w:eastAsiaTheme="minorEastAsia"/>
      <w:b/>
      <w:szCs w:val="24"/>
    </w:rPr>
  </w:style>
  <w:style w:type="character" w:customStyle="1" w:styleId="NotesChar">
    <w:name w:val="Notes Char"/>
    <w:basedOn w:val="DefaultParagraphFont"/>
    <w:link w:val="Notes"/>
    <w:uiPriority w:val="4"/>
    <w:rsid w:val="008C6DE9"/>
    <w:rPr>
      <w:rFonts w:ascii="Calibri" w:eastAsiaTheme="minorEastAsia" w:hAnsi="Calibri"/>
      <w:b/>
      <w:szCs w:val="24"/>
    </w:rPr>
  </w:style>
  <w:style w:type="paragraph" w:customStyle="1" w:styleId="Notetaking">
    <w:name w:val="Notetaking"/>
    <w:basedOn w:val="Heading6"/>
    <w:link w:val="NotetakingChar"/>
    <w:autoRedefine/>
    <w:uiPriority w:val="4"/>
    <w:qFormat/>
    <w:rsid w:val="008C6DE9"/>
    <w:pPr>
      <w:spacing w:line="240" w:lineRule="auto"/>
      <w:outlineLvl w:val="3"/>
    </w:pPr>
    <w:rPr>
      <w:b/>
      <w:i w:val="0"/>
      <w:iCs w:val="0"/>
      <w:color w:val="1F4D78" w:themeColor="accent1" w:themeShade="7F"/>
      <w:sz w:val="26"/>
      <w:lang w:bidi="en-US"/>
    </w:rPr>
  </w:style>
  <w:style w:type="character" w:customStyle="1" w:styleId="NotetakingChar">
    <w:name w:val="Notetaking Char"/>
    <w:basedOn w:val="Heading6Char"/>
    <w:link w:val="Notetaking"/>
    <w:uiPriority w:val="4"/>
    <w:rsid w:val="008C6DE9"/>
    <w:rPr>
      <w:rFonts w:ascii="Calibri" w:eastAsiaTheme="majorEastAsia" w:hAnsi="Calibri" w:cstheme="majorBidi"/>
      <w:b/>
      <w:i w:val="0"/>
      <w:iCs w:val="0"/>
      <w:color w:val="1F4D78" w:themeColor="accent1" w:themeShade="7F"/>
      <w:sz w:val="26"/>
      <w:lang w:bidi="en-US"/>
    </w:rPr>
  </w:style>
  <w:style w:type="character" w:customStyle="1" w:styleId="font-color-01">
    <w:name w:val="font-color-01"/>
    <w:basedOn w:val="DefaultParagraphFont"/>
    <w:rsid w:val="008C6DE9"/>
  </w:style>
  <w:style w:type="character" w:customStyle="1" w:styleId="submitted-by">
    <w:name w:val="submitted-by"/>
    <w:basedOn w:val="DefaultParagraphFont"/>
    <w:rsid w:val="008C6DE9"/>
  </w:style>
  <w:style w:type="character" w:customStyle="1" w:styleId="social-share-count">
    <w:name w:val="social-share-count"/>
    <w:basedOn w:val="DefaultParagraphFont"/>
    <w:rsid w:val="008C6DE9"/>
  </w:style>
  <w:style w:type="paragraph" w:customStyle="1" w:styleId="views-row">
    <w:name w:val="views-row"/>
    <w:basedOn w:val="Normal"/>
    <w:rsid w:val="008C6DE9"/>
    <w:pPr>
      <w:spacing w:before="100" w:beforeAutospacing="1" w:after="100" w:afterAutospacing="1"/>
    </w:pPr>
    <w:rPr>
      <w:rFonts w:eastAsia="Times New Roman"/>
      <w:szCs w:val="24"/>
    </w:rPr>
  </w:style>
  <w:style w:type="character" w:customStyle="1" w:styleId="al-author-name-more">
    <w:name w:val="al-author-name-more"/>
    <w:basedOn w:val="DefaultParagraphFont"/>
    <w:rsid w:val="008C6DE9"/>
  </w:style>
  <w:style w:type="paragraph" w:customStyle="1" w:styleId="zn-bodyparagraph">
    <w:name w:val="zn-body__paragraph"/>
    <w:basedOn w:val="Normal"/>
    <w:uiPriority w:val="99"/>
    <w:qFormat/>
    <w:rsid w:val="008C6DE9"/>
    <w:pPr>
      <w:spacing w:before="100" w:beforeAutospacing="1" w:after="100" w:afterAutospacing="1"/>
    </w:pPr>
    <w:rPr>
      <w:rFonts w:eastAsia="Times New Roman"/>
      <w:szCs w:val="24"/>
    </w:rPr>
  </w:style>
  <w:style w:type="paragraph" w:customStyle="1" w:styleId="generic-articlebody">
    <w:name w:val="generic-article__body"/>
    <w:basedOn w:val="Normal"/>
    <w:rsid w:val="008C6DE9"/>
    <w:pPr>
      <w:spacing w:before="100" w:beforeAutospacing="1" w:after="100" w:afterAutospacing="1"/>
    </w:pPr>
    <w:rPr>
      <w:rFonts w:eastAsia="Times New Roman"/>
      <w:szCs w:val="24"/>
    </w:rPr>
  </w:style>
  <w:style w:type="paragraph" w:customStyle="1" w:styleId="opinion-articlebody">
    <w:name w:val="opinion-article__body"/>
    <w:basedOn w:val="Normal"/>
    <w:rsid w:val="008C6DE9"/>
    <w:pPr>
      <w:spacing w:before="100" w:beforeAutospacing="1" w:after="100" w:afterAutospacing="1"/>
    </w:pPr>
    <w:rPr>
      <w:rFonts w:eastAsia="Times New Roman"/>
      <w:szCs w:val="24"/>
    </w:rPr>
  </w:style>
  <w:style w:type="paragraph" w:customStyle="1" w:styleId="jtbio">
    <w:name w:val="jt_bio"/>
    <w:basedOn w:val="Normal"/>
    <w:rsid w:val="008C6DE9"/>
    <w:pPr>
      <w:spacing w:before="100" w:beforeAutospacing="1" w:after="100" w:afterAutospacing="1"/>
    </w:pPr>
    <w:rPr>
      <w:rFonts w:eastAsia="Times New Roman"/>
      <w:szCs w:val="24"/>
    </w:rPr>
  </w:style>
  <w:style w:type="paragraph" w:customStyle="1" w:styleId="elementor-icon-list-item">
    <w:name w:val="elementor-icon-list-item"/>
    <w:basedOn w:val="Normal"/>
    <w:rsid w:val="008C6DE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C6DE9"/>
  </w:style>
  <w:style w:type="character" w:customStyle="1" w:styleId="job-description">
    <w:name w:val="job-description"/>
    <w:basedOn w:val="DefaultParagraphFont"/>
    <w:rsid w:val="008C6DE9"/>
  </w:style>
  <w:style w:type="paragraph" w:customStyle="1" w:styleId="td-ad-inline">
    <w:name w:val="td-ad-inline"/>
    <w:basedOn w:val="Normal"/>
    <w:uiPriority w:val="99"/>
    <w:rsid w:val="008C6DE9"/>
    <w:pPr>
      <w:spacing w:before="100" w:beforeAutospacing="1" w:after="100" w:afterAutospacing="1"/>
    </w:pPr>
    <w:rPr>
      <w:rFonts w:eastAsia="Times New Roman"/>
      <w:szCs w:val="24"/>
    </w:rPr>
  </w:style>
  <w:style w:type="paragraph" w:customStyle="1" w:styleId="recirc-story">
    <w:name w:val="recirc-story"/>
    <w:basedOn w:val="Normal"/>
    <w:rsid w:val="008C6DE9"/>
    <w:pPr>
      <w:spacing w:before="100" w:beforeAutospacing="1" w:after="100" w:afterAutospacing="1"/>
    </w:pPr>
    <w:rPr>
      <w:rFonts w:eastAsia="Times New Roman"/>
      <w:szCs w:val="24"/>
    </w:rPr>
  </w:style>
  <w:style w:type="character" w:customStyle="1" w:styleId="authorinfodata">
    <w:name w:val="authorinfodata"/>
    <w:basedOn w:val="DefaultParagraphFont"/>
    <w:rsid w:val="008C6DE9"/>
  </w:style>
  <w:style w:type="character" w:customStyle="1" w:styleId="ob-widget-text">
    <w:name w:val="ob-widget-text"/>
    <w:basedOn w:val="DefaultParagraphFont"/>
    <w:rsid w:val="008C6DE9"/>
  </w:style>
  <w:style w:type="paragraph" w:customStyle="1" w:styleId="ob-dynamic-rec-container">
    <w:name w:val="ob-dynamic-rec-container"/>
    <w:basedOn w:val="Normal"/>
    <w:rsid w:val="008C6DE9"/>
    <w:pPr>
      <w:spacing w:before="100" w:beforeAutospacing="1" w:after="100" w:afterAutospacing="1"/>
    </w:pPr>
    <w:rPr>
      <w:rFonts w:eastAsia="Times New Roman"/>
      <w:szCs w:val="24"/>
    </w:rPr>
  </w:style>
  <w:style w:type="paragraph" w:customStyle="1" w:styleId="zfr3q">
    <w:name w:val="zfr3q"/>
    <w:basedOn w:val="Normal"/>
    <w:rsid w:val="008C6DE9"/>
    <w:pPr>
      <w:spacing w:before="100" w:beforeAutospacing="1" w:after="100" w:afterAutospacing="1"/>
    </w:pPr>
    <w:rPr>
      <w:rFonts w:eastAsia="Times New Roman"/>
      <w:szCs w:val="24"/>
    </w:rPr>
  </w:style>
  <w:style w:type="character" w:customStyle="1" w:styleId="field">
    <w:name w:val="field"/>
    <w:basedOn w:val="DefaultParagraphFont"/>
    <w:rsid w:val="008C6DE9"/>
  </w:style>
  <w:style w:type="paragraph" w:customStyle="1" w:styleId="chapter-para">
    <w:name w:val="chapter-para"/>
    <w:basedOn w:val="Normal"/>
    <w:rsid w:val="008C6DE9"/>
    <w:pPr>
      <w:spacing w:before="100" w:beforeAutospacing="1" w:after="100" w:afterAutospacing="1"/>
    </w:pPr>
    <w:rPr>
      <w:rFonts w:eastAsia="Times New Roman"/>
      <w:szCs w:val="24"/>
    </w:rPr>
  </w:style>
  <w:style w:type="character" w:customStyle="1" w:styleId="pull-quote-sidebar">
    <w:name w:val="pull-quote-sidebar"/>
    <w:basedOn w:val="DefaultParagraphFont"/>
    <w:rsid w:val="008C6DE9"/>
  </w:style>
  <w:style w:type="character" w:customStyle="1" w:styleId="s12">
    <w:name w:val="s12"/>
    <w:basedOn w:val="DefaultParagraphFont"/>
    <w:rsid w:val="008C6DE9"/>
  </w:style>
  <w:style w:type="character" w:customStyle="1" w:styleId="s11">
    <w:name w:val="s11"/>
    <w:basedOn w:val="DefaultParagraphFont"/>
    <w:rsid w:val="008C6DE9"/>
  </w:style>
  <w:style w:type="character" w:customStyle="1" w:styleId="lede-text-onlyhighlight">
    <w:name w:val="lede-text-only__highlight"/>
    <w:basedOn w:val="DefaultParagraphFont"/>
    <w:rsid w:val="008C6DE9"/>
  </w:style>
  <w:style w:type="paragraph" w:customStyle="1" w:styleId="definition-inner-item">
    <w:name w:val="definition-inner-item"/>
    <w:basedOn w:val="Normal"/>
    <w:rsid w:val="008C6DE9"/>
    <w:pPr>
      <w:spacing w:before="100" w:beforeAutospacing="1" w:after="100" w:afterAutospacing="1"/>
    </w:pPr>
    <w:rPr>
      <w:rFonts w:eastAsiaTheme="minorEastAsia"/>
      <w:szCs w:val="24"/>
    </w:rPr>
  </w:style>
  <w:style w:type="character" w:customStyle="1" w:styleId="intro-colon">
    <w:name w:val="intro-colon"/>
    <w:basedOn w:val="DefaultParagraphFont"/>
    <w:rsid w:val="008C6DE9"/>
  </w:style>
  <w:style w:type="character" w:customStyle="1" w:styleId="markup--quote">
    <w:name w:val="markup--quote"/>
    <w:basedOn w:val="DefaultParagraphFont"/>
    <w:rsid w:val="008C6DE9"/>
  </w:style>
  <w:style w:type="character" w:customStyle="1" w:styleId="pubgrid">
    <w:name w:val="pubgrid"/>
    <w:basedOn w:val="DefaultParagraphFont"/>
    <w:rsid w:val="008C6DE9"/>
  </w:style>
  <w:style w:type="paragraph" w:customStyle="1" w:styleId="author-description">
    <w:name w:val="author-description"/>
    <w:basedOn w:val="Normal"/>
    <w:rsid w:val="008C6DE9"/>
    <w:pPr>
      <w:spacing w:before="100" w:beforeAutospacing="1" w:after="100" w:afterAutospacing="1"/>
    </w:pPr>
    <w:rPr>
      <w:rFonts w:eastAsiaTheme="minorEastAsia"/>
      <w:szCs w:val="24"/>
    </w:rPr>
  </w:style>
  <w:style w:type="paragraph" w:customStyle="1" w:styleId="author-bio-text">
    <w:name w:val="author-bio-text"/>
    <w:basedOn w:val="Normal"/>
    <w:rsid w:val="008C6DE9"/>
    <w:pPr>
      <w:spacing w:before="100" w:beforeAutospacing="1" w:after="100" w:afterAutospacing="1"/>
    </w:pPr>
    <w:rPr>
      <w:rFonts w:eastAsiaTheme="minorEastAsia"/>
      <w:szCs w:val="24"/>
    </w:rPr>
  </w:style>
  <w:style w:type="character" w:customStyle="1" w:styleId="fppquote">
    <w:name w:val="fp_pquote"/>
    <w:basedOn w:val="DefaultParagraphFont"/>
    <w:rsid w:val="008C6DE9"/>
  </w:style>
  <w:style w:type="character" w:customStyle="1" w:styleId="HTMLAddressChar1">
    <w:name w:val="HTML Address Char1"/>
    <w:basedOn w:val="DefaultParagraphFont"/>
    <w:uiPriority w:val="99"/>
    <w:semiHidden/>
    <w:rsid w:val="008C6DE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C6DE9"/>
    <w:rPr>
      <w:color w:val="605E5C"/>
      <w:shd w:val="clear" w:color="auto" w:fill="E1DFDD"/>
    </w:rPr>
  </w:style>
  <w:style w:type="paragraph" w:customStyle="1" w:styleId="p18">
    <w:name w:val="p18"/>
    <w:basedOn w:val="Normal"/>
    <w:rsid w:val="008C6DE9"/>
    <w:pPr>
      <w:spacing w:before="100" w:beforeAutospacing="1" w:after="100" w:afterAutospacing="1"/>
    </w:pPr>
    <w:rPr>
      <w:rFonts w:eastAsia="Times New Roman"/>
      <w:szCs w:val="24"/>
    </w:rPr>
  </w:style>
  <w:style w:type="paragraph" w:customStyle="1" w:styleId="p20">
    <w:name w:val="p20"/>
    <w:basedOn w:val="Normal"/>
    <w:rsid w:val="008C6DE9"/>
    <w:pPr>
      <w:spacing w:before="100" w:beforeAutospacing="1" w:after="100" w:afterAutospacing="1"/>
    </w:pPr>
    <w:rPr>
      <w:rFonts w:eastAsia="Times New Roman"/>
      <w:szCs w:val="24"/>
    </w:rPr>
  </w:style>
  <w:style w:type="character" w:customStyle="1" w:styleId="c-messagesender">
    <w:name w:val="c-message__sender"/>
    <w:basedOn w:val="DefaultParagraphFont"/>
    <w:rsid w:val="008C6DE9"/>
  </w:style>
  <w:style w:type="character" w:customStyle="1" w:styleId="c-timestamplabel">
    <w:name w:val="c-timestamp__label"/>
    <w:basedOn w:val="DefaultParagraphFont"/>
    <w:rsid w:val="008C6DE9"/>
  </w:style>
  <w:style w:type="character" w:customStyle="1" w:styleId="c-messageeditedlabel">
    <w:name w:val="c-message__edited_label"/>
    <w:basedOn w:val="DefaultParagraphFont"/>
    <w:rsid w:val="008C6DE9"/>
  </w:style>
  <w:style w:type="paragraph" w:customStyle="1" w:styleId="muitypography-root-346">
    <w:name w:val="muitypography-root-346"/>
    <w:basedOn w:val="Normal"/>
    <w:rsid w:val="008C6DE9"/>
    <w:pPr>
      <w:spacing w:before="100" w:beforeAutospacing="1" w:after="100" w:afterAutospacing="1"/>
    </w:pPr>
    <w:rPr>
      <w:rFonts w:eastAsia="Times New Roman"/>
      <w:szCs w:val="24"/>
    </w:rPr>
  </w:style>
  <w:style w:type="paragraph" w:customStyle="1" w:styleId="articlebody-text">
    <w:name w:val="article__body-text"/>
    <w:basedOn w:val="Normal"/>
    <w:rsid w:val="008C6DE9"/>
    <w:pPr>
      <w:spacing w:before="100" w:beforeAutospacing="1" w:after="100" w:afterAutospacing="1"/>
    </w:pPr>
    <w:rPr>
      <w:rFonts w:eastAsia="Times New Roman"/>
      <w:szCs w:val="24"/>
    </w:rPr>
  </w:style>
  <w:style w:type="character" w:customStyle="1" w:styleId="articleheadline0">
    <w:name w:val="article__headline"/>
    <w:basedOn w:val="DefaultParagraphFont"/>
    <w:rsid w:val="008C6DE9"/>
  </w:style>
  <w:style w:type="paragraph" w:customStyle="1" w:styleId="withoutcaption">
    <w:name w:val="withoutcaption"/>
    <w:basedOn w:val="Normal"/>
    <w:rsid w:val="008C6DE9"/>
    <w:pPr>
      <w:spacing w:before="100" w:beforeAutospacing="1" w:after="100" w:afterAutospacing="1"/>
    </w:pPr>
    <w:rPr>
      <w:rFonts w:eastAsia="Times New Roman"/>
      <w:szCs w:val="24"/>
    </w:rPr>
  </w:style>
  <w:style w:type="character" w:customStyle="1" w:styleId="newscaption">
    <w:name w:val="newscaption"/>
    <w:basedOn w:val="DefaultParagraphFont"/>
    <w:rsid w:val="008C6DE9"/>
  </w:style>
  <w:style w:type="paragraph" w:customStyle="1" w:styleId="pullquote">
    <w:name w:val="pullquote"/>
    <w:basedOn w:val="Normal"/>
    <w:rsid w:val="008C6DE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C6DE9"/>
  </w:style>
  <w:style w:type="paragraph" w:customStyle="1" w:styleId="BlockTitle10">
    <w:name w:val="Block Title #1"/>
    <w:basedOn w:val="Heading1"/>
    <w:next w:val="Normal"/>
    <w:qFormat/>
    <w:rsid w:val="008C6DE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C6DE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C6DE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C6DE9"/>
    <w:rPr>
      <w:u w:val="single"/>
    </w:rPr>
  </w:style>
  <w:style w:type="character" w:customStyle="1" w:styleId="dateline-separator">
    <w:name w:val="dateline-separator"/>
    <w:basedOn w:val="DefaultParagraphFont"/>
    <w:rsid w:val="008C6DE9"/>
  </w:style>
  <w:style w:type="character" w:customStyle="1" w:styleId="boldciteChar">
    <w:name w:val="bold cite Char"/>
    <w:basedOn w:val="DefaultParagraphFont"/>
    <w:rsid w:val="008C6DE9"/>
    <w:rPr>
      <w:rFonts w:ascii="Arial" w:hAnsi="Arial" w:cs="Arial"/>
      <w:b/>
      <w:bCs/>
      <w:kern w:val="32"/>
      <w:sz w:val="24"/>
      <w:szCs w:val="24"/>
      <w:lang w:val="en-US" w:eastAsia="en-US" w:bidi="ar-SA"/>
    </w:rPr>
  </w:style>
  <w:style w:type="character" w:customStyle="1" w:styleId="highlightcardtextChar">
    <w:name w:val="highlight card text Char"/>
    <w:rsid w:val="008C6DE9"/>
    <w:rPr>
      <w:rFonts w:ascii="Arial" w:hAnsi="Arial"/>
      <w:color w:val="000000"/>
      <w:sz w:val="18"/>
      <w:szCs w:val="24"/>
      <w:lang w:val="en-US" w:eastAsia="en-US" w:bidi="ar-SA"/>
    </w:rPr>
  </w:style>
  <w:style w:type="character" w:customStyle="1" w:styleId="bigbody1">
    <w:name w:val="bigbody1"/>
    <w:basedOn w:val="DefaultParagraphFont"/>
    <w:rsid w:val="008C6DE9"/>
    <w:rPr>
      <w:rFonts w:ascii="Arial" w:hAnsi="Arial" w:cs="Arial" w:hint="default"/>
      <w:sz w:val="24"/>
      <w:szCs w:val="24"/>
    </w:rPr>
  </w:style>
  <w:style w:type="character" w:customStyle="1" w:styleId="papercaption1">
    <w:name w:val="papercaption1"/>
    <w:basedOn w:val="DefaultParagraphFont"/>
    <w:rsid w:val="008C6DE9"/>
    <w:rPr>
      <w:rFonts w:ascii="Verdana" w:hAnsi="Verdana" w:hint="default"/>
      <w:b/>
      <w:bCs/>
      <w:i w:val="0"/>
      <w:iCs w:val="0"/>
      <w:color w:val="000000"/>
      <w:sz w:val="21"/>
      <w:szCs w:val="21"/>
    </w:rPr>
  </w:style>
  <w:style w:type="character" w:customStyle="1" w:styleId="affiliation1">
    <w:name w:val="affiliation1"/>
    <w:basedOn w:val="DefaultParagraphFont"/>
    <w:rsid w:val="008C6DE9"/>
    <w:rPr>
      <w:rFonts w:ascii="Verdana" w:hAnsi="Verdana" w:hint="default"/>
      <w:b w:val="0"/>
      <w:bCs w:val="0"/>
      <w:i w:val="0"/>
      <w:iCs w:val="0"/>
      <w:color w:val="000000"/>
      <w:sz w:val="18"/>
      <w:szCs w:val="18"/>
    </w:rPr>
  </w:style>
  <w:style w:type="character" w:customStyle="1" w:styleId="paperquote1">
    <w:name w:val="paperquote1"/>
    <w:basedOn w:val="DefaultParagraphFont"/>
    <w:rsid w:val="008C6DE9"/>
    <w:rPr>
      <w:rFonts w:ascii="Verdana" w:hAnsi="Verdana" w:hint="default"/>
      <w:b w:val="0"/>
      <w:bCs w:val="0"/>
      <w:i w:val="0"/>
      <w:iCs w:val="0"/>
      <w:sz w:val="18"/>
      <w:szCs w:val="18"/>
    </w:rPr>
  </w:style>
  <w:style w:type="paragraph" w:customStyle="1" w:styleId="TxBr25p1">
    <w:name w:val="TxBr_25p1"/>
    <w:basedOn w:val="Normal"/>
    <w:rsid w:val="008C6DE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C6DE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C6DE9"/>
    <w:rPr>
      <w:sz w:val="24"/>
      <w:szCs w:val="24"/>
      <w:lang w:val="en-US" w:eastAsia="en-US" w:bidi="ar-SA"/>
    </w:rPr>
  </w:style>
  <w:style w:type="character" w:customStyle="1" w:styleId="headline1">
    <w:name w:val="headline1"/>
    <w:basedOn w:val="DefaultParagraphFont"/>
    <w:rsid w:val="008C6DE9"/>
  </w:style>
  <w:style w:type="character" w:customStyle="1" w:styleId="boldciteChar2">
    <w:name w:val="bold cite Char2"/>
    <w:basedOn w:val="DefaultParagraphFont"/>
    <w:rsid w:val="008C6DE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C6DE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C6DE9"/>
    <w:rPr>
      <w:rFonts w:ascii="Arial" w:hAnsi="Arial"/>
      <w:b/>
      <w:bCs/>
      <w:sz w:val="28"/>
      <w:u w:val="single"/>
    </w:rPr>
  </w:style>
  <w:style w:type="character" w:customStyle="1" w:styleId="CardFormatCharCharCharCharCharCharChar">
    <w:name w:val="Card Format Char Char Char Char Char Char Char"/>
    <w:basedOn w:val="DefaultParagraphFont"/>
    <w:rsid w:val="008C6DE9"/>
    <w:rPr>
      <w:color w:val="000000"/>
      <w:sz w:val="18"/>
      <w:szCs w:val="18"/>
      <w:lang w:val="en-US" w:eastAsia="en-US" w:bidi="ar-SA"/>
    </w:rPr>
  </w:style>
  <w:style w:type="paragraph" w:customStyle="1" w:styleId="CardTextCharCharCharCharChar">
    <w:name w:val="Card Text Char Char Char Char Char"/>
    <w:basedOn w:val="Normal"/>
    <w:rsid w:val="008C6DE9"/>
    <w:pPr>
      <w:ind w:left="1728" w:right="1728"/>
    </w:pPr>
    <w:rPr>
      <w:sz w:val="18"/>
    </w:rPr>
  </w:style>
  <w:style w:type="paragraph" w:customStyle="1" w:styleId="BlockTitle1Char">
    <w:name w:val="Block Title #1 Char"/>
    <w:basedOn w:val="Heading1"/>
    <w:rsid w:val="008C6DE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C6DE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C6DE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C6DE9"/>
    <w:pPr>
      <w:spacing w:before="0"/>
    </w:pPr>
    <w:rPr>
      <w:b w:val="0"/>
      <w:bCs/>
      <w:szCs w:val="22"/>
    </w:rPr>
  </w:style>
  <w:style w:type="character" w:customStyle="1" w:styleId="documentbody">
    <w:name w:val="documentbody"/>
    <w:basedOn w:val="DefaultParagraphFont"/>
    <w:rsid w:val="008C6DE9"/>
  </w:style>
  <w:style w:type="character" w:customStyle="1" w:styleId="searchterm">
    <w:name w:val="searchterm"/>
    <w:basedOn w:val="DefaultParagraphFont"/>
    <w:rsid w:val="008C6DE9"/>
  </w:style>
  <w:style w:type="character" w:customStyle="1" w:styleId="text-bold">
    <w:name w:val="text-bold"/>
    <w:basedOn w:val="DefaultParagraphFont"/>
    <w:rsid w:val="008C6DE9"/>
  </w:style>
  <w:style w:type="character" w:customStyle="1" w:styleId="highlightcardtextChar1">
    <w:name w:val="highlight card text Char1"/>
    <w:basedOn w:val="DefaultParagraphFont"/>
    <w:rsid w:val="008C6DE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C6DE9"/>
    <w:rPr>
      <w:rFonts w:cs="Arial"/>
      <w:b/>
      <w:bCs/>
      <w:sz w:val="24"/>
      <w:szCs w:val="26"/>
      <w:lang w:val="en-US" w:eastAsia="en-US" w:bidi="ar-SA"/>
    </w:rPr>
  </w:style>
  <w:style w:type="character" w:customStyle="1" w:styleId="Style10ptUnderline1">
    <w:name w:val="Style 10 pt Underline1"/>
    <w:basedOn w:val="DefaultParagraphFont"/>
    <w:rsid w:val="008C6DE9"/>
    <w:rPr>
      <w:rFonts w:ascii="Times New Roman" w:hAnsi="Times New Roman"/>
      <w:sz w:val="20"/>
      <w:u w:val="single"/>
    </w:rPr>
  </w:style>
  <w:style w:type="paragraph" w:customStyle="1" w:styleId="Hotroute3">
    <w:name w:val="Hot route"/>
    <w:basedOn w:val="Normal"/>
    <w:rsid w:val="008C6DE9"/>
    <w:pPr>
      <w:ind w:left="144"/>
    </w:pPr>
  </w:style>
  <w:style w:type="character" w:customStyle="1" w:styleId="StyleLatinArialBold">
    <w:name w:val="Style (Latin) Arial Bold"/>
    <w:basedOn w:val="DefaultParagraphFont"/>
    <w:rsid w:val="008C6DE9"/>
    <w:rPr>
      <w:rFonts w:ascii="Times New Roman" w:hAnsi="Times New Roman"/>
      <w:b/>
      <w:bCs/>
      <w:sz w:val="24"/>
    </w:rPr>
  </w:style>
  <w:style w:type="character" w:customStyle="1" w:styleId="10ptUnderline">
    <w:name w:val="10 ptUnderline"/>
    <w:basedOn w:val="DefaultParagraphFont"/>
    <w:rsid w:val="008C6DE9"/>
    <w:rPr>
      <w:rFonts w:ascii="Times New Roman" w:hAnsi="Times New Roman"/>
      <w:bCs/>
      <w:sz w:val="20"/>
      <w:u w:val="single"/>
    </w:rPr>
  </w:style>
  <w:style w:type="character" w:customStyle="1" w:styleId="boldciteCharChar2">
    <w:name w:val="bold cite Char Char2"/>
    <w:basedOn w:val="DefaultParagraphFont"/>
    <w:rsid w:val="008C6DE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C6DE9"/>
    <w:rPr>
      <w:b/>
      <w:bCs/>
      <w:sz w:val="24"/>
      <w:szCs w:val="24"/>
      <w:lang w:val="en-US" w:eastAsia="en-US" w:bidi="ar-SA"/>
    </w:rPr>
  </w:style>
  <w:style w:type="character" w:customStyle="1" w:styleId="textlarge">
    <w:name w:val="textlarge"/>
    <w:basedOn w:val="DefaultParagraphFont"/>
    <w:rsid w:val="008C6DE9"/>
  </w:style>
  <w:style w:type="paragraph" w:customStyle="1" w:styleId="boldcitation">
    <w:name w:val="bold citation"/>
    <w:basedOn w:val="Normal"/>
    <w:qFormat/>
    <w:rsid w:val="008C6DE9"/>
    <w:rPr>
      <w:b/>
      <w:sz w:val="28"/>
      <w:u w:val="thick"/>
    </w:rPr>
  </w:style>
  <w:style w:type="paragraph" w:customStyle="1" w:styleId="BlockTOC">
    <w:name w:val="Block TOC"/>
    <w:basedOn w:val="Heading1"/>
    <w:rsid w:val="008C6DE9"/>
    <w:pPr>
      <w:spacing w:before="0"/>
      <w:ind w:left="547" w:right="360"/>
    </w:pPr>
    <w:rPr>
      <w:b w:val="0"/>
      <w:bCs/>
      <w:szCs w:val="28"/>
    </w:rPr>
  </w:style>
  <w:style w:type="character" w:customStyle="1" w:styleId="bylinetitle">
    <w:name w:val="bylinetitle"/>
    <w:basedOn w:val="DefaultParagraphFont"/>
    <w:rsid w:val="008C6DE9"/>
  </w:style>
  <w:style w:type="character" w:customStyle="1" w:styleId="afpdateline">
    <w:name w:val="afp_dateline"/>
    <w:basedOn w:val="DefaultParagraphFont"/>
    <w:rsid w:val="008C6DE9"/>
  </w:style>
  <w:style w:type="character" w:customStyle="1" w:styleId="smallcap">
    <w:name w:val="smallcap"/>
    <w:basedOn w:val="DefaultParagraphFont"/>
    <w:rsid w:val="008C6DE9"/>
  </w:style>
  <w:style w:type="paragraph" w:customStyle="1" w:styleId="Pa9">
    <w:name w:val="Pa9"/>
    <w:basedOn w:val="Normal"/>
    <w:next w:val="Normal"/>
    <w:qFormat/>
    <w:rsid w:val="008C6DE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8C6DE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C6DE9"/>
    <w:rPr>
      <w:b/>
    </w:rPr>
  </w:style>
  <w:style w:type="character" w:customStyle="1" w:styleId="highlightcardtextChar2">
    <w:name w:val="highlight card text Char2"/>
    <w:basedOn w:val="evidencetextChar1"/>
    <w:link w:val="highlightcardtext"/>
    <w:rsid w:val="008C6DE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6DE9"/>
    <w:rPr>
      <w:rFonts w:ascii="Arial" w:hAnsi="Arial"/>
      <w:szCs w:val="24"/>
      <w:lang w:val="en-US" w:eastAsia="en-US" w:bidi="ar-SA"/>
    </w:rPr>
  </w:style>
  <w:style w:type="character" w:customStyle="1" w:styleId="datestamp2">
    <w:name w:val="datestamp2"/>
    <w:rsid w:val="008C6DE9"/>
  </w:style>
  <w:style w:type="character" w:customStyle="1" w:styleId="linktypelabel1">
    <w:name w:val="link_type_label1"/>
    <w:rsid w:val="008C6DE9"/>
    <w:rPr>
      <w:color w:val="000000"/>
    </w:rPr>
  </w:style>
  <w:style w:type="character" w:customStyle="1" w:styleId="CharChar7">
    <w:name w:val="Char Char7"/>
    <w:rsid w:val="008C6DE9"/>
    <w:rPr>
      <w:rFonts w:ascii="Arial" w:eastAsia="Times New Roman" w:hAnsi="Arial" w:cs="Times New Roman" w:hint="default"/>
      <w:b/>
      <w:bCs/>
      <w:caps/>
      <w:sz w:val="20"/>
      <w:szCs w:val="26"/>
    </w:rPr>
  </w:style>
  <w:style w:type="paragraph" w:customStyle="1" w:styleId="TENPOINT">
    <w:name w:val="TENPOINT"/>
    <w:basedOn w:val="Normal"/>
    <w:link w:val="TENPOINTChar"/>
    <w:rsid w:val="008C6DE9"/>
    <w:rPr>
      <w:rFonts w:eastAsia="SimSun"/>
      <w:szCs w:val="20"/>
      <w:lang w:eastAsia="zh-CN"/>
    </w:rPr>
  </w:style>
  <w:style w:type="character" w:customStyle="1" w:styleId="TENPOINTChar">
    <w:name w:val="TENPOINT Char"/>
    <w:basedOn w:val="DefaultParagraphFont"/>
    <w:link w:val="TENPOINT"/>
    <w:rsid w:val="008C6DE9"/>
    <w:rPr>
      <w:rFonts w:ascii="Calibri" w:eastAsia="SimSun" w:hAnsi="Calibri"/>
      <w:szCs w:val="20"/>
      <w:lang w:eastAsia="zh-CN"/>
    </w:rPr>
  </w:style>
  <w:style w:type="paragraph" w:customStyle="1" w:styleId="EIGHTPOINT">
    <w:name w:val="EIGHTPOINT"/>
    <w:basedOn w:val="Normal"/>
    <w:link w:val="EIGHTPOINTChar"/>
    <w:rsid w:val="008C6DE9"/>
    <w:rPr>
      <w:rFonts w:eastAsia="SimSun"/>
      <w:sz w:val="16"/>
      <w:szCs w:val="20"/>
      <w:lang w:eastAsia="zh-CN"/>
    </w:rPr>
  </w:style>
  <w:style w:type="character" w:customStyle="1" w:styleId="EIGHTPOINTChar">
    <w:name w:val="EIGHTPOINT Char"/>
    <w:basedOn w:val="DefaultParagraphFont"/>
    <w:link w:val="EIGHTPOINT"/>
    <w:rsid w:val="008C6DE9"/>
    <w:rPr>
      <w:rFonts w:ascii="Calibri" w:eastAsia="SimSun" w:hAnsi="Calibri"/>
      <w:sz w:val="16"/>
      <w:szCs w:val="20"/>
      <w:lang w:eastAsia="zh-CN"/>
    </w:rPr>
  </w:style>
  <w:style w:type="character" w:customStyle="1" w:styleId="StyleDebateUnderlineBold">
    <w:name w:val="Style Debate Underline + Bold"/>
    <w:basedOn w:val="DebateUnderline"/>
    <w:rsid w:val="008C6DE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C6DE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C6DE9"/>
    <w:rPr>
      <w:rFonts w:ascii="Cambria" w:hAnsi="Cambria" w:cs="Cambria"/>
      <w:b/>
      <w:bCs/>
      <w:spacing w:val="-10"/>
      <w:sz w:val="18"/>
      <w:szCs w:val="18"/>
    </w:rPr>
  </w:style>
  <w:style w:type="paragraph" w:customStyle="1" w:styleId="loose1">
    <w:name w:val="loose1"/>
    <w:basedOn w:val="Normal"/>
    <w:rsid w:val="008C6DE9"/>
    <w:pPr>
      <w:spacing w:before="100" w:beforeAutospacing="1" w:after="100" w:afterAutospacing="1"/>
    </w:pPr>
  </w:style>
  <w:style w:type="character" w:customStyle="1" w:styleId="Style12ptBold">
    <w:name w:val="Style 12 pt Bold"/>
    <w:basedOn w:val="DefaultParagraphFont"/>
    <w:rsid w:val="008C6DE9"/>
    <w:rPr>
      <w:b/>
      <w:bCs/>
      <w:sz w:val="20"/>
    </w:rPr>
  </w:style>
  <w:style w:type="character" w:customStyle="1" w:styleId="senselabel">
    <w:name w:val="sense_label"/>
    <w:basedOn w:val="DefaultParagraphFont"/>
    <w:rsid w:val="008C6DE9"/>
  </w:style>
  <w:style w:type="character" w:customStyle="1" w:styleId="labset">
    <w:name w:val="labset"/>
    <w:basedOn w:val="DefaultParagraphFont"/>
    <w:rsid w:val="008C6DE9"/>
  </w:style>
  <w:style w:type="paragraph" w:customStyle="1" w:styleId="CM123">
    <w:name w:val="CM123"/>
    <w:basedOn w:val="Normal"/>
    <w:next w:val="Normal"/>
    <w:uiPriority w:val="99"/>
    <w:rsid w:val="008C6DE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C6DE9"/>
  </w:style>
  <w:style w:type="character" w:customStyle="1" w:styleId="addressspan">
    <w:name w:val="addressspan"/>
    <w:rsid w:val="008C6DE9"/>
  </w:style>
  <w:style w:type="character" w:customStyle="1" w:styleId="role">
    <w:name w:val="role"/>
    <w:rsid w:val="008C6DE9"/>
  </w:style>
  <w:style w:type="paragraph" w:customStyle="1" w:styleId="ReportTitle">
    <w:name w:val="Report Title"/>
    <w:basedOn w:val="Default"/>
    <w:next w:val="Default"/>
    <w:uiPriority w:val="99"/>
    <w:rsid w:val="008C6DE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C6DE9"/>
    <w:rPr>
      <w:sz w:val="24"/>
      <w:szCs w:val="24"/>
      <w:u w:val="thick"/>
    </w:rPr>
  </w:style>
  <w:style w:type="paragraph" w:customStyle="1" w:styleId="UnderlinedF9">
    <w:name w:val="Underlined F9"/>
    <w:basedOn w:val="Normal"/>
    <w:next w:val="NormalF6"/>
    <w:link w:val="UnderlinedF9Char"/>
    <w:rsid w:val="008C6DE9"/>
    <w:rPr>
      <w:b/>
      <w:u w:val="single"/>
      <w:lang w:val="x-none" w:eastAsia="x-none"/>
    </w:rPr>
  </w:style>
  <w:style w:type="character" w:customStyle="1" w:styleId="UnderlinedF9Char">
    <w:name w:val="Underlined F9 Char"/>
    <w:link w:val="UnderlinedF9"/>
    <w:rsid w:val="008C6DE9"/>
    <w:rPr>
      <w:rFonts w:ascii="Calibri" w:hAnsi="Calibri"/>
      <w:b/>
      <w:u w:val="single"/>
      <w:lang w:val="x-none" w:eastAsia="x-none"/>
    </w:rPr>
  </w:style>
  <w:style w:type="character" w:customStyle="1" w:styleId="UnderlineCharChar2">
    <w:name w:val="Underline Char Char2"/>
    <w:basedOn w:val="DefaultParagraphFont"/>
    <w:rsid w:val="008C6DE9"/>
    <w:rPr>
      <w:rFonts w:eastAsia="MS Mincho"/>
      <w:u w:val="single"/>
      <w:lang w:val="en-US" w:eastAsia="en-US" w:bidi="ar-SA"/>
    </w:rPr>
  </w:style>
  <w:style w:type="paragraph" w:customStyle="1" w:styleId="author-image">
    <w:name w:val="author-image"/>
    <w:basedOn w:val="Normal"/>
    <w:rsid w:val="008C6DE9"/>
    <w:pPr>
      <w:spacing w:before="100" w:beforeAutospacing="1" w:after="100" w:afterAutospacing="1"/>
    </w:pPr>
  </w:style>
  <w:style w:type="character" w:customStyle="1" w:styleId="ColorfulGrid-Accent1Char1">
    <w:name w:val="Colorful Grid - Accent 1 Char1"/>
    <w:uiPriority w:val="29"/>
    <w:rsid w:val="008C6DE9"/>
    <w:rPr>
      <w:iCs/>
      <w:sz w:val="16"/>
      <w:szCs w:val="22"/>
    </w:rPr>
  </w:style>
  <w:style w:type="paragraph" w:customStyle="1" w:styleId="CardTextCharCharChar">
    <w:name w:val="Card Text Char Char Char"/>
    <w:basedOn w:val="Normal"/>
    <w:link w:val="CardTextCharCharCharChar"/>
    <w:rsid w:val="008C6DE9"/>
    <w:pPr>
      <w:ind w:left="1728" w:right="1728"/>
    </w:pPr>
    <w:rPr>
      <w:sz w:val="18"/>
      <w:lang w:val="x-none" w:eastAsia="x-none"/>
    </w:rPr>
  </w:style>
  <w:style w:type="character" w:customStyle="1" w:styleId="CardTextCharCharCharChar">
    <w:name w:val="Card Text Char Char Char Char"/>
    <w:link w:val="CardTextCharCharChar"/>
    <w:rsid w:val="008C6DE9"/>
    <w:rPr>
      <w:rFonts w:ascii="Calibri" w:hAnsi="Calibri"/>
      <w:sz w:val="18"/>
      <w:lang w:val="x-none" w:eastAsia="x-none"/>
    </w:rPr>
  </w:style>
  <w:style w:type="character" w:customStyle="1" w:styleId="HATChar0">
    <w:name w:val="HAT Char"/>
    <w:basedOn w:val="DefaultParagraphFont"/>
    <w:uiPriority w:val="1"/>
    <w:rsid w:val="008C6DE9"/>
    <w:rPr>
      <w:rFonts w:ascii="Arial" w:eastAsia="Times New Roman" w:hAnsi="Arial"/>
      <w:b/>
      <w:bCs/>
      <w:caps/>
      <w:sz w:val="22"/>
      <w:szCs w:val="28"/>
    </w:rPr>
  </w:style>
  <w:style w:type="character" w:customStyle="1" w:styleId="Char1Char1">
    <w:name w:val="Char1 Char1"/>
    <w:rsid w:val="008C6DE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C6DE9"/>
    <w:pPr>
      <w:keepNext/>
      <w:keepLines/>
      <w:spacing w:before="200"/>
      <w:outlineLvl w:val="3"/>
    </w:pPr>
    <w:rPr>
      <w:rFonts w:ascii="Garamond" w:hAnsi="Garamond"/>
      <w:b/>
      <w:bCs/>
      <w:iCs/>
      <w:sz w:val="26"/>
    </w:rPr>
  </w:style>
  <w:style w:type="paragraph" w:customStyle="1" w:styleId="FreeForm">
    <w:name w:val="Free Form"/>
    <w:qFormat/>
    <w:rsid w:val="008C6DE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C6DE9"/>
    <w:rPr>
      <w:rFonts w:ascii="Calibri" w:eastAsia="SimSun" w:hAnsi="Calibri" w:cs="Calibri"/>
      <w:bCs/>
      <w:lang w:eastAsia="zh-CN"/>
    </w:rPr>
  </w:style>
  <w:style w:type="character" w:customStyle="1" w:styleId="grey1">
    <w:name w:val="grey1"/>
    <w:basedOn w:val="DefaultParagraphFont"/>
    <w:rsid w:val="008C6DE9"/>
  </w:style>
  <w:style w:type="character" w:customStyle="1" w:styleId="searchwithinhl">
    <w:name w:val="searchwithinhl"/>
    <w:basedOn w:val="DefaultParagraphFont"/>
    <w:rsid w:val="008C6DE9"/>
  </w:style>
  <w:style w:type="character" w:customStyle="1" w:styleId="read-pgnum">
    <w:name w:val="read-pgnum"/>
    <w:basedOn w:val="DefaultParagraphFont"/>
    <w:rsid w:val="008C6DE9"/>
  </w:style>
  <w:style w:type="character" w:customStyle="1" w:styleId="middleheadline">
    <w:name w:val="middleheadline"/>
    <w:basedOn w:val="DefaultParagraphFont"/>
    <w:rsid w:val="008C6DE9"/>
  </w:style>
  <w:style w:type="character" w:customStyle="1" w:styleId="style22">
    <w:name w:val="style2"/>
    <w:basedOn w:val="DefaultParagraphFont"/>
    <w:rsid w:val="008C6DE9"/>
  </w:style>
  <w:style w:type="paragraph" w:customStyle="1" w:styleId="style1style2">
    <w:name w:val="style1 style2"/>
    <w:basedOn w:val="Normal"/>
    <w:rsid w:val="008C6DE9"/>
    <w:pPr>
      <w:spacing w:beforeLines="1" w:afterLines="1"/>
    </w:pPr>
    <w:rPr>
      <w:rFonts w:ascii="Times" w:hAnsi="Times"/>
      <w:szCs w:val="20"/>
    </w:rPr>
  </w:style>
  <w:style w:type="character" w:customStyle="1" w:styleId="endemailtag">
    <w:name w:val="endemailtag"/>
    <w:basedOn w:val="DefaultParagraphFont"/>
    <w:rsid w:val="008C6DE9"/>
  </w:style>
  <w:style w:type="character" w:customStyle="1" w:styleId="title3">
    <w:name w:val="title3"/>
    <w:rsid w:val="008C6DE9"/>
    <w:rPr>
      <w:b/>
      <w:bCs/>
      <w:sz w:val="26"/>
      <w:szCs w:val="26"/>
    </w:rPr>
  </w:style>
  <w:style w:type="character" w:customStyle="1" w:styleId="articlebyline">
    <w:name w:val="articlebyline"/>
    <w:basedOn w:val="DefaultParagraphFont"/>
    <w:rsid w:val="008C6DE9"/>
  </w:style>
  <w:style w:type="paragraph" w:customStyle="1" w:styleId="non-feed">
    <w:name w:val="non-feed"/>
    <w:basedOn w:val="Normal"/>
    <w:rsid w:val="008C6DE9"/>
    <w:pPr>
      <w:spacing w:beforeLines="1" w:afterLines="1"/>
    </w:pPr>
    <w:rPr>
      <w:rFonts w:ascii="Times" w:hAnsi="Times"/>
      <w:szCs w:val="20"/>
    </w:rPr>
  </w:style>
  <w:style w:type="paragraph" w:customStyle="1" w:styleId="articleparagraphenarticleparagraph">
    <w:name w:val="articleparagraph enarticleparagraph"/>
    <w:basedOn w:val="Normal"/>
    <w:rsid w:val="008C6DE9"/>
    <w:pPr>
      <w:spacing w:beforeLines="1" w:afterLines="1"/>
    </w:pPr>
    <w:rPr>
      <w:rFonts w:ascii="Times" w:hAnsi="Times"/>
      <w:szCs w:val="20"/>
    </w:rPr>
  </w:style>
  <w:style w:type="character" w:customStyle="1" w:styleId="authorpub2">
    <w:name w:val="author_pub2"/>
    <w:basedOn w:val="DefaultParagraphFont"/>
    <w:rsid w:val="008C6DE9"/>
  </w:style>
  <w:style w:type="character" w:customStyle="1" w:styleId="fullpost">
    <w:name w:val="fullpost"/>
    <w:rsid w:val="008C6DE9"/>
  </w:style>
  <w:style w:type="paragraph" w:customStyle="1" w:styleId="Boldunderline2">
    <w:name w:val="Bold/underline"/>
    <w:basedOn w:val="Normal"/>
    <w:link w:val="BoldunderlineChar4"/>
    <w:autoRedefine/>
    <w:qFormat/>
    <w:rsid w:val="008C6DE9"/>
    <w:rPr>
      <w:rFonts w:ascii="SimSun" w:eastAsia="SimSun" w:hAnsi="SimSun"/>
      <w:b/>
      <w:u w:val="single"/>
      <w:lang w:eastAsia="zh-CN"/>
    </w:rPr>
  </w:style>
  <w:style w:type="paragraph" w:customStyle="1" w:styleId="epblock">
    <w:name w:val="ep_block"/>
    <w:basedOn w:val="Normal"/>
    <w:rsid w:val="008C6DE9"/>
    <w:pPr>
      <w:spacing w:beforeLines="1" w:afterLines="1"/>
    </w:pPr>
    <w:rPr>
      <w:rFonts w:ascii="Times" w:hAnsi="Times"/>
      <w:szCs w:val="20"/>
    </w:rPr>
  </w:style>
  <w:style w:type="character" w:customStyle="1" w:styleId="personname">
    <w:name w:val="person_name"/>
    <w:rsid w:val="008C6DE9"/>
  </w:style>
  <w:style w:type="paragraph" w:customStyle="1" w:styleId="BoldItalics">
    <w:name w:val="Bold Italics"/>
    <w:basedOn w:val="Normal"/>
    <w:rsid w:val="008C6DE9"/>
    <w:rPr>
      <w:b/>
      <w:i/>
    </w:rPr>
  </w:style>
  <w:style w:type="paragraph" w:customStyle="1" w:styleId="story2">
    <w:name w:val="story2"/>
    <w:basedOn w:val="Normal"/>
    <w:rsid w:val="008C6DE9"/>
    <w:pPr>
      <w:spacing w:before="100" w:beforeAutospacing="1" w:after="100" w:afterAutospacing="1"/>
    </w:pPr>
  </w:style>
  <w:style w:type="paragraph" w:customStyle="1" w:styleId="spintrotext">
    <w:name w:val="spintrotext"/>
    <w:basedOn w:val="Normal"/>
    <w:rsid w:val="008C6DE9"/>
    <w:pPr>
      <w:spacing w:before="100" w:beforeAutospacing="1" w:after="180"/>
    </w:pPr>
    <w:rPr>
      <w:b/>
      <w:bCs/>
    </w:rPr>
  </w:style>
  <w:style w:type="character" w:customStyle="1" w:styleId="majorhd1">
    <w:name w:val="majorhd1"/>
    <w:basedOn w:val="DefaultParagraphFont"/>
    <w:rsid w:val="008C6DE9"/>
    <w:rPr>
      <w:rFonts w:ascii="Arial" w:hAnsi="Arial" w:cs="Arial" w:hint="default"/>
      <w:b/>
      <w:bCs/>
      <w:color w:val="660000"/>
      <w:sz w:val="25"/>
      <w:szCs w:val="25"/>
    </w:rPr>
  </w:style>
  <w:style w:type="paragraph" w:customStyle="1" w:styleId="summary10">
    <w:name w:val="summary10"/>
    <w:basedOn w:val="Normal"/>
    <w:rsid w:val="008C6DE9"/>
    <w:pPr>
      <w:spacing w:before="30" w:line="336" w:lineRule="atLeast"/>
    </w:pPr>
    <w:rPr>
      <w:color w:val="333333"/>
    </w:rPr>
  </w:style>
  <w:style w:type="character" w:customStyle="1" w:styleId="origin10">
    <w:name w:val="origin10"/>
    <w:basedOn w:val="DefaultParagraphFont"/>
    <w:rsid w:val="008C6DE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C6DE9"/>
  </w:style>
  <w:style w:type="character" w:customStyle="1" w:styleId="mainarttitle">
    <w:name w:val="mainarttitle"/>
    <w:basedOn w:val="DefaultParagraphFont"/>
    <w:rsid w:val="008C6DE9"/>
  </w:style>
  <w:style w:type="character" w:customStyle="1" w:styleId="Undlerine">
    <w:name w:val="Undlerine"/>
    <w:qFormat/>
    <w:rsid w:val="008C6DE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C6DE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C6DE9"/>
    <w:rPr>
      <w:rFonts w:ascii="Times New Roman" w:hAnsi="Times New Roman"/>
      <w:sz w:val="20"/>
      <w:u w:val="single"/>
    </w:rPr>
  </w:style>
  <w:style w:type="character" w:customStyle="1" w:styleId="bzhistoryinfo">
    <w:name w:val="bz_history_info"/>
    <w:basedOn w:val="DefaultParagraphFont"/>
    <w:rsid w:val="008C6DE9"/>
  </w:style>
  <w:style w:type="character" w:customStyle="1" w:styleId="firstlast">
    <w:name w:val="first last"/>
    <w:basedOn w:val="DefaultParagraphFont"/>
    <w:rsid w:val="008C6DE9"/>
  </w:style>
  <w:style w:type="paragraph" w:customStyle="1" w:styleId="h">
    <w:name w:val="h"/>
    <w:basedOn w:val="Normal"/>
    <w:rsid w:val="008C6DE9"/>
    <w:pPr>
      <w:spacing w:before="100" w:beforeAutospacing="1" w:after="100" w:afterAutospacing="1"/>
    </w:pPr>
    <w:rPr>
      <w:rFonts w:ascii="Times" w:hAnsi="Times"/>
      <w:szCs w:val="20"/>
    </w:rPr>
  </w:style>
  <w:style w:type="character" w:customStyle="1" w:styleId="header10">
    <w:name w:val="header1"/>
    <w:basedOn w:val="DefaultParagraphFont"/>
    <w:rsid w:val="008C6DE9"/>
  </w:style>
  <w:style w:type="paragraph" w:customStyle="1" w:styleId="mainbody">
    <w:name w:val="mainbody"/>
    <w:basedOn w:val="Normal"/>
    <w:rsid w:val="008C6DE9"/>
    <w:pPr>
      <w:spacing w:beforeLines="1" w:afterLines="1"/>
    </w:pPr>
    <w:rPr>
      <w:rFonts w:ascii="Times" w:hAnsi="Times"/>
      <w:szCs w:val="20"/>
    </w:rPr>
  </w:style>
  <w:style w:type="paragraph" w:customStyle="1" w:styleId="snippet">
    <w:name w:val="snippet"/>
    <w:basedOn w:val="Normal"/>
    <w:qFormat/>
    <w:rsid w:val="008C6DE9"/>
    <w:pPr>
      <w:spacing w:beforeLines="1" w:afterLines="1"/>
    </w:pPr>
    <w:rPr>
      <w:rFonts w:ascii="Times" w:hAnsi="Times"/>
      <w:szCs w:val="20"/>
    </w:rPr>
  </w:style>
  <w:style w:type="character" w:customStyle="1" w:styleId="s1">
    <w:name w:val="s1"/>
    <w:basedOn w:val="DefaultParagraphFont"/>
    <w:rsid w:val="008C6DE9"/>
  </w:style>
  <w:style w:type="character" w:customStyle="1" w:styleId="s3">
    <w:name w:val="s3"/>
    <w:basedOn w:val="DefaultParagraphFont"/>
    <w:rsid w:val="008C6DE9"/>
  </w:style>
  <w:style w:type="paragraph" w:customStyle="1" w:styleId="p13">
    <w:name w:val="p13"/>
    <w:basedOn w:val="Normal"/>
    <w:rsid w:val="008C6DE9"/>
    <w:pPr>
      <w:spacing w:beforeLines="1" w:afterLines="1"/>
    </w:pPr>
    <w:rPr>
      <w:rFonts w:ascii="Times" w:hAnsi="Times"/>
      <w:szCs w:val="20"/>
    </w:rPr>
  </w:style>
  <w:style w:type="character" w:customStyle="1" w:styleId="s6">
    <w:name w:val="s6"/>
    <w:basedOn w:val="DefaultParagraphFont"/>
    <w:rsid w:val="008C6DE9"/>
  </w:style>
  <w:style w:type="character" w:customStyle="1" w:styleId="detailcname">
    <w:name w:val="detailcname"/>
    <w:basedOn w:val="DefaultParagraphFont"/>
    <w:rsid w:val="008C6DE9"/>
  </w:style>
  <w:style w:type="character" w:customStyle="1" w:styleId="block-spacer">
    <w:name w:val="block-spacer"/>
    <w:basedOn w:val="DefaultParagraphFont"/>
    <w:rsid w:val="008C6DE9"/>
  </w:style>
  <w:style w:type="paragraph" w:customStyle="1" w:styleId="cnnfirst">
    <w:name w:val="cnn_first"/>
    <w:basedOn w:val="Normal"/>
    <w:qFormat/>
    <w:rsid w:val="008C6DE9"/>
    <w:pPr>
      <w:spacing w:beforeLines="1" w:afterLines="1"/>
    </w:pPr>
    <w:rPr>
      <w:rFonts w:ascii="Times" w:hAnsi="Times"/>
      <w:szCs w:val="20"/>
    </w:rPr>
  </w:style>
  <w:style w:type="character" w:customStyle="1" w:styleId="articlesource">
    <w:name w:val="articlesource"/>
    <w:basedOn w:val="DefaultParagraphFont"/>
    <w:rsid w:val="008C6DE9"/>
  </w:style>
  <w:style w:type="character" w:customStyle="1" w:styleId="itxtrstitxtrstspanitxthookspan">
    <w:name w:val="itxtrst itxtrstspan itxthookspan"/>
    <w:basedOn w:val="DefaultParagraphFont"/>
    <w:rsid w:val="008C6DE9"/>
  </w:style>
  <w:style w:type="paragraph" w:customStyle="1" w:styleId="darkgreen">
    <w:name w:val="darkgreen"/>
    <w:basedOn w:val="Normal"/>
    <w:rsid w:val="008C6DE9"/>
    <w:pPr>
      <w:spacing w:beforeLines="1" w:afterLines="1"/>
    </w:pPr>
    <w:rPr>
      <w:rFonts w:ascii="Times" w:hAnsi="Times"/>
      <w:szCs w:val="20"/>
    </w:rPr>
  </w:style>
  <w:style w:type="character" w:customStyle="1" w:styleId="wl-startdate">
    <w:name w:val="wl-startdate"/>
    <w:basedOn w:val="DefaultParagraphFont"/>
    <w:rsid w:val="008C6DE9"/>
  </w:style>
  <w:style w:type="character" w:customStyle="1" w:styleId="authorvcard">
    <w:name w:val="author vcard"/>
    <w:basedOn w:val="DefaultParagraphFont"/>
    <w:rsid w:val="008C6DE9"/>
  </w:style>
  <w:style w:type="paragraph" w:customStyle="1" w:styleId="cpf-viewbox-edit-highlight">
    <w:name w:val="cpf-viewbox-edit-highlight"/>
    <w:basedOn w:val="Normal"/>
    <w:rsid w:val="008C6DE9"/>
    <w:pPr>
      <w:spacing w:beforeLines="1" w:afterLines="1"/>
    </w:pPr>
    <w:rPr>
      <w:rFonts w:ascii="Times" w:hAnsi="Times"/>
      <w:szCs w:val="20"/>
    </w:rPr>
  </w:style>
  <w:style w:type="paragraph" w:customStyle="1" w:styleId="CM104">
    <w:name w:val="CM104"/>
    <w:basedOn w:val="Default"/>
    <w:next w:val="Default"/>
    <w:uiPriority w:val="99"/>
    <w:rsid w:val="008C6DE9"/>
    <w:pPr>
      <w:widowControl w:val="0"/>
    </w:pPr>
    <w:rPr>
      <w:rFonts w:ascii="Arial" w:eastAsia="Times New Roman" w:hAnsi="Arial" w:cs="Times New Roman"/>
      <w:color w:val="auto"/>
    </w:rPr>
  </w:style>
  <w:style w:type="paragraph" w:customStyle="1" w:styleId="CM105">
    <w:name w:val="CM105"/>
    <w:basedOn w:val="Default"/>
    <w:next w:val="Default"/>
    <w:uiPriority w:val="99"/>
    <w:rsid w:val="008C6DE9"/>
    <w:pPr>
      <w:widowControl w:val="0"/>
    </w:pPr>
    <w:rPr>
      <w:rFonts w:ascii="Arial" w:eastAsia="Times New Roman" w:hAnsi="Arial" w:cs="Times New Roman"/>
      <w:color w:val="auto"/>
    </w:rPr>
  </w:style>
  <w:style w:type="character" w:customStyle="1" w:styleId="referencetext">
    <w:name w:val="referencetext"/>
    <w:basedOn w:val="DefaultParagraphFont"/>
    <w:rsid w:val="008C6DE9"/>
  </w:style>
  <w:style w:type="paragraph" w:customStyle="1" w:styleId="UnderlinedV2">
    <w:name w:val="Underlined V2"/>
    <w:basedOn w:val="Normal"/>
    <w:next w:val="Normal"/>
    <w:link w:val="UnderlinedV2Char"/>
    <w:qFormat/>
    <w:rsid w:val="008C6DE9"/>
    <w:rPr>
      <w:rFonts w:ascii="Cambria" w:hAnsi="Cambria"/>
      <w:u w:val="single"/>
      <w:lang w:val="x-none" w:eastAsia="x-none"/>
    </w:rPr>
  </w:style>
  <w:style w:type="character" w:customStyle="1" w:styleId="UnderlinedV2Char">
    <w:name w:val="Underlined V2 Char"/>
    <w:link w:val="UnderlinedV2"/>
    <w:rsid w:val="008C6DE9"/>
    <w:rPr>
      <w:rFonts w:ascii="Cambria" w:hAnsi="Cambria"/>
      <w:u w:val="single"/>
      <w:lang w:val="x-none" w:eastAsia="x-none"/>
    </w:rPr>
  </w:style>
  <w:style w:type="character" w:customStyle="1" w:styleId="LDDebateCard">
    <w:name w:val="LD Debate Card"/>
    <w:basedOn w:val="DefaultParagraphFont"/>
    <w:rsid w:val="008C6DE9"/>
    <w:rPr>
      <w:rFonts w:ascii="Times New Roman" w:hAnsi="Times New Roman" w:cs="Times New Roman" w:hint="default"/>
      <w:b/>
      <w:bCs/>
      <w:color w:val="000000"/>
      <w:u w:val="single"/>
    </w:rPr>
  </w:style>
  <w:style w:type="character" w:customStyle="1" w:styleId="F5Normal">
    <w:name w:val="F5 Normal"/>
    <w:basedOn w:val="DefaultParagraphFont"/>
    <w:rsid w:val="008C6DE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C6DE9"/>
    <w:rPr>
      <w:rFonts w:ascii="Times New Roman" w:hAnsi="Times New Roman"/>
      <w:sz w:val="18"/>
    </w:rPr>
  </w:style>
  <w:style w:type="paragraph" w:styleId="TableofFigures">
    <w:name w:val="table of figures"/>
    <w:basedOn w:val="Normal"/>
    <w:next w:val="Normal"/>
    <w:unhideWhenUsed/>
    <w:rsid w:val="008C6DE9"/>
    <w:pPr>
      <w:ind w:left="400" w:hanging="400"/>
    </w:pPr>
    <w:rPr>
      <w:szCs w:val="20"/>
    </w:rPr>
  </w:style>
  <w:style w:type="paragraph" w:customStyle="1" w:styleId="ImportantText">
    <w:name w:val="Important Text"/>
    <w:basedOn w:val="Normal"/>
    <w:next w:val="Normal"/>
    <w:link w:val="ImportantTextChar"/>
    <w:qFormat/>
    <w:rsid w:val="008C6DE9"/>
    <w:rPr>
      <w:rFonts w:cs="Arial"/>
      <w:b/>
      <w:szCs w:val="44"/>
      <w:u w:val="single"/>
      <w:bdr w:val="single" w:sz="8" w:space="0" w:color="auto"/>
    </w:rPr>
  </w:style>
  <w:style w:type="character" w:customStyle="1" w:styleId="ImportantTextChar">
    <w:name w:val="Important Text Char"/>
    <w:basedOn w:val="DefaultParagraphFont"/>
    <w:link w:val="ImportantText"/>
    <w:rsid w:val="008C6DE9"/>
    <w:rPr>
      <w:rFonts w:ascii="Calibri" w:hAnsi="Calibri" w:cs="Arial"/>
      <w:b/>
      <w:szCs w:val="44"/>
      <w:u w:val="single"/>
      <w:bdr w:val="single" w:sz="8" w:space="0" w:color="auto"/>
    </w:rPr>
  </w:style>
  <w:style w:type="paragraph" w:customStyle="1" w:styleId="F5CardText">
    <w:name w:val="F5 Card Text"/>
    <w:rsid w:val="008C6DE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C6DE9"/>
  </w:style>
  <w:style w:type="character" w:customStyle="1" w:styleId="citation-abbreviation">
    <w:name w:val="citation-abbreviation"/>
    <w:basedOn w:val="DefaultParagraphFont"/>
    <w:rsid w:val="008C6DE9"/>
  </w:style>
  <w:style w:type="character" w:customStyle="1" w:styleId="citation-publication-date">
    <w:name w:val="citation-publication-date"/>
    <w:basedOn w:val="DefaultParagraphFont"/>
    <w:rsid w:val="008C6DE9"/>
  </w:style>
  <w:style w:type="character" w:customStyle="1" w:styleId="citation-volume">
    <w:name w:val="citation-volume"/>
    <w:basedOn w:val="DefaultParagraphFont"/>
    <w:rsid w:val="008C6DE9"/>
  </w:style>
  <w:style w:type="character" w:customStyle="1" w:styleId="citation-issue">
    <w:name w:val="citation-issue"/>
    <w:basedOn w:val="DefaultParagraphFont"/>
    <w:rsid w:val="008C6DE9"/>
  </w:style>
  <w:style w:type="character" w:customStyle="1" w:styleId="citation-flpages">
    <w:name w:val="citation-flpages"/>
    <w:basedOn w:val="DefaultParagraphFont"/>
    <w:rsid w:val="008C6DE9"/>
  </w:style>
  <w:style w:type="character" w:customStyle="1" w:styleId="journalname">
    <w:name w:val="journalname"/>
    <w:basedOn w:val="DefaultParagraphFont"/>
    <w:rsid w:val="008C6DE9"/>
  </w:style>
  <w:style w:type="character" w:customStyle="1" w:styleId="stnd">
    <w:name w:val="stnd"/>
    <w:basedOn w:val="DefaultParagraphFont"/>
    <w:rsid w:val="008C6DE9"/>
  </w:style>
  <w:style w:type="paragraph" w:customStyle="1" w:styleId="FileTitle">
    <w:name w:val="File Title"/>
    <w:autoRedefine/>
    <w:rsid w:val="008C6DE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C6DE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C6DE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C6DE9"/>
    <w:pPr>
      <w:jc w:val="both"/>
    </w:pPr>
    <w:rPr>
      <w:b/>
      <w:u w:val="thick"/>
      <w:lang w:val="x-none" w:eastAsia="x-none"/>
    </w:rPr>
  </w:style>
  <w:style w:type="character" w:customStyle="1" w:styleId="HighlightedTextBoldChar">
    <w:name w:val="Highlighted Text &amp; Bold Char"/>
    <w:link w:val="HighlightedTextBold"/>
    <w:rsid w:val="008C6DE9"/>
    <w:rPr>
      <w:rFonts w:ascii="Calibri" w:hAnsi="Calibri"/>
      <w:b/>
      <w:u w:val="thick"/>
      <w:lang w:val="x-none" w:eastAsia="x-none"/>
    </w:rPr>
  </w:style>
  <w:style w:type="paragraph" w:customStyle="1" w:styleId="StyleHeading1Justified">
    <w:name w:val="Style Heading 1 + Justified"/>
    <w:basedOn w:val="Heading1"/>
    <w:link w:val="StyleHeading1JustifiedChar"/>
    <w:qFormat/>
    <w:rsid w:val="008C6DE9"/>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C6DE9"/>
    <w:rPr>
      <w:rFonts w:ascii="Calibri" w:eastAsiaTheme="majorEastAsia" w:hAnsi="Calibri" w:cs="Times New Roman"/>
      <w:bCs/>
      <w:sz w:val="36"/>
      <w:szCs w:val="28"/>
      <w:u w:val="single"/>
      <w:lang w:val="x-none" w:eastAsia="x-none"/>
    </w:rPr>
  </w:style>
  <w:style w:type="character" w:customStyle="1" w:styleId="AAAEmphasis2">
    <w:name w:val="AAAEmphasis2"/>
    <w:rsid w:val="008C6DE9"/>
    <w:rPr>
      <w:rFonts w:ascii="Cooper Black" w:hAnsi="Cooper Black"/>
      <w:iCs/>
      <w:u w:val="single"/>
    </w:rPr>
  </w:style>
  <w:style w:type="paragraph" w:customStyle="1" w:styleId="shrink80">
    <w:name w:val="shrink8"/>
    <w:basedOn w:val="Normal"/>
    <w:rsid w:val="008C6DE9"/>
    <w:pPr>
      <w:spacing w:beforeLines="1" w:afterLines="1"/>
    </w:pPr>
    <w:rPr>
      <w:rFonts w:ascii="Times" w:hAnsi="Times"/>
      <w:szCs w:val="20"/>
    </w:rPr>
  </w:style>
  <w:style w:type="character" w:customStyle="1" w:styleId="underline00">
    <w:name w:val="underline0"/>
    <w:basedOn w:val="DefaultParagraphFont"/>
    <w:rsid w:val="008C6DE9"/>
  </w:style>
  <w:style w:type="character" w:customStyle="1" w:styleId="sub">
    <w:name w:val="sub"/>
    <w:basedOn w:val="DefaultParagraphFont"/>
    <w:rsid w:val="008C6DE9"/>
  </w:style>
  <w:style w:type="paragraph" w:customStyle="1" w:styleId="blockquote0">
    <w:name w:val="blockquote"/>
    <w:basedOn w:val="Normal"/>
    <w:rsid w:val="008C6DE9"/>
    <w:pPr>
      <w:spacing w:beforeLines="1" w:afterLines="1"/>
    </w:pPr>
    <w:rPr>
      <w:rFonts w:ascii="Times" w:hAnsi="Times"/>
      <w:szCs w:val="20"/>
    </w:rPr>
  </w:style>
  <w:style w:type="character" w:customStyle="1" w:styleId="citedby">
    <w:name w:val="citedby_"/>
    <w:basedOn w:val="DefaultParagraphFont"/>
    <w:rsid w:val="008C6DE9"/>
  </w:style>
  <w:style w:type="paragraph" w:customStyle="1" w:styleId="svarticlesection">
    <w:name w:val="svarticle section"/>
    <w:basedOn w:val="Normal"/>
    <w:rsid w:val="008C6DE9"/>
    <w:pPr>
      <w:spacing w:beforeLines="1" w:afterLines="1"/>
    </w:pPr>
    <w:rPr>
      <w:rFonts w:ascii="Times" w:hAnsi="Times"/>
      <w:szCs w:val="20"/>
    </w:rPr>
  </w:style>
  <w:style w:type="character" w:customStyle="1" w:styleId="formulatext">
    <w:name w:val="formulatext"/>
    <w:basedOn w:val="DefaultParagraphFont"/>
    <w:rsid w:val="008C6DE9"/>
  </w:style>
  <w:style w:type="paragraph" w:customStyle="1" w:styleId="TagNew">
    <w:name w:val="Tag New"/>
    <w:qFormat/>
    <w:rsid w:val="008C6DE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C6DE9"/>
  </w:style>
  <w:style w:type="paragraph" w:customStyle="1" w:styleId="DebateBlocking">
    <w:name w:val="DebateBlocking"/>
    <w:basedOn w:val="Normal"/>
    <w:uiPriority w:val="99"/>
    <w:qFormat/>
    <w:rsid w:val="008C6DE9"/>
    <w:rPr>
      <w:rFonts w:eastAsia="Calibri"/>
      <w:b/>
      <w:bCs/>
      <w:smallCaps/>
      <w:szCs w:val="20"/>
    </w:rPr>
  </w:style>
  <w:style w:type="paragraph" w:customStyle="1" w:styleId="CardUnderline">
    <w:name w:val="Card Underline"/>
    <w:link w:val="CardUnderlineChar"/>
    <w:rsid w:val="008C6DE9"/>
    <w:pPr>
      <w:spacing w:after="200" w:line="276" w:lineRule="auto"/>
    </w:pPr>
    <w:rPr>
      <w:u w:val="single"/>
    </w:rPr>
  </w:style>
  <w:style w:type="character" w:customStyle="1" w:styleId="createdby">
    <w:name w:val="createdby"/>
    <w:rsid w:val="008C6DE9"/>
  </w:style>
  <w:style w:type="character" w:customStyle="1" w:styleId="createdate">
    <w:name w:val="createdate"/>
    <w:rsid w:val="008C6DE9"/>
  </w:style>
  <w:style w:type="paragraph" w:customStyle="1" w:styleId="spip">
    <w:name w:val="spip"/>
    <w:basedOn w:val="Normal"/>
    <w:rsid w:val="008C6DE9"/>
    <w:pPr>
      <w:spacing w:before="100" w:beforeAutospacing="1" w:after="100" w:afterAutospacing="1"/>
    </w:pPr>
  </w:style>
  <w:style w:type="character" w:customStyle="1" w:styleId="publicationinfo">
    <w:name w:val="publicationinfo"/>
    <w:rsid w:val="008C6DE9"/>
  </w:style>
  <w:style w:type="character" w:customStyle="1" w:styleId="style131">
    <w:name w:val="style131"/>
    <w:rsid w:val="008C6DE9"/>
    <w:rPr>
      <w:sz w:val="20"/>
      <w:szCs w:val="20"/>
    </w:rPr>
  </w:style>
  <w:style w:type="paragraph" w:customStyle="1" w:styleId="authorcontact">
    <w:name w:val="authorcontact"/>
    <w:basedOn w:val="Normal"/>
    <w:rsid w:val="008C6DE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C6DE9"/>
    <w:pPr>
      <w:ind w:left="400"/>
    </w:pPr>
    <w:rPr>
      <w:szCs w:val="20"/>
    </w:rPr>
  </w:style>
  <w:style w:type="paragraph" w:customStyle="1" w:styleId="card3">
    <w:name w:val="card 3"/>
    <w:basedOn w:val="Normal"/>
    <w:rsid w:val="008C6DE9"/>
    <w:pPr>
      <w:ind w:left="400"/>
    </w:pPr>
    <w:rPr>
      <w:szCs w:val="20"/>
    </w:rPr>
  </w:style>
  <w:style w:type="character" w:customStyle="1" w:styleId="text11gold">
    <w:name w:val="text11 gold"/>
    <w:basedOn w:val="DefaultParagraphFont"/>
    <w:rsid w:val="008C6DE9"/>
  </w:style>
  <w:style w:type="character" w:customStyle="1" w:styleId="StyleunderlineNotBold">
    <w:name w:val="Style underline + Not Bold"/>
    <w:basedOn w:val="DefaultParagraphFont"/>
    <w:rsid w:val="008C6DE9"/>
    <w:rPr>
      <w:b/>
      <w:u w:val="single"/>
    </w:rPr>
  </w:style>
  <w:style w:type="character" w:customStyle="1" w:styleId="StyleunderlineNotBold1">
    <w:name w:val="Style underline + Not Bold1"/>
    <w:basedOn w:val="DefaultParagraphFont"/>
    <w:rsid w:val="008C6DE9"/>
    <w:rPr>
      <w:b/>
      <w:u w:val="single"/>
    </w:rPr>
  </w:style>
  <w:style w:type="paragraph" w:customStyle="1" w:styleId="BodyText55">
    <w:name w:val="Body Text55"/>
    <w:basedOn w:val="Normal"/>
    <w:rsid w:val="008C6DE9"/>
    <w:pPr>
      <w:shd w:val="clear" w:color="auto" w:fill="FFFFFF"/>
      <w:spacing w:line="252" w:lineRule="exact"/>
      <w:jc w:val="both"/>
    </w:pPr>
    <w:rPr>
      <w:sz w:val="19"/>
      <w:szCs w:val="19"/>
      <w:lang w:val="x-none" w:eastAsia="x-none"/>
    </w:rPr>
  </w:style>
  <w:style w:type="character" w:customStyle="1" w:styleId="Bodytext595pt">
    <w:name w:val="Body text (5) + 9.5 pt"/>
    <w:rsid w:val="008C6DE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C6DE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C6DE9"/>
    <w:rPr>
      <w:rFonts w:ascii="Arial" w:hAnsi="Arial" w:cs="Times New Roman"/>
      <w:b/>
      <w:szCs w:val="24"/>
      <w:lang w:val="x-none" w:eastAsia="x-none"/>
    </w:rPr>
  </w:style>
  <w:style w:type="character" w:customStyle="1" w:styleId="citationdate">
    <w:name w:val="citation_date"/>
    <w:basedOn w:val="DefaultParagraphFont"/>
    <w:rsid w:val="008C6DE9"/>
  </w:style>
  <w:style w:type="character" w:customStyle="1" w:styleId="citationarticletitle">
    <w:name w:val="citation_article_title"/>
    <w:basedOn w:val="DefaultParagraphFont"/>
    <w:rsid w:val="008C6DE9"/>
  </w:style>
  <w:style w:type="character" w:customStyle="1" w:styleId="citationjournaltitle">
    <w:name w:val="citation_journal_title"/>
    <w:basedOn w:val="DefaultParagraphFont"/>
    <w:rsid w:val="008C6DE9"/>
  </w:style>
  <w:style w:type="paragraph" w:customStyle="1" w:styleId="shrinkCharChar0">
    <w:name w:val="shrink Char Char"/>
    <w:basedOn w:val="Heading3"/>
    <w:link w:val="shrinkCharCharChar0"/>
    <w:autoRedefine/>
    <w:rsid w:val="008C6DE9"/>
    <w:rPr>
      <w:bCs/>
      <w:color w:val="000000"/>
      <w:sz w:val="10"/>
      <w:szCs w:val="17"/>
    </w:rPr>
  </w:style>
  <w:style w:type="character" w:customStyle="1" w:styleId="shrinkCharCharChar0">
    <w:name w:val="shrink Char Char Char"/>
    <w:link w:val="shrinkCharChar0"/>
    <w:rsid w:val="008C6DE9"/>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8C6DE9"/>
  </w:style>
  <w:style w:type="character" w:customStyle="1" w:styleId="CardsNotUnderlined">
    <w:name w:val="Cards Not Underlined"/>
    <w:qFormat/>
    <w:rsid w:val="008C6DE9"/>
    <w:rPr>
      <w:rFonts w:ascii="Times New Roman" w:hAnsi="Times New Roman"/>
      <w:sz w:val="16"/>
      <w:szCs w:val="16"/>
    </w:rPr>
  </w:style>
  <w:style w:type="paragraph" w:customStyle="1" w:styleId="CardsShrunk">
    <w:name w:val="Cards Shrunk"/>
    <w:basedOn w:val="Normal"/>
    <w:next w:val="Normal"/>
    <w:qFormat/>
    <w:rsid w:val="008C6DE9"/>
    <w:pPr>
      <w:ind w:left="432" w:right="432"/>
      <w:jc w:val="both"/>
    </w:pPr>
    <w:rPr>
      <w:rFonts w:ascii="Helvetica" w:eastAsia="Arial Unicode MS" w:hAnsi="Helvetica"/>
      <w:sz w:val="12"/>
      <w:szCs w:val="20"/>
      <w:lang w:val="x-none" w:eastAsia="x-none"/>
    </w:rPr>
  </w:style>
  <w:style w:type="character" w:customStyle="1" w:styleId="refpreview">
    <w:name w:val="refpreview"/>
    <w:rsid w:val="008C6DE9"/>
  </w:style>
  <w:style w:type="paragraph" w:customStyle="1" w:styleId="Lettered">
    <w:name w:val="Lettered"/>
    <w:basedOn w:val="Normal"/>
    <w:link w:val="LetteredChar"/>
    <w:rsid w:val="008C6DE9"/>
    <w:pPr>
      <w:numPr>
        <w:numId w:val="32"/>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C6DE9"/>
    <w:rPr>
      <w:rFonts w:ascii="Calibri" w:eastAsia="Calibri" w:hAnsi="Calibri"/>
      <w:b/>
      <w:sz w:val="26"/>
    </w:rPr>
  </w:style>
  <w:style w:type="paragraph" w:customStyle="1" w:styleId="Numbered">
    <w:name w:val="Numbered"/>
    <w:basedOn w:val="Normal"/>
    <w:link w:val="NumberedChar"/>
    <w:qFormat/>
    <w:rsid w:val="008C6DE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C6DE9"/>
    <w:rPr>
      <w:rFonts w:ascii="Calibri" w:eastAsia="Calibri" w:hAnsi="Calibri"/>
      <w:b/>
      <w:sz w:val="26"/>
    </w:rPr>
  </w:style>
  <w:style w:type="character" w:customStyle="1" w:styleId="noindex">
    <w:name w:val="noindex"/>
    <w:basedOn w:val="DefaultParagraphFont"/>
    <w:rsid w:val="008C6DE9"/>
  </w:style>
  <w:style w:type="character" w:customStyle="1" w:styleId="dropcap-letter">
    <w:name w:val="dropcap-letter"/>
    <w:basedOn w:val="DefaultParagraphFont"/>
    <w:rsid w:val="008C6DE9"/>
  </w:style>
  <w:style w:type="paragraph" w:customStyle="1" w:styleId="c-4">
    <w:name w:val="c-4"/>
    <w:basedOn w:val="Normal"/>
    <w:rsid w:val="008C6DE9"/>
    <w:pPr>
      <w:spacing w:before="100" w:beforeAutospacing="1" w:after="100" w:afterAutospacing="1"/>
    </w:pPr>
    <w:rPr>
      <w:rFonts w:eastAsia="Calibri"/>
    </w:rPr>
  </w:style>
  <w:style w:type="character" w:customStyle="1" w:styleId="printmail">
    <w:name w:val="print_mail"/>
    <w:basedOn w:val="DefaultParagraphFont"/>
    <w:rsid w:val="008C6DE9"/>
  </w:style>
  <w:style w:type="character" w:customStyle="1" w:styleId="printhtml">
    <w:name w:val="print_html"/>
    <w:basedOn w:val="DefaultParagraphFont"/>
    <w:rsid w:val="008C6DE9"/>
  </w:style>
  <w:style w:type="character" w:customStyle="1" w:styleId="nodetype">
    <w:name w:val="nodetype"/>
    <w:basedOn w:val="DefaultParagraphFont"/>
    <w:rsid w:val="008C6DE9"/>
  </w:style>
  <w:style w:type="character" w:customStyle="1" w:styleId="Underline-Highlighted-WFU-Big">
    <w:name w:val="Underline-Highlighted-WFU-Big"/>
    <w:uiPriority w:val="1"/>
    <w:qFormat/>
    <w:rsid w:val="008C6DE9"/>
    <w:rPr>
      <w:rFonts w:ascii="Cambria" w:hAnsi="Cambria"/>
      <w:b/>
      <w:sz w:val="24"/>
      <w:u w:val="single"/>
      <w:bdr w:val="single" w:sz="4" w:space="0" w:color="000000"/>
      <w:shd w:val="clear" w:color="auto" w:fill="BEFF7D"/>
    </w:rPr>
  </w:style>
  <w:style w:type="character" w:customStyle="1" w:styleId="heading2char2charchar1">
    <w:name w:val="heading2char2charchar1"/>
    <w:rsid w:val="008C6DE9"/>
  </w:style>
  <w:style w:type="character" w:customStyle="1" w:styleId="StyleStyleHighlightedunderlineBorderSinglesolidlineAu">
    <w:name w:val="Style Style Highlighted underline + Border: : (Single solid line Au..."/>
    <w:basedOn w:val="DefaultParagraphFont"/>
    <w:rsid w:val="008C6DE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C6DE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C6DE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C6DE9"/>
    <w:rPr>
      <w:rFonts w:ascii="Calibri" w:hAnsi="Calibri"/>
    </w:rPr>
  </w:style>
  <w:style w:type="character" w:customStyle="1" w:styleId="citebold0">
    <w:name w:val="cite bold"/>
    <w:basedOn w:val="DefaultParagraphFont"/>
    <w:rsid w:val="008C6DE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C6DE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C6DE9"/>
    <w:pPr>
      <w:jc w:val="both"/>
    </w:pPr>
    <w:rPr>
      <w:b/>
    </w:rPr>
  </w:style>
  <w:style w:type="paragraph" w:customStyle="1" w:styleId="TxBr13p3">
    <w:name w:val="TxBr_13p3"/>
    <w:basedOn w:val="Normal"/>
    <w:rsid w:val="008C6DE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C6DE9"/>
    <w:pPr>
      <w:jc w:val="both"/>
    </w:pPr>
    <w:rPr>
      <w:b/>
    </w:rPr>
  </w:style>
  <w:style w:type="paragraph" w:customStyle="1" w:styleId="TxBr5p2">
    <w:name w:val="TxBr_5p2"/>
    <w:basedOn w:val="Normal"/>
    <w:rsid w:val="008C6DE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C6DE9"/>
    <w:pPr>
      <w:jc w:val="both"/>
    </w:pPr>
    <w:rPr>
      <w:b/>
    </w:rPr>
  </w:style>
  <w:style w:type="paragraph" w:customStyle="1" w:styleId="TxBr10p1">
    <w:name w:val="TxBr_10p1"/>
    <w:basedOn w:val="Normal"/>
    <w:rsid w:val="008C6DE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C6DE9"/>
    <w:pPr>
      <w:ind w:left="1728" w:right="1728"/>
    </w:pPr>
    <w:rPr>
      <w:sz w:val="18"/>
      <w:u w:val="single"/>
    </w:rPr>
  </w:style>
  <w:style w:type="paragraph" w:customStyle="1" w:styleId="DebateHeading1">
    <w:name w:val="Debate.Heading1"/>
    <w:basedOn w:val="Heading1"/>
    <w:autoRedefine/>
    <w:rsid w:val="008C6DE9"/>
    <w:pPr>
      <w:spacing w:before="0"/>
      <w:ind w:right="1440"/>
    </w:pPr>
    <w:rPr>
      <w:rFonts w:cs="Times New Roman"/>
      <w:b w:val="0"/>
      <w:bCs/>
      <w:caps/>
      <w:sz w:val="20"/>
      <w:szCs w:val="28"/>
    </w:rPr>
  </w:style>
  <w:style w:type="paragraph" w:customStyle="1" w:styleId="morenews">
    <w:name w:val="morenews"/>
    <w:basedOn w:val="Normal"/>
    <w:rsid w:val="008C6DE9"/>
    <w:pPr>
      <w:spacing w:before="100" w:beforeAutospacing="1" w:after="100" w:afterAutospacing="1"/>
    </w:pPr>
  </w:style>
  <w:style w:type="character" w:customStyle="1" w:styleId="bio1">
    <w:name w:val="bio1"/>
    <w:basedOn w:val="DefaultParagraphFont"/>
    <w:rsid w:val="008C6DE9"/>
    <w:rPr>
      <w:rFonts w:ascii="Arial" w:hAnsi="Arial" w:cs="Arial"/>
      <w:i/>
      <w:iCs/>
      <w:color w:val="000000"/>
      <w:sz w:val="20"/>
    </w:rPr>
  </w:style>
  <w:style w:type="paragraph" w:customStyle="1" w:styleId="NormalWeb3">
    <w:name w:val="Normal (Web)3"/>
    <w:basedOn w:val="Normal"/>
    <w:qFormat/>
    <w:rsid w:val="008C6DE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C6DE9"/>
    <w:rPr>
      <w:rFonts w:cs="Times New Roman"/>
      <w:sz w:val="24"/>
      <w:lang w:val="en-US" w:eastAsia="en-US"/>
    </w:rPr>
  </w:style>
  <w:style w:type="character" w:customStyle="1" w:styleId="Style24ptBoldUnderlineCenteredCharChar">
    <w:name w:val="Style 24 pt Bold Underline Centered Char Char"/>
    <w:basedOn w:val="DefaultParagraphFont"/>
    <w:rsid w:val="008C6DE9"/>
    <w:rPr>
      <w:rFonts w:cs="Times New Roman"/>
      <w:b/>
      <w:bCs/>
      <w:sz w:val="24"/>
      <w:u w:val="single"/>
      <w:lang w:val="en-US" w:eastAsia="en-US"/>
    </w:rPr>
  </w:style>
  <w:style w:type="paragraph" w:customStyle="1" w:styleId="TagCiteChar4">
    <w:name w:val="Tag / Cite Char"/>
    <w:basedOn w:val="Normal"/>
    <w:qFormat/>
    <w:rsid w:val="008C6DE9"/>
    <w:rPr>
      <w:b/>
      <w:color w:val="000000"/>
      <w:lang w:bidi="en-US"/>
    </w:rPr>
  </w:style>
  <w:style w:type="character" w:customStyle="1" w:styleId="TagCiteCharChar0">
    <w:name w:val="Tag / Cite Char Char"/>
    <w:basedOn w:val="DefaultParagraphFont"/>
    <w:rsid w:val="008C6DE9"/>
    <w:rPr>
      <w:rFonts w:cs="Times New Roman"/>
      <w:b/>
      <w:color w:val="000000"/>
      <w:sz w:val="24"/>
      <w:lang w:val="en-US" w:eastAsia="en-US"/>
    </w:rPr>
  </w:style>
  <w:style w:type="paragraph" w:customStyle="1" w:styleId="HeaderFooter">
    <w:name w:val="Header &amp; Footer"/>
    <w:qFormat/>
    <w:rsid w:val="008C6DE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C6DE9"/>
    <w:rPr>
      <w:color w:val="000000"/>
      <w:sz w:val="16"/>
      <w:lang w:bidi="en-US"/>
    </w:rPr>
  </w:style>
  <w:style w:type="character" w:customStyle="1" w:styleId="CardTextUnderlinedCharChar">
    <w:name w:val="Card Text Underlined Char Char"/>
    <w:basedOn w:val="DefaultParagraphFont"/>
    <w:rsid w:val="008C6DE9"/>
    <w:rPr>
      <w:rFonts w:ascii="Arial Narrow" w:hAnsi="Arial Narrow" w:cs="Times New Roman"/>
      <w:sz w:val="24"/>
      <w:u w:val="single"/>
      <w:lang w:val="en-US" w:eastAsia="en-US"/>
    </w:rPr>
  </w:style>
  <w:style w:type="paragraph" w:customStyle="1" w:styleId="HeaderDebate">
    <w:name w:val="Header Debate"/>
    <w:basedOn w:val="Normal"/>
    <w:qFormat/>
    <w:rsid w:val="008C6DE9"/>
    <w:pPr>
      <w:jc w:val="center"/>
      <w:outlineLvl w:val="0"/>
    </w:pPr>
    <w:rPr>
      <w:b/>
      <w:sz w:val="48"/>
      <w:u w:val="words"/>
      <w:lang w:bidi="en-US"/>
    </w:rPr>
  </w:style>
  <w:style w:type="paragraph" w:customStyle="1" w:styleId="CardTagCharChar">
    <w:name w:val="Card Tag Char Char"/>
    <w:basedOn w:val="Normal"/>
    <w:qFormat/>
    <w:rsid w:val="008C6DE9"/>
    <w:rPr>
      <w:b/>
      <w:lang w:bidi="en-US"/>
    </w:rPr>
  </w:style>
  <w:style w:type="character" w:customStyle="1" w:styleId="CardTagCharCharChar">
    <w:name w:val="Card Tag Char Char Char"/>
    <w:basedOn w:val="DefaultParagraphFont"/>
    <w:rsid w:val="008C6DE9"/>
    <w:rPr>
      <w:rFonts w:cs="Times New Roman"/>
      <w:b/>
      <w:sz w:val="24"/>
      <w:lang w:val="en-US" w:eastAsia="en-US"/>
    </w:rPr>
  </w:style>
  <w:style w:type="paragraph" w:customStyle="1" w:styleId="fixed">
    <w:name w:val="fixed"/>
    <w:basedOn w:val="Normal"/>
    <w:qFormat/>
    <w:rsid w:val="008C6DE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C6DE9"/>
    <w:rPr>
      <w:rFonts w:ascii="Garamond" w:hAnsi="Garamond" w:cs="Times New Roman"/>
      <w:sz w:val="24"/>
      <w:u w:val="single"/>
      <w:lang w:val="en-US" w:eastAsia="en-US"/>
    </w:rPr>
  </w:style>
  <w:style w:type="character" w:customStyle="1" w:styleId="t13">
    <w:name w:val="t13"/>
    <w:basedOn w:val="DefaultParagraphFont"/>
    <w:rsid w:val="008C6DE9"/>
    <w:rPr>
      <w:rFonts w:cs="Times New Roman"/>
    </w:rPr>
  </w:style>
  <w:style w:type="character" w:customStyle="1" w:styleId="lead">
    <w:name w:val="lead"/>
    <w:basedOn w:val="DefaultParagraphFont"/>
    <w:rsid w:val="008C6DE9"/>
    <w:rPr>
      <w:rFonts w:cs="Times New Roman"/>
    </w:rPr>
  </w:style>
  <w:style w:type="paragraph" w:customStyle="1" w:styleId="textonormal">
    <w:name w:val="textonormal"/>
    <w:basedOn w:val="Normal"/>
    <w:qFormat/>
    <w:rsid w:val="008C6DE9"/>
    <w:pPr>
      <w:spacing w:before="100" w:beforeAutospacing="1" w:after="100" w:afterAutospacing="1"/>
    </w:pPr>
    <w:rPr>
      <w:lang w:bidi="en-US"/>
    </w:rPr>
  </w:style>
  <w:style w:type="paragraph" w:customStyle="1" w:styleId="ExecutiveSummarytext">
    <w:name w:val="Executive Summary text"/>
    <w:basedOn w:val="Normal"/>
    <w:next w:val="Normal"/>
    <w:qFormat/>
    <w:rsid w:val="008C6DE9"/>
    <w:pPr>
      <w:autoSpaceDE w:val="0"/>
      <w:autoSpaceDN w:val="0"/>
      <w:adjustRightInd w:val="0"/>
    </w:pPr>
    <w:rPr>
      <w:lang w:bidi="en-US"/>
    </w:rPr>
  </w:style>
  <w:style w:type="character" w:customStyle="1" w:styleId="NormalUnderlineChar1">
    <w:name w:val="Normal Underline Char1"/>
    <w:basedOn w:val="DefaultParagraphFont"/>
    <w:rsid w:val="008C6DE9"/>
    <w:rPr>
      <w:rFonts w:cs="Times New Roman"/>
      <w:sz w:val="24"/>
      <w:u w:val="single"/>
      <w:lang w:val="en-US" w:eastAsia="en-US"/>
    </w:rPr>
  </w:style>
  <w:style w:type="character" w:customStyle="1" w:styleId="headlinetext">
    <w:name w:val="headlinetext"/>
    <w:basedOn w:val="DefaultParagraphFont"/>
    <w:rsid w:val="008C6DE9"/>
    <w:rPr>
      <w:rFonts w:cs="Times New Roman"/>
    </w:rPr>
  </w:style>
  <w:style w:type="character" w:customStyle="1" w:styleId="FootnoteCharacters">
    <w:name w:val="Footnote Characters"/>
    <w:basedOn w:val="DefaultParagraphFont"/>
    <w:rsid w:val="008C6DE9"/>
    <w:rPr>
      <w:rFonts w:cs="Times New Roman"/>
      <w:vertAlign w:val="superscript"/>
    </w:rPr>
  </w:style>
  <w:style w:type="paragraph" w:customStyle="1" w:styleId="ExtendedText">
    <w:name w:val="Extended Text"/>
    <w:basedOn w:val="Normal"/>
    <w:rsid w:val="008C6DE9"/>
    <w:pPr>
      <w:widowControl w:val="0"/>
    </w:pPr>
    <w:rPr>
      <w:sz w:val="12"/>
      <w:szCs w:val="20"/>
      <w:lang w:bidi="en-US"/>
    </w:rPr>
  </w:style>
  <w:style w:type="character" w:customStyle="1" w:styleId="ExtendedTextChar">
    <w:name w:val="Extended Text Char"/>
    <w:basedOn w:val="DefaultParagraphFont"/>
    <w:rsid w:val="008C6DE9"/>
    <w:rPr>
      <w:rFonts w:cs="Times New Roman"/>
      <w:sz w:val="12"/>
    </w:rPr>
  </w:style>
  <w:style w:type="paragraph" w:customStyle="1" w:styleId="DiamondList">
    <w:name w:val="Diamond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C6DE9"/>
    <w:rPr>
      <w:sz w:val="20"/>
    </w:rPr>
  </w:style>
  <w:style w:type="paragraph" w:customStyle="1" w:styleId="BulletList">
    <w:name w:val="Bullet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C6D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C6DE9"/>
    <w:rPr>
      <w:sz w:val="20"/>
    </w:rPr>
  </w:style>
  <w:style w:type="paragraph" w:customStyle="1" w:styleId="CardCites">
    <w:name w:val="Card Cites"/>
    <w:basedOn w:val="Normal"/>
    <w:next w:val="Normal"/>
    <w:qFormat/>
    <w:rsid w:val="008C6DE9"/>
    <w:rPr>
      <w:rFonts w:ascii="Garamond" w:hAnsi="Garamond"/>
      <w:b/>
      <w:lang w:bidi="en-US"/>
    </w:rPr>
  </w:style>
  <w:style w:type="character" w:customStyle="1" w:styleId="SmallFontCharCharCharChar">
    <w:name w:val="Small Font Char Char Char Char"/>
    <w:basedOn w:val="DefaultParagraphFont"/>
    <w:rsid w:val="008C6DE9"/>
    <w:rPr>
      <w:rFonts w:ascii="Arial" w:hAnsi="Arial" w:cs="Times New Roman"/>
      <w:sz w:val="24"/>
      <w:lang w:val="en-US" w:eastAsia="en-US"/>
    </w:rPr>
  </w:style>
  <w:style w:type="character" w:customStyle="1" w:styleId="boxChar">
    <w:name w:val="box Char"/>
    <w:basedOn w:val="DefaultParagraphFont"/>
    <w:rsid w:val="008C6DE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C6DE9"/>
    <w:pPr>
      <w:ind w:left="288" w:right="288"/>
    </w:pPr>
    <w:rPr>
      <w:rFonts w:ascii="Garamond" w:hAnsi="Garamond"/>
      <w:szCs w:val="24"/>
      <w:u w:val="single"/>
      <w:lang w:bidi="en-US"/>
    </w:rPr>
  </w:style>
  <w:style w:type="character" w:customStyle="1" w:styleId="StylecardGaramond12ptUnderlineChar">
    <w:name w:val="Style card + Garamond 12 pt Underline Char"/>
    <w:rsid w:val="008C6DE9"/>
    <w:rPr>
      <w:rFonts w:ascii="Garamond" w:hAnsi="Garamond"/>
      <w:sz w:val="24"/>
      <w:u w:val="single"/>
    </w:rPr>
  </w:style>
  <w:style w:type="paragraph" w:customStyle="1" w:styleId="StyletagGaramond">
    <w:name w:val="Style tag + Garamond"/>
    <w:basedOn w:val="Heading2"/>
    <w:rsid w:val="008C6DE9"/>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C6DE9"/>
    <w:rPr>
      <w:rFonts w:ascii="Garamond" w:hAnsi="Garamond" w:cs="Times New Roman"/>
      <w:b/>
      <w:bCs/>
      <w:sz w:val="24"/>
    </w:rPr>
  </w:style>
  <w:style w:type="character" w:customStyle="1" w:styleId="StyleGaramond">
    <w:name w:val="Style Garamond"/>
    <w:basedOn w:val="DefaultParagraphFont"/>
    <w:rsid w:val="008C6DE9"/>
    <w:rPr>
      <w:rFonts w:ascii="Garamond" w:hAnsi="Garamond" w:cs="Times New Roman"/>
    </w:rPr>
  </w:style>
  <w:style w:type="paragraph" w:customStyle="1" w:styleId="StyleUnderliningBorderSinglesolidlineAuto05ptLin">
    <w:name w:val="Style Underlining + Border: : (Single solid line Auto  0.5 pt Lin..."/>
    <w:basedOn w:val="Underlining"/>
    <w:rsid w:val="008C6DE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C6DE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C6DE9"/>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C6DE9"/>
    <w:rPr>
      <w:rFonts w:ascii="Garamond" w:hAnsi="Garamond"/>
      <w:b/>
      <w:kern w:val="32"/>
      <w:sz w:val="32"/>
      <w:u w:val="single"/>
    </w:rPr>
  </w:style>
  <w:style w:type="paragraph" w:customStyle="1" w:styleId="cleanformatting">
    <w:name w:val="clean formatting"/>
    <w:basedOn w:val="Heading4"/>
    <w:rsid w:val="008C6DE9"/>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C6DE9"/>
    <w:pPr>
      <w:ind w:left="288" w:right="288"/>
    </w:pPr>
    <w:rPr>
      <w:szCs w:val="20"/>
    </w:rPr>
  </w:style>
  <w:style w:type="character" w:customStyle="1" w:styleId="tagChar1CharChar1">
    <w:name w:val="tag Char1 Char Char1"/>
    <w:basedOn w:val="DefaultParagraphFont"/>
    <w:rsid w:val="008C6DE9"/>
    <w:rPr>
      <w:b/>
      <w:bCs/>
      <w:sz w:val="24"/>
      <w:szCs w:val="24"/>
      <w:lang w:val="en-US" w:eastAsia="en-US" w:bidi="ar-SA"/>
    </w:rPr>
  </w:style>
  <w:style w:type="character" w:customStyle="1" w:styleId="tagChar1Char1CharChar">
    <w:name w:val="tag Char1 Char1 Char Char"/>
    <w:basedOn w:val="DefaultParagraphFont"/>
    <w:rsid w:val="008C6DE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C6DE9"/>
    <w:rPr>
      <w:rFonts w:ascii="Arial" w:hAnsi="Arial" w:cs="Arial"/>
      <w:b/>
      <w:bCs/>
      <w:kern w:val="32"/>
      <w:sz w:val="32"/>
      <w:szCs w:val="32"/>
      <w:lang w:val="en-US" w:eastAsia="en-US" w:bidi="ar-SA"/>
    </w:rPr>
  </w:style>
  <w:style w:type="character" w:customStyle="1" w:styleId="c2">
    <w:name w:val="c2"/>
    <w:basedOn w:val="DefaultParagraphFont"/>
    <w:rsid w:val="008C6DE9"/>
  </w:style>
  <w:style w:type="character" w:customStyle="1" w:styleId="looseChar">
    <w:name w:val="loose Char"/>
    <w:basedOn w:val="DefaultParagraphFont"/>
    <w:rsid w:val="008C6DE9"/>
    <w:rPr>
      <w:sz w:val="24"/>
      <w:szCs w:val="24"/>
      <w:lang w:val="en-US" w:eastAsia="en-US" w:bidi="ar-SA"/>
    </w:rPr>
  </w:style>
  <w:style w:type="character" w:customStyle="1" w:styleId="c6">
    <w:name w:val="c6"/>
    <w:basedOn w:val="DefaultParagraphFont"/>
    <w:rsid w:val="008C6DE9"/>
  </w:style>
  <w:style w:type="character" w:customStyle="1" w:styleId="Irrelevant6fontChar">
    <w:name w:val="Irrelevant (6 font) Char"/>
    <w:basedOn w:val="DefaultParagraphFont"/>
    <w:rsid w:val="008C6DE9"/>
    <w:rPr>
      <w:sz w:val="12"/>
      <w:szCs w:val="12"/>
      <w:lang w:val="en-US" w:eastAsia="en-US" w:bidi="ar-SA"/>
    </w:rPr>
  </w:style>
  <w:style w:type="character" w:customStyle="1" w:styleId="StyleCards12ptThickunderlineChar">
    <w:name w:val="Style Cards + 12 pt Thick underline Char"/>
    <w:basedOn w:val="DefaultParagraphFont"/>
    <w:rsid w:val="008C6DE9"/>
    <w:rPr>
      <w:sz w:val="24"/>
      <w:u w:val="thick"/>
      <w:lang w:val="en-US" w:eastAsia="en-US" w:bidi="ar-SA"/>
    </w:rPr>
  </w:style>
  <w:style w:type="character" w:customStyle="1" w:styleId="nfakpe">
    <w:name w:val="nfakpe"/>
    <w:basedOn w:val="DefaultParagraphFont"/>
    <w:rsid w:val="008C6DE9"/>
  </w:style>
  <w:style w:type="character" w:customStyle="1" w:styleId="ReadUnderline">
    <w:name w:val="Read Underline"/>
    <w:rsid w:val="008C6DE9"/>
    <w:rPr>
      <w:rFonts w:ascii="Arial" w:hAnsi="Arial"/>
      <w:b/>
      <w:sz w:val="20"/>
      <w:u w:val="thick"/>
    </w:rPr>
  </w:style>
  <w:style w:type="character" w:customStyle="1" w:styleId="StyleCites12ptChar">
    <w:name w:val="Style Cites + 12 pt Char"/>
    <w:basedOn w:val="DefaultParagraphFont"/>
    <w:rsid w:val="008C6DE9"/>
    <w:rPr>
      <w:rFonts w:eastAsia="SimSun"/>
      <w:b/>
      <w:bCs/>
      <w:sz w:val="24"/>
      <w:lang w:val="en-US" w:eastAsia="en-US" w:bidi="ar-SA"/>
    </w:rPr>
  </w:style>
  <w:style w:type="character" w:customStyle="1" w:styleId="news1">
    <w:name w:val="news1"/>
    <w:basedOn w:val="DefaultParagraphFont"/>
    <w:rsid w:val="008C6DE9"/>
  </w:style>
  <w:style w:type="character" w:customStyle="1" w:styleId="articlebody0">
    <w:name w:val="article_body"/>
    <w:basedOn w:val="DefaultParagraphFont"/>
    <w:rsid w:val="008C6DE9"/>
  </w:style>
  <w:style w:type="character" w:customStyle="1" w:styleId="newstdtext12">
    <w:name w:val="newstdtext12"/>
    <w:basedOn w:val="DefaultParagraphFont"/>
    <w:rsid w:val="008C6DE9"/>
  </w:style>
  <w:style w:type="character" w:customStyle="1" w:styleId="underlinecardCharCharChar">
    <w:name w:val="underline card Char Char Char"/>
    <w:basedOn w:val="DefaultParagraphFont"/>
    <w:rsid w:val="008C6DE9"/>
    <w:rPr>
      <w:rFonts w:ascii="Arial" w:hAnsi="Arial"/>
      <w:sz w:val="18"/>
      <w:szCs w:val="24"/>
      <w:u w:val="single"/>
      <w:lang w:val="en-US" w:eastAsia="en-US" w:bidi="ar-SA"/>
    </w:rPr>
  </w:style>
  <w:style w:type="character" w:customStyle="1" w:styleId="style32">
    <w:name w:val="style3"/>
    <w:basedOn w:val="DefaultParagraphFont"/>
    <w:rsid w:val="008C6DE9"/>
  </w:style>
  <w:style w:type="character" w:customStyle="1" w:styleId="quoted">
    <w:name w:val="quoted"/>
    <w:basedOn w:val="DefaultParagraphFont"/>
    <w:rsid w:val="008C6DE9"/>
  </w:style>
  <w:style w:type="paragraph" w:customStyle="1" w:styleId="cnninline">
    <w:name w:val="cnninline"/>
    <w:basedOn w:val="Normal"/>
    <w:rsid w:val="008C6DE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C6DE9"/>
    <w:rPr>
      <w:rFonts w:ascii="Arial" w:hAnsi="Arial"/>
    </w:rPr>
  </w:style>
  <w:style w:type="paragraph" w:customStyle="1" w:styleId="TagsCites">
    <w:name w:val="Tags/Cites"/>
    <w:basedOn w:val="Normal"/>
    <w:rsid w:val="008C6DE9"/>
    <w:pPr>
      <w:autoSpaceDE w:val="0"/>
      <w:autoSpaceDN w:val="0"/>
      <w:adjustRightInd w:val="0"/>
    </w:pPr>
    <w:rPr>
      <w:sz w:val="26"/>
    </w:rPr>
  </w:style>
  <w:style w:type="character" w:customStyle="1" w:styleId="cardtext-un-underlined">
    <w:name w:val="card text- un-underlined"/>
    <w:rsid w:val="008C6DE9"/>
    <w:rPr>
      <w:sz w:val="12"/>
    </w:rPr>
  </w:style>
  <w:style w:type="paragraph" w:customStyle="1" w:styleId="ReduceText">
    <w:name w:val="Reduce Text"/>
    <w:basedOn w:val="Normal"/>
    <w:autoRedefine/>
    <w:rsid w:val="008C6DE9"/>
    <w:pPr>
      <w:ind w:left="1440" w:right="720"/>
    </w:pPr>
    <w:rPr>
      <w:sz w:val="10"/>
    </w:rPr>
  </w:style>
  <w:style w:type="character" w:customStyle="1" w:styleId="DebateTagChar0">
    <w:name w:val="DebateTag Char"/>
    <w:basedOn w:val="DefaultParagraphFont"/>
    <w:rsid w:val="008C6DE9"/>
    <w:rPr>
      <w:b/>
      <w:sz w:val="24"/>
      <w:szCs w:val="24"/>
      <w:lang w:val="en-US" w:eastAsia="en-US" w:bidi="ar-SA"/>
    </w:rPr>
  </w:style>
  <w:style w:type="character" w:customStyle="1" w:styleId="DebateSmallText">
    <w:name w:val="DebateSmallText"/>
    <w:rsid w:val="008C6DE9"/>
    <w:rPr>
      <w:rFonts w:ascii="Times New Roman" w:hAnsi="Times New Roman"/>
      <w:sz w:val="20"/>
    </w:rPr>
  </w:style>
  <w:style w:type="character" w:customStyle="1" w:styleId="DebateUnderline0">
    <w:name w:val="DebateUnderline"/>
    <w:basedOn w:val="DefaultParagraphFont"/>
    <w:rsid w:val="008C6DE9"/>
    <w:rPr>
      <w:rFonts w:ascii="Times New Roman" w:hAnsi="Times New Roman"/>
      <w:sz w:val="20"/>
      <w:u w:val="single"/>
    </w:rPr>
  </w:style>
  <w:style w:type="character" w:customStyle="1" w:styleId="UnderlinestyleChar1">
    <w:name w:val="Underline style Char"/>
    <w:basedOn w:val="DefaultParagraphFont"/>
    <w:rsid w:val="008C6DE9"/>
    <w:rPr>
      <w:szCs w:val="24"/>
      <w:u w:val="single"/>
    </w:rPr>
  </w:style>
  <w:style w:type="character" w:customStyle="1" w:styleId="cardUnderlineChar0">
    <w:name w:val="card+Underline Char"/>
    <w:basedOn w:val="DefaultParagraphFont"/>
    <w:rsid w:val="008C6DE9"/>
    <w:rPr>
      <w:rFonts w:ascii="Times" w:hAnsi="Times"/>
      <w:u w:val="single"/>
      <w:lang w:val="en-US" w:eastAsia="en-US" w:bidi="ar-SA"/>
    </w:rPr>
  </w:style>
  <w:style w:type="paragraph" w:customStyle="1" w:styleId="FR4">
    <w:name w:val="FR4"/>
    <w:rsid w:val="008C6DE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C6DE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C6DE9"/>
    <w:rPr>
      <w:bdr w:val="single" w:sz="8" w:space="0" w:color="auto"/>
    </w:rPr>
  </w:style>
  <w:style w:type="character" w:customStyle="1" w:styleId="NoCharacterStyle">
    <w:name w:val="No Character Style"/>
    <w:qFormat/>
    <w:rsid w:val="008C6DE9"/>
  </w:style>
  <w:style w:type="paragraph" w:customStyle="1" w:styleId="DebateHeading2">
    <w:name w:val="Debate.Heading2"/>
    <w:basedOn w:val="Heading2"/>
    <w:rsid w:val="008C6DE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C6DE9"/>
  </w:style>
  <w:style w:type="paragraph" w:customStyle="1" w:styleId="looseLeft016">
    <w:name w:val="loose + Left:  0.16&quot;"/>
    <w:aliases w:val="Right:  0normal16&quot;"/>
    <w:basedOn w:val="loose"/>
    <w:rsid w:val="008C6DE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C6DE9"/>
    <w:pPr>
      <w:spacing w:before="0" w:after="120"/>
    </w:pPr>
    <w:rPr>
      <w:i/>
      <w:sz w:val="16"/>
    </w:rPr>
  </w:style>
  <w:style w:type="paragraph" w:customStyle="1" w:styleId="BlockTitle5">
    <w:name w:val="BlockTitle"/>
    <w:basedOn w:val="Normal"/>
    <w:rsid w:val="008C6DE9"/>
    <w:pPr>
      <w:spacing w:after="240"/>
      <w:jc w:val="center"/>
      <w:outlineLvl w:val="0"/>
    </w:pPr>
    <w:rPr>
      <w:b/>
      <w:sz w:val="28"/>
      <w:szCs w:val="20"/>
    </w:rPr>
  </w:style>
  <w:style w:type="character" w:customStyle="1" w:styleId="normaltext2">
    <w:name w:val="normaltext"/>
    <w:basedOn w:val="DefaultParagraphFont"/>
    <w:rsid w:val="008C6DE9"/>
    <w:rPr>
      <w:rFonts w:ascii="Times New Roman" w:hAnsi="Times New Roman"/>
      <w:sz w:val="18"/>
    </w:rPr>
  </w:style>
  <w:style w:type="paragraph" w:customStyle="1" w:styleId="styleannouncement">
    <w:name w:val="styleannouncement"/>
    <w:basedOn w:val="Normal"/>
    <w:rsid w:val="008C6DE9"/>
    <w:pPr>
      <w:spacing w:before="100" w:beforeAutospacing="1" w:after="100" w:afterAutospacing="1"/>
    </w:pPr>
  </w:style>
  <w:style w:type="paragraph" w:customStyle="1" w:styleId="KellyEvChar">
    <w:name w:val="KellyEv Char"/>
    <w:basedOn w:val="Normal"/>
    <w:autoRedefine/>
    <w:rsid w:val="008C6DE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C6DE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C6DE9"/>
    <w:pPr>
      <w:spacing w:before="240" w:after="60"/>
    </w:pPr>
    <w:rPr>
      <w:rFonts w:eastAsia="SimSun"/>
      <w:b w:val="0"/>
      <w:sz w:val="24"/>
      <w:szCs w:val="24"/>
      <w:lang w:eastAsia="zh-CN"/>
    </w:rPr>
  </w:style>
  <w:style w:type="paragraph" w:customStyle="1" w:styleId="StyleHeading29pt">
    <w:name w:val="Style Heading 2 + 9 pt"/>
    <w:basedOn w:val="Heading3"/>
    <w:rsid w:val="008C6DE9"/>
    <w:rPr>
      <w:rFonts w:eastAsia="SimSun"/>
      <w:sz w:val="18"/>
      <w:szCs w:val="18"/>
      <w:lang w:eastAsia="zh-CN"/>
    </w:rPr>
  </w:style>
  <w:style w:type="character" w:customStyle="1" w:styleId="StyleHeading2Char6ptNotBoldSmallcapsChar">
    <w:name w:val="Style Heading 2Char + 6 pt Not Bold Small caps Char"/>
    <w:basedOn w:val="DefaultParagraphFont"/>
    <w:rsid w:val="008C6DE9"/>
    <w:rPr>
      <w:rFonts w:cs="Arial"/>
      <w:b/>
      <w:bCs/>
      <w:iCs/>
      <w:noProof w:val="0"/>
      <w:sz w:val="12"/>
      <w:szCs w:val="12"/>
      <w:lang w:val="en-US" w:eastAsia="en-US" w:bidi="ar-SA"/>
    </w:rPr>
  </w:style>
  <w:style w:type="paragraph" w:customStyle="1" w:styleId="normalunderlined">
    <w:name w:val="normal + underlined"/>
    <w:basedOn w:val="BodyText2"/>
    <w:rsid w:val="008C6DE9"/>
    <w:pPr>
      <w:spacing w:after="0" w:line="240" w:lineRule="auto"/>
    </w:pPr>
    <w:rPr>
      <w:u w:val="single"/>
    </w:rPr>
  </w:style>
  <w:style w:type="paragraph" w:customStyle="1" w:styleId="text14-black">
    <w:name w:val="text14-black"/>
    <w:basedOn w:val="Normal"/>
    <w:rsid w:val="008C6DE9"/>
    <w:pPr>
      <w:spacing w:before="100" w:beforeAutospacing="1" w:after="100" w:afterAutospacing="1"/>
    </w:pPr>
  </w:style>
  <w:style w:type="paragraph" w:customStyle="1" w:styleId="Irrelevant6font">
    <w:name w:val="Irrelevant (6 font)"/>
    <w:basedOn w:val="Normal"/>
    <w:link w:val="Irrelevant6fontCharChar"/>
    <w:qFormat/>
    <w:rsid w:val="008C6DE9"/>
    <w:pPr>
      <w:ind w:left="547" w:right="648"/>
      <w:jc w:val="both"/>
    </w:pPr>
    <w:rPr>
      <w:sz w:val="12"/>
      <w:szCs w:val="12"/>
    </w:rPr>
  </w:style>
  <w:style w:type="character" w:customStyle="1" w:styleId="Irrelevant6fontCharChar">
    <w:name w:val="Irrelevant (6 font) Char Char"/>
    <w:basedOn w:val="DefaultParagraphFont"/>
    <w:link w:val="Irrelevant6font"/>
    <w:rsid w:val="008C6DE9"/>
    <w:rPr>
      <w:rFonts w:ascii="Calibri" w:hAnsi="Calibri"/>
      <w:sz w:val="12"/>
      <w:szCs w:val="12"/>
    </w:rPr>
  </w:style>
  <w:style w:type="paragraph" w:customStyle="1" w:styleId="rddateline">
    <w:name w:val="rddateline"/>
    <w:basedOn w:val="Normal"/>
    <w:qFormat/>
    <w:rsid w:val="008C6DE9"/>
    <w:rPr>
      <w:rFonts w:cs="Arial"/>
      <w:szCs w:val="20"/>
    </w:rPr>
  </w:style>
  <w:style w:type="paragraph" w:customStyle="1" w:styleId="rdheadline">
    <w:name w:val="rdheadline"/>
    <w:basedOn w:val="Normal"/>
    <w:qFormat/>
    <w:rsid w:val="008C6DE9"/>
    <w:pPr>
      <w:spacing w:before="100" w:beforeAutospacing="1" w:after="100" w:afterAutospacing="1"/>
    </w:pPr>
    <w:rPr>
      <w:rFonts w:ascii="Verdana" w:hAnsi="Verdana"/>
      <w:b/>
      <w:bCs/>
      <w:sz w:val="32"/>
      <w:szCs w:val="32"/>
    </w:rPr>
  </w:style>
  <w:style w:type="paragraph" w:customStyle="1" w:styleId="rdbyline">
    <w:name w:val="rdbyline"/>
    <w:basedOn w:val="Normal"/>
    <w:qFormat/>
    <w:rsid w:val="008C6DE9"/>
    <w:pPr>
      <w:spacing w:after="100" w:afterAutospacing="1"/>
    </w:pPr>
    <w:rPr>
      <w:rFonts w:ascii="Verdana" w:hAnsi="Verdana"/>
      <w:szCs w:val="20"/>
    </w:rPr>
  </w:style>
  <w:style w:type="character" w:customStyle="1" w:styleId="rddeckline1">
    <w:name w:val="rddeckline1"/>
    <w:basedOn w:val="DefaultParagraphFont"/>
    <w:rsid w:val="008C6DE9"/>
    <w:rPr>
      <w:rFonts w:ascii="Verdana" w:hAnsi="Verdana" w:hint="default"/>
      <w:b/>
      <w:bCs/>
      <w:sz w:val="22"/>
      <w:szCs w:val="22"/>
    </w:rPr>
  </w:style>
  <w:style w:type="character" w:customStyle="1" w:styleId="contact1">
    <w:name w:val="contact1"/>
    <w:basedOn w:val="DefaultParagraphFont"/>
    <w:rsid w:val="008C6DE9"/>
    <w:rPr>
      <w:rFonts w:ascii="Tahoma" w:hAnsi="Tahoma" w:cs="Tahoma" w:hint="default"/>
      <w:color w:val="999999"/>
      <w:sz w:val="20"/>
      <w:szCs w:val="20"/>
    </w:rPr>
  </w:style>
  <w:style w:type="character" w:customStyle="1" w:styleId="credits1">
    <w:name w:val="credits1"/>
    <w:basedOn w:val="DefaultParagraphFont"/>
    <w:rsid w:val="008C6DE9"/>
    <w:rPr>
      <w:rFonts w:ascii="Tahoma" w:hAnsi="Tahoma" w:cs="Tahoma" w:hint="default"/>
      <w:color w:val="999999"/>
      <w:sz w:val="16"/>
      <w:szCs w:val="16"/>
    </w:rPr>
  </w:style>
  <w:style w:type="paragraph" w:customStyle="1" w:styleId="Heading20">
    <w:name w:val="Heading2"/>
    <w:basedOn w:val="Normal"/>
    <w:qFormat/>
    <w:rsid w:val="008C6DE9"/>
    <w:pPr>
      <w:jc w:val="center"/>
    </w:pPr>
    <w:rPr>
      <w:b/>
      <w:caps/>
    </w:rPr>
  </w:style>
  <w:style w:type="character" w:customStyle="1" w:styleId="Heading2Char2">
    <w:name w:val="Heading2 Char"/>
    <w:basedOn w:val="DefaultParagraphFont"/>
    <w:rsid w:val="008C6DE9"/>
    <w:rPr>
      <w:b/>
      <w:caps/>
      <w:szCs w:val="24"/>
      <w:lang w:val="en-US" w:eastAsia="en-US" w:bidi="ar-SA"/>
    </w:rPr>
  </w:style>
  <w:style w:type="paragraph" w:customStyle="1" w:styleId="Underlinedcard1">
    <w:name w:val="Underlined card"/>
    <w:basedOn w:val="Normal"/>
    <w:autoRedefine/>
    <w:qFormat/>
    <w:rsid w:val="008C6DE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C6DE9"/>
    <w:rPr>
      <w:sz w:val="24"/>
      <w:szCs w:val="24"/>
      <w:u w:val="thick"/>
      <w:lang w:val="en-US" w:eastAsia="en-US" w:bidi="ar-SA"/>
    </w:rPr>
  </w:style>
  <w:style w:type="paragraph" w:customStyle="1" w:styleId="StyleHeading212pt">
    <w:name w:val="Style Heading2 + 12 pt"/>
    <w:basedOn w:val="Heading20"/>
    <w:qFormat/>
    <w:rsid w:val="008C6DE9"/>
    <w:rPr>
      <w:bCs/>
    </w:rPr>
  </w:style>
  <w:style w:type="character" w:customStyle="1" w:styleId="StyleHeading212ptChar">
    <w:name w:val="Style Heading2 + 12 pt Char"/>
    <w:basedOn w:val="Heading2Char2"/>
    <w:rsid w:val="008C6DE9"/>
    <w:rPr>
      <w:b/>
      <w:bCs/>
      <w:caps/>
      <w:sz w:val="24"/>
      <w:szCs w:val="24"/>
      <w:lang w:val="en-US" w:eastAsia="en-US" w:bidi="ar-SA"/>
    </w:rPr>
  </w:style>
  <w:style w:type="paragraph" w:customStyle="1" w:styleId="Heading212pt">
    <w:name w:val="Heading2 + 12 pt"/>
    <w:basedOn w:val="StyleHeading212pt"/>
    <w:link w:val="Heading212ptChar"/>
    <w:qFormat/>
    <w:rsid w:val="008C6DE9"/>
  </w:style>
  <w:style w:type="character" w:customStyle="1" w:styleId="Heading212ptChar">
    <w:name w:val="Heading2 + 12 pt Char"/>
    <w:basedOn w:val="DefaultParagraphFont"/>
    <w:link w:val="Heading212pt"/>
    <w:rsid w:val="008C6DE9"/>
    <w:rPr>
      <w:rFonts w:ascii="Calibri" w:hAnsi="Calibri"/>
      <w:b/>
      <w:bCs/>
      <w:caps/>
    </w:rPr>
  </w:style>
  <w:style w:type="character" w:customStyle="1" w:styleId="bodytext11">
    <w:name w:val="bodytext1"/>
    <w:basedOn w:val="DefaultParagraphFont"/>
    <w:rsid w:val="008C6DE9"/>
  </w:style>
  <w:style w:type="paragraph" w:customStyle="1" w:styleId="CardsChar2">
    <w:name w:val="Cards Char2"/>
    <w:basedOn w:val="Normal"/>
    <w:qFormat/>
    <w:rsid w:val="008C6DE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C6DE9"/>
    <w:rPr>
      <w:rFonts w:ascii="Verdana" w:hAnsi="Verdana"/>
      <w:szCs w:val="18"/>
      <w:u w:val="single"/>
      <w:lang w:val="en-US" w:eastAsia="en-US" w:bidi="ar-SA"/>
    </w:rPr>
  </w:style>
  <w:style w:type="character" w:customStyle="1" w:styleId="ps63">
    <w:name w:val="ps63"/>
    <w:basedOn w:val="DefaultParagraphFont"/>
    <w:rsid w:val="008C6DE9"/>
  </w:style>
  <w:style w:type="character" w:customStyle="1" w:styleId="ps65">
    <w:name w:val="ps65"/>
    <w:basedOn w:val="DefaultParagraphFont"/>
    <w:rsid w:val="008C6DE9"/>
  </w:style>
  <w:style w:type="character" w:customStyle="1" w:styleId="ps66">
    <w:name w:val="ps66"/>
    <w:basedOn w:val="DefaultParagraphFont"/>
    <w:rsid w:val="008C6DE9"/>
  </w:style>
  <w:style w:type="character" w:customStyle="1" w:styleId="ps67">
    <w:name w:val="ps67"/>
    <w:basedOn w:val="DefaultParagraphFont"/>
    <w:rsid w:val="008C6DE9"/>
  </w:style>
  <w:style w:type="character" w:customStyle="1" w:styleId="ps69">
    <w:name w:val="ps69"/>
    <w:basedOn w:val="DefaultParagraphFont"/>
    <w:rsid w:val="008C6DE9"/>
  </w:style>
  <w:style w:type="character" w:customStyle="1" w:styleId="ps75">
    <w:name w:val="ps75"/>
    <w:basedOn w:val="DefaultParagraphFont"/>
    <w:rsid w:val="008C6DE9"/>
  </w:style>
  <w:style w:type="character" w:customStyle="1" w:styleId="ps76">
    <w:name w:val="ps76"/>
    <w:basedOn w:val="DefaultParagraphFont"/>
    <w:rsid w:val="008C6DE9"/>
  </w:style>
  <w:style w:type="character" w:customStyle="1" w:styleId="ps77">
    <w:name w:val="ps77"/>
    <w:basedOn w:val="DefaultParagraphFont"/>
    <w:rsid w:val="008C6DE9"/>
  </w:style>
  <w:style w:type="character" w:customStyle="1" w:styleId="ps79">
    <w:name w:val="ps79"/>
    <w:basedOn w:val="DefaultParagraphFont"/>
    <w:rsid w:val="008C6DE9"/>
  </w:style>
  <w:style w:type="character" w:customStyle="1" w:styleId="ps80">
    <w:name w:val="ps80"/>
    <w:basedOn w:val="DefaultParagraphFont"/>
    <w:rsid w:val="008C6DE9"/>
  </w:style>
  <w:style w:type="character" w:customStyle="1" w:styleId="ps81">
    <w:name w:val="ps81"/>
    <w:basedOn w:val="DefaultParagraphFont"/>
    <w:rsid w:val="008C6DE9"/>
  </w:style>
  <w:style w:type="character" w:customStyle="1" w:styleId="ps85">
    <w:name w:val="ps85"/>
    <w:basedOn w:val="DefaultParagraphFont"/>
    <w:rsid w:val="008C6DE9"/>
  </w:style>
  <w:style w:type="character" w:customStyle="1" w:styleId="ps87">
    <w:name w:val="ps87"/>
    <w:basedOn w:val="DefaultParagraphFont"/>
    <w:rsid w:val="008C6DE9"/>
  </w:style>
  <w:style w:type="character" w:customStyle="1" w:styleId="ps88">
    <w:name w:val="ps88"/>
    <w:basedOn w:val="DefaultParagraphFont"/>
    <w:rsid w:val="008C6DE9"/>
  </w:style>
  <w:style w:type="paragraph" w:customStyle="1" w:styleId="H3">
    <w:name w:val="H3"/>
    <w:basedOn w:val="Normal"/>
    <w:next w:val="Normal"/>
    <w:rsid w:val="008C6DE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C6DE9"/>
  </w:style>
  <w:style w:type="paragraph" w:customStyle="1" w:styleId="Style0">
    <w:name w:val="Style0"/>
    <w:rsid w:val="008C6DE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C6DE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C6DE9"/>
  </w:style>
  <w:style w:type="character" w:customStyle="1" w:styleId="WW-Teletype">
    <w:name w:val="WW-Teletype"/>
    <w:rsid w:val="008C6DE9"/>
    <w:rPr>
      <w:rFonts w:ascii="Courier New" w:eastAsia="Courier New" w:hAnsi="Courier New" w:cs="Courier New"/>
    </w:rPr>
  </w:style>
  <w:style w:type="character" w:customStyle="1" w:styleId="lightemphasis">
    <w:name w:val="lightemphasis"/>
    <w:basedOn w:val="DefaultParagraphFont"/>
    <w:rsid w:val="008C6DE9"/>
  </w:style>
  <w:style w:type="character" w:customStyle="1" w:styleId="booktitle0">
    <w:name w:val="booktitle"/>
    <w:basedOn w:val="DefaultParagraphFont"/>
    <w:rsid w:val="008C6DE9"/>
  </w:style>
  <w:style w:type="character" w:customStyle="1" w:styleId="filmtitle">
    <w:name w:val="filmtitle"/>
    <w:basedOn w:val="DefaultParagraphFont"/>
    <w:rsid w:val="008C6DE9"/>
  </w:style>
  <w:style w:type="paragraph" w:customStyle="1" w:styleId="Quotations">
    <w:name w:val="Quotations"/>
    <w:basedOn w:val="Normal"/>
    <w:rsid w:val="008C6DE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C6DE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C6DE9"/>
  </w:style>
  <w:style w:type="character" w:customStyle="1" w:styleId="headline-detail">
    <w:name w:val="headline-detail"/>
    <w:basedOn w:val="DefaultParagraphFont"/>
    <w:rsid w:val="008C6DE9"/>
  </w:style>
  <w:style w:type="character" w:customStyle="1" w:styleId="UnderlinedCardTextCharCharChar">
    <w:name w:val="Underlined Card Text Char Char Char"/>
    <w:basedOn w:val="DefaultParagraphFont"/>
    <w:rsid w:val="008C6DE9"/>
    <w:rPr>
      <w:rFonts w:ascii="Arial Narrow" w:hAnsi="Arial Narrow"/>
      <w:noProof w:val="0"/>
      <w:sz w:val="18"/>
      <w:szCs w:val="24"/>
      <w:u w:val="single"/>
      <w:lang w:val="en-US" w:eastAsia="en-US" w:bidi="ar-SA"/>
    </w:rPr>
  </w:style>
  <w:style w:type="character" w:customStyle="1" w:styleId="storytext1">
    <w:name w:val="storytext1"/>
    <w:basedOn w:val="DefaultParagraphFont"/>
    <w:rsid w:val="008C6DE9"/>
    <w:rPr>
      <w:rFonts w:ascii="Arial" w:hAnsi="Arial" w:cs="Arial" w:hint="default"/>
      <w:b w:val="0"/>
      <w:bCs w:val="0"/>
      <w:i w:val="0"/>
      <w:iCs w:val="0"/>
      <w:color w:val="000000"/>
      <w:sz w:val="16"/>
      <w:szCs w:val="16"/>
    </w:rPr>
  </w:style>
  <w:style w:type="character" w:customStyle="1" w:styleId="georgiamd">
    <w:name w:val="georgia md"/>
    <w:basedOn w:val="DefaultParagraphFont"/>
    <w:rsid w:val="008C6DE9"/>
  </w:style>
  <w:style w:type="character" w:customStyle="1" w:styleId="UnderlineStyleCharCharChar">
    <w:name w:val="Underline Style Char Char Char"/>
    <w:basedOn w:val="DefaultParagraphFont"/>
    <w:rsid w:val="008C6DE9"/>
    <w:rPr>
      <w:rFonts w:cs="Arial"/>
      <w:b/>
      <w:bCs/>
      <w:noProof w:val="0"/>
      <w:kern w:val="32"/>
      <w:sz w:val="24"/>
      <w:szCs w:val="24"/>
      <w:u w:val="single"/>
      <w:lang w:val="en-US" w:eastAsia="en-US" w:bidi="ar-SA"/>
    </w:rPr>
  </w:style>
  <w:style w:type="character" w:customStyle="1" w:styleId="collectmed">
    <w:name w:val="collectmed"/>
    <w:basedOn w:val="DefaultParagraphFont"/>
    <w:rsid w:val="008C6DE9"/>
  </w:style>
  <w:style w:type="character" w:customStyle="1" w:styleId="lingoregion">
    <w:name w:val="lingo_region"/>
    <w:basedOn w:val="DefaultParagraphFont"/>
    <w:rsid w:val="008C6DE9"/>
  </w:style>
  <w:style w:type="character" w:customStyle="1" w:styleId="vitstorybody">
    <w:name w:val="vitstorybody"/>
    <w:basedOn w:val="DefaultParagraphFont"/>
    <w:rsid w:val="008C6DE9"/>
  </w:style>
  <w:style w:type="character" w:customStyle="1" w:styleId="searchtermbold">
    <w:name w:val="searchtermbold"/>
    <w:basedOn w:val="DefaultParagraphFont"/>
    <w:rsid w:val="008C6DE9"/>
  </w:style>
  <w:style w:type="character" w:customStyle="1" w:styleId="spanstyle">
    <w:name w:val="spanstyle"/>
    <w:basedOn w:val="DefaultParagraphFont"/>
    <w:rsid w:val="008C6DE9"/>
  </w:style>
  <w:style w:type="character" w:customStyle="1" w:styleId="TaglineChar1">
    <w:name w:val="Tagline Char1"/>
    <w:basedOn w:val="DefaultParagraphFont"/>
    <w:locked/>
    <w:rsid w:val="008C6DE9"/>
    <w:rPr>
      <w:b/>
      <w:noProof w:val="0"/>
      <w:sz w:val="22"/>
      <w:szCs w:val="28"/>
      <w:lang w:val="en-US" w:eastAsia="en-US" w:bidi="ar-SA"/>
    </w:rPr>
  </w:style>
  <w:style w:type="character" w:customStyle="1" w:styleId="CiteExtrasChar1">
    <w:name w:val="Cite Extras Char1"/>
    <w:basedOn w:val="DefaultParagraphFont"/>
    <w:locked/>
    <w:rsid w:val="008C6DE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C6DE9"/>
    <w:rPr>
      <w:rFonts w:cs="Arial"/>
      <w:b/>
      <w:bCs/>
      <w:iCs/>
      <w:noProof w:val="0"/>
      <w:sz w:val="28"/>
      <w:szCs w:val="28"/>
      <w:u w:val="single"/>
      <w:lang w:val="en-US" w:eastAsia="en-US" w:bidi="ar-SA"/>
    </w:rPr>
  </w:style>
  <w:style w:type="character" w:customStyle="1" w:styleId="filed">
    <w:name w:val="filed"/>
    <w:basedOn w:val="DefaultParagraphFont"/>
    <w:rsid w:val="008C6DE9"/>
  </w:style>
  <w:style w:type="character" w:customStyle="1" w:styleId="textnew">
    <w:name w:val="textnew"/>
    <w:basedOn w:val="DefaultParagraphFont"/>
    <w:rsid w:val="008C6DE9"/>
    <w:rPr>
      <w:rFonts w:ascii="Georgia" w:hAnsi="Georgia" w:hint="default"/>
      <w:b w:val="0"/>
      <w:bCs w:val="0"/>
      <w:color w:val="000000"/>
      <w:sz w:val="21"/>
      <w:szCs w:val="21"/>
    </w:rPr>
  </w:style>
  <w:style w:type="character" w:customStyle="1" w:styleId="headlinefnt">
    <w:name w:val="headlinefnt"/>
    <w:basedOn w:val="DefaultParagraphFont"/>
    <w:rsid w:val="008C6DE9"/>
  </w:style>
  <w:style w:type="character" w:customStyle="1" w:styleId="KellyEvCharChar">
    <w:name w:val="KellyEv Char Char"/>
    <w:basedOn w:val="DefaultParagraphFont"/>
    <w:rsid w:val="008C6DE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C6DE9"/>
    <w:rPr>
      <w:rFonts w:ascii="Times New Roman" w:hAnsi="Times New Roman"/>
      <w:dstrike w:val="0"/>
      <w:sz w:val="20"/>
      <w:u w:val="thick"/>
      <w:vertAlign w:val="baseline"/>
    </w:rPr>
  </w:style>
  <w:style w:type="character" w:customStyle="1" w:styleId="report-headline">
    <w:name w:val="report-headline"/>
    <w:basedOn w:val="DefaultParagraphFont"/>
    <w:rsid w:val="008C6DE9"/>
  </w:style>
  <w:style w:type="character" w:customStyle="1" w:styleId="viewnewsarticle">
    <w:name w:val="viewnewsarticle"/>
    <w:basedOn w:val="DefaultParagraphFont"/>
    <w:rsid w:val="008C6DE9"/>
  </w:style>
  <w:style w:type="character" w:customStyle="1" w:styleId="c9">
    <w:name w:val="c9"/>
    <w:basedOn w:val="DefaultParagraphFont"/>
    <w:rsid w:val="008C6DE9"/>
  </w:style>
  <w:style w:type="character" w:customStyle="1" w:styleId="verdana12black1aheight18a">
    <w:name w:val="verdana12black1a height18a"/>
    <w:basedOn w:val="DefaultParagraphFont"/>
    <w:rsid w:val="008C6DE9"/>
  </w:style>
  <w:style w:type="character" w:customStyle="1" w:styleId="FontStyle86">
    <w:name w:val="Font Style86"/>
    <w:basedOn w:val="DefaultParagraphFont"/>
    <w:uiPriority w:val="99"/>
    <w:rsid w:val="008C6DE9"/>
    <w:rPr>
      <w:rFonts w:ascii="Times New Roman" w:hAnsi="Times New Roman" w:cs="Times New Roman"/>
      <w:b/>
      <w:bCs/>
      <w:i/>
      <w:iCs/>
      <w:sz w:val="16"/>
      <w:szCs w:val="16"/>
    </w:rPr>
  </w:style>
  <w:style w:type="paragraph" w:customStyle="1" w:styleId="Style52">
    <w:name w:val="Style5"/>
    <w:basedOn w:val="Normal"/>
    <w:uiPriority w:val="4"/>
    <w:qFormat/>
    <w:rsid w:val="008C6DE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C6DE9"/>
    <w:rPr>
      <w:rFonts w:ascii="Times New Roman" w:hAnsi="Times New Roman" w:cs="Times New Roman"/>
      <w:b/>
      <w:bCs/>
      <w:sz w:val="22"/>
      <w:szCs w:val="22"/>
    </w:rPr>
  </w:style>
  <w:style w:type="character" w:customStyle="1" w:styleId="FontStyle88">
    <w:name w:val="Font Style88"/>
    <w:basedOn w:val="DefaultParagraphFont"/>
    <w:uiPriority w:val="99"/>
    <w:rsid w:val="008C6DE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C6DE9"/>
    <w:rPr>
      <w:rFonts w:ascii="Times New Roman" w:hAnsi="Times New Roman" w:cs="Times New Roman"/>
      <w:b/>
      <w:bCs/>
      <w:sz w:val="16"/>
      <w:szCs w:val="16"/>
    </w:rPr>
  </w:style>
  <w:style w:type="character" w:customStyle="1" w:styleId="FontStyle92">
    <w:name w:val="Font Style92"/>
    <w:basedOn w:val="DefaultParagraphFont"/>
    <w:uiPriority w:val="99"/>
    <w:rsid w:val="008C6DE9"/>
    <w:rPr>
      <w:rFonts w:ascii="Times New Roman" w:hAnsi="Times New Roman" w:cs="Times New Roman"/>
      <w:i/>
      <w:iCs/>
      <w:sz w:val="22"/>
      <w:szCs w:val="22"/>
    </w:rPr>
  </w:style>
  <w:style w:type="character" w:customStyle="1" w:styleId="FontStyle77">
    <w:name w:val="Font Style77"/>
    <w:basedOn w:val="DefaultParagraphFont"/>
    <w:uiPriority w:val="99"/>
    <w:rsid w:val="008C6DE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C6DE9"/>
    <w:rPr>
      <w:rFonts w:ascii="Georgia" w:hAnsi="Georgia" w:cs="Georgia"/>
      <w:b/>
      <w:bCs/>
      <w:sz w:val="12"/>
      <w:szCs w:val="12"/>
    </w:rPr>
  </w:style>
  <w:style w:type="character" w:customStyle="1" w:styleId="FontStyle122">
    <w:name w:val="Font Style122"/>
    <w:basedOn w:val="DefaultParagraphFont"/>
    <w:uiPriority w:val="99"/>
    <w:rsid w:val="008C6DE9"/>
    <w:rPr>
      <w:rFonts w:ascii="Times New Roman" w:hAnsi="Times New Roman" w:cs="Times New Roman"/>
      <w:b/>
      <w:bCs/>
      <w:sz w:val="12"/>
      <w:szCs w:val="12"/>
    </w:rPr>
  </w:style>
  <w:style w:type="character" w:customStyle="1" w:styleId="FontStyle93">
    <w:name w:val="Font Style93"/>
    <w:basedOn w:val="DefaultParagraphFont"/>
    <w:uiPriority w:val="99"/>
    <w:rsid w:val="008C6DE9"/>
    <w:rPr>
      <w:rFonts w:ascii="Times New Roman" w:hAnsi="Times New Roman" w:cs="Times New Roman"/>
      <w:sz w:val="22"/>
      <w:szCs w:val="22"/>
    </w:rPr>
  </w:style>
  <w:style w:type="paragraph" w:customStyle="1" w:styleId="Style49">
    <w:name w:val="Style49"/>
    <w:basedOn w:val="Normal"/>
    <w:uiPriority w:val="99"/>
    <w:rsid w:val="008C6DE9"/>
    <w:pPr>
      <w:widowControl w:val="0"/>
      <w:autoSpaceDE w:val="0"/>
      <w:autoSpaceDN w:val="0"/>
      <w:adjustRightInd w:val="0"/>
      <w:spacing w:line="165" w:lineRule="exact"/>
    </w:pPr>
  </w:style>
  <w:style w:type="paragraph" w:customStyle="1" w:styleId="Style13">
    <w:name w:val="Style13"/>
    <w:basedOn w:val="Normal"/>
    <w:uiPriority w:val="99"/>
    <w:qFormat/>
    <w:rsid w:val="008C6DE9"/>
    <w:pPr>
      <w:widowControl w:val="0"/>
      <w:autoSpaceDE w:val="0"/>
      <w:autoSpaceDN w:val="0"/>
      <w:adjustRightInd w:val="0"/>
    </w:pPr>
  </w:style>
  <w:style w:type="character" w:customStyle="1" w:styleId="FontStyle78">
    <w:name w:val="Font Style78"/>
    <w:basedOn w:val="DefaultParagraphFont"/>
    <w:uiPriority w:val="99"/>
    <w:rsid w:val="008C6DE9"/>
    <w:rPr>
      <w:rFonts w:ascii="Times New Roman" w:hAnsi="Times New Roman" w:cs="Times New Roman"/>
      <w:b/>
      <w:bCs/>
      <w:sz w:val="12"/>
      <w:szCs w:val="12"/>
    </w:rPr>
  </w:style>
  <w:style w:type="character" w:customStyle="1" w:styleId="FontStyle79">
    <w:name w:val="Font Style79"/>
    <w:basedOn w:val="DefaultParagraphFont"/>
    <w:uiPriority w:val="99"/>
    <w:rsid w:val="008C6DE9"/>
    <w:rPr>
      <w:rFonts w:ascii="Georgia" w:hAnsi="Georgia" w:cs="Georgia"/>
      <w:b/>
      <w:bCs/>
      <w:sz w:val="10"/>
      <w:szCs w:val="10"/>
    </w:rPr>
  </w:style>
  <w:style w:type="character" w:customStyle="1" w:styleId="FontStyle81">
    <w:name w:val="Font Style81"/>
    <w:basedOn w:val="DefaultParagraphFont"/>
    <w:uiPriority w:val="99"/>
    <w:rsid w:val="008C6DE9"/>
    <w:rPr>
      <w:rFonts w:ascii="Times New Roman" w:hAnsi="Times New Roman" w:cs="Times New Roman"/>
      <w:sz w:val="14"/>
      <w:szCs w:val="14"/>
    </w:rPr>
  </w:style>
  <w:style w:type="character" w:customStyle="1" w:styleId="FontStyle82">
    <w:name w:val="Font Style82"/>
    <w:basedOn w:val="DefaultParagraphFont"/>
    <w:uiPriority w:val="99"/>
    <w:rsid w:val="008C6DE9"/>
    <w:rPr>
      <w:rFonts w:ascii="Times New Roman" w:hAnsi="Times New Roman" w:cs="Times New Roman"/>
      <w:b/>
      <w:bCs/>
      <w:i/>
      <w:iCs/>
      <w:sz w:val="12"/>
      <w:szCs w:val="12"/>
    </w:rPr>
  </w:style>
  <w:style w:type="character" w:customStyle="1" w:styleId="article">
    <w:name w:val="article"/>
    <w:basedOn w:val="DefaultParagraphFont"/>
    <w:rsid w:val="008C6DE9"/>
  </w:style>
  <w:style w:type="character" w:customStyle="1" w:styleId="Bold-UnderlineChar">
    <w:name w:val="Bold-Underline Char"/>
    <w:basedOn w:val="DefaultParagraphFont"/>
    <w:rsid w:val="008C6DE9"/>
    <w:rPr>
      <w:b/>
      <w:noProof w:val="0"/>
      <w:sz w:val="24"/>
      <w:szCs w:val="24"/>
      <w:u w:val="single"/>
      <w:lang w:val="en-US" w:eastAsia="en-US" w:bidi="ar-SA"/>
    </w:rPr>
  </w:style>
  <w:style w:type="character" w:customStyle="1" w:styleId="StyleArialNarrow">
    <w:name w:val="Style Arial Narrow"/>
    <w:basedOn w:val="DefaultParagraphFont"/>
    <w:rsid w:val="008C6DE9"/>
    <w:rPr>
      <w:rFonts w:ascii="Arial Narrow" w:hAnsi="Arial Narrow"/>
      <w:sz w:val="20"/>
    </w:rPr>
  </w:style>
  <w:style w:type="character" w:customStyle="1" w:styleId="boldciteChar3">
    <w:name w:val="bold cite Char3"/>
    <w:basedOn w:val="DefaultParagraphFont"/>
    <w:rsid w:val="008C6DE9"/>
    <w:rPr>
      <w:rFonts w:ascii="Arial" w:hAnsi="Arial" w:cs="Arial"/>
      <w:b/>
      <w:bCs/>
      <w:noProof w:val="0"/>
      <w:kern w:val="32"/>
      <w:sz w:val="24"/>
      <w:szCs w:val="24"/>
      <w:lang w:val="en-US" w:eastAsia="en-US" w:bidi="ar-SA"/>
    </w:rPr>
  </w:style>
  <w:style w:type="paragraph" w:customStyle="1" w:styleId="ecomaintext">
    <w:name w:val="ecomaintext"/>
    <w:basedOn w:val="Normal"/>
    <w:rsid w:val="008C6DE9"/>
    <w:pPr>
      <w:spacing w:before="100" w:beforeAutospacing="1" w:after="100" w:afterAutospacing="1"/>
    </w:pPr>
    <w:rPr>
      <w:rFonts w:eastAsia="SimSun"/>
      <w:lang w:eastAsia="zh-CN"/>
    </w:rPr>
  </w:style>
  <w:style w:type="paragraph" w:customStyle="1" w:styleId="Normal8pt">
    <w:name w:val="Normal + 8 pt"/>
    <w:basedOn w:val="Normal"/>
    <w:rsid w:val="008C6DE9"/>
    <w:pPr>
      <w:jc w:val="both"/>
    </w:pPr>
    <w:rPr>
      <w:color w:val="000000"/>
      <w:sz w:val="16"/>
      <w:szCs w:val="16"/>
    </w:rPr>
  </w:style>
  <w:style w:type="character" w:customStyle="1" w:styleId="bps-topic-ident">
    <w:name w:val="bps-topic-ident"/>
    <w:basedOn w:val="DefaultParagraphFont"/>
    <w:rsid w:val="008C6DE9"/>
  </w:style>
  <w:style w:type="character" w:customStyle="1" w:styleId="artbyline">
    <w:name w:val="artbyline"/>
    <w:basedOn w:val="DefaultParagraphFont"/>
    <w:rsid w:val="008C6DE9"/>
  </w:style>
  <w:style w:type="paragraph" w:customStyle="1" w:styleId="tagcite3">
    <w:name w:val="tagcite"/>
    <w:basedOn w:val="Normal"/>
    <w:qFormat/>
    <w:rsid w:val="008C6DE9"/>
    <w:rPr>
      <w:rFonts w:ascii="Garamond" w:hAnsi="Garamond"/>
      <w:b/>
    </w:rPr>
  </w:style>
  <w:style w:type="character" w:customStyle="1" w:styleId="CardDownSizeChar">
    <w:name w:val="CardDownSize Char"/>
    <w:basedOn w:val="DefaultParagraphFont"/>
    <w:link w:val="CardDownSize"/>
    <w:locked/>
    <w:rsid w:val="008C6DE9"/>
    <w:rPr>
      <w:sz w:val="16"/>
      <w:szCs w:val="32"/>
    </w:rPr>
  </w:style>
  <w:style w:type="paragraph" w:customStyle="1" w:styleId="CardDownSize">
    <w:name w:val="CardDownSize"/>
    <w:basedOn w:val="Normal"/>
    <w:link w:val="CardDownSizeChar"/>
    <w:autoRedefine/>
    <w:qFormat/>
    <w:rsid w:val="008C6DE9"/>
    <w:pPr>
      <w:jc w:val="both"/>
    </w:pPr>
    <w:rPr>
      <w:rFonts w:asciiTheme="minorHAnsi" w:hAnsiTheme="minorHAnsi"/>
      <w:sz w:val="16"/>
      <w:szCs w:val="32"/>
    </w:rPr>
  </w:style>
  <w:style w:type="paragraph" w:customStyle="1" w:styleId="AuthorDate2">
    <w:name w:val="Author + Date"/>
    <w:basedOn w:val="Normal"/>
    <w:link w:val="AuthorDateChar0"/>
    <w:qFormat/>
    <w:rsid w:val="008C6DE9"/>
    <w:pPr>
      <w:widowControl w:val="0"/>
      <w:jc w:val="both"/>
      <w:outlineLvl w:val="2"/>
    </w:pPr>
    <w:rPr>
      <w:rFonts w:eastAsia="Calibri"/>
      <w:b/>
      <w:szCs w:val="20"/>
    </w:rPr>
  </w:style>
  <w:style w:type="character" w:customStyle="1" w:styleId="AuthorDateChar0">
    <w:name w:val="Author + Date Char"/>
    <w:basedOn w:val="DefaultParagraphFont"/>
    <w:link w:val="AuthorDate2"/>
    <w:rsid w:val="008C6DE9"/>
    <w:rPr>
      <w:rFonts w:ascii="Calibri" w:eastAsia="Calibri" w:hAnsi="Calibri"/>
      <w:b/>
      <w:szCs w:val="20"/>
    </w:rPr>
  </w:style>
  <w:style w:type="paragraph" w:customStyle="1" w:styleId="CM50">
    <w:name w:val="CM50"/>
    <w:basedOn w:val="Normal"/>
    <w:next w:val="Normal"/>
    <w:rsid w:val="008C6DE9"/>
    <w:pPr>
      <w:widowControl w:val="0"/>
      <w:autoSpaceDE w:val="0"/>
      <w:autoSpaceDN w:val="0"/>
      <w:adjustRightInd w:val="0"/>
    </w:pPr>
  </w:style>
  <w:style w:type="character" w:customStyle="1" w:styleId="bodyblack1">
    <w:name w:val="bodyblack1"/>
    <w:basedOn w:val="DefaultParagraphFont"/>
    <w:rsid w:val="008C6DE9"/>
    <w:rPr>
      <w:rFonts w:ascii="Verdana" w:hAnsi="Verdana" w:hint="default"/>
      <w:b w:val="0"/>
      <w:bCs w:val="0"/>
      <w:color w:val="000000"/>
      <w:sz w:val="20"/>
      <w:szCs w:val="20"/>
    </w:rPr>
  </w:style>
  <w:style w:type="paragraph" w:customStyle="1" w:styleId="Maximize">
    <w:name w:val="Maximize"/>
    <w:basedOn w:val="Normal"/>
    <w:link w:val="MaximizeChar"/>
    <w:rsid w:val="008C6DE9"/>
    <w:pPr>
      <w:keepNext/>
      <w:keepLines/>
      <w:jc w:val="both"/>
    </w:pPr>
    <w:rPr>
      <w:u w:val="single"/>
    </w:rPr>
  </w:style>
  <w:style w:type="character" w:customStyle="1" w:styleId="MaximizeChar">
    <w:name w:val="Maximize Char"/>
    <w:basedOn w:val="DefaultParagraphFont"/>
    <w:link w:val="Maximize"/>
    <w:rsid w:val="008C6DE9"/>
    <w:rPr>
      <w:rFonts w:ascii="Calibri" w:hAnsi="Calibri"/>
      <w:u w:val="single"/>
    </w:rPr>
  </w:style>
  <w:style w:type="paragraph" w:customStyle="1" w:styleId="StyleCardSizeDown6pt">
    <w:name w:val="Style Card Size Down + 6 pt"/>
    <w:basedOn w:val="Normal"/>
    <w:link w:val="StyleCardSizeDown6ptChar"/>
    <w:rsid w:val="008C6DE9"/>
    <w:pPr>
      <w:jc w:val="both"/>
    </w:pPr>
    <w:rPr>
      <w:sz w:val="12"/>
      <w:szCs w:val="16"/>
    </w:rPr>
  </w:style>
  <w:style w:type="character" w:customStyle="1" w:styleId="StyleCardSizeDown6ptChar">
    <w:name w:val="Style Card Size Down + 6 pt Char"/>
    <w:basedOn w:val="DefaultParagraphFont"/>
    <w:link w:val="StyleCardSizeDown6pt"/>
    <w:rsid w:val="008C6DE9"/>
    <w:rPr>
      <w:rFonts w:ascii="Calibri" w:hAnsi="Calibri"/>
      <w:sz w:val="12"/>
      <w:szCs w:val="16"/>
    </w:rPr>
  </w:style>
  <w:style w:type="paragraph" w:customStyle="1" w:styleId="CardDownMid">
    <w:name w:val="CardDownMid"/>
    <w:basedOn w:val="Normal"/>
    <w:link w:val="CardDownMidChar"/>
    <w:rsid w:val="008C6DE9"/>
    <w:rPr>
      <w:rFonts w:cs="Arial"/>
      <w:sz w:val="14"/>
      <w:szCs w:val="20"/>
    </w:rPr>
  </w:style>
  <w:style w:type="character" w:customStyle="1" w:styleId="CardDownMidChar">
    <w:name w:val="CardDownMid Char"/>
    <w:basedOn w:val="DefaultParagraphFont"/>
    <w:link w:val="CardDownMid"/>
    <w:rsid w:val="008C6DE9"/>
    <w:rPr>
      <w:rFonts w:ascii="Calibri" w:hAnsi="Calibri" w:cs="Arial"/>
      <w:sz w:val="14"/>
      <w:szCs w:val="20"/>
    </w:rPr>
  </w:style>
  <w:style w:type="character" w:customStyle="1" w:styleId="QuickFormat1">
    <w:name w:val="QuickFormat1"/>
    <w:rsid w:val="008C6DE9"/>
  </w:style>
  <w:style w:type="character" w:customStyle="1" w:styleId="Irrelevant5fontChar">
    <w:name w:val="Irrelevant (5 font) Char"/>
    <w:basedOn w:val="DefaultParagraphFont"/>
    <w:link w:val="Irrelevant5font"/>
    <w:rsid w:val="008C6DE9"/>
    <w:rPr>
      <w:sz w:val="10"/>
      <w:szCs w:val="10"/>
    </w:rPr>
  </w:style>
  <w:style w:type="paragraph" w:customStyle="1" w:styleId="Irrelevant5font">
    <w:name w:val="Irrelevant (5 font)"/>
    <w:basedOn w:val="Normal"/>
    <w:link w:val="Irrelevant5fontChar"/>
    <w:rsid w:val="008C6DE9"/>
    <w:pPr>
      <w:ind w:left="576" w:right="576"/>
      <w:jc w:val="both"/>
    </w:pPr>
    <w:rPr>
      <w:rFonts w:asciiTheme="minorHAnsi" w:hAnsiTheme="minorHAnsi"/>
      <w:sz w:val="10"/>
      <w:szCs w:val="10"/>
    </w:rPr>
  </w:style>
  <w:style w:type="paragraph" w:customStyle="1" w:styleId="UnderlineEmphasis">
    <w:name w:val="Underline + Emphasis"/>
    <w:basedOn w:val="Normal"/>
    <w:next w:val="Normal"/>
    <w:link w:val="UnderlineEmphasisChar"/>
    <w:autoRedefine/>
    <w:qFormat/>
    <w:rsid w:val="008C6DE9"/>
    <w:rPr>
      <w:b/>
      <w:color w:val="000000"/>
      <w:u w:val="single"/>
    </w:rPr>
  </w:style>
  <w:style w:type="character" w:customStyle="1" w:styleId="UnderlineEmphasisChar">
    <w:name w:val="Underline + Emphasis Char"/>
    <w:basedOn w:val="DefaultParagraphFont"/>
    <w:link w:val="UnderlineEmphasis"/>
    <w:locked/>
    <w:rsid w:val="008C6DE9"/>
    <w:rPr>
      <w:rFonts w:ascii="Calibri" w:hAnsi="Calibri"/>
      <w:b/>
      <w:color w:val="000000"/>
      <w:u w:val="single"/>
    </w:rPr>
  </w:style>
  <w:style w:type="paragraph" w:customStyle="1" w:styleId="tag10">
    <w:name w:val="tag1"/>
    <w:basedOn w:val="Normal"/>
    <w:qFormat/>
    <w:rsid w:val="008C6DE9"/>
    <w:rPr>
      <w:b/>
      <w:szCs w:val="20"/>
    </w:rPr>
  </w:style>
  <w:style w:type="paragraph" w:customStyle="1" w:styleId="Ciii">
    <w:name w:val="Ciii"/>
    <w:basedOn w:val="Normal"/>
    <w:qFormat/>
    <w:rsid w:val="008C6DE9"/>
    <w:rPr>
      <w:b/>
      <w:szCs w:val="20"/>
      <w:u w:val="thick"/>
    </w:rPr>
  </w:style>
  <w:style w:type="paragraph" w:customStyle="1" w:styleId="DebateCardSmall">
    <w:name w:val="Debate Card Small"/>
    <w:basedOn w:val="Normal"/>
    <w:qFormat/>
    <w:rsid w:val="008C6DE9"/>
    <w:pPr>
      <w:autoSpaceDE w:val="0"/>
      <w:autoSpaceDN w:val="0"/>
      <w:adjustRightInd w:val="0"/>
    </w:pPr>
    <w:rPr>
      <w:sz w:val="16"/>
      <w:szCs w:val="16"/>
    </w:rPr>
  </w:style>
  <w:style w:type="paragraph" w:customStyle="1" w:styleId="Times0">
    <w:name w:val="Times"/>
    <w:basedOn w:val="Heading2"/>
    <w:rsid w:val="008C6DE9"/>
    <w:rPr>
      <w:rFonts w:cs="Arial"/>
      <w:b w:val="0"/>
      <w:iCs/>
      <w:sz w:val="24"/>
    </w:rPr>
  </w:style>
  <w:style w:type="character" w:customStyle="1" w:styleId="searchhit">
    <w:name w:val="searchhit"/>
    <w:basedOn w:val="DefaultParagraphFont"/>
    <w:rsid w:val="008C6DE9"/>
    <w:rPr>
      <w:rFonts w:cs="Times New Roman"/>
    </w:rPr>
  </w:style>
  <w:style w:type="character" w:customStyle="1" w:styleId="ecunderline">
    <w:name w:val="ec_underline"/>
    <w:basedOn w:val="DefaultParagraphFont"/>
    <w:rsid w:val="008C6DE9"/>
    <w:rPr>
      <w:rFonts w:cs="Times New Roman"/>
    </w:rPr>
  </w:style>
  <w:style w:type="character" w:customStyle="1" w:styleId="BoldCiteCharCharChar">
    <w:name w:val="Bold Cite Char Char Char"/>
    <w:basedOn w:val="DefaultParagraphFont"/>
    <w:rsid w:val="008C6DE9"/>
    <w:rPr>
      <w:rFonts w:cs="Arial"/>
      <w:bCs/>
      <w:sz w:val="14"/>
      <w:szCs w:val="14"/>
      <w:lang w:val="en-US" w:eastAsia="en-US" w:bidi="ar-SA"/>
    </w:rPr>
  </w:style>
  <w:style w:type="character" w:customStyle="1" w:styleId="ib">
    <w:name w:val="ib"/>
    <w:basedOn w:val="DefaultParagraphFont"/>
    <w:rsid w:val="008C6DE9"/>
  </w:style>
  <w:style w:type="paragraph" w:customStyle="1" w:styleId="plff6">
    <w:name w:val="pl ff6"/>
    <w:basedOn w:val="Normal"/>
    <w:rsid w:val="008C6DE9"/>
    <w:pPr>
      <w:spacing w:beforeLines="1" w:afterLines="1"/>
    </w:pPr>
    <w:rPr>
      <w:rFonts w:ascii="Times" w:hAnsi="Times"/>
      <w:szCs w:val="20"/>
    </w:rPr>
  </w:style>
  <w:style w:type="character" w:customStyle="1" w:styleId="ff6">
    <w:name w:val="ff6"/>
    <w:basedOn w:val="DefaultParagraphFont"/>
    <w:rsid w:val="008C6DE9"/>
  </w:style>
  <w:style w:type="paragraph" w:customStyle="1" w:styleId="HeaderFormat">
    <w:name w:val="Header Format"/>
    <w:basedOn w:val="Normal"/>
    <w:rsid w:val="008C6DE9"/>
    <w:pPr>
      <w:jc w:val="center"/>
    </w:pPr>
    <w:rPr>
      <w:b/>
      <w:u w:val="single"/>
    </w:rPr>
  </w:style>
  <w:style w:type="paragraph" w:customStyle="1" w:styleId="TagFormat">
    <w:name w:val="Tag Format"/>
    <w:basedOn w:val="Normal"/>
    <w:rsid w:val="008C6DE9"/>
    <w:rPr>
      <w:b/>
    </w:rPr>
  </w:style>
  <w:style w:type="paragraph" w:customStyle="1" w:styleId="c3">
    <w:name w:val="c3"/>
    <w:basedOn w:val="Normal"/>
    <w:rsid w:val="008C6DE9"/>
    <w:pPr>
      <w:spacing w:beforeLines="1" w:afterLines="1"/>
    </w:pPr>
    <w:rPr>
      <w:rFonts w:ascii="Times" w:hAnsi="Times"/>
      <w:szCs w:val="20"/>
    </w:rPr>
  </w:style>
  <w:style w:type="character" w:customStyle="1" w:styleId="hotrouteChar1">
    <w:name w:val="hot route! Char"/>
    <w:basedOn w:val="DefaultParagraphFont"/>
    <w:link w:val="hotroute1"/>
    <w:uiPriority w:val="99"/>
    <w:rsid w:val="008C6DE9"/>
    <w:rPr>
      <w:rFonts w:ascii="Calibri" w:eastAsia="Calibri" w:hAnsi="Calibri"/>
    </w:rPr>
  </w:style>
  <w:style w:type="character" w:customStyle="1" w:styleId="smallChar10">
    <w:name w:val="small Char1"/>
    <w:basedOn w:val="DefaultParagraphFont"/>
    <w:rsid w:val="008C6DE9"/>
    <w:rPr>
      <w:sz w:val="16"/>
      <w:szCs w:val="24"/>
    </w:rPr>
  </w:style>
  <w:style w:type="paragraph" w:customStyle="1" w:styleId="reallysmall">
    <w:name w:val="really small"/>
    <w:basedOn w:val="Normal"/>
    <w:link w:val="reallysmallChar"/>
    <w:rsid w:val="008C6DE9"/>
    <w:rPr>
      <w:sz w:val="12"/>
    </w:rPr>
  </w:style>
  <w:style w:type="character" w:customStyle="1" w:styleId="reallysmallChar">
    <w:name w:val="really small Char"/>
    <w:basedOn w:val="DefaultParagraphFont"/>
    <w:link w:val="reallysmall"/>
    <w:rsid w:val="008C6DE9"/>
    <w:rPr>
      <w:rFonts w:ascii="Calibri" w:hAnsi="Calibri"/>
      <w:sz w:val="12"/>
    </w:rPr>
  </w:style>
  <w:style w:type="paragraph" w:customStyle="1" w:styleId="titlebignews">
    <w:name w:val="title_big_news"/>
    <w:basedOn w:val="Normal"/>
    <w:rsid w:val="008C6DE9"/>
    <w:pPr>
      <w:spacing w:beforeLines="1" w:afterLines="1"/>
    </w:pPr>
    <w:rPr>
      <w:rFonts w:ascii="Times" w:eastAsia="Cambria" w:hAnsi="Times"/>
      <w:szCs w:val="20"/>
    </w:rPr>
  </w:style>
  <w:style w:type="character" w:customStyle="1" w:styleId="definition">
    <w:name w:val="definition"/>
    <w:basedOn w:val="DefaultParagraphFont"/>
    <w:rsid w:val="008C6DE9"/>
  </w:style>
  <w:style w:type="paragraph" w:customStyle="1" w:styleId="abodyblack31">
    <w:name w:val="abodyblack31"/>
    <w:basedOn w:val="Normal"/>
    <w:rsid w:val="008C6DE9"/>
    <w:pPr>
      <w:spacing w:before="100" w:beforeAutospacing="1" w:after="100" w:afterAutospacing="1"/>
    </w:pPr>
  </w:style>
  <w:style w:type="character" w:customStyle="1" w:styleId="Hyperlink4">
    <w:name w:val="Hyperlink4"/>
    <w:rsid w:val="008C6DE9"/>
    <w:rPr>
      <w:strike w:val="0"/>
      <w:dstrike w:val="0"/>
      <w:color w:val="195FA4"/>
      <w:u w:val="single"/>
      <w:effect w:val="none"/>
    </w:rPr>
  </w:style>
  <w:style w:type="paragraph" w:customStyle="1" w:styleId="PicCaption">
    <w:name w:val="PicCaption"/>
    <w:basedOn w:val="Normal"/>
    <w:qFormat/>
    <w:rsid w:val="008C6DE9"/>
    <w:rPr>
      <w:rFonts w:eastAsia="Calibri"/>
      <w:b/>
      <w:sz w:val="18"/>
      <w:szCs w:val="20"/>
      <w:lang w:val="x-none" w:eastAsia="x-none"/>
    </w:rPr>
  </w:style>
  <w:style w:type="character" w:customStyle="1" w:styleId="tightinline1">
    <w:name w:val="tightinline1"/>
    <w:basedOn w:val="DefaultParagraphFont"/>
    <w:rsid w:val="008C6DE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C6DE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C6DE9"/>
    <w:rPr>
      <w:rFonts w:ascii="Times New Roman" w:hAnsi="Times New Roman"/>
      <w:b/>
      <w:color w:val="000000"/>
      <w:sz w:val="36"/>
      <w:u w:val="single"/>
    </w:rPr>
  </w:style>
  <w:style w:type="paragraph" w:customStyle="1" w:styleId="Hat2">
    <w:name w:val="Hat2"/>
    <w:basedOn w:val="Hat1"/>
    <w:next w:val="Normal"/>
    <w:uiPriority w:val="99"/>
    <w:qFormat/>
    <w:rsid w:val="008C6DE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C6DE9"/>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C6DE9"/>
    <w:rPr>
      <w:rFonts w:ascii="Times New Roman" w:hAnsi="Times New Roman"/>
      <w:sz w:val="14"/>
    </w:rPr>
  </w:style>
  <w:style w:type="character" w:customStyle="1" w:styleId="articleheadline1">
    <w:name w:val="articleheadline1"/>
    <w:basedOn w:val="DefaultParagraphFont"/>
    <w:rsid w:val="008C6DE9"/>
    <w:rPr>
      <w:b/>
      <w:bCs/>
      <w:strike w:val="0"/>
      <w:dstrike w:val="0"/>
      <w:sz w:val="27"/>
      <w:szCs w:val="27"/>
      <w:u w:val="none"/>
      <w:effect w:val="none"/>
    </w:rPr>
  </w:style>
  <w:style w:type="character" w:customStyle="1" w:styleId="StyleStyle16ptChar">
    <w:name w:val="Style Style1 + 6 pt Char"/>
    <w:basedOn w:val="DefaultParagraphFont"/>
    <w:rsid w:val="008C6DE9"/>
    <w:rPr>
      <w:sz w:val="12"/>
      <w:szCs w:val="14"/>
      <w:lang w:val="en-US" w:eastAsia="en-US" w:bidi="ar-SA"/>
    </w:rPr>
  </w:style>
  <w:style w:type="character" w:customStyle="1" w:styleId="StyleHeading2BlackChar">
    <w:name w:val="Style Heading 2 + Black Char"/>
    <w:basedOn w:val="DefaultParagraphFont"/>
    <w:rsid w:val="008C6DE9"/>
    <w:rPr>
      <w:rFonts w:cs="Arial"/>
      <w:b/>
      <w:bCs/>
      <w:iCs/>
      <w:color w:val="000000"/>
      <w:sz w:val="22"/>
      <w:szCs w:val="28"/>
      <w:lang w:val="en-US" w:eastAsia="en-US" w:bidi="ar-SA"/>
    </w:rPr>
  </w:style>
  <w:style w:type="paragraph" w:customStyle="1" w:styleId="TagsandCites0">
    <w:name w:val="Tags and Cites"/>
    <w:basedOn w:val="Normal"/>
    <w:rsid w:val="008C6DE9"/>
    <w:pPr>
      <w:spacing w:before="120" w:after="120"/>
    </w:pPr>
    <w:rPr>
      <w:rFonts w:ascii="Copperplate" w:hAnsi="Copperplate"/>
      <w:szCs w:val="20"/>
    </w:rPr>
  </w:style>
  <w:style w:type="character" w:customStyle="1" w:styleId="profileshighlighttext">
    <w:name w:val="profileshighlighttext"/>
    <w:basedOn w:val="DefaultParagraphFont"/>
    <w:rsid w:val="008C6DE9"/>
  </w:style>
  <w:style w:type="paragraph" w:customStyle="1" w:styleId="column-byline">
    <w:name w:val="column-byline"/>
    <w:basedOn w:val="Normal"/>
    <w:rsid w:val="008C6DE9"/>
    <w:pPr>
      <w:spacing w:before="100" w:beforeAutospacing="1" w:after="100" w:afterAutospacing="1"/>
    </w:pPr>
  </w:style>
  <w:style w:type="paragraph" w:customStyle="1" w:styleId="en">
    <w:name w:val="en"/>
    <w:basedOn w:val="Normal"/>
    <w:rsid w:val="008C6DE9"/>
    <w:pPr>
      <w:spacing w:before="100" w:beforeAutospacing="1" w:after="100" w:afterAutospacing="1"/>
    </w:pPr>
  </w:style>
  <w:style w:type="paragraph" w:customStyle="1" w:styleId="Cardunderlined0">
    <w:name w:val="Card underlined"/>
    <w:basedOn w:val="Normal"/>
    <w:rsid w:val="008C6DE9"/>
    <w:rPr>
      <w:color w:val="000000"/>
      <w:u w:val="single"/>
    </w:rPr>
  </w:style>
  <w:style w:type="character" w:customStyle="1" w:styleId="boldciteCharChar">
    <w:name w:val="bold cite Char Char"/>
    <w:basedOn w:val="DefaultParagraphFont"/>
    <w:rsid w:val="008C6DE9"/>
    <w:rPr>
      <w:rFonts w:ascii="Arial" w:hAnsi="Arial" w:cs="Arial"/>
      <w:b/>
      <w:bCs/>
      <w:kern w:val="32"/>
      <w:sz w:val="24"/>
      <w:szCs w:val="24"/>
      <w:lang w:val="en-US" w:eastAsia="en-US" w:bidi="ar-SA"/>
    </w:rPr>
  </w:style>
  <w:style w:type="character" w:customStyle="1" w:styleId="comments-post">
    <w:name w:val="comments-post"/>
    <w:basedOn w:val="DefaultParagraphFont"/>
    <w:rsid w:val="008C6DE9"/>
  </w:style>
  <w:style w:type="character" w:customStyle="1" w:styleId="txt">
    <w:name w:val="txt"/>
    <w:basedOn w:val="DefaultParagraphFont"/>
    <w:rsid w:val="008C6DE9"/>
  </w:style>
  <w:style w:type="character" w:customStyle="1" w:styleId="Char5">
    <w:name w:val="Char5"/>
    <w:basedOn w:val="DefaultParagraphFont"/>
    <w:rsid w:val="008C6DE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C6DE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C6DE9"/>
    <w:pPr>
      <w:autoSpaceDE w:val="0"/>
      <w:autoSpaceDN w:val="0"/>
      <w:adjustRightInd w:val="0"/>
      <w:jc w:val="both"/>
    </w:pPr>
    <w:rPr>
      <w:spacing w:val="-1"/>
      <w:sz w:val="12"/>
    </w:rPr>
  </w:style>
  <w:style w:type="character" w:customStyle="1" w:styleId="CharacterStyle4">
    <w:name w:val="Character Style 4"/>
    <w:rsid w:val="008C6DE9"/>
    <w:rPr>
      <w:sz w:val="20"/>
      <w:u w:val="single"/>
    </w:rPr>
  </w:style>
  <w:style w:type="paragraph" w:customStyle="1" w:styleId="CtieRead">
    <w:name w:val="Ctie Read"/>
    <w:basedOn w:val="Heading4"/>
    <w:rsid w:val="008C6DE9"/>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C6DE9"/>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C6DE9"/>
    <w:rPr>
      <w:b/>
      <w:bCs w:val="0"/>
      <w:sz w:val="20"/>
    </w:rPr>
  </w:style>
  <w:style w:type="paragraph" w:customStyle="1" w:styleId="ZNormalText">
    <w:name w:val="Z Normal Text"/>
    <w:basedOn w:val="Normal"/>
    <w:autoRedefine/>
    <w:rsid w:val="008C6DE9"/>
  </w:style>
  <w:style w:type="paragraph" w:customStyle="1" w:styleId="ZTag">
    <w:name w:val="Z Tag"/>
    <w:basedOn w:val="Normal"/>
    <w:autoRedefine/>
    <w:rsid w:val="008C6DE9"/>
    <w:rPr>
      <w:b/>
      <w:color w:val="000000"/>
      <w:sz w:val="28"/>
    </w:rPr>
  </w:style>
  <w:style w:type="character" w:customStyle="1" w:styleId="style110">
    <w:name w:val="style11"/>
    <w:basedOn w:val="DefaultParagraphFont"/>
    <w:rsid w:val="008C6DE9"/>
    <w:rPr>
      <w:sz w:val="12"/>
      <w:szCs w:val="12"/>
    </w:rPr>
  </w:style>
  <w:style w:type="character" w:customStyle="1" w:styleId="subtitlesarticles1">
    <w:name w:val="subtitles_articles1"/>
    <w:basedOn w:val="DefaultParagraphFont"/>
    <w:rsid w:val="008C6DE9"/>
    <w:rPr>
      <w:rFonts w:ascii="Verdana" w:hAnsi="Verdana" w:cs="Times New Roman"/>
      <w:b/>
      <w:bCs/>
      <w:color w:val="000000"/>
      <w:sz w:val="20"/>
      <w:szCs w:val="20"/>
    </w:rPr>
  </w:style>
  <w:style w:type="character" w:customStyle="1" w:styleId="BlockTitleChar10">
    <w:name w:val="Block Title Char1"/>
    <w:basedOn w:val="DefaultParagraphFont"/>
    <w:rsid w:val="008C6DE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C6DE9"/>
    <w:rPr>
      <w:bCs/>
      <w:sz w:val="16"/>
      <w:szCs w:val="28"/>
      <w:lang w:val="en-US" w:eastAsia="en-US" w:bidi="ar-SA"/>
    </w:rPr>
  </w:style>
  <w:style w:type="paragraph" w:customStyle="1" w:styleId="StyleUnderlineUnderline">
    <w:name w:val="Style Underline + Underline"/>
    <w:basedOn w:val="Normal"/>
    <w:rsid w:val="008C6DE9"/>
    <w:pPr>
      <w:widowControl w:val="0"/>
      <w:suppressAutoHyphens/>
    </w:pPr>
    <w:rPr>
      <w:szCs w:val="18"/>
      <w:u w:val="single"/>
    </w:rPr>
  </w:style>
  <w:style w:type="character" w:customStyle="1" w:styleId="ft4">
    <w:name w:val="ft4"/>
    <w:basedOn w:val="DefaultParagraphFont"/>
    <w:rsid w:val="008C6DE9"/>
  </w:style>
  <w:style w:type="character" w:customStyle="1" w:styleId="ps2">
    <w:name w:val="ps2"/>
    <w:basedOn w:val="DefaultParagraphFont"/>
    <w:rsid w:val="008C6DE9"/>
  </w:style>
  <w:style w:type="character" w:customStyle="1" w:styleId="ps3">
    <w:name w:val="ps3"/>
    <w:basedOn w:val="DefaultParagraphFont"/>
    <w:rsid w:val="008C6DE9"/>
  </w:style>
  <w:style w:type="character" w:customStyle="1" w:styleId="ps4">
    <w:name w:val="ps4"/>
    <w:basedOn w:val="DefaultParagraphFont"/>
    <w:rsid w:val="008C6DE9"/>
  </w:style>
  <w:style w:type="character" w:customStyle="1" w:styleId="ps5">
    <w:name w:val="ps5"/>
    <w:basedOn w:val="DefaultParagraphFont"/>
    <w:rsid w:val="008C6DE9"/>
  </w:style>
  <w:style w:type="character" w:customStyle="1" w:styleId="ps6">
    <w:name w:val="ps6"/>
    <w:basedOn w:val="DefaultParagraphFont"/>
    <w:rsid w:val="008C6DE9"/>
  </w:style>
  <w:style w:type="character" w:customStyle="1" w:styleId="ps7">
    <w:name w:val="ps7"/>
    <w:basedOn w:val="DefaultParagraphFont"/>
    <w:rsid w:val="008C6DE9"/>
  </w:style>
  <w:style w:type="character" w:customStyle="1" w:styleId="ps8">
    <w:name w:val="ps8"/>
    <w:basedOn w:val="DefaultParagraphFont"/>
    <w:rsid w:val="008C6DE9"/>
  </w:style>
  <w:style w:type="character" w:customStyle="1" w:styleId="ps9">
    <w:name w:val="ps9"/>
    <w:basedOn w:val="DefaultParagraphFont"/>
    <w:rsid w:val="008C6DE9"/>
  </w:style>
  <w:style w:type="character" w:customStyle="1" w:styleId="ps10">
    <w:name w:val="ps10"/>
    <w:basedOn w:val="DefaultParagraphFont"/>
    <w:rsid w:val="008C6DE9"/>
  </w:style>
  <w:style w:type="character" w:customStyle="1" w:styleId="ps11">
    <w:name w:val="ps11"/>
    <w:basedOn w:val="DefaultParagraphFont"/>
    <w:rsid w:val="008C6DE9"/>
  </w:style>
  <w:style w:type="character" w:customStyle="1" w:styleId="ps12">
    <w:name w:val="ps12"/>
    <w:basedOn w:val="DefaultParagraphFont"/>
    <w:rsid w:val="008C6DE9"/>
  </w:style>
  <w:style w:type="character" w:customStyle="1" w:styleId="ps13">
    <w:name w:val="ps13"/>
    <w:basedOn w:val="DefaultParagraphFont"/>
    <w:rsid w:val="008C6DE9"/>
  </w:style>
  <w:style w:type="character" w:customStyle="1" w:styleId="ps14">
    <w:name w:val="ps14"/>
    <w:basedOn w:val="DefaultParagraphFont"/>
    <w:rsid w:val="008C6DE9"/>
  </w:style>
  <w:style w:type="character" w:customStyle="1" w:styleId="ps15">
    <w:name w:val="ps15"/>
    <w:basedOn w:val="DefaultParagraphFont"/>
    <w:rsid w:val="008C6DE9"/>
  </w:style>
  <w:style w:type="character" w:customStyle="1" w:styleId="ps16">
    <w:name w:val="ps16"/>
    <w:basedOn w:val="DefaultParagraphFont"/>
    <w:rsid w:val="008C6DE9"/>
  </w:style>
  <w:style w:type="character" w:customStyle="1" w:styleId="ps17">
    <w:name w:val="ps17"/>
    <w:basedOn w:val="DefaultParagraphFont"/>
    <w:rsid w:val="008C6DE9"/>
  </w:style>
  <w:style w:type="character" w:customStyle="1" w:styleId="ps18">
    <w:name w:val="ps18"/>
    <w:basedOn w:val="DefaultParagraphFont"/>
    <w:rsid w:val="008C6DE9"/>
  </w:style>
  <w:style w:type="character" w:customStyle="1" w:styleId="ps19">
    <w:name w:val="ps19"/>
    <w:basedOn w:val="DefaultParagraphFont"/>
    <w:rsid w:val="008C6DE9"/>
  </w:style>
  <w:style w:type="character" w:customStyle="1" w:styleId="ps20">
    <w:name w:val="ps20"/>
    <w:basedOn w:val="DefaultParagraphFont"/>
    <w:rsid w:val="008C6DE9"/>
  </w:style>
  <w:style w:type="character" w:customStyle="1" w:styleId="ps21">
    <w:name w:val="ps21"/>
    <w:basedOn w:val="DefaultParagraphFont"/>
    <w:rsid w:val="008C6DE9"/>
  </w:style>
  <w:style w:type="character" w:customStyle="1" w:styleId="ps22">
    <w:name w:val="ps22"/>
    <w:basedOn w:val="DefaultParagraphFont"/>
    <w:rsid w:val="008C6DE9"/>
  </w:style>
  <w:style w:type="character" w:customStyle="1" w:styleId="em0">
    <w:name w:val="em0"/>
    <w:basedOn w:val="DefaultParagraphFont"/>
    <w:rsid w:val="008C6DE9"/>
  </w:style>
  <w:style w:type="character" w:customStyle="1" w:styleId="ps23">
    <w:name w:val="ps23"/>
    <w:basedOn w:val="DefaultParagraphFont"/>
    <w:rsid w:val="008C6DE9"/>
  </w:style>
  <w:style w:type="character" w:customStyle="1" w:styleId="ps24">
    <w:name w:val="ps24"/>
    <w:basedOn w:val="DefaultParagraphFont"/>
    <w:rsid w:val="008C6DE9"/>
  </w:style>
  <w:style w:type="character" w:customStyle="1" w:styleId="ps25">
    <w:name w:val="ps25"/>
    <w:basedOn w:val="DefaultParagraphFont"/>
    <w:rsid w:val="008C6DE9"/>
  </w:style>
  <w:style w:type="character" w:customStyle="1" w:styleId="ps26">
    <w:name w:val="ps26"/>
    <w:basedOn w:val="DefaultParagraphFont"/>
    <w:rsid w:val="008C6DE9"/>
  </w:style>
  <w:style w:type="character" w:customStyle="1" w:styleId="ps27">
    <w:name w:val="ps27"/>
    <w:basedOn w:val="DefaultParagraphFont"/>
    <w:rsid w:val="008C6DE9"/>
  </w:style>
  <w:style w:type="character" w:customStyle="1" w:styleId="ps28">
    <w:name w:val="ps28"/>
    <w:basedOn w:val="DefaultParagraphFont"/>
    <w:rsid w:val="008C6DE9"/>
  </w:style>
  <w:style w:type="character" w:customStyle="1" w:styleId="ps29">
    <w:name w:val="ps29"/>
    <w:basedOn w:val="DefaultParagraphFont"/>
    <w:rsid w:val="008C6DE9"/>
  </w:style>
  <w:style w:type="character" w:customStyle="1" w:styleId="ps30">
    <w:name w:val="ps30"/>
    <w:basedOn w:val="DefaultParagraphFont"/>
    <w:rsid w:val="008C6DE9"/>
  </w:style>
  <w:style w:type="character" w:customStyle="1" w:styleId="ps31">
    <w:name w:val="ps31"/>
    <w:basedOn w:val="DefaultParagraphFont"/>
    <w:rsid w:val="008C6DE9"/>
  </w:style>
  <w:style w:type="character" w:customStyle="1" w:styleId="ps32">
    <w:name w:val="ps32"/>
    <w:basedOn w:val="DefaultParagraphFont"/>
    <w:rsid w:val="008C6DE9"/>
  </w:style>
  <w:style w:type="character" w:customStyle="1" w:styleId="ps33">
    <w:name w:val="ps33"/>
    <w:basedOn w:val="DefaultParagraphFont"/>
    <w:rsid w:val="008C6DE9"/>
  </w:style>
  <w:style w:type="character" w:customStyle="1" w:styleId="ps34">
    <w:name w:val="ps34"/>
    <w:basedOn w:val="DefaultParagraphFont"/>
    <w:rsid w:val="008C6DE9"/>
  </w:style>
  <w:style w:type="character" w:customStyle="1" w:styleId="ps35">
    <w:name w:val="ps35"/>
    <w:basedOn w:val="DefaultParagraphFont"/>
    <w:rsid w:val="008C6DE9"/>
  </w:style>
  <w:style w:type="character" w:customStyle="1" w:styleId="ps36">
    <w:name w:val="ps36"/>
    <w:basedOn w:val="DefaultParagraphFont"/>
    <w:rsid w:val="008C6DE9"/>
  </w:style>
  <w:style w:type="character" w:customStyle="1" w:styleId="ps37">
    <w:name w:val="ps37"/>
    <w:basedOn w:val="DefaultParagraphFont"/>
    <w:rsid w:val="008C6DE9"/>
  </w:style>
  <w:style w:type="character" w:customStyle="1" w:styleId="ps38">
    <w:name w:val="ps38"/>
    <w:basedOn w:val="DefaultParagraphFont"/>
    <w:rsid w:val="008C6DE9"/>
  </w:style>
  <w:style w:type="character" w:customStyle="1" w:styleId="ps40">
    <w:name w:val="ps40"/>
    <w:basedOn w:val="DefaultParagraphFont"/>
    <w:rsid w:val="008C6DE9"/>
  </w:style>
  <w:style w:type="character" w:customStyle="1" w:styleId="ps41">
    <w:name w:val="ps41"/>
    <w:basedOn w:val="DefaultParagraphFont"/>
    <w:rsid w:val="008C6DE9"/>
  </w:style>
  <w:style w:type="character" w:customStyle="1" w:styleId="ps42">
    <w:name w:val="ps42"/>
    <w:basedOn w:val="DefaultParagraphFont"/>
    <w:rsid w:val="008C6DE9"/>
  </w:style>
  <w:style w:type="character" w:customStyle="1" w:styleId="ps43">
    <w:name w:val="ps43"/>
    <w:basedOn w:val="DefaultParagraphFont"/>
    <w:rsid w:val="008C6DE9"/>
  </w:style>
  <w:style w:type="character" w:customStyle="1" w:styleId="ps46">
    <w:name w:val="ps46"/>
    <w:basedOn w:val="DefaultParagraphFont"/>
    <w:rsid w:val="008C6DE9"/>
  </w:style>
  <w:style w:type="character" w:customStyle="1" w:styleId="ps47">
    <w:name w:val="ps47"/>
    <w:basedOn w:val="DefaultParagraphFont"/>
    <w:rsid w:val="008C6DE9"/>
  </w:style>
  <w:style w:type="character" w:customStyle="1" w:styleId="ps48">
    <w:name w:val="ps48"/>
    <w:basedOn w:val="DefaultParagraphFont"/>
    <w:rsid w:val="008C6DE9"/>
  </w:style>
  <w:style w:type="character" w:customStyle="1" w:styleId="ps49">
    <w:name w:val="ps49"/>
    <w:basedOn w:val="DefaultParagraphFont"/>
    <w:rsid w:val="008C6DE9"/>
  </w:style>
  <w:style w:type="character" w:customStyle="1" w:styleId="ps50">
    <w:name w:val="ps50"/>
    <w:basedOn w:val="DefaultParagraphFont"/>
    <w:rsid w:val="008C6DE9"/>
  </w:style>
  <w:style w:type="character" w:customStyle="1" w:styleId="ps51">
    <w:name w:val="ps51"/>
    <w:basedOn w:val="DefaultParagraphFont"/>
    <w:rsid w:val="008C6DE9"/>
  </w:style>
  <w:style w:type="character" w:customStyle="1" w:styleId="ps52">
    <w:name w:val="ps52"/>
    <w:basedOn w:val="DefaultParagraphFont"/>
    <w:rsid w:val="008C6DE9"/>
  </w:style>
  <w:style w:type="character" w:customStyle="1" w:styleId="ps53">
    <w:name w:val="ps53"/>
    <w:basedOn w:val="DefaultParagraphFont"/>
    <w:rsid w:val="008C6DE9"/>
  </w:style>
  <w:style w:type="character" w:customStyle="1" w:styleId="ps54">
    <w:name w:val="ps54"/>
    <w:basedOn w:val="DefaultParagraphFont"/>
    <w:rsid w:val="008C6DE9"/>
  </w:style>
  <w:style w:type="character" w:customStyle="1" w:styleId="ps55">
    <w:name w:val="ps55"/>
    <w:basedOn w:val="DefaultParagraphFont"/>
    <w:rsid w:val="008C6DE9"/>
  </w:style>
  <w:style w:type="character" w:customStyle="1" w:styleId="ps56">
    <w:name w:val="ps56"/>
    <w:basedOn w:val="DefaultParagraphFont"/>
    <w:rsid w:val="008C6DE9"/>
  </w:style>
  <w:style w:type="character" w:customStyle="1" w:styleId="ps57">
    <w:name w:val="ps57"/>
    <w:basedOn w:val="DefaultParagraphFont"/>
    <w:rsid w:val="008C6DE9"/>
  </w:style>
  <w:style w:type="character" w:customStyle="1" w:styleId="ps58">
    <w:name w:val="ps58"/>
    <w:basedOn w:val="DefaultParagraphFont"/>
    <w:rsid w:val="008C6DE9"/>
  </w:style>
  <w:style w:type="character" w:customStyle="1" w:styleId="ps59">
    <w:name w:val="ps59"/>
    <w:basedOn w:val="DefaultParagraphFont"/>
    <w:rsid w:val="008C6DE9"/>
  </w:style>
  <w:style w:type="character" w:customStyle="1" w:styleId="ps60">
    <w:name w:val="ps60"/>
    <w:basedOn w:val="DefaultParagraphFont"/>
    <w:rsid w:val="008C6DE9"/>
  </w:style>
  <w:style w:type="character" w:customStyle="1" w:styleId="ps61">
    <w:name w:val="ps61"/>
    <w:basedOn w:val="DefaultParagraphFont"/>
    <w:rsid w:val="008C6DE9"/>
  </w:style>
  <w:style w:type="character" w:customStyle="1" w:styleId="ps62">
    <w:name w:val="ps62"/>
    <w:basedOn w:val="DefaultParagraphFont"/>
    <w:rsid w:val="008C6DE9"/>
  </w:style>
  <w:style w:type="character" w:customStyle="1" w:styleId="ps64">
    <w:name w:val="ps64"/>
    <w:basedOn w:val="DefaultParagraphFont"/>
    <w:rsid w:val="008C6DE9"/>
  </w:style>
  <w:style w:type="character" w:customStyle="1" w:styleId="ps68">
    <w:name w:val="ps68"/>
    <w:basedOn w:val="DefaultParagraphFont"/>
    <w:rsid w:val="008C6DE9"/>
  </w:style>
  <w:style w:type="character" w:customStyle="1" w:styleId="ps70">
    <w:name w:val="ps70"/>
    <w:basedOn w:val="DefaultParagraphFont"/>
    <w:rsid w:val="008C6DE9"/>
  </w:style>
  <w:style w:type="character" w:customStyle="1" w:styleId="ps71">
    <w:name w:val="ps71"/>
    <w:basedOn w:val="DefaultParagraphFont"/>
    <w:rsid w:val="008C6DE9"/>
  </w:style>
  <w:style w:type="character" w:customStyle="1" w:styleId="ps72">
    <w:name w:val="ps72"/>
    <w:basedOn w:val="DefaultParagraphFont"/>
    <w:rsid w:val="008C6DE9"/>
  </w:style>
  <w:style w:type="character" w:customStyle="1" w:styleId="ps73">
    <w:name w:val="ps73"/>
    <w:basedOn w:val="DefaultParagraphFont"/>
    <w:rsid w:val="008C6DE9"/>
  </w:style>
  <w:style w:type="character" w:customStyle="1" w:styleId="ps74">
    <w:name w:val="ps74"/>
    <w:basedOn w:val="DefaultParagraphFont"/>
    <w:rsid w:val="008C6DE9"/>
  </w:style>
  <w:style w:type="character" w:customStyle="1" w:styleId="ps78">
    <w:name w:val="ps78"/>
    <w:basedOn w:val="DefaultParagraphFont"/>
    <w:rsid w:val="008C6DE9"/>
  </w:style>
  <w:style w:type="character" w:customStyle="1" w:styleId="ps82">
    <w:name w:val="ps82"/>
    <w:basedOn w:val="DefaultParagraphFont"/>
    <w:rsid w:val="008C6DE9"/>
  </w:style>
  <w:style w:type="character" w:customStyle="1" w:styleId="ps83">
    <w:name w:val="ps83"/>
    <w:basedOn w:val="DefaultParagraphFont"/>
    <w:rsid w:val="008C6DE9"/>
  </w:style>
  <w:style w:type="character" w:customStyle="1" w:styleId="ps84">
    <w:name w:val="ps84"/>
    <w:basedOn w:val="DefaultParagraphFont"/>
    <w:rsid w:val="008C6DE9"/>
  </w:style>
  <w:style w:type="character" w:customStyle="1" w:styleId="ps86">
    <w:name w:val="ps86"/>
    <w:basedOn w:val="DefaultParagraphFont"/>
    <w:rsid w:val="008C6DE9"/>
  </w:style>
  <w:style w:type="character" w:customStyle="1" w:styleId="style311">
    <w:name w:val="style311"/>
    <w:basedOn w:val="DefaultParagraphFont"/>
    <w:rsid w:val="008C6DE9"/>
    <w:rPr>
      <w:rFonts w:ascii="Times New Roman" w:hAnsi="Times New Roman" w:cs="Times New Roman" w:hint="default"/>
      <w:sz w:val="26"/>
      <w:szCs w:val="26"/>
    </w:rPr>
  </w:style>
  <w:style w:type="paragraph" w:customStyle="1" w:styleId="TxBr2p1">
    <w:name w:val="TxBr_2p1"/>
    <w:basedOn w:val="Normal"/>
    <w:rsid w:val="008C6DE9"/>
    <w:pPr>
      <w:tabs>
        <w:tab w:val="left" w:pos="204"/>
      </w:tabs>
      <w:autoSpaceDE w:val="0"/>
      <w:autoSpaceDN w:val="0"/>
      <w:adjustRightInd w:val="0"/>
      <w:spacing w:line="260" w:lineRule="atLeast"/>
      <w:jc w:val="both"/>
    </w:pPr>
  </w:style>
  <w:style w:type="paragraph" w:customStyle="1" w:styleId="TxBr2p2">
    <w:name w:val="TxBr_2p2"/>
    <w:basedOn w:val="Normal"/>
    <w:rsid w:val="008C6DE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C6DE9"/>
    <w:pPr>
      <w:tabs>
        <w:tab w:val="left" w:pos="204"/>
      </w:tabs>
      <w:autoSpaceDE w:val="0"/>
      <w:autoSpaceDN w:val="0"/>
      <w:adjustRightInd w:val="0"/>
      <w:spacing w:line="260" w:lineRule="atLeast"/>
      <w:jc w:val="both"/>
    </w:pPr>
  </w:style>
  <w:style w:type="paragraph" w:customStyle="1" w:styleId="TxBr3p2">
    <w:name w:val="TxBr_3p2"/>
    <w:basedOn w:val="Normal"/>
    <w:rsid w:val="008C6DE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C6DE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C6DE9"/>
    <w:pPr>
      <w:tabs>
        <w:tab w:val="left" w:pos="204"/>
      </w:tabs>
      <w:autoSpaceDE w:val="0"/>
      <w:autoSpaceDN w:val="0"/>
      <w:adjustRightInd w:val="0"/>
      <w:spacing w:line="240" w:lineRule="atLeast"/>
      <w:jc w:val="both"/>
    </w:pPr>
  </w:style>
  <w:style w:type="paragraph" w:customStyle="1" w:styleId="TxBr5p1">
    <w:name w:val="TxBr_5p1"/>
    <w:basedOn w:val="Normal"/>
    <w:qFormat/>
    <w:rsid w:val="008C6DE9"/>
    <w:pPr>
      <w:tabs>
        <w:tab w:val="left" w:pos="204"/>
      </w:tabs>
      <w:autoSpaceDE w:val="0"/>
      <w:autoSpaceDN w:val="0"/>
      <w:adjustRightInd w:val="0"/>
      <w:spacing w:line="260" w:lineRule="atLeast"/>
      <w:jc w:val="both"/>
    </w:pPr>
  </w:style>
  <w:style w:type="paragraph" w:customStyle="1" w:styleId="TxBr7p1">
    <w:name w:val="TxBr_7p1"/>
    <w:basedOn w:val="Normal"/>
    <w:rsid w:val="008C6DE9"/>
    <w:pPr>
      <w:tabs>
        <w:tab w:val="left" w:pos="204"/>
      </w:tabs>
      <w:autoSpaceDE w:val="0"/>
      <w:autoSpaceDN w:val="0"/>
      <w:adjustRightInd w:val="0"/>
      <w:spacing w:line="260" w:lineRule="atLeast"/>
      <w:jc w:val="both"/>
    </w:pPr>
  </w:style>
  <w:style w:type="paragraph" w:customStyle="1" w:styleId="TxBr7p2">
    <w:name w:val="TxBr_7p2"/>
    <w:basedOn w:val="Normal"/>
    <w:rsid w:val="008C6DE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C6DE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C6DE9"/>
    <w:pPr>
      <w:tabs>
        <w:tab w:val="left" w:pos="204"/>
      </w:tabs>
      <w:autoSpaceDE w:val="0"/>
      <w:autoSpaceDN w:val="0"/>
      <w:adjustRightInd w:val="0"/>
      <w:spacing w:line="260" w:lineRule="atLeast"/>
      <w:jc w:val="both"/>
    </w:pPr>
  </w:style>
  <w:style w:type="paragraph" w:customStyle="1" w:styleId="TxBr9p2">
    <w:name w:val="TxBr_9p2"/>
    <w:basedOn w:val="Normal"/>
    <w:rsid w:val="008C6DE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C6DE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C6DE9"/>
    <w:pPr>
      <w:tabs>
        <w:tab w:val="left" w:pos="204"/>
      </w:tabs>
      <w:autoSpaceDE w:val="0"/>
      <w:autoSpaceDN w:val="0"/>
      <w:adjustRightInd w:val="0"/>
      <w:spacing w:line="260" w:lineRule="atLeast"/>
      <w:jc w:val="both"/>
    </w:pPr>
  </w:style>
  <w:style w:type="paragraph" w:customStyle="1" w:styleId="TxBr11p2">
    <w:name w:val="TxBr_11p2"/>
    <w:basedOn w:val="Normal"/>
    <w:rsid w:val="008C6DE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C6DE9"/>
    <w:pPr>
      <w:tabs>
        <w:tab w:val="left" w:pos="204"/>
      </w:tabs>
      <w:autoSpaceDE w:val="0"/>
      <w:autoSpaceDN w:val="0"/>
      <w:adjustRightInd w:val="0"/>
      <w:spacing w:line="260" w:lineRule="atLeast"/>
      <w:jc w:val="both"/>
    </w:pPr>
  </w:style>
  <w:style w:type="paragraph" w:customStyle="1" w:styleId="TxBr13p1">
    <w:name w:val="TxBr_13p1"/>
    <w:basedOn w:val="Normal"/>
    <w:rsid w:val="008C6DE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C6DE9"/>
    <w:pPr>
      <w:tabs>
        <w:tab w:val="left" w:pos="204"/>
      </w:tabs>
      <w:autoSpaceDE w:val="0"/>
      <w:autoSpaceDN w:val="0"/>
      <w:adjustRightInd w:val="0"/>
      <w:spacing w:line="260" w:lineRule="atLeast"/>
      <w:jc w:val="both"/>
    </w:pPr>
  </w:style>
  <w:style w:type="paragraph" w:customStyle="1" w:styleId="TxBr14p2">
    <w:name w:val="TxBr_14p2"/>
    <w:basedOn w:val="Normal"/>
    <w:rsid w:val="008C6DE9"/>
    <w:pPr>
      <w:tabs>
        <w:tab w:val="left" w:pos="357"/>
      </w:tabs>
      <w:autoSpaceDE w:val="0"/>
      <w:autoSpaceDN w:val="0"/>
      <w:adjustRightInd w:val="0"/>
      <w:spacing w:line="260" w:lineRule="atLeast"/>
      <w:ind w:firstLine="358"/>
      <w:jc w:val="both"/>
    </w:pPr>
  </w:style>
  <w:style w:type="character" w:customStyle="1" w:styleId="AAunderlining">
    <w:name w:val="AA underlining"/>
    <w:rsid w:val="008C6DE9"/>
    <w:rPr>
      <w:rFonts w:ascii="Arial" w:hAnsi="Arial" w:cs="Arial"/>
      <w:b/>
      <w:noProof w:val="0"/>
      <w:color w:val="000000"/>
      <w:u w:val="thick"/>
      <w:lang w:val="en-US" w:eastAsia="en-US" w:bidi="ar-SA"/>
    </w:rPr>
  </w:style>
  <w:style w:type="character" w:customStyle="1" w:styleId="articletext1">
    <w:name w:val="article_text1"/>
    <w:basedOn w:val="DefaultParagraphFont"/>
    <w:rsid w:val="008C6DE9"/>
    <w:rPr>
      <w:rFonts w:ascii="Arial" w:hAnsi="Arial" w:cs="Arial"/>
      <w:sz w:val="18"/>
      <w:szCs w:val="18"/>
    </w:rPr>
  </w:style>
  <w:style w:type="character" w:customStyle="1" w:styleId="ippcaptionblack">
    <w:name w:val="ippcaptionblack"/>
    <w:basedOn w:val="DefaultParagraphFont"/>
    <w:rsid w:val="008C6DE9"/>
  </w:style>
  <w:style w:type="character" w:customStyle="1" w:styleId="size2arialtext1">
    <w:name w:val="size2arialtext1"/>
    <w:basedOn w:val="DefaultParagraphFont"/>
    <w:rsid w:val="008C6DE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C6DE9"/>
    <w:rPr>
      <w:b/>
      <w:sz w:val="24"/>
      <w:lang w:val="en-US" w:eastAsia="en-US" w:bidi="ar-SA"/>
    </w:rPr>
  </w:style>
  <w:style w:type="character" w:customStyle="1" w:styleId="StyleCards12ptThickunderlineChar3">
    <w:name w:val="Style Cards + 12 pt Thick underline Char3"/>
    <w:basedOn w:val="DefaultParagraphFont"/>
    <w:rsid w:val="008C6DE9"/>
    <w:rPr>
      <w:sz w:val="24"/>
      <w:szCs w:val="24"/>
      <w:u w:val="thick"/>
      <w:lang w:val="en-US" w:eastAsia="en-US" w:bidi="ar-SA"/>
    </w:rPr>
  </w:style>
  <w:style w:type="paragraph" w:customStyle="1" w:styleId="StyleCites10pt">
    <w:name w:val="Style Cites + 10 pt"/>
    <w:rsid w:val="008C6DE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C6DE9"/>
    <w:rPr>
      <w:rFonts w:eastAsia="SimSun"/>
      <w:b/>
      <w:bCs/>
      <w:noProof w:val="0"/>
      <w:szCs w:val="24"/>
      <w:u w:val="single"/>
      <w:lang w:val="en-US" w:eastAsia="zh-CN" w:bidi="ar-SA"/>
    </w:rPr>
  </w:style>
  <w:style w:type="paragraph" w:customStyle="1" w:styleId="StyleCites12pt">
    <w:name w:val="Style Cites + 12 pt"/>
    <w:basedOn w:val="Cites"/>
    <w:rsid w:val="008C6DE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C6DE9"/>
    <w:rPr>
      <w:lang w:val="en-US" w:eastAsia="en-US" w:bidi="ar-SA"/>
    </w:rPr>
  </w:style>
  <w:style w:type="character" w:customStyle="1" w:styleId="CardsFont12ptCharCharCharCharChar">
    <w:name w:val="Cards + Font: 12 pt Char Char Char Char Char"/>
    <w:basedOn w:val="DefaultParagraphFont"/>
    <w:rsid w:val="008C6DE9"/>
    <w:rPr>
      <w:sz w:val="24"/>
      <w:szCs w:val="24"/>
      <w:u w:val="thick"/>
      <w:lang w:val="en-US" w:eastAsia="en-US" w:bidi="ar-SA"/>
    </w:rPr>
  </w:style>
  <w:style w:type="character" w:customStyle="1" w:styleId="standardcontent1">
    <w:name w:val="standardcontent1"/>
    <w:basedOn w:val="DefaultParagraphFont"/>
    <w:rsid w:val="008C6DE9"/>
    <w:rPr>
      <w:rFonts w:ascii="Arial" w:hAnsi="Arial" w:cs="Arial" w:hint="default"/>
      <w:strike w:val="0"/>
      <w:dstrike w:val="0"/>
      <w:sz w:val="24"/>
      <w:szCs w:val="24"/>
      <w:u w:val="none"/>
      <w:effect w:val="none"/>
    </w:rPr>
  </w:style>
  <w:style w:type="character" w:customStyle="1" w:styleId="charchar1">
    <w:name w:val="charchar1"/>
    <w:basedOn w:val="DefaultParagraphFont"/>
    <w:rsid w:val="008C6DE9"/>
  </w:style>
  <w:style w:type="character" w:customStyle="1" w:styleId="underlineevidencetextCharChar">
    <w:name w:val="underline evidence text Char Char"/>
    <w:basedOn w:val="DefaultParagraphFont"/>
    <w:rsid w:val="008C6DE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C6DE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C6DE9"/>
  </w:style>
  <w:style w:type="paragraph" w:customStyle="1" w:styleId="PageHeading0">
    <w:name w:val="PageHeading"/>
    <w:basedOn w:val="Normal"/>
    <w:autoRedefine/>
    <w:rsid w:val="008C6DE9"/>
    <w:pPr>
      <w:jc w:val="center"/>
      <w:outlineLvl w:val="0"/>
    </w:pPr>
    <w:rPr>
      <w:b/>
      <w:sz w:val="32"/>
      <w:szCs w:val="32"/>
      <w:u w:val="single"/>
    </w:rPr>
  </w:style>
  <w:style w:type="paragraph" w:customStyle="1" w:styleId="Cite1HeavyCardSizeUp">
    <w:name w:val="Cite1||HeavyCardSizeUp"/>
    <w:basedOn w:val="Normal"/>
    <w:rsid w:val="008C6DE9"/>
    <w:rPr>
      <w:b/>
      <w:u w:val="single"/>
    </w:rPr>
  </w:style>
  <w:style w:type="paragraph" w:customStyle="1" w:styleId="NormalText3">
    <w:name w:val="NormalText"/>
    <w:basedOn w:val="Normal"/>
    <w:rsid w:val="008C6DE9"/>
  </w:style>
  <w:style w:type="character" w:customStyle="1" w:styleId="CardUpSizeChar">
    <w:name w:val="CardUpSize Char"/>
    <w:basedOn w:val="DefaultParagraphFont"/>
    <w:rsid w:val="008C6DE9"/>
    <w:rPr>
      <w:sz w:val="24"/>
      <w:szCs w:val="24"/>
      <w:u w:val="single"/>
      <w:lang w:val="en-US" w:eastAsia="en-US" w:bidi="ar-SA"/>
    </w:rPr>
  </w:style>
  <w:style w:type="character" w:customStyle="1" w:styleId="Cite1HeavyCardSizeUpChar">
    <w:name w:val="Cite1||HeavyCardSizeUp Char"/>
    <w:basedOn w:val="DefaultParagraphFont"/>
    <w:rsid w:val="008C6DE9"/>
    <w:rPr>
      <w:b/>
      <w:sz w:val="24"/>
      <w:szCs w:val="24"/>
      <w:u w:val="single"/>
      <w:lang w:val="en-US" w:eastAsia="en-US" w:bidi="ar-SA"/>
    </w:rPr>
  </w:style>
  <w:style w:type="character" w:customStyle="1" w:styleId="end">
    <w:name w:val="end"/>
    <w:basedOn w:val="DefaultParagraphFont"/>
    <w:rsid w:val="008C6DE9"/>
  </w:style>
  <w:style w:type="character" w:customStyle="1" w:styleId="Reallysmall0">
    <w:name w:val="Reallysmall"/>
    <w:basedOn w:val="DefaultParagraphFont"/>
    <w:rsid w:val="008C6DE9"/>
    <w:rPr>
      <w:sz w:val="12"/>
    </w:rPr>
  </w:style>
  <w:style w:type="character" w:customStyle="1" w:styleId="HotRouteCharChar">
    <w:name w:val="Hot Route Char Char"/>
    <w:basedOn w:val="DefaultParagraphFont"/>
    <w:rsid w:val="008C6DE9"/>
    <w:rPr>
      <w:szCs w:val="24"/>
    </w:rPr>
  </w:style>
  <w:style w:type="character" w:customStyle="1" w:styleId="Style12ptBoldUnderline">
    <w:name w:val="Style 12 pt Bold Underline"/>
    <w:basedOn w:val="DefaultParagraphFont"/>
    <w:rsid w:val="008C6DE9"/>
    <w:rPr>
      <w:bCs/>
      <w:sz w:val="20"/>
      <w:u w:val="single"/>
    </w:rPr>
  </w:style>
  <w:style w:type="paragraph" w:customStyle="1" w:styleId="Smalllouietext">
    <w:name w:val="Small louie text"/>
    <w:basedOn w:val="Normal"/>
    <w:autoRedefine/>
    <w:rsid w:val="008C6DE9"/>
  </w:style>
  <w:style w:type="paragraph" w:customStyle="1" w:styleId="sdate">
    <w:name w:val="sdate"/>
    <w:basedOn w:val="Normal"/>
    <w:rsid w:val="008C6DE9"/>
    <w:pPr>
      <w:spacing w:before="100" w:beforeAutospacing="1" w:after="100" w:afterAutospacing="1"/>
    </w:pPr>
  </w:style>
  <w:style w:type="character" w:customStyle="1" w:styleId="Heading3FoldoverCharChar">
    <w:name w:val="Heading 3 Foldover Char Char"/>
    <w:basedOn w:val="DefaultParagraphFont"/>
    <w:rsid w:val="008C6DE9"/>
    <w:rPr>
      <w:rFonts w:cs="Arial"/>
      <w:b/>
      <w:bCs/>
      <w:sz w:val="40"/>
      <w:szCs w:val="26"/>
      <w:lang w:val="en-US" w:eastAsia="en-US" w:bidi="ar-SA"/>
    </w:rPr>
  </w:style>
  <w:style w:type="character" w:customStyle="1" w:styleId="verdana1">
    <w:name w:val="verdana1"/>
    <w:basedOn w:val="DefaultParagraphFont"/>
    <w:rsid w:val="008C6DE9"/>
    <w:rPr>
      <w:rFonts w:ascii="Verdana" w:hAnsi="Verdana" w:hint="default"/>
    </w:rPr>
  </w:style>
  <w:style w:type="character" w:customStyle="1" w:styleId="bullet-text">
    <w:name w:val="bullet-text"/>
    <w:rsid w:val="008C6DE9"/>
  </w:style>
  <w:style w:type="character" w:customStyle="1" w:styleId="attrib">
    <w:name w:val="attrib"/>
    <w:rsid w:val="008C6DE9"/>
  </w:style>
  <w:style w:type="character" w:customStyle="1" w:styleId="searchtermbold1">
    <w:name w:val="searchtermbold1"/>
    <w:rsid w:val="008C6DE9"/>
    <w:rPr>
      <w:b/>
      <w:bCs/>
      <w:sz w:val="17"/>
      <w:szCs w:val="17"/>
    </w:rPr>
  </w:style>
  <w:style w:type="character" w:customStyle="1" w:styleId="spanstyle1">
    <w:name w:val="spanstyle1"/>
    <w:rsid w:val="008C6DE9"/>
    <w:rPr>
      <w:b w:val="0"/>
      <w:bCs w:val="0"/>
      <w:sz w:val="17"/>
      <w:szCs w:val="17"/>
    </w:rPr>
  </w:style>
  <w:style w:type="character" w:customStyle="1" w:styleId="crosslinkpopup1">
    <w:name w:val="crosslinkpopup1"/>
    <w:rsid w:val="008C6DE9"/>
    <w:rPr>
      <w:vanish/>
      <w:webHidden w:val="0"/>
      <w:bdr w:val="single" w:sz="12" w:space="0" w:color="666666" w:frame="1"/>
      <w:shd w:val="clear" w:color="auto" w:fill="FFFFFF"/>
      <w:specVanish w:val="0"/>
    </w:rPr>
  </w:style>
  <w:style w:type="character" w:customStyle="1" w:styleId="crosslinkpopup2">
    <w:name w:val="crosslinkpopup2"/>
    <w:rsid w:val="008C6DE9"/>
    <w:rPr>
      <w:vanish/>
      <w:webHidden w:val="0"/>
      <w:bdr w:val="single" w:sz="12" w:space="0" w:color="666666" w:frame="1"/>
      <w:shd w:val="clear" w:color="auto" w:fill="FFFFFF"/>
      <w:specVanish w:val="0"/>
    </w:rPr>
  </w:style>
  <w:style w:type="paragraph" w:customStyle="1" w:styleId="speechnumber">
    <w:name w:val="speechnumber"/>
    <w:basedOn w:val="Normal"/>
    <w:rsid w:val="008C6DE9"/>
    <w:pPr>
      <w:spacing w:before="100" w:beforeAutospacing="1" w:after="100" w:afterAutospacing="1"/>
    </w:pPr>
    <w:rPr>
      <w:lang w:val="tr-TR" w:eastAsia="tr-TR"/>
    </w:rPr>
  </w:style>
  <w:style w:type="character" w:customStyle="1" w:styleId="printpdf">
    <w:name w:val="print_pdf"/>
    <w:rsid w:val="008C6DE9"/>
  </w:style>
  <w:style w:type="character" w:customStyle="1" w:styleId="custom-facebook-button">
    <w:name w:val="custom-facebook-button"/>
    <w:rsid w:val="008C6DE9"/>
  </w:style>
  <w:style w:type="character" w:customStyle="1" w:styleId="custom-twitter-button">
    <w:name w:val="custom-twitter-button"/>
    <w:rsid w:val="008C6DE9"/>
  </w:style>
  <w:style w:type="character" w:customStyle="1" w:styleId="support">
    <w:name w:val="support"/>
    <w:basedOn w:val="DefaultParagraphFont"/>
    <w:rsid w:val="008C6DE9"/>
  </w:style>
  <w:style w:type="character" w:customStyle="1" w:styleId="3textChar">
    <w:name w:val="3text Char"/>
    <w:basedOn w:val="DefaultParagraphFont"/>
    <w:link w:val="3text"/>
    <w:rsid w:val="008C6DE9"/>
    <w:rPr>
      <w:rFonts w:ascii="Calibri" w:eastAsia="Times New Roman" w:hAnsi="Calibri"/>
      <w:sz w:val="24"/>
      <w:szCs w:val="24"/>
    </w:rPr>
  </w:style>
  <w:style w:type="character" w:customStyle="1" w:styleId="FontStyle67">
    <w:name w:val="Font Style67"/>
    <w:uiPriority w:val="99"/>
    <w:rsid w:val="008C6DE9"/>
    <w:rPr>
      <w:rFonts w:ascii="Garamond" w:hAnsi="Garamond" w:cs="Garamond"/>
      <w:b/>
      <w:bCs/>
      <w:spacing w:val="10"/>
      <w:sz w:val="14"/>
      <w:szCs w:val="14"/>
    </w:rPr>
  </w:style>
  <w:style w:type="character" w:customStyle="1" w:styleId="Hyperlink13">
    <w:name w:val="Hyperlink13"/>
    <w:basedOn w:val="DefaultParagraphFont"/>
    <w:rsid w:val="008C6DE9"/>
    <w:rPr>
      <w:b w:val="0"/>
      <w:bCs w:val="0"/>
      <w:strike w:val="0"/>
      <w:dstrike w:val="0"/>
      <w:color w:val="008000"/>
      <w:sz w:val="20"/>
      <w:szCs w:val="20"/>
      <w:u w:val="none"/>
      <w:effect w:val="none"/>
    </w:rPr>
  </w:style>
  <w:style w:type="character" w:customStyle="1" w:styleId="Header2Char">
    <w:name w:val="Header2 Char"/>
    <w:basedOn w:val="Heading2Char2"/>
    <w:rsid w:val="008C6DE9"/>
    <w:rPr>
      <w:b/>
      <w:caps/>
      <w:szCs w:val="24"/>
      <w:lang w:val="en-US" w:eastAsia="en-US" w:bidi="ar-SA"/>
    </w:rPr>
  </w:style>
  <w:style w:type="character" w:customStyle="1" w:styleId="StyleBoldText12pt10ptNotBoldKernat16pt">
    <w:name w:val="Style Bold Text 12 pt + 10 pt Not Bold Kern at 16 pt"/>
    <w:basedOn w:val="DefaultParagraphFont"/>
    <w:rsid w:val="008C6D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C6DE9"/>
    <w:rPr>
      <w:sz w:val="24"/>
      <w:szCs w:val="24"/>
      <w:u w:val="thick"/>
      <w:lang w:val="en-US" w:eastAsia="en-US" w:bidi="ar-SA"/>
    </w:rPr>
  </w:style>
  <w:style w:type="character" w:customStyle="1" w:styleId="TagsChar4">
    <w:name w:val="Tags Char4"/>
    <w:basedOn w:val="DefaultParagraphFont"/>
    <w:rsid w:val="008C6DE9"/>
    <w:rPr>
      <w:b/>
      <w:lang w:val="en-US" w:eastAsia="en-US" w:bidi="ar-SA"/>
    </w:rPr>
  </w:style>
  <w:style w:type="character" w:customStyle="1" w:styleId="StyleStyleThickunderlineBold">
    <w:name w:val="Style Style Thick underline + Bold"/>
    <w:basedOn w:val="DefaultParagraphFont"/>
    <w:rsid w:val="008C6DE9"/>
    <w:rPr>
      <w:b/>
      <w:bCs/>
      <w:u w:val="thick"/>
    </w:rPr>
  </w:style>
  <w:style w:type="character" w:customStyle="1" w:styleId="underlinecharchar5">
    <w:name w:val="underlinecharchar"/>
    <w:basedOn w:val="DefaultParagraphFont"/>
    <w:rsid w:val="008C6DE9"/>
  </w:style>
  <w:style w:type="paragraph" w:customStyle="1" w:styleId="unread">
    <w:name w:val="unread"/>
    <w:basedOn w:val="Normal"/>
    <w:rsid w:val="008C6DE9"/>
  </w:style>
  <w:style w:type="character" w:customStyle="1" w:styleId="unreadChar">
    <w:name w:val="unread Char"/>
    <w:basedOn w:val="DefaultParagraphFont"/>
    <w:rsid w:val="008C6DE9"/>
    <w:rPr>
      <w:szCs w:val="24"/>
    </w:rPr>
  </w:style>
  <w:style w:type="character" w:customStyle="1" w:styleId="FontStyle32">
    <w:name w:val="Font Style32"/>
    <w:basedOn w:val="DefaultParagraphFont"/>
    <w:rsid w:val="008C6DE9"/>
    <w:rPr>
      <w:rFonts w:ascii="Times New Roman" w:hAnsi="Times New Roman" w:cs="Times New Roman"/>
      <w:b/>
      <w:bCs/>
      <w:sz w:val="20"/>
      <w:szCs w:val="20"/>
    </w:rPr>
  </w:style>
  <w:style w:type="character" w:customStyle="1" w:styleId="FontStyle31">
    <w:name w:val="Font Style31"/>
    <w:basedOn w:val="DefaultParagraphFont"/>
    <w:rsid w:val="008C6DE9"/>
    <w:rPr>
      <w:rFonts w:ascii="Times New Roman" w:hAnsi="Times New Roman" w:cs="Times New Roman"/>
      <w:smallCaps/>
      <w:sz w:val="12"/>
      <w:szCs w:val="12"/>
    </w:rPr>
  </w:style>
  <w:style w:type="character" w:customStyle="1" w:styleId="FontStyle40">
    <w:name w:val="Font Style40"/>
    <w:basedOn w:val="DefaultParagraphFont"/>
    <w:uiPriority w:val="99"/>
    <w:rsid w:val="008C6DE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C6DE9"/>
    <w:rPr>
      <w:rFonts w:ascii="Franklin Gothic Medium Cond" w:hAnsi="Franklin Gothic Medium Cond" w:cs="Franklin Gothic Medium Cond"/>
      <w:sz w:val="12"/>
      <w:szCs w:val="12"/>
    </w:rPr>
  </w:style>
  <w:style w:type="character" w:customStyle="1" w:styleId="TitlesChar">
    <w:name w:val="Titles Char"/>
    <w:basedOn w:val="DefaultParagraphFont"/>
    <w:rsid w:val="008C6DE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C6DE9"/>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C6DE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C6DE9"/>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C6DE9"/>
    <w:rPr>
      <w:sz w:val="16"/>
      <w:szCs w:val="28"/>
    </w:rPr>
  </w:style>
  <w:style w:type="character" w:customStyle="1" w:styleId="debate-underlinedchar">
    <w:name w:val="debate-underlinedchar"/>
    <w:basedOn w:val="DefaultParagraphFont"/>
    <w:rsid w:val="008C6DE9"/>
  </w:style>
  <w:style w:type="character" w:customStyle="1" w:styleId="time-date">
    <w:name w:val="time-date"/>
    <w:basedOn w:val="DefaultParagraphFont"/>
    <w:rsid w:val="008C6DE9"/>
  </w:style>
  <w:style w:type="character" w:customStyle="1" w:styleId="ecverdana">
    <w:name w:val="ec_verdana"/>
    <w:basedOn w:val="DefaultParagraphFont"/>
    <w:rsid w:val="008C6DE9"/>
  </w:style>
  <w:style w:type="character" w:customStyle="1" w:styleId="ecssl0">
    <w:name w:val="ec_ss_l0"/>
    <w:basedOn w:val="DefaultParagraphFont"/>
    <w:rsid w:val="008C6DE9"/>
  </w:style>
  <w:style w:type="character" w:customStyle="1" w:styleId="echit">
    <w:name w:val="ec_hit"/>
    <w:basedOn w:val="DefaultParagraphFont"/>
    <w:rsid w:val="008C6DE9"/>
  </w:style>
  <w:style w:type="character" w:customStyle="1" w:styleId="bodyblack">
    <w:name w:val="bodyblack"/>
    <w:basedOn w:val="DefaultParagraphFont"/>
    <w:rsid w:val="008C6DE9"/>
  </w:style>
  <w:style w:type="character" w:customStyle="1" w:styleId="BlockTitle2Char1">
    <w:name w:val="Block Title2 Char1"/>
    <w:basedOn w:val="DefaultParagraphFont"/>
    <w:rsid w:val="008C6DE9"/>
    <w:rPr>
      <w:rFonts w:ascii="Arial" w:hAnsi="Arial"/>
      <w:b/>
      <w:sz w:val="28"/>
      <w:lang w:val="en-US" w:eastAsia="en-US" w:bidi="ar-SA"/>
    </w:rPr>
  </w:style>
  <w:style w:type="character" w:customStyle="1" w:styleId="searchterm2">
    <w:name w:val="searchterm2"/>
    <w:basedOn w:val="DefaultParagraphFont"/>
    <w:rsid w:val="008C6DE9"/>
  </w:style>
  <w:style w:type="character" w:customStyle="1" w:styleId="searchterm1">
    <w:name w:val="searchterm1"/>
    <w:basedOn w:val="DefaultParagraphFont"/>
    <w:rsid w:val="008C6DE9"/>
  </w:style>
  <w:style w:type="character" w:customStyle="1" w:styleId="blogbody">
    <w:name w:val="blogbody"/>
    <w:basedOn w:val="DefaultParagraphFont"/>
    <w:rsid w:val="008C6DE9"/>
  </w:style>
  <w:style w:type="character" w:customStyle="1" w:styleId="yschurl">
    <w:name w:val="yschurl"/>
    <w:basedOn w:val="DefaultParagraphFont"/>
    <w:rsid w:val="008C6DE9"/>
  </w:style>
  <w:style w:type="character" w:customStyle="1" w:styleId="BreifTitleChar">
    <w:name w:val="Breif Title Char"/>
    <w:basedOn w:val="DefaultParagraphFont"/>
    <w:rsid w:val="008C6DE9"/>
    <w:rPr>
      <w:b/>
      <w:caps/>
      <w:sz w:val="24"/>
      <w:szCs w:val="24"/>
      <w:u w:val="single"/>
      <w:lang w:val="en-US" w:eastAsia="en-US" w:bidi="ar-SA"/>
    </w:rPr>
  </w:style>
  <w:style w:type="character" w:customStyle="1" w:styleId="evhighlight">
    <w:name w:val="ev highlight"/>
    <w:basedOn w:val="DefaultParagraphFont"/>
    <w:rsid w:val="008C6DE9"/>
    <w:rPr>
      <w:b/>
      <w:color w:val="FF6600"/>
      <w:u w:val="single"/>
    </w:rPr>
  </w:style>
  <w:style w:type="paragraph" w:customStyle="1" w:styleId="feedback">
    <w:name w:val="feedback"/>
    <w:basedOn w:val="Normal"/>
    <w:rsid w:val="008C6DE9"/>
    <w:pPr>
      <w:spacing w:after="200" w:line="276" w:lineRule="auto"/>
      <w:ind w:left="720" w:hanging="360"/>
    </w:pPr>
    <w:rPr>
      <w:lang w:bidi="en-US"/>
    </w:rPr>
  </w:style>
  <w:style w:type="character" w:customStyle="1" w:styleId="msgcontent">
    <w:name w:val="msgcontent"/>
    <w:basedOn w:val="DefaultParagraphFont"/>
    <w:rsid w:val="008C6DE9"/>
  </w:style>
  <w:style w:type="character" w:customStyle="1" w:styleId="title11">
    <w:name w:val="title_11"/>
    <w:basedOn w:val="DefaultParagraphFont"/>
    <w:rsid w:val="008C6DE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C6DE9"/>
    <w:rPr>
      <w:color w:val="000000"/>
      <w:sz w:val="18"/>
      <w:szCs w:val="24"/>
      <w:lang w:val="en-US" w:eastAsia="en-US" w:bidi="ar-SA"/>
    </w:rPr>
  </w:style>
  <w:style w:type="character" w:customStyle="1" w:styleId="noidunggioithieu">
    <w:name w:val="noidung_gioithieu"/>
    <w:basedOn w:val="DefaultParagraphFont"/>
    <w:rsid w:val="008C6DE9"/>
  </w:style>
  <w:style w:type="character" w:customStyle="1" w:styleId="AAAUNDERLINEKEYBOARD">
    <w:name w:val="AAA UNDERLINE KEYBOARD"/>
    <w:basedOn w:val="DefaultParagraphFont"/>
    <w:uiPriority w:val="6"/>
    <w:qFormat/>
    <w:rsid w:val="008C6DE9"/>
    <w:rPr>
      <w:b w:val="0"/>
      <w:sz w:val="22"/>
      <w:u w:val="single"/>
    </w:rPr>
  </w:style>
  <w:style w:type="numbering" w:customStyle="1" w:styleId="1ai">
    <w:name w:val="1ai"/>
    <w:rsid w:val="008C6DE9"/>
    <w:pPr>
      <w:numPr>
        <w:numId w:val="52"/>
      </w:numPr>
    </w:pPr>
  </w:style>
  <w:style w:type="numbering" w:customStyle="1" w:styleId="1ai2">
    <w:name w:val="1ai2"/>
    <w:rsid w:val="008C6DE9"/>
  </w:style>
  <w:style w:type="numbering" w:customStyle="1" w:styleId="1ai1">
    <w:name w:val="1ai1"/>
    <w:rsid w:val="008C6DE9"/>
    <w:pPr>
      <w:numPr>
        <w:numId w:val="51"/>
      </w:numPr>
    </w:pPr>
  </w:style>
  <w:style w:type="numbering" w:customStyle="1" w:styleId="1ai10">
    <w:name w:val="1ai10"/>
    <w:rsid w:val="008C6DE9"/>
    <w:pPr>
      <w:numPr>
        <w:numId w:val="40"/>
      </w:numPr>
    </w:pPr>
  </w:style>
  <w:style w:type="numbering" w:customStyle="1" w:styleId="1111112">
    <w:name w:val="1111112"/>
    <w:rsid w:val="008C6DE9"/>
    <w:pPr>
      <w:numPr>
        <w:numId w:val="48"/>
      </w:numPr>
    </w:pPr>
  </w:style>
  <w:style w:type="numbering" w:customStyle="1" w:styleId="1ai11">
    <w:name w:val="1ai11"/>
    <w:rsid w:val="008C6DE9"/>
  </w:style>
  <w:style w:type="character" w:customStyle="1" w:styleId="button-text">
    <w:name w:val="button-text"/>
    <w:basedOn w:val="DefaultParagraphFont"/>
    <w:rsid w:val="008C6DE9"/>
  </w:style>
  <w:style w:type="paragraph" w:customStyle="1" w:styleId="button-wrapper">
    <w:name w:val="button-wrapper"/>
    <w:basedOn w:val="Normal"/>
    <w:rsid w:val="008C6DE9"/>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42102</Words>
  <Characters>184410</Characters>
  <Application>Microsoft Office Word</Application>
  <DocSecurity>0</DocSecurity>
  <Lines>4098</Lines>
  <Paragraphs>2603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ChidambaraNathan EkambaraNathan</dc:creator>
  <cp:keywords>5.1.1</cp:keywords>
  <dc:description/>
  <cp:lastModifiedBy>Chidambaranathan, Kavinayashri</cp:lastModifiedBy>
  <cp:revision>1</cp:revision>
  <dcterms:created xsi:type="dcterms:W3CDTF">2026-01-03T22:28:00Z</dcterms:created>
  <dcterms:modified xsi:type="dcterms:W3CDTF">2026-01-03T22:41:00Z</dcterms:modified>
</cp:coreProperties>
</file>