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99C8" w14:textId="3A3A254A" w:rsidR="00950ED3" w:rsidRDefault="00950ED3" w:rsidP="00950ED3">
      <w:pPr>
        <w:pStyle w:val="Heading1"/>
      </w:pPr>
      <w:r>
        <w:t>1NC—Central Oklahoma</w:t>
      </w:r>
    </w:p>
    <w:p w14:paraId="041AA7D8" w14:textId="7BDDF650" w:rsidR="00950ED3" w:rsidRDefault="00950ED3" w:rsidP="00950ED3">
      <w:pPr>
        <w:pStyle w:val="Heading3"/>
      </w:pPr>
      <w:r>
        <w:lastRenderedPageBreak/>
        <w:t>1</w:t>
      </w:r>
    </w:p>
    <w:p w14:paraId="0DA5BA1A" w14:textId="77777777" w:rsidR="00950ED3" w:rsidRPr="005E5193" w:rsidRDefault="00950ED3" w:rsidP="00950ED3">
      <w:pPr>
        <w:pStyle w:val="Heading4"/>
      </w:pPr>
      <w:proofErr w:type="spellStart"/>
      <w:r>
        <w:t>Interp</w:t>
      </w:r>
      <w:proofErr w:type="spellEnd"/>
      <w:r>
        <w:t xml:space="preserve">---Collective bargaining rights </w:t>
      </w:r>
      <w:proofErr w:type="gramStart"/>
      <w:r>
        <w:t>is</w:t>
      </w:r>
      <w:proofErr w:type="gramEnd"/>
      <w:r>
        <w:t xml:space="preserve"> exclusively limited to the process of contract negotiation</w:t>
      </w:r>
    </w:p>
    <w:p w14:paraId="29E12681" w14:textId="77777777" w:rsidR="00950ED3" w:rsidRPr="003135A8" w:rsidRDefault="00950ED3" w:rsidP="00950ED3">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3D8ED909" w14:textId="77777777" w:rsidR="00950ED3" w:rsidRPr="003135A8" w:rsidRDefault="00950ED3" w:rsidP="00950ED3">
      <w:pPr>
        <w:rPr>
          <w:sz w:val="16"/>
        </w:rPr>
      </w:pPr>
      <w:r w:rsidRPr="003135A8">
        <w:rPr>
          <w:rStyle w:val="StyleUnderline"/>
          <w:highlight w:val="cyan"/>
        </w:rPr>
        <w:t>We</w:t>
      </w:r>
      <w:r w:rsidRPr="00757CB6">
        <w:rPr>
          <w:rStyle w:val="StyleUnderline"/>
        </w:rPr>
        <w:t xml:space="preserve"> have </w:t>
      </w:r>
      <w:r w:rsidRPr="009A7F2A">
        <w:rPr>
          <w:rStyle w:val="Emphasis"/>
          <w:highlight w:val="cyan"/>
        </w:rPr>
        <w:t>consistently</w:t>
      </w:r>
      <w:r w:rsidRPr="003175E4">
        <w:rPr>
          <w:rStyle w:val="StyleUnderline"/>
          <w:highlight w:val="cyan"/>
        </w:rPr>
        <w:t xml:space="preserve"> </w:t>
      </w:r>
      <w:r w:rsidRPr="003175E4">
        <w:rPr>
          <w:rStyle w:val="Emphasis"/>
          <w:highlight w:val="cyan"/>
        </w:rPr>
        <w:t>distinguished</w:t>
      </w:r>
      <w:r w:rsidRPr="00204569">
        <w:rPr>
          <w:rStyle w:val="StyleUnderline"/>
        </w:rPr>
        <w:t xml:space="preserve"> between </w:t>
      </w:r>
      <w:r w:rsidRPr="003135A8">
        <w:rPr>
          <w:rStyle w:val="StyleUnderline"/>
          <w:highlight w:val="cyan"/>
        </w:rPr>
        <w:t xml:space="preserve">the </w:t>
      </w:r>
      <w:r w:rsidRPr="003175E4">
        <w:rPr>
          <w:rStyle w:val="Emphasis"/>
          <w:highlight w:val="cyan"/>
        </w:rPr>
        <w:t xml:space="preserve">limited collective bargaining </w:t>
      </w:r>
      <w:proofErr w:type="gramStart"/>
      <w:r w:rsidRPr="003135A8">
        <w:rPr>
          <w:rStyle w:val="Emphasis"/>
          <w:highlight w:val="cyan"/>
        </w:rPr>
        <w:t>right</w:t>
      </w:r>
      <w:proofErr w:type="gramEnd"/>
      <w:r w:rsidRPr="003135A8">
        <w:rPr>
          <w:sz w:val="16"/>
        </w:rPr>
        <w:t xml:space="preserve"> provided by § 7422 </w:t>
      </w:r>
      <w:r w:rsidRPr="003135A8">
        <w:rPr>
          <w:rStyle w:val="StyleUnderline"/>
          <w:highlight w:val="cyan"/>
        </w:rPr>
        <w:t xml:space="preserve">and </w:t>
      </w:r>
      <w:r w:rsidRPr="003135A8">
        <w:rPr>
          <w:rStyle w:val="Emphasis"/>
          <w:highlight w:val="cyan"/>
        </w:rPr>
        <w:t>labor rights</w:t>
      </w:r>
      <w:r w:rsidRPr="00204569">
        <w:rPr>
          <w:rStyle w:val="Emphasis"/>
        </w:rPr>
        <w:t xml:space="preserve"> more </w:t>
      </w:r>
      <w:r w:rsidRPr="003135A8">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135A8">
        <w:rPr>
          <w:rStyle w:val="StyleUnderline"/>
          <w:highlight w:val="cyan"/>
        </w:rPr>
        <w:t xml:space="preserve">we </w:t>
      </w:r>
      <w:r w:rsidRPr="003135A8">
        <w:rPr>
          <w:rStyle w:val="Emphasis"/>
          <w:highlight w:val="cyan"/>
        </w:rPr>
        <w:t>differentiated</w:t>
      </w:r>
      <w:r w:rsidRPr="00204569">
        <w:rPr>
          <w:rStyle w:val="StyleUnderline"/>
        </w:rPr>
        <w:t xml:space="preserve"> the "</w:t>
      </w:r>
      <w:r w:rsidRPr="003135A8">
        <w:rPr>
          <w:rStyle w:val="StyleUnderline"/>
          <w:highlight w:val="cyan"/>
        </w:rPr>
        <w:t xml:space="preserve">right </w:t>
      </w:r>
      <w:r w:rsidRPr="003135A8">
        <w:rPr>
          <w:rStyle w:val="Emphasis"/>
          <w:highlight w:val="cyan"/>
        </w:rPr>
        <w:t>to negotiate</w:t>
      </w:r>
      <w:r w:rsidRPr="00204569">
        <w:rPr>
          <w:rStyle w:val="StyleUnderline"/>
        </w:rPr>
        <w:t xml:space="preserve"> collective </w:t>
      </w:r>
      <w:r w:rsidRPr="003175E4">
        <w:rPr>
          <w:rStyle w:val="StyleUnderline"/>
          <w:highlight w:val="cyan"/>
        </w:rPr>
        <w:t>bargaining agreements, or</w:t>
      </w:r>
      <w:r w:rsidRPr="00204569">
        <w:rPr>
          <w:rStyle w:val="StyleUnderline"/>
        </w:rPr>
        <w:t xml:space="preserve"> </w:t>
      </w:r>
      <w:r w:rsidRPr="00204569">
        <w:rPr>
          <w:rStyle w:val="Emphasis"/>
        </w:rPr>
        <w:t xml:space="preserve">to </w:t>
      </w:r>
      <w:r w:rsidRPr="003135A8">
        <w:rPr>
          <w:rStyle w:val="Emphasis"/>
          <w:highlight w:val="cyan"/>
        </w:rPr>
        <w:t>administer</w:t>
      </w:r>
      <w:r w:rsidRPr="00204569">
        <w:rPr>
          <w:rStyle w:val="StyleUnderline"/>
        </w:rPr>
        <w:t xml:space="preserve"> such </w:t>
      </w:r>
      <w:r w:rsidRPr="003175E4">
        <w:rPr>
          <w:rStyle w:val="StyleUnderline"/>
          <w:highlight w:val="cyan"/>
        </w:rPr>
        <w:t>agreements through</w:t>
      </w:r>
      <w:r w:rsidRPr="00204569">
        <w:rPr>
          <w:rStyle w:val="StyleUnderline"/>
        </w:rPr>
        <w:t xml:space="preserve"> </w:t>
      </w:r>
      <w:r w:rsidRPr="00204569">
        <w:rPr>
          <w:rStyle w:val="Emphasis"/>
        </w:rPr>
        <w:t xml:space="preserve">grievance </w:t>
      </w:r>
      <w:r w:rsidRPr="003175E4">
        <w:rPr>
          <w:rStyle w:val="Emphasis"/>
          <w:highlight w:val="cyan"/>
        </w:rPr>
        <w:t>arbitration</w:t>
      </w:r>
      <w:r w:rsidRPr="00204569">
        <w:rPr>
          <w:rStyle w:val="StyleUnderline"/>
        </w:rPr>
        <w:t xml:space="preserve"> procedures" </w:t>
      </w:r>
      <w:r w:rsidRPr="003175E4">
        <w:rPr>
          <w:rStyle w:val="StyleUnderline"/>
          <w:highlight w:val="cyan"/>
        </w:rPr>
        <w:t>from "</w:t>
      </w:r>
      <w:r w:rsidRPr="003175E4">
        <w:rPr>
          <w:rStyle w:val="Emphasis"/>
          <w:highlight w:val="cyan"/>
        </w:rPr>
        <w:t>other rights</w:t>
      </w:r>
      <w:r w:rsidRPr="003135A8">
        <w:rPr>
          <w:sz w:val="16"/>
        </w:rPr>
        <w:t xml:space="preserve"> protected by the FSLMRS, </w:t>
      </w:r>
      <w:r w:rsidRPr="003175E4">
        <w:rPr>
          <w:rStyle w:val="StyleUnderline"/>
          <w:highlight w:val="cyan"/>
        </w:rPr>
        <w:t>including</w:t>
      </w:r>
      <w:r w:rsidRPr="00204569">
        <w:rPr>
          <w:rStyle w:val="StyleUnderline"/>
        </w:rPr>
        <w:t xml:space="preserve"> '</w:t>
      </w:r>
      <w:r w:rsidRPr="00E118FD">
        <w:rPr>
          <w:rStyle w:val="Emphasis"/>
        </w:rPr>
        <w:t xml:space="preserve">the </w:t>
      </w:r>
      <w:r w:rsidRPr="00E118FD">
        <w:rPr>
          <w:rStyle w:val="Emphasis"/>
          <w:highlight w:val="cyan"/>
        </w:rPr>
        <w:t>rig</w:t>
      </w:r>
      <w:r w:rsidRPr="00F8670F">
        <w:rPr>
          <w:rStyle w:val="Emphasis"/>
          <w:highlight w:val="cyan"/>
        </w:rPr>
        <w:t xml:space="preserve">ht </w:t>
      </w:r>
      <w:r w:rsidRPr="003175E4">
        <w:rPr>
          <w:rStyle w:val="Emphasis"/>
          <w:highlight w:val="cyan"/>
        </w:rPr>
        <w:t>to</w:t>
      </w:r>
      <w:r w:rsidRPr="003175E4">
        <w:rPr>
          <w:rStyle w:val="Emphasis"/>
        </w:rPr>
        <w:t xml:space="preserve"> form, join, or </w:t>
      </w:r>
      <w:r w:rsidRPr="003135A8">
        <w:rPr>
          <w:rStyle w:val="Emphasis"/>
          <w:highlight w:val="cyan"/>
        </w:rPr>
        <w:t>assist</w:t>
      </w:r>
      <w:r w:rsidRPr="003135A8">
        <w:rPr>
          <w:rStyle w:val="StyleUnderline"/>
          <w:highlight w:val="cyan"/>
        </w:rPr>
        <w:t xml:space="preserve"> a labor organization </w:t>
      </w:r>
      <w:r w:rsidRPr="003135A8">
        <w:rPr>
          <w:rStyle w:val="Emphasis"/>
          <w:highlight w:val="cyan"/>
        </w:rPr>
        <w:t>without</w:t>
      </w:r>
      <w:r w:rsidRPr="003135A8">
        <w:rPr>
          <w:rStyle w:val="StyleUnderline"/>
        </w:rPr>
        <w:t xml:space="preserve"> fear of </w:t>
      </w:r>
      <w:r w:rsidRPr="003135A8">
        <w:rPr>
          <w:rStyle w:val="Emphasis"/>
          <w:highlight w:val="cyan"/>
        </w:rPr>
        <w:t>penalty</w:t>
      </w:r>
      <w:r w:rsidRPr="003135A8">
        <w:rPr>
          <w:rStyle w:val="StyleUnderline"/>
          <w:highlight w:val="cyan"/>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3135A8">
        <w:rPr>
          <w:rStyle w:val="Emphasis"/>
          <w:highlight w:val="cyan"/>
        </w:rPr>
        <w:t>"collective bargaining"</w:t>
      </w:r>
      <w:r w:rsidRPr="00204569">
        <w:rPr>
          <w:rStyle w:val="StyleUnderline"/>
        </w:rPr>
        <w:t xml:space="preserve"> as </w:t>
      </w:r>
      <w:r w:rsidRPr="003135A8">
        <w:rPr>
          <w:rStyle w:val="StyleUnderline"/>
          <w:highlight w:val="cyan"/>
        </w:rPr>
        <w:t>a "process" of</w:t>
      </w:r>
      <w:r w:rsidRPr="00204569">
        <w:rPr>
          <w:rStyle w:val="StyleUnderline"/>
        </w:rPr>
        <w:t xml:space="preserve"> "</w:t>
      </w:r>
      <w:r w:rsidRPr="003135A8">
        <w:rPr>
          <w:rStyle w:val="Emphasis"/>
        </w:rPr>
        <w:t xml:space="preserve">contract </w:t>
      </w:r>
      <w:r w:rsidRPr="003135A8">
        <w:rPr>
          <w:rStyle w:val="Emphasis"/>
          <w:highlight w:val="cya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757CB6">
        <w:rPr>
          <w:rStyle w:val="StyleUnderline"/>
          <w:highlight w:val="cyan"/>
        </w:rPr>
        <w:t>the</w:t>
      </w:r>
      <w:r w:rsidRPr="003135A8">
        <w:rPr>
          <w:sz w:val="16"/>
        </w:rPr>
        <w:t xml:space="preserve"> VA's </w:t>
      </w:r>
      <w:r w:rsidRPr="00757CB6">
        <w:rPr>
          <w:rStyle w:val="Emphasis"/>
          <w:highlight w:val="cyan"/>
        </w:rPr>
        <w:t>interp</w:t>
      </w:r>
      <w:r w:rsidRPr="00204569">
        <w:rPr>
          <w:rStyle w:val="StyleUnderline"/>
        </w:rPr>
        <w:t xml:space="preserve">retation </w:t>
      </w:r>
      <w:r w:rsidRPr="00757CB6">
        <w:rPr>
          <w:rStyle w:val="Emphasis"/>
          <w:sz w:val="32"/>
          <w:highlight w:val="cyan"/>
        </w:rPr>
        <w:t>does violence</w:t>
      </w:r>
      <w:r w:rsidRPr="00757CB6">
        <w:rPr>
          <w:rStyle w:val="StyleUnderline"/>
          <w:highlight w:val="cyan"/>
        </w:rPr>
        <w:t xml:space="preserve"> to</w:t>
      </w:r>
      <w:r w:rsidRPr="00204569">
        <w:rPr>
          <w:rStyle w:val="StyleUnderline"/>
        </w:rPr>
        <w:t xml:space="preserve"> the statutory </w:t>
      </w:r>
      <w:r w:rsidRPr="00757CB6">
        <w:rPr>
          <w:rStyle w:val="Emphasis"/>
          <w:highlight w:val="cyan"/>
        </w:rPr>
        <w:t>text</w:t>
      </w:r>
      <w:r w:rsidRPr="00757CB6">
        <w:rPr>
          <w:rStyle w:val="StyleUnderline"/>
          <w:highlight w:val="cyan"/>
        </w:rPr>
        <w:t xml:space="preserve">. It </w:t>
      </w:r>
      <w:r w:rsidRPr="003135A8">
        <w:rPr>
          <w:rStyle w:val="StyleUnderline"/>
          <w:highlight w:val="cyan"/>
        </w:rPr>
        <w:t xml:space="preserve">would be </w:t>
      </w:r>
      <w:r w:rsidRPr="003135A8">
        <w:rPr>
          <w:rStyle w:val="Emphasis"/>
          <w:highlight w:val="cyan"/>
        </w:rPr>
        <w:t>nonsensical</w:t>
      </w:r>
      <w:r w:rsidRPr="003135A8">
        <w:rPr>
          <w:rStyle w:val="StyleUnderline"/>
          <w:highlight w:val="cyan"/>
        </w:rPr>
        <w:t xml:space="preserve"> to read</w:t>
      </w:r>
      <w:r w:rsidRPr="00204569">
        <w:rPr>
          <w:rStyle w:val="StyleUnderline"/>
        </w:rPr>
        <w:t xml:space="preserve"> the phrase </w:t>
      </w:r>
      <w:r w:rsidRPr="003135A8">
        <w:rPr>
          <w:rStyle w:val="StyleUnderline"/>
        </w:rPr>
        <w:t>"</w:t>
      </w:r>
      <w:r w:rsidRPr="003135A8">
        <w:rPr>
          <w:rStyle w:val="StyleUnderline"/>
          <w:highlight w:val="cyan"/>
        </w:rPr>
        <w:t xml:space="preserve">engage in </w:t>
      </w:r>
      <w:r w:rsidRPr="003135A8">
        <w:rPr>
          <w:rStyle w:val="Emphasis"/>
          <w:highlight w:val="cyan"/>
        </w:rPr>
        <w:t>collective bargaining</w:t>
      </w:r>
      <w:r w:rsidRPr="003135A8">
        <w:rPr>
          <w:sz w:val="16"/>
        </w:rPr>
        <w:t xml:space="preserve"> with respect to conditions of employment," 38 U.S.C. § 7422(a), </w:t>
      </w:r>
      <w:r w:rsidRPr="003135A8">
        <w:rPr>
          <w:rStyle w:val="StyleUnderline"/>
          <w:highlight w:val="cyan"/>
        </w:rPr>
        <w:t xml:space="preserve">as "engage in </w:t>
      </w:r>
      <w:r w:rsidRPr="003135A8">
        <w:rPr>
          <w:rStyle w:val="Emphasis"/>
          <w:highlight w:val="cyan"/>
        </w:rPr>
        <w:t>labor rights</w:t>
      </w:r>
      <w:r w:rsidRPr="003135A8">
        <w:rPr>
          <w:sz w:val="16"/>
        </w:rPr>
        <w:t xml:space="preserve"> with respect to conditions of employment."</w:t>
      </w:r>
    </w:p>
    <w:p w14:paraId="2C2914A0" w14:textId="77777777" w:rsidR="00950ED3" w:rsidRPr="00E26947" w:rsidRDefault="00950ED3" w:rsidP="00950ED3"/>
    <w:p w14:paraId="3F08F63F" w14:textId="77777777" w:rsidR="00950ED3" w:rsidRDefault="00950ED3" w:rsidP="00950ED3">
      <w:pPr>
        <w:pStyle w:val="Heading4"/>
      </w:pPr>
      <w:r>
        <w:t xml:space="preserve">Violation: Expanding who can unionize pertains to labor rights broadly, </w:t>
      </w:r>
      <w:r w:rsidRPr="00E26947">
        <w:rPr>
          <w:u w:val="single"/>
        </w:rPr>
        <w:t>NOT</w:t>
      </w:r>
      <w:r>
        <w:t xml:space="preserve"> collective bargaining ones</w:t>
      </w:r>
    </w:p>
    <w:p w14:paraId="55DBAA99" w14:textId="77777777" w:rsidR="00950ED3" w:rsidRDefault="00950ED3" w:rsidP="00950ED3"/>
    <w:p w14:paraId="672C9602" w14:textId="77777777" w:rsidR="00950ED3" w:rsidRDefault="00950ED3" w:rsidP="00950ED3">
      <w:pPr>
        <w:pStyle w:val="Heading4"/>
      </w:pPr>
      <w:r>
        <w:t xml:space="preserve">Don’t buy </w:t>
      </w:r>
      <w:proofErr w:type="gramStart"/>
      <w:r>
        <w:t>the we</w:t>
      </w:r>
      <w:proofErr w:type="gramEnd"/>
      <w:r>
        <w:t xml:space="preserve">-meet! Industry-specific union </w:t>
      </w:r>
      <w:r w:rsidRPr="00E26947">
        <w:rPr>
          <w:u w:val="single"/>
        </w:rPr>
        <w:t>exemptions</w:t>
      </w:r>
      <w:r>
        <w:t xml:space="preserve"> are a question of </w:t>
      </w:r>
      <w:r w:rsidRPr="00E26947">
        <w:rPr>
          <w:u w:val="single"/>
        </w:rPr>
        <w:t>Freedom of Association</w:t>
      </w:r>
    </w:p>
    <w:p w14:paraId="3483B02E" w14:textId="77777777" w:rsidR="00950ED3" w:rsidRDefault="00950ED3" w:rsidP="00950ED3">
      <w:r w:rsidRPr="00E26947">
        <w:rPr>
          <w:rStyle w:val="Style13ptBold"/>
        </w:rPr>
        <w:t>Fudge 04</w:t>
      </w:r>
      <w:r>
        <w:t>, Professor of Law at Kent Law School, United Kingdom. Professor Fudge's research interests span labor and employment law, immigration and work (Judy, 2004, “</w:t>
      </w:r>
      <w:proofErr w:type="spellStart"/>
      <w:r>
        <w:t>Labour</w:t>
      </w:r>
      <w:proofErr w:type="spellEnd"/>
      <w:r>
        <w:t xml:space="preserve"> Is Not </w:t>
      </w:r>
      <w:proofErr w:type="gramStart"/>
      <w:r>
        <w:t>A</w:t>
      </w:r>
      <w:proofErr w:type="gramEnd"/>
      <w:r>
        <w:t xml:space="preserve"> Commodity: The Supreme Court </w:t>
      </w:r>
      <w:proofErr w:type="gramStart"/>
      <w:r>
        <w:t>Of</w:t>
      </w:r>
      <w:proofErr w:type="gramEnd"/>
      <w:r>
        <w:t xml:space="preserve"> Canada </w:t>
      </w:r>
      <w:proofErr w:type="gramStart"/>
      <w:r>
        <w:t>And</w:t>
      </w:r>
      <w:proofErr w:type="gramEnd"/>
      <w:r>
        <w:t xml:space="preserve"> </w:t>
      </w:r>
      <w:proofErr w:type="gramStart"/>
      <w:r>
        <w:t>The</w:t>
      </w:r>
      <w:proofErr w:type="gramEnd"/>
      <w:r>
        <w:t xml:space="preserve"> Freedom </w:t>
      </w:r>
      <w:proofErr w:type="gramStart"/>
      <w:r>
        <w:t>Of</w:t>
      </w:r>
      <w:proofErr w:type="gramEnd"/>
      <w:r>
        <w:t xml:space="preserve"> Association,” Saskatchewan Law Review </w:t>
      </w:r>
      <w:r w:rsidRPr="00E26947">
        <w:t>Volume 67, Issue 2</w:t>
      </w:r>
      <w:r>
        <w:t>, https://digitalcommons.osgoode.yorku.ca/cgi/viewcontent.cgi?article=1788&amp;context=scholarly_works) //</w:t>
      </w:r>
      <w:proofErr w:type="spellStart"/>
      <w:r>
        <w:t>qsmit</w:t>
      </w:r>
      <w:proofErr w:type="spellEnd"/>
    </w:p>
    <w:p w14:paraId="3B0AAC4E" w14:textId="77777777" w:rsidR="00950ED3" w:rsidRDefault="00950ED3" w:rsidP="00950ED3">
      <w:pPr>
        <w:rPr>
          <w:sz w:val="16"/>
        </w:rPr>
      </w:pPr>
      <w:r w:rsidRPr="00E26947">
        <w:rPr>
          <w:rStyle w:val="StyleUnderline"/>
        </w:rPr>
        <w:t xml:space="preserve">In Ontario, </w:t>
      </w:r>
      <w:r w:rsidRPr="00E26947">
        <w:rPr>
          <w:rStyle w:val="StyleUnderline"/>
          <w:highlight w:val="cyan"/>
        </w:rPr>
        <w:t>agricultural workers</w:t>
      </w:r>
      <w:r w:rsidRPr="00E26947">
        <w:rPr>
          <w:rStyle w:val="StyleUnderline"/>
        </w:rPr>
        <w:t xml:space="preserve"> were </w:t>
      </w:r>
      <w:r w:rsidRPr="00E26947">
        <w:rPr>
          <w:rStyle w:val="StyleUnderline"/>
          <w:highlight w:val="cyan"/>
        </w:rPr>
        <w:t>excluded from</w:t>
      </w:r>
      <w:r w:rsidRPr="00E26947">
        <w:rPr>
          <w:rStyle w:val="StyleUnderline"/>
        </w:rPr>
        <w:t xml:space="preserve"> the basic </w:t>
      </w:r>
      <w:proofErr w:type="spellStart"/>
      <w:r w:rsidRPr="00E26947">
        <w:rPr>
          <w:rStyle w:val="StyleUnderline"/>
        </w:rPr>
        <w:t>labour</w:t>
      </w:r>
      <w:proofErr w:type="spellEnd"/>
      <w:r w:rsidRPr="00E26947">
        <w:rPr>
          <w:rStyle w:val="StyleUnderline"/>
        </w:rPr>
        <w:t xml:space="preserve"> relations statute that </w:t>
      </w:r>
      <w:r w:rsidRPr="00E26947">
        <w:rPr>
          <w:rStyle w:val="Emphasis"/>
        </w:rPr>
        <w:t xml:space="preserve">protects </w:t>
      </w:r>
      <w:r w:rsidRPr="00E26947">
        <w:rPr>
          <w:rStyle w:val="Emphasis"/>
          <w:highlight w:val="cyan"/>
        </w:rPr>
        <w:t>union organizing</w:t>
      </w:r>
      <w:r w:rsidRPr="00E26947">
        <w:rPr>
          <w:rStyle w:val="Emphasis"/>
        </w:rPr>
        <w:t xml:space="preserve"> activity</w:t>
      </w:r>
      <w:r w:rsidRPr="00E26947">
        <w:rPr>
          <w:sz w:val="16"/>
        </w:rPr>
        <w:t xml:space="preserve"> </w:t>
      </w:r>
      <w:r w:rsidRPr="00E26947">
        <w:rPr>
          <w:rStyle w:val="StyleUnderline"/>
        </w:rPr>
        <w:t>and collective bargaining</w:t>
      </w:r>
      <w:r w:rsidRPr="00E26947">
        <w:rPr>
          <w:sz w:val="16"/>
        </w:rPr>
        <w:t xml:space="preserve"> until 1994 when the first provincial New Democratic Party government enacted collective bargaining legislation specifically designed for agricultural workers. 56 Ontario has the largest agriculture industry in Canada and employs the greatest number of agricultural workers. Almost half of these workers are employed on farms with sales over a million dollars a year.5 7 The United Food and Commercial Workers Union (UFCW) used this legislation to organize a couple of hundred workers at several mushroom and poultry operations. 58 </w:t>
      </w:r>
      <w:r w:rsidRPr="00E26947">
        <w:rPr>
          <w:rStyle w:val="StyleUnderline"/>
        </w:rPr>
        <w:t xml:space="preserve">When the Conservative </w:t>
      </w:r>
      <w:r w:rsidRPr="00E26947">
        <w:rPr>
          <w:rStyle w:val="StyleUnderline"/>
          <w:highlight w:val="cyan"/>
        </w:rPr>
        <w:t>government</w:t>
      </w:r>
      <w:r w:rsidRPr="00E26947">
        <w:rPr>
          <w:rStyle w:val="StyleUnderline"/>
        </w:rPr>
        <w:t xml:space="preserve"> of Mike Harris was elected in 1995, it immediately </w:t>
      </w:r>
      <w:r w:rsidRPr="00E26947">
        <w:rPr>
          <w:rStyle w:val="Emphasis"/>
          <w:highlight w:val="cyan"/>
        </w:rPr>
        <w:t>repealed</w:t>
      </w:r>
      <w:r w:rsidRPr="00E26947">
        <w:rPr>
          <w:rStyle w:val="Emphasis"/>
        </w:rPr>
        <w:t xml:space="preserve"> the </w:t>
      </w:r>
      <w:r w:rsidRPr="00E26947">
        <w:rPr>
          <w:rStyle w:val="Emphasis"/>
          <w:highlight w:val="cyan"/>
        </w:rPr>
        <w:t>statute</w:t>
      </w:r>
      <w:r w:rsidRPr="00E26947">
        <w:rPr>
          <w:rStyle w:val="StyleUnderline"/>
        </w:rPr>
        <w:t xml:space="preserve"> that </w:t>
      </w:r>
      <w:r w:rsidRPr="00E26947">
        <w:rPr>
          <w:rStyle w:val="Emphasis"/>
          <w:highlight w:val="cyan"/>
        </w:rPr>
        <w:t>allowed ag</w:t>
      </w:r>
      <w:r w:rsidRPr="00E26947">
        <w:rPr>
          <w:rStyle w:val="Emphasis"/>
        </w:rPr>
        <w:t xml:space="preserve">ricultural </w:t>
      </w:r>
      <w:r w:rsidRPr="00E26947">
        <w:rPr>
          <w:rStyle w:val="Emphasis"/>
          <w:highlight w:val="cyan"/>
        </w:rPr>
        <w:t>workers to organize</w:t>
      </w:r>
      <w:r w:rsidRPr="00E26947">
        <w:rPr>
          <w:rStyle w:val="StyleUnderline"/>
        </w:rPr>
        <w:t xml:space="preserve"> and revoked the certifications that the food and commercial workers union had secured </w:t>
      </w:r>
      <w:proofErr w:type="gramStart"/>
      <w:r w:rsidRPr="00E26947">
        <w:rPr>
          <w:rStyle w:val="StyleUnderline"/>
        </w:rPr>
        <w:t>in order to</w:t>
      </w:r>
      <w:proofErr w:type="gramEnd"/>
      <w:r w:rsidRPr="00E26947">
        <w:rPr>
          <w:rStyle w:val="StyleUnderline"/>
        </w:rPr>
        <w:t xml:space="preserve"> represent them.</w:t>
      </w:r>
      <w:r w:rsidRPr="00E26947">
        <w:rPr>
          <w:sz w:val="16"/>
        </w:rPr>
        <w:t xml:space="preserve"> 59 The </w:t>
      </w:r>
      <w:r w:rsidRPr="00E26947">
        <w:rPr>
          <w:rStyle w:val="StyleUnderline"/>
          <w:highlight w:val="cyan"/>
        </w:rPr>
        <w:t>union</w:t>
      </w:r>
      <w:r w:rsidRPr="00E26947">
        <w:rPr>
          <w:rStyle w:val="StyleUnderline"/>
        </w:rPr>
        <w:t xml:space="preserve"> </w:t>
      </w:r>
      <w:r w:rsidRPr="00E26947">
        <w:rPr>
          <w:rStyle w:val="StyleUnderline"/>
          <w:highlight w:val="cyan"/>
        </w:rPr>
        <w:t>brought</w:t>
      </w:r>
      <w:r w:rsidRPr="00E26947">
        <w:rPr>
          <w:rStyle w:val="StyleUnderline"/>
        </w:rPr>
        <w:t xml:space="preserve"> a Charter </w:t>
      </w:r>
      <w:r w:rsidRPr="00E26947">
        <w:rPr>
          <w:rStyle w:val="StyleUnderline"/>
          <w:highlight w:val="cyan"/>
        </w:rPr>
        <w:t>challenge</w:t>
      </w:r>
      <w:r w:rsidRPr="00E26947">
        <w:rPr>
          <w:rStyle w:val="StyleUnderline"/>
        </w:rPr>
        <w:t xml:space="preserve">, </w:t>
      </w:r>
      <w:r w:rsidRPr="00E26947">
        <w:rPr>
          <w:rStyle w:val="StyleUnderline"/>
          <w:highlight w:val="cyan"/>
        </w:rPr>
        <w:t>arguing</w:t>
      </w:r>
      <w:r w:rsidRPr="00E26947">
        <w:rPr>
          <w:rStyle w:val="StyleUnderline"/>
        </w:rPr>
        <w:t xml:space="preserve"> that by </w:t>
      </w:r>
      <w:r w:rsidRPr="00E26947">
        <w:rPr>
          <w:rStyle w:val="Emphasis"/>
          <w:highlight w:val="cyan"/>
        </w:rPr>
        <w:t>repealing</w:t>
      </w:r>
      <w:r w:rsidRPr="00E26947">
        <w:rPr>
          <w:rStyle w:val="StyleUnderline"/>
        </w:rPr>
        <w:t xml:space="preserve"> the </w:t>
      </w:r>
      <w:r w:rsidRPr="00E26947">
        <w:rPr>
          <w:rStyle w:val="Emphasis"/>
        </w:rPr>
        <w:t xml:space="preserve">agricultural </w:t>
      </w:r>
      <w:proofErr w:type="spellStart"/>
      <w:r w:rsidRPr="00E26947">
        <w:rPr>
          <w:rStyle w:val="Emphasis"/>
        </w:rPr>
        <w:t>labour</w:t>
      </w:r>
      <w:proofErr w:type="spellEnd"/>
      <w:r w:rsidRPr="00E26947">
        <w:rPr>
          <w:rStyle w:val="Emphasis"/>
        </w:rPr>
        <w:t xml:space="preserve"> relations </w:t>
      </w:r>
      <w:r w:rsidRPr="00E26947">
        <w:rPr>
          <w:rStyle w:val="Emphasis"/>
        </w:rPr>
        <w:lastRenderedPageBreak/>
        <w:t>legislation</w:t>
      </w:r>
      <w:r w:rsidRPr="00E26947">
        <w:rPr>
          <w:rStyle w:val="StyleUnderline"/>
        </w:rPr>
        <w:t xml:space="preserve"> </w:t>
      </w:r>
      <w:r w:rsidRPr="00E26947">
        <w:rPr>
          <w:rStyle w:val="StyleUnderline"/>
          <w:highlight w:val="cyan"/>
        </w:rPr>
        <w:t xml:space="preserve">and </w:t>
      </w:r>
      <w:r w:rsidRPr="00E26947">
        <w:rPr>
          <w:rStyle w:val="Emphasis"/>
          <w:highlight w:val="cyan"/>
        </w:rPr>
        <w:t>reinstating</w:t>
      </w:r>
      <w:r w:rsidRPr="00E26947">
        <w:rPr>
          <w:rStyle w:val="StyleUnderline"/>
        </w:rPr>
        <w:t xml:space="preserve"> the </w:t>
      </w:r>
      <w:r w:rsidRPr="00E26947">
        <w:rPr>
          <w:rStyle w:val="Emphasis"/>
          <w:highlight w:val="cyan"/>
        </w:rPr>
        <w:t>exemption</w:t>
      </w:r>
      <w:r w:rsidRPr="00E26947">
        <w:rPr>
          <w:rStyle w:val="StyleUnderline"/>
        </w:rPr>
        <w:t xml:space="preserve"> of agricultural workers from the </w:t>
      </w:r>
      <w:proofErr w:type="spellStart"/>
      <w:r w:rsidRPr="00E26947">
        <w:rPr>
          <w:rStyle w:val="StyleUnderline"/>
        </w:rPr>
        <w:t>labour</w:t>
      </w:r>
      <w:proofErr w:type="spellEnd"/>
      <w:r w:rsidRPr="00E26947">
        <w:rPr>
          <w:rStyle w:val="StyleUnderline"/>
        </w:rPr>
        <w:t xml:space="preserve"> relations statute, the government </w:t>
      </w:r>
      <w:r w:rsidRPr="00E26947">
        <w:rPr>
          <w:rStyle w:val="StyleUnderline"/>
          <w:highlight w:val="cyan"/>
        </w:rPr>
        <w:t>was violating</w:t>
      </w:r>
      <w:r w:rsidRPr="00E26947">
        <w:rPr>
          <w:rStyle w:val="StyleUnderline"/>
        </w:rPr>
        <w:t xml:space="preserve"> agricultural </w:t>
      </w:r>
      <w:r w:rsidRPr="00E26947">
        <w:rPr>
          <w:rStyle w:val="Emphasis"/>
          <w:highlight w:val="cyan"/>
        </w:rPr>
        <w:t>workers'</w:t>
      </w:r>
      <w:r w:rsidRPr="00E26947">
        <w:rPr>
          <w:rStyle w:val="StyleUnderline"/>
          <w:highlight w:val="cyan"/>
        </w:rPr>
        <w:t xml:space="preserve"> </w:t>
      </w:r>
      <w:r w:rsidRPr="00E26947">
        <w:rPr>
          <w:rStyle w:val="Emphasis"/>
          <w:highlight w:val="cyan"/>
        </w:rPr>
        <w:t>freedom of association</w:t>
      </w:r>
      <w:r w:rsidRPr="00E26947">
        <w:rPr>
          <w:rStyle w:val="StyleUnderline"/>
          <w:highlight w:val="cyan"/>
        </w:rPr>
        <w:t>.</w:t>
      </w:r>
      <w:r w:rsidRPr="00E26947">
        <w:rPr>
          <w:sz w:val="16"/>
        </w:rPr>
        <w:t xml:space="preserve"> The union argued there was a violation because employers would be able to retaliate against agricultural workers who joined or participated in trade unions. </w:t>
      </w:r>
      <w:r w:rsidRPr="00E26947">
        <w:rPr>
          <w:rStyle w:val="Emphasis"/>
          <w:highlight w:val="cyan"/>
        </w:rPr>
        <w:t>Eight of</w:t>
      </w:r>
      <w:r w:rsidRPr="00E26947">
        <w:rPr>
          <w:rStyle w:val="Emphasis"/>
        </w:rPr>
        <w:t xml:space="preserve"> the </w:t>
      </w:r>
      <w:r w:rsidRPr="00E26947">
        <w:rPr>
          <w:rStyle w:val="Emphasis"/>
          <w:highlight w:val="cyan"/>
        </w:rPr>
        <w:t>nine</w:t>
      </w:r>
      <w:r w:rsidRPr="00E26947">
        <w:rPr>
          <w:rStyle w:val="Emphasis"/>
        </w:rPr>
        <w:t xml:space="preserve"> members </w:t>
      </w:r>
      <w:r w:rsidRPr="00E26947">
        <w:rPr>
          <w:rStyle w:val="Emphasis"/>
          <w:highlight w:val="cyan"/>
        </w:rPr>
        <w:t>of</w:t>
      </w:r>
      <w:r w:rsidRPr="00E26947">
        <w:rPr>
          <w:rStyle w:val="Emphasis"/>
        </w:rPr>
        <w:t xml:space="preserve"> the </w:t>
      </w:r>
      <w:r w:rsidRPr="00E26947">
        <w:rPr>
          <w:rStyle w:val="Emphasis"/>
          <w:highlight w:val="cyan"/>
        </w:rPr>
        <w:t>Court</w:t>
      </w:r>
      <w:r w:rsidRPr="00E26947">
        <w:rPr>
          <w:rStyle w:val="StyleUnderline"/>
        </w:rPr>
        <w:t xml:space="preserve"> </w:t>
      </w:r>
      <w:r w:rsidRPr="00E26947">
        <w:rPr>
          <w:rStyle w:val="StyleUnderline"/>
          <w:highlight w:val="cyan"/>
        </w:rPr>
        <w:t>ruled</w:t>
      </w:r>
      <w:r w:rsidRPr="00E26947">
        <w:rPr>
          <w:rStyle w:val="StyleUnderline"/>
        </w:rPr>
        <w:t xml:space="preserve"> that the </w:t>
      </w:r>
      <w:r w:rsidRPr="00E26947">
        <w:rPr>
          <w:rStyle w:val="Emphasis"/>
          <w:highlight w:val="cyan"/>
        </w:rPr>
        <w:t>exclusion</w:t>
      </w:r>
      <w:r w:rsidRPr="00E26947">
        <w:rPr>
          <w:rStyle w:val="StyleUnderline"/>
        </w:rPr>
        <w:t xml:space="preserve"> of agricultural workers from </w:t>
      </w:r>
      <w:proofErr w:type="spellStart"/>
      <w:r w:rsidRPr="00E26947">
        <w:rPr>
          <w:rStyle w:val="StyleUnderline"/>
        </w:rPr>
        <w:t>labour</w:t>
      </w:r>
      <w:proofErr w:type="spellEnd"/>
      <w:r w:rsidRPr="00E26947">
        <w:rPr>
          <w:rStyle w:val="StyleUnderline"/>
        </w:rPr>
        <w:t xml:space="preserve"> relations legislation substantially </w:t>
      </w:r>
      <w:r w:rsidRPr="00E26947">
        <w:rPr>
          <w:rStyle w:val="Emphasis"/>
          <w:highlight w:val="cyan"/>
        </w:rPr>
        <w:t>interfered with</w:t>
      </w:r>
      <w:r w:rsidRPr="00E26947">
        <w:rPr>
          <w:rStyle w:val="StyleUnderline"/>
        </w:rPr>
        <w:t xml:space="preserve"> their fundamental </w:t>
      </w:r>
      <w:r w:rsidRPr="00E26947">
        <w:rPr>
          <w:rStyle w:val="Emphasis"/>
          <w:highlight w:val="cyan"/>
        </w:rPr>
        <w:t>freedom to associate</w:t>
      </w:r>
      <w:r w:rsidRPr="00E26947">
        <w:rPr>
          <w:sz w:val="16"/>
        </w:rPr>
        <w:t xml:space="preserve">. Although the majority considered protecting the family farm to be a valid legislative objective, the total exclusion of all agricultural workers, regardless of the type of farm they worked on, was not justifiable. 60 The majority declared that the legislation that repealed the agricultural collective bargaining legislation was </w:t>
      </w:r>
      <w:proofErr w:type="gramStart"/>
      <w:r w:rsidRPr="00E26947">
        <w:rPr>
          <w:sz w:val="16"/>
        </w:rPr>
        <w:t>invalid, but</w:t>
      </w:r>
      <w:proofErr w:type="gramEnd"/>
      <w:r w:rsidRPr="00E26947">
        <w:rPr>
          <w:sz w:val="16"/>
        </w:rPr>
        <w:t xml:space="preserve"> suspended the effect of the declaration for eighteen months </w:t>
      </w:r>
      <w:proofErr w:type="gramStart"/>
      <w:r w:rsidRPr="00E26947">
        <w:rPr>
          <w:sz w:val="16"/>
        </w:rPr>
        <w:t>in order to</w:t>
      </w:r>
      <w:proofErr w:type="gramEnd"/>
      <w:r w:rsidRPr="00E26947">
        <w:rPr>
          <w:sz w:val="16"/>
        </w:rPr>
        <w:t xml:space="preserve"> give the government time to enact a new law.</w:t>
      </w:r>
    </w:p>
    <w:p w14:paraId="2380ECC7" w14:textId="2CE3A662" w:rsidR="00950ED3" w:rsidRDefault="00950ED3" w:rsidP="00950ED3">
      <w:pPr>
        <w:pStyle w:val="Heading3"/>
      </w:pPr>
      <w:r>
        <w:lastRenderedPageBreak/>
        <w:t>2</w:t>
      </w:r>
    </w:p>
    <w:p w14:paraId="240849DD" w14:textId="77777777" w:rsidR="00950ED3" w:rsidRPr="00625F28" w:rsidRDefault="00950ED3" w:rsidP="00950ED3">
      <w:pPr>
        <w:pStyle w:val="Heading4"/>
      </w:pPr>
      <w:r w:rsidRPr="00625F28">
        <w:t xml:space="preserve">The affirmative produces labor normativity </w:t>
      </w:r>
      <w:r>
        <w:t xml:space="preserve">which </w:t>
      </w:r>
      <w:r w:rsidRPr="00625F28">
        <w:t>reinfor</w:t>
      </w:r>
      <w:r>
        <w:t>c</w:t>
      </w:r>
      <w:r w:rsidRPr="00625F28">
        <w:t>e</w:t>
      </w:r>
      <w:r>
        <w:t>s</w:t>
      </w:r>
      <w:r w:rsidRPr="00625F28">
        <w:t xml:space="preserve"> the idea that labor is what allows you to achieve life</w:t>
      </w:r>
      <w:r>
        <w:t xml:space="preserve"> and </w:t>
      </w:r>
      <w:r w:rsidRPr="00625F28">
        <w:t xml:space="preserve">happiness and that you are only deserving if you </w:t>
      </w:r>
      <w:proofErr w:type="gramStart"/>
      <w:r w:rsidRPr="00625F28">
        <w:t>are able to</w:t>
      </w:r>
      <w:proofErr w:type="gramEnd"/>
      <w:r w:rsidRPr="00625F28">
        <w:t xml:space="preserve"> produce sufficient labor</w:t>
      </w:r>
    </w:p>
    <w:p w14:paraId="6D066645" w14:textId="77777777" w:rsidR="00950ED3" w:rsidRPr="00625F28" w:rsidRDefault="00950ED3" w:rsidP="00950ED3">
      <w:pPr>
        <w:rPr>
          <w:sz w:val="16"/>
        </w:rPr>
      </w:pPr>
      <w:proofErr w:type="spellStart"/>
      <w:r w:rsidRPr="00625F28">
        <w:rPr>
          <w:rStyle w:val="Style13ptBold"/>
        </w:rPr>
        <w:t>Smilges</w:t>
      </w:r>
      <w:proofErr w:type="spellEnd"/>
      <w:r w:rsidRPr="00625F28">
        <w:rPr>
          <w:rStyle w:val="Style13ptBold"/>
        </w:rPr>
        <w:t xml:space="preserve">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 53-57)//AF</w:t>
      </w:r>
    </w:p>
    <w:p w14:paraId="298E4DBE" w14:textId="77777777" w:rsidR="00950ED3" w:rsidRDefault="00950ED3" w:rsidP="00950ED3">
      <w:pPr>
        <w:rPr>
          <w:rStyle w:val="StyleUnderline"/>
        </w:rPr>
      </w:pPr>
      <w:r w:rsidRPr="00625F28">
        <w:rPr>
          <w:rStyle w:val="StyleUnderline"/>
        </w:rPr>
        <w:t xml:space="preserve">A life strike is a </w:t>
      </w:r>
      <w:r w:rsidRPr="00625F28">
        <w:rPr>
          <w:rStyle w:val="StyleUnderline"/>
          <w:strike/>
        </w:rPr>
        <w:t>crip</w:t>
      </w:r>
      <w:r w:rsidRPr="00625F28">
        <w:rPr>
          <w:rStyle w:val="StyleUnderline"/>
        </w:rPr>
        <w:t xml:space="preserve">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625F28">
        <w:rPr>
          <w:rStyle w:val="StyleUnderline"/>
        </w:rPr>
        <w:t>trenchment</w:t>
      </w:r>
      <w:proofErr w:type="spellEnd"/>
      <w:r w:rsidRPr="00625F28">
        <w:rPr>
          <w:rStyle w:val="StyleUnderline"/>
        </w:rPr>
        <w:t xml:space="preserve">, a pulling back into oneself </w:t>
      </w:r>
      <w:proofErr w:type="gramStart"/>
      <w:r w:rsidRPr="00625F28">
        <w:rPr>
          <w:rStyle w:val="StyleUnderline"/>
        </w:rPr>
        <w:t>as a way to</w:t>
      </w:r>
      <w:proofErr w:type="gramEnd"/>
      <w:r w:rsidRPr="00625F28">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625F28">
        <w:rPr>
          <w:strike/>
          <w:sz w:val="16"/>
        </w:rPr>
        <w:t>Cripping</w:t>
      </w:r>
      <w:proofErr w:type="spellEnd"/>
      <w:r w:rsidRPr="00625F28">
        <w:rPr>
          <w:sz w:val="16"/>
        </w:rPr>
        <w:t xml:space="preserve"> Labor Politics Bringing questions about disability and labor together, as a life strike does, is a well-established practice in the disability community. </w:t>
      </w:r>
      <w:r w:rsidRPr="00625F28">
        <w:rPr>
          <w:rStyle w:val="StyleUnderline"/>
        </w:rPr>
        <w:t xml:space="preserve">Labor politics have been at the center of disability activism in the United States since the latter’s inception. As I describe in the first chapter, much of the impetus behind </w:t>
      </w:r>
      <w:r w:rsidRPr="00625F28">
        <w:rPr>
          <w:rStyle w:val="Emphasis"/>
        </w:rPr>
        <w:t>the disability rights movement in the 1970s was to advance educational and career opportunities for disabled people</w:t>
      </w:r>
      <w:r w:rsidRPr="00625F28">
        <w:rPr>
          <w:rStyle w:val="StyleUnderline"/>
        </w:rPr>
        <w:t>, thereby providing more accessible pathways to enter the workforce.</w:t>
      </w:r>
      <w:r w:rsidRPr="00625F28">
        <w:rPr>
          <w:sz w:val="16"/>
        </w:rPr>
        <w:t xml:space="preserve"> As Tanya Aho argues, however, </w:t>
      </w:r>
      <w:r w:rsidRPr="00625F28">
        <w:rPr>
          <w:rStyle w:val="Emphasis"/>
        </w:rPr>
        <w:t xml:space="preserve">disability’s labor politics have historically done less to radicalize either labor or the category of disability than it </w:t>
      </w:r>
      <w:proofErr w:type="gramStart"/>
      <w:r w:rsidRPr="00625F28">
        <w:rPr>
          <w:rStyle w:val="Emphasis"/>
        </w:rPr>
        <w:t>has to</w:t>
      </w:r>
      <w:proofErr w:type="gramEnd"/>
      <w:r w:rsidRPr="00625F28">
        <w:rPr>
          <w:rStyle w:val="Emphasis"/>
        </w:rPr>
        <w:t xml:space="preserve"> produce variations of </w:t>
      </w:r>
      <w:r w:rsidRPr="00625F28">
        <w:rPr>
          <w:rStyle w:val="Emphasis"/>
          <w:highlight w:val="green"/>
        </w:rPr>
        <w:t xml:space="preserve">“labor-normativity” that domesticate the disabled citizen through waged work. Labor-normativity instrumentalizes </w:t>
      </w:r>
      <w:r w:rsidRPr="00625F28">
        <w:rPr>
          <w:rStyle w:val="Emphasis"/>
        </w:rPr>
        <w:t xml:space="preserve">the language of access and </w:t>
      </w:r>
      <w:r w:rsidRPr="00625F28">
        <w:rPr>
          <w:rStyle w:val="Emphasis"/>
          <w:highlight w:val="green"/>
        </w:rPr>
        <w:t xml:space="preserve">accessibility to secure disabled people’s employment “as a driving force of one’s life, a significant site of identity construction, </w:t>
      </w:r>
      <w:r w:rsidRPr="00625F28">
        <w:rPr>
          <w:rStyle w:val="Emphasis"/>
        </w:rPr>
        <w:t>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625F28">
        <w:rPr>
          <w:rStyle w:val="StyleUnderline"/>
        </w:rPr>
        <w:t xml:space="preserve">Despite the importance of securing equitable opportunities and protections for disabled workers, we cannot forget that neither opportunities nor </w:t>
      </w:r>
      <w:r w:rsidRPr="00625F28">
        <w:rPr>
          <w:rStyle w:val="StyleUnderline"/>
          <w:highlight w:val="green"/>
        </w:rPr>
        <w:t>protections within neoliberal capitalism address the fundamental problem of liberal humanism</w:t>
      </w:r>
      <w:r w:rsidRPr="00625F28">
        <w:rPr>
          <w:rStyle w:val="StyleUnderline"/>
        </w:rPr>
        <w:t xml:space="preserve">—the true target of </w:t>
      </w:r>
      <w:r w:rsidRPr="00625F28">
        <w:rPr>
          <w:rStyle w:val="StyleUnderline"/>
          <w:strike/>
        </w:rPr>
        <w:t>crip</w:t>
      </w:r>
      <w:r w:rsidRPr="00625F28">
        <w:rPr>
          <w:rStyle w:val="StyleUnderline"/>
        </w:rPr>
        <w:t xml:space="preserve"> [our]negativity’s bad feelings. Regardless of the efforts we make toward more and better jobs for disabled people, it remains the case that </w:t>
      </w:r>
      <w:r w:rsidRPr="00625F28">
        <w:rPr>
          <w:rStyle w:val="StyleUnderline"/>
          <w:highlight w:val="green"/>
        </w:rPr>
        <w:t>labor-normativity is designed to produce labor-living</w:t>
      </w:r>
      <w:r w:rsidRPr="00625F28">
        <w:rPr>
          <w:rStyle w:val="StyleUnderline"/>
        </w:rPr>
        <w:t xml:space="preserve">; that is, </w:t>
      </w:r>
      <w:r w:rsidRPr="00625F28">
        <w:rPr>
          <w:rStyle w:val="StyleUnderline"/>
          <w:highlight w:val="green"/>
        </w:rPr>
        <w:t>to induct disabled people into a</w:t>
      </w:r>
      <w:r w:rsidRPr="00625F28">
        <w:rPr>
          <w:rStyle w:val="StyleUnderline"/>
        </w:rPr>
        <w:t xml:space="preserve"> socioeconomic </w:t>
      </w:r>
      <w:r w:rsidRPr="00625F28">
        <w:rPr>
          <w:rStyle w:val="StyleUnderline"/>
          <w:highlight w:val="green"/>
        </w:rPr>
        <w:t>system that disguises labor as life</w:t>
      </w:r>
      <w:r w:rsidRPr="00625F28">
        <w:rPr>
          <w:rStyle w:val="StyleUnderline"/>
        </w:rPr>
        <w:t xml:space="preserve">. </w:t>
      </w:r>
      <w:r w:rsidRPr="00625F28">
        <w:rPr>
          <w:rStyle w:val="StyleUnderline"/>
          <w:highlight w:val="green"/>
        </w:rPr>
        <w:t>This</w:t>
      </w:r>
      <w:r w:rsidRPr="00625F28">
        <w:rPr>
          <w:rStyle w:val="StyleUnderline"/>
        </w:rPr>
        <w:t xml:space="preserve"> disguise works effectively so long as some forms of difference can be recuperated as marketable commodities while others </w:t>
      </w:r>
      <w:r w:rsidRPr="00625F28">
        <w:rPr>
          <w:rStyle w:val="StyleUnderline"/>
          <w:highlight w:val="green"/>
        </w:rPr>
        <w:t>continue to mark</w:t>
      </w:r>
      <w:r w:rsidRPr="00625F28">
        <w:rPr>
          <w:rStyle w:val="StyleUnderline"/>
        </w:rPr>
        <w:t xml:space="preserve"> </w:t>
      </w:r>
      <w:r w:rsidRPr="00625F28">
        <w:rPr>
          <w:rStyle w:val="StyleUnderline"/>
          <w:highlight w:val="green"/>
        </w:rPr>
        <w:t>fungible populations for targeted debilitation</w:t>
      </w:r>
      <w:r w:rsidRPr="00625F28">
        <w:rPr>
          <w:rStyle w:val="StyleUnderline"/>
        </w:rPr>
        <w:t xml:space="preserve">. In the context of </w:t>
      </w:r>
      <w:r w:rsidRPr="00625F28">
        <w:rPr>
          <w:rStyle w:val="StyleUnderline"/>
          <w:highlight w:val="green"/>
        </w:rPr>
        <w:t xml:space="preserve">disability, access to labor cannot be achieved under </w:t>
      </w:r>
      <w:r w:rsidRPr="00625F28">
        <w:rPr>
          <w:rStyle w:val="StyleUnderline"/>
        </w:rPr>
        <w:t xml:space="preserve">capitalism </w:t>
      </w:r>
      <w:r w:rsidRPr="00625F28">
        <w:rPr>
          <w:rStyle w:val="StyleUnderline"/>
          <w:highlight w:val="green"/>
        </w:rPr>
        <w:t xml:space="preserve">without crystalizing the boundaries </w:t>
      </w:r>
      <w:r w:rsidRPr="00625F28">
        <w:rPr>
          <w:rStyle w:val="StyleUnderline"/>
        </w:rPr>
        <w:t xml:space="preserve">around the category </w:t>
      </w:r>
      <w:r w:rsidRPr="00625F28">
        <w:rPr>
          <w:rStyle w:val="StyleUnderline"/>
          <w:highlight w:val="green"/>
        </w:rPr>
        <w:t>of disability.</w:t>
      </w:r>
      <w:r w:rsidRPr="00625F28">
        <w:rPr>
          <w:rStyle w:val="StyleUnderline"/>
        </w:rPr>
        <w:t xml:space="preserve"> Such crystallization ultimately obfuscates people’s </w:t>
      </w:r>
      <w:r w:rsidRPr="00625F28">
        <w:rPr>
          <w:rStyle w:val="StyleUnderline"/>
          <w:strike/>
        </w:rPr>
        <w:t>crip</w:t>
      </w:r>
      <w:r w:rsidRPr="00625F28">
        <w:rPr>
          <w:rStyle w:val="StyleUnderline"/>
        </w:rPr>
        <w:t xml:space="preserve"> labor, which does not aid the means of production, and further </w:t>
      </w:r>
      <w:r w:rsidRPr="00625F28">
        <w:rPr>
          <w:rStyle w:val="StyleUnderline"/>
          <w:highlight w:val="green"/>
        </w:rPr>
        <w:t>ossifies the disposability of people living on or beyond the margins of disability</w:t>
      </w:r>
      <w:r w:rsidRPr="00625F28">
        <w:rPr>
          <w:rStyle w:val="StyleUnderline"/>
        </w:rPr>
        <w:t xml:space="preserve">. In other words, it becomes more difficult to adduce the debilitating, stratified violence of labor-living when </w:t>
      </w:r>
      <w:r w:rsidRPr="00625F28">
        <w:rPr>
          <w:rStyle w:val="StyleUnderline"/>
          <w:highlight w:val="green"/>
        </w:rPr>
        <w:t xml:space="preserve">laboring itself is cited as evidence only of a person’s successful rehabilitation into </w:t>
      </w:r>
      <w:r w:rsidRPr="00625F28">
        <w:rPr>
          <w:rStyle w:val="StyleUnderline"/>
        </w:rPr>
        <w:t xml:space="preserve">social and </w:t>
      </w:r>
      <w:r w:rsidRPr="00625F28">
        <w:rPr>
          <w:rStyle w:val="StyleUnderline"/>
          <w:highlight w:val="green"/>
        </w:rPr>
        <w:t>civic life</w:t>
      </w:r>
      <w:r w:rsidRPr="00625F28">
        <w:rPr>
          <w:rStyle w:val="StyleUnderline"/>
        </w:rPr>
        <w:t xml:space="preserve">. How can we recognize when life isn’t working, for ourselves or others, if work is meant to make life worth living? </w:t>
      </w:r>
      <w:r w:rsidRPr="00625F28">
        <w:rPr>
          <w:sz w:val="16"/>
        </w:rPr>
        <w:t xml:space="preserve">Unfortunately, answering this question becomes </w:t>
      </w:r>
      <w:proofErr w:type="gramStart"/>
      <w:r w:rsidRPr="00625F28">
        <w:rPr>
          <w:sz w:val="16"/>
        </w:rPr>
        <w:t>all the more</w:t>
      </w:r>
      <w:proofErr w:type="gramEnd"/>
      <w:r w:rsidRPr="00625F2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w:t>
      </w:r>
      <w:r w:rsidRPr="00625F28">
        <w:rPr>
          <w:sz w:val="16"/>
        </w:rPr>
        <w:lastRenderedPageBreak/>
        <w:t xml:space="preserve">Victoria’s Secret ad campaign featuring multiple disabled models comes to mind (Miranda 2022). Efforts such as these are typically engineered to demonstrate a company’s or institution’s inclusivity by displaying disabled work- </w:t>
      </w:r>
      <w:proofErr w:type="spellStart"/>
      <w:r w:rsidRPr="00625F28">
        <w:rPr>
          <w:sz w:val="16"/>
        </w:rPr>
        <w:t>ers</w:t>
      </w:r>
      <w:proofErr w:type="spellEnd"/>
      <w:r w:rsidRPr="00625F28">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625F28">
        <w:rPr>
          <w:sz w:val="16"/>
        </w:rPr>
        <w:t>- abled</w:t>
      </w:r>
      <w:proofErr w:type="gramEnd"/>
      <w:r w:rsidRPr="00625F28">
        <w:rPr>
          <w:sz w:val="16"/>
        </w:rPr>
        <w:t xml:space="preserve"> people are often forced to compete for unsafe and underpaid jobs. </w:t>
      </w:r>
      <w:r w:rsidRPr="00625F28">
        <w:rPr>
          <w:rStyle w:val="StyleUnderline"/>
        </w:rPr>
        <w:t xml:space="preserve">Even with antidiscrimination laws in place, many disabled people struggle to find work, especially work that is relevant to their passions and interests. As a result, those </w:t>
      </w:r>
      <w:proofErr w:type="gramStart"/>
      <w:r w:rsidRPr="00625F28">
        <w:rPr>
          <w:rStyle w:val="StyleUnderline"/>
        </w:rPr>
        <w:t>who do</w:t>
      </w:r>
      <w:proofErr w:type="gramEnd"/>
      <w:r w:rsidRPr="00625F28">
        <w:rPr>
          <w:rStyle w:val="StyleUnderline"/>
        </w:rPr>
        <w:t xml:space="preserve"> secure employment wind up hesitant to raise concerns about the conditions of their labor for fear of retaliation</w:t>
      </w:r>
      <w:r w:rsidRPr="00625F28">
        <w:rPr>
          <w:sz w:val="16"/>
        </w:rPr>
        <w:t xml:space="preserve"> (Kumar, </w:t>
      </w:r>
      <w:proofErr w:type="spellStart"/>
      <w:r w:rsidRPr="00625F28">
        <w:rPr>
          <w:sz w:val="16"/>
        </w:rPr>
        <w:t>Sonpal</w:t>
      </w:r>
      <w:proofErr w:type="spellEnd"/>
      <w:r w:rsidRPr="00625F28">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625F28">
        <w:rPr>
          <w:sz w:val="16"/>
        </w:rPr>
        <w:t>encour</w:t>
      </w:r>
      <w:proofErr w:type="spellEnd"/>
      <w:r w:rsidRPr="00625F28">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625F28">
        <w:rPr>
          <w:rStyle w:val="StyleUnderline"/>
        </w:rPr>
        <w:t xml:space="preserve">The problem with reappropriating the law of supply and demand is that it acquiesces to capitalism as a necessary condition for achieving equity for disabled people. As Nirmala </w:t>
      </w:r>
      <w:proofErr w:type="spellStart"/>
      <w:r w:rsidRPr="00625F28">
        <w:rPr>
          <w:rStyle w:val="StyleUnderline"/>
        </w:rPr>
        <w:t>Erevelles</w:t>
      </w:r>
      <w:proofErr w:type="spellEnd"/>
      <w:r w:rsidRPr="00625F28">
        <w:rPr>
          <w:rStyle w:val="StyleUnderline"/>
        </w:rPr>
        <w:t xml:space="preserve"> argues, creating more jobs neglects to address the fact that </w:t>
      </w:r>
      <w:r w:rsidRPr="00625F28">
        <w:rPr>
          <w:rStyle w:val="StyleUnderline"/>
          <w:highlight w:val="green"/>
        </w:rPr>
        <w:t>access to waged work is an individual solution to a systemic problem</w:t>
      </w:r>
      <w:r w:rsidRPr="00625F28">
        <w:rPr>
          <w:rStyle w:val="StyleUnderline"/>
        </w:rPr>
        <w:t xml:space="preserve">. Increasing </w:t>
      </w:r>
      <w:r w:rsidRPr="00625F28">
        <w:rPr>
          <w:rStyle w:val="StyleUnderline"/>
          <w:highlight w:val="green"/>
        </w:rPr>
        <w:t xml:space="preserve">employment opportunities may extend social citizenship to some </w:t>
      </w:r>
      <w:r w:rsidRPr="00625F28">
        <w:rPr>
          <w:rStyle w:val="StyleUnderline"/>
        </w:rPr>
        <w:t xml:space="preserve">disabled people, but </w:t>
      </w:r>
      <w:r w:rsidRPr="00625F28">
        <w:rPr>
          <w:rStyle w:val="StyleUnderline"/>
          <w:highlight w:val="green"/>
        </w:rPr>
        <w:t>it</w:t>
      </w:r>
      <w:r w:rsidRPr="00625F28">
        <w:rPr>
          <w:rStyle w:val="StyleUnderline"/>
        </w:rPr>
        <w:t xml:space="preserve"> also </w:t>
      </w:r>
      <w:r w:rsidRPr="00625F28">
        <w:rPr>
          <w:rStyle w:val="StyleUnderline"/>
          <w:highlight w:val="green"/>
        </w:rPr>
        <w:t>reinforces the contingence of social citizenship on employment</w:t>
      </w:r>
      <w:r w:rsidRPr="00625F28">
        <w:rPr>
          <w:rStyle w:val="StyleUnderline"/>
        </w:rPr>
        <w:t xml:space="preserve">—a contingence that capitalism </w:t>
      </w:r>
      <w:proofErr w:type="spellStart"/>
      <w:r w:rsidRPr="00625F28">
        <w:rPr>
          <w:rStyle w:val="StyleUnderline"/>
        </w:rPr>
        <w:t>weap</w:t>
      </w:r>
      <w:proofErr w:type="spellEnd"/>
      <w:r w:rsidRPr="00625F28">
        <w:rPr>
          <w:rStyle w:val="StyleUnderline"/>
        </w:rPr>
        <w:t xml:space="preserve">- </w:t>
      </w:r>
      <w:proofErr w:type="spellStart"/>
      <w:r w:rsidRPr="00625F28">
        <w:rPr>
          <w:rStyle w:val="StyleUnderline"/>
        </w:rPr>
        <w:t>onizes</w:t>
      </w:r>
      <w:proofErr w:type="spellEnd"/>
      <w:r w:rsidRPr="00625F28">
        <w:rPr>
          <w:rStyle w:val="StyleUnderline"/>
        </w:rPr>
        <w:t xml:space="preserve"> against the most vulnerable populations. Under capitalism, </w:t>
      </w:r>
      <w:r w:rsidRPr="00625F28">
        <w:rPr>
          <w:rStyle w:val="StyleUnderline"/>
          <w:highlight w:val="green"/>
        </w:rPr>
        <w:t>there will never be enough</w:t>
      </w:r>
      <w:r w:rsidRPr="00625F28">
        <w:rPr>
          <w:rStyle w:val="StyleUnderline"/>
        </w:rPr>
        <w:t xml:space="preserve"> </w:t>
      </w:r>
      <w:r w:rsidRPr="00625F28">
        <w:rPr>
          <w:rStyle w:val="StyleUnderline"/>
          <w:highlight w:val="green"/>
        </w:rPr>
        <w:t>work</w:t>
      </w:r>
      <w:r w:rsidRPr="00625F28">
        <w:rPr>
          <w:rStyle w:val="StyleUnderline"/>
        </w:rPr>
        <w:t xml:space="preserve"> to go around; labor must remain competitive. Those </w:t>
      </w:r>
      <w:r w:rsidRPr="00625F28">
        <w:rPr>
          <w:rStyle w:val="StyleUnderline"/>
          <w:highlight w:val="green"/>
        </w:rPr>
        <w:t>individuals deemed least likely to aid in</w:t>
      </w:r>
      <w:r w:rsidRPr="00625F28">
        <w:rPr>
          <w:rStyle w:val="StyleUnderline"/>
        </w:rPr>
        <w:t xml:space="preserve"> “the </w:t>
      </w:r>
      <w:r w:rsidRPr="00625F28">
        <w:rPr>
          <w:rStyle w:val="StyleUnderline"/>
          <w:highlight w:val="green"/>
        </w:rPr>
        <w:t>accumulation of profit</w:t>
      </w:r>
      <w:r w:rsidRPr="00625F28">
        <w:rPr>
          <w:rStyle w:val="StyleUnderline"/>
        </w:rPr>
        <w:t xml:space="preserve">,” which </w:t>
      </w:r>
      <w:r w:rsidRPr="00625F28">
        <w:rPr>
          <w:rStyle w:val="StyleUnderline"/>
          <w:highlight w:val="green"/>
        </w:rPr>
        <w:t>generally include people with intellectual disabilities</w:t>
      </w:r>
      <w:r w:rsidRPr="00625F28">
        <w:rPr>
          <w:rStyle w:val="StyleUnderline"/>
        </w:rPr>
        <w:t xml:space="preserve">, folks with limited access to education, people with a history of incarceration, and undocumented people, </w:t>
      </w:r>
      <w:r w:rsidRPr="00625F28">
        <w:rPr>
          <w:rStyle w:val="StyleUnderline"/>
          <w:highlight w:val="green"/>
        </w:rPr>
        <w:t>will never be</w:t>
      </w:r>
      <w:r w:rsidRPr="00625F28">
        <w:rPr>
          <w:rStyle w:val="StyleUnderline"/>
        </w:rPr>
        <w:t xml:space="preserve"> </w:t>
      </w:r>
      <w:r w:rsidRPr="00625F28">
        <w:rPr>
          <w:rStyle w:val="StyleUnderline"/>
          <w:highlight w:val="green"/>
        </w:rPr>
        <w:t>offered safe and reliable employment</w:t>
      </w:r>
      <w:r w:rsidRPr="00625F28">
        <w:rPr>
          <w:rStyle w:val="StyleUnderline"/>
        </w:rPr>
        <w:t xml:space="preserve">—at least, not </w:t>
      </w:r>
      <w:r w:rsidRPr="00625F28">
        <w:rPr>
          <w:rStyle w:val="StyleUnderline"/>
          <w:highlight w:val="green"/>
        </w:rPr>
        <w:t>until another fungible population comes to take</w:t>
      </w:r>
      <w:r w:rsidRPr="00625F28">
        <w:rPr>
          <w:rStyle w:val="StyleUnderline"/>
        </w:rPr>
        <w:t xml:space="preserve"> </w:t>
      </w:r>
      <w:r w:rsidRPr="00625F28">
        <w:rPr>
          <w:rStyle w:val="StyleUnderline"/>
          <w:highlight w:val="green"/>
        </w:rPr>
        <w:t>their place</w:t>
      </w:r>
      <w:r w:rsidRPr="00625F28">
        <w:rPr>
          <w:rStyle w:val="StyleUnderline"/>
        </w:rPr>
        <w:t xml:space="preserve"> (2002, 19). </w:t>
      </w:r>
      <w:r w:rsidRPr="00625F28">
        <w:rPr>
          <w:rStyle w:val="StyleUnderline"/>
          <w:highlight w:val="green"/>
        </w:rPr>
        <w:t>People occupying this category</w:t>
      </w:r>
      <w:r w:rsidRPr="00625F28">
        <w:rPr>
          <w:rStyle w:val="StyleUnderline"/>
        </w:rPr>
        <w:t xml:space="preserve"> of state-sponsored precarity become “immaterial citizens” whose primary function is to </w:t>
      </w:r>
      <w:r w:rsidRPr="00625F28">
        <w:rPr>
          <w:rStyle w:val="StyleUnderline"/>
          <w:highlight w:val="green"/>
        </w:rPr>
        <w:t>bear the brunt of capitalism’s failures</w:t>
      </w:r>
      <w:r w:rsidRPr="00625F28">
        <w:rPr>
          <w:rStyle w:val="StyleUnderline"/>
        </w:rPr>
        <w:t xml:space="preserve"> (21). Since it is an essential condition of cap</w:t>
      </w:r>
      <w:proofErr w:type="gramStart"/>
      <w:r w:rsidRPr="00625F28">
        <w:rPr>
          <w:rStyle w:val="StyleUnderline"/>
        </w:rPr>
        <w:t xml:space="preserve">- </w:t>
      </w:r>
      <w:proofErr w:type="spellStart"/>
      <w:r w:rsidRPr="00625F28">
        <w:rPr>
          <w:rStyle w:val="StyleUnderline"/>
        </w:rPr>
        <w:t>italism</w:t>
      </w:r>
      <w:proofErr w:type="spellEnd"/>
      <w:proofErr w:type="gramEnd"/>
      <w:r w:rsidRPr="00625F28">
        <w:rPr>
          <w:rStyle w:val="StyleUnderline"/>
        </w:rPr>
        <w:t xml:space="preserve"> that </w:t>
      </w:r>
      <w:proofErr w:type="gramStart"/>
      <w:r w:rsidRPr="00625F28">
        <w:rPr>
          <w:rStyle w:val="StyleUnderline"/>
        </w:rPr>
        <w:t>demand</w:t>
      </w:r>
      <w:proofErr w:type="gramEnd"/>
      <w:r w:rsidRPr="00625F28">
        <w:rPr>
          <w:rStyle w:val="StyleUnderline"/>
        </w:rPr>
        <w:t xml:space="preserve"> outpace supply, an entire class of individuals must remain out of work </w:t>
      </w:r>
      <w:proofErr w:type="gramStart"/>
      <w:r w:rsidRPr="00625F28">
        <w:rPr>
          <w:rStyle w:val="StyleUnderline"/>
        </w:rPr>
        <w:t>in order for</w:t>
      </w:r>
      <w:proofErr w:type="gramEnd"/>
      <w:r w:rsidRPr="00625F28">
        <w:rPr>
          <w:rStyle w:val="StyleUnderline"/>
        </w:rPr>
        <w:t xml:space="preserve"> the total supply of jobs to remain lower than the demand for them</w:t>
      </w:r>
      <w:r w:rsidRPr="00625F28">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625F28">
        <w:rPr>
          <w:sz w:val="16"/>
        </w:rPr>
        <w:t>in order to</w:t>
      </w:r>
      <w:proofErr w:type="gramEnd"/>
      <w:r w:rsidRPr="00625F28">
        <w:rPr>
          <w:sz w:val="16"/>
        </w:rPr>
        <w:t xml:space="preserve"> preserve the currency of citizenship itself. </w:t>
      </w:r>
      <w:r w:rsidRPr="00625F28">
        <w:rPr>
          <w:rStyle w:val="StyleUnderline"/>
        </w:rPr>
        <w:t>Efforts to improve employment opportunities for disabled people are steeped in the rhetoric of integrative access that fuels labor- normativity</w:t>
      </w:r>
      <w:r w:rsidRPr="00625F28">
        <w:rPr>
          <w:sz w:val="16"/>
        </w:rPr>
        <w:t xml:space="preserve">. Entrance to the workforce only </w:t>
      </w:r>
      <w:r w:rsidRPr="00625F28">
        <w:rPr>
          <w:rStyle w:val="StyleUnderline"/>
        </w:rPr>
        <w:t>appears liberatory in a context in which labor remains a metric for human valuation</w:t>
      </w:r>
      <w:r w:rsidRPr="00625F28">
        <w:rPr>
          <w:sz w:val="16"/>
        </w:rPr>
        <w:t xml:space="preserve">. It seems to me that the most productive—by which I mean </w:t>
      </w:r>
      <w:r w:rsidRPr="00625F28">
        <w:rPr>
          <w:rStyle w:val="StyleUnderline"/>
        </w:rPr>
        <w:t>politically generative—relationship between disability and labor is one that refuses to be such a metric.</w:t>
      </w:r>
      <w:r w:rsidRPr="00625F28">
        <w:rPr>
          <w:sz w:val="16"/>
        </w:rPr>
        <w:t xml:space="preserve">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625F28">
        <w:rPr>
          <w:rStyle w:val="StyleUnderline"/>
          <w:strike/>
        </w:rPr>
        <w:t>crip</w:t>
      </w:r>
      <w:r w:rsidRPr="00625F28">
        <w:rPr>
          <w:rStyle w:val="StyleUnderline"/>
        </w:rPr>
        <w:t xml:space="preserve"> labor politics that cared less about disabled people’s employment or employability than about </w:t>
      </w:r>
      <w:proofErr w:type="spellStart"/>
      <w:r w:rsidRPr="00625F28">
        <w:rPr>
          <w:rStyle w:val="StyleUnderline"/>
          <w:strike/>
        </w:rPr>
        <w:t>cripping</w:t>
      </w:r>
      <w:proofErr w:type="spellEnd"/>
      <w:r w:rsidRPr="00625F28">
        <w:rPr>
          <w:rStyle w:val="StyleUnderline"/>
        </w:rPr>
        <w:t xml:space="preserve"> labor and interrogating the ableist conditions under which labor-living is rendered quotidian? </w:t>
      </w:r>
    </w:p>
    <w:p w14:paraId="5349426C" w14:textId="77777777" w:rsidR="00950ED3" w:rsidRPr="009A1F19" w:rsidRDefault="00950ED3" w:rsidP="00950ED3">
      <w:pPr>
        <w:pStyle w:val="Heading4"/>
      </w:pPr>
      <w:r w:rsidRPr="009A1F19">
        <w:t xml:space="preserve">The rights binary that the </w:t>
      </w:r>
      <w:proofErr w:type="spellStart"/>
      <w:r w:rsidRPr="009A1F19">
        <w:t>aff</w:t>
      </w:r>
      <w:proofErr w:type="spellEnd"/>
      <w:r w:rsidRPr="009A1F19">
        <w:t xml:space="preserve"> removes universality of disability rights and only gives it to those who are “able enough to work” this results in the systematic removal of disability rights through justification of workfare</w:t>
      </w:r>
    </w:p>
    <w:p w14:paraId="3C85FF41" w14:textId="77777777" w:rsidR="00950ED3" w:rsidRPr="009A1F19" w:rsidRDefault="00950ED3" w:rsidP="00950ED3">
      <w:pPr>
        <w:rPr>
          <w:rStyle w:val="StyleUnderline"/>
        </w:rPr>
      </w:pPr>
      <w:proofErr w:type="spellStart"/>
      <w:r w:rsidRPr="009A1F19">
        <w:rPr>
          <w:rStyle w:val="Style13ptBold"/>
        </w:rPr>
        <w:t>Soldatic</w:t>
      </w:r>
      <w:proofErr w:type="spellEnd"/>
      <w:r w:rsidRPr="009A1F19">
        <w:rPr>
          <w:rStyle w:val="Style13ptBold"/>
        </w:rPr>
        <w:t xml:space="preserve"> &amp; Grech 2014</w:t>
      </w:r>
      <w:r w:rsidRPr="009A1F19">
        <w:t>, * Canada Excellence Research Chair in Health Equity and Community Wellbeing; Professor, School of Disability Studies Toronto Metropolitan University**Shaun Grech (</w:t>
      </w:r>
      <w:proofErr w:type="spellStart"/>
      <w:r w:rsidRPr="009A1F19">
        <w:t>Phd</w:t>
      </w:r>
      <w:proofErr w:type="spellEnd"/>
      <w:r w:rsidRPr="009A1F19">
        <w:t xml:space="preserve">) is founder and director of The Critical Institute and an independent international disability and development </w:t>
      </w:r>
      <w:proofErr w:type="gramStart"/>
      <w:r w:rsidRPr="009A1F19">
        <w:t>consultant..</w:t>
      </w:r>
      <w:proofErr w:type="gramEnd"/>
      <w:r w:rsidRPr="009A1F19">
        <w:t xml:space="preserve"> (*Karen **Shaun, 03/18, “</w:t>
      </w:r>
      <w:proofErr w:type="spellStart"/>
      <w:r w:rsidRPr="009A1F19">
        <w:t>Transnationalising</w:t>
      </w:r>
      <w:proofErr w:type="spellEnd"/>
      <w:r w:rsidRPr="009A1F19">
        <w:t xml:space="preserve"> Disability Studies: Rights, Justice and Impairment,” Disability Studies Quarterly, https://dsq-sds.org/article/id/75/) //AF</w:t>
      </w:r>
    </w:p>
    <w:p w14:paraId="7B9E282B" w14:textId="77777777" w:rsidR="00950ED3" w:rsidRPr="009A1F19" w:rsidRDefault="00950ED3" w:rsidP="00950ED3">
      <w:pPr>
        <w:rPr>
          <w:sz w:val="14"/>
        </w:rPr>
      </w:pPr>
      <w:r w:rsidRPr="009A1F19">
        <w:rPr>
          <w:rStyle w:val="StyleUnderline"/>
        </w:rPr>
        <w:lastRenderedPageBreak/>
        <w:t xml:space="preserve">However, this has been far from the case. Despite the many promises, and the hope that things would change in practice, the CRPD, as an </w:t>
      </w:r>
      <w:r w:rsidRPr="009A1F19">
        <w:rPr>
          <w:rStyle w:val="StyleUnderline"/>
          <w:highlight w:val="green"/>
        </w:rPr>
        <w:t>instrument of disability rights law</w:t>
      </w:r>
      <w:r w:rsidRPr="009A1F19">
        <w:rPr>
          <w:rStyle w:val="StyleUnderline"/>
        </w:rPr>
        <w:t xml:space="preserve">, 'is a derivative of broader relations of power' (Cutler 2003: 62). There are serious limitations embodied within the CRPD. Within both disability scholarship and activism, </w:t>
      </w:r>
      <w:r w:rsidRPr="009A1F19">
        <w:rPr>
          <w:rStyle w:val="StyleUnderline"/>
          <w:highlight w:val="green"/>
        </w:rPr>
        <w:t xml:space="preserve">there has been </w:t>
      </w:r>
      <w:proofErr w:type="gramStart"/>
      <w:r w:rsidRPr="009A1F19">
        <w:rPr>
          <w:rStyle w:val="StyleUnderline"/>
          <w:highlight w:val="green"/>
        </w:rPr>
        <w:t>the</w:t>
      </w:r>
      <w:proofErr w:type="gramEnd"/>
      <w:r w:rsidRPr="009A1F19">
        <w:rPr>
          <w:rStyle w:val="StyleUnderline"/>
        </w:rPr>
        <w:t xml:space="preserve"> general </w:t>
      </w:r>
      <w:r w:rsidRPr="009A1F19">
        <w:rPr>
          <w:rStyle w:val="StyleUnderline"/>
          <w:highlight w:val="green"/>
        </w:rPr>
        <w:t>tendency to</w:t>
      </w:r>
      <w:r w:rsidRPr="009A1F19">
        <w:rPr>
          <w:rStyle w:val="StyleUnderline"/>
        </w:rPr>
        <w:t xml:space="preserve"> assume that </w:t>
      </w:r>
      <w:r w:rsidRPr="009A1F19">
        <w:rPr>
          <w:rStyle w:val="StyleUnderline"/>
          <w:highlight w:val="green"/>
        </w:rPr>
        <w:t>human</w:t>
      </w:r>
      <w:r w:rsidRPr="009A1F19">
        <w:rPr>
          <w:rStyle w:val="StyleUnderline"/>
        </w:rPr>
        <w:t xml:space="preserve"> </w:t>
      </w:r>
      <w:r w:rsidRPr="009A1F19">
        <w:rPr>
          <w:rStyle w:val="StyleUnderline"/>
          <w:highlight w:val="green"/>
        </w:rPr>
        <w:t>rights and citizenship rights are mutually constitutive</w:t>
      </w:r>
      <w:r w:rsidRPr="009A1F19">
        <w:rPr>
          <w:rStyle w:val="StyleUnderline"/>
        </w:rPr>
        <w:t xml:space="preserve">. This theoretical tendency to conflate human rights with citizenship rights </w:t>
      </w:r>
      <w:r w:rsidRPr="009A1F19">
        <w:rPr>
          <w:rStyle w:val="StyleUnderline"/>
          <w:highlight w:val="green"/>
        </w:rPr>
        <w:t>within disability scholarship is associated</w:t>
      </w:r>
      <w:r w:rsidRPr="009A1F19">
        <w:rPr>
          <w:rStyle w:val="StyleUnderline"/>
        </w:rPr>
        <w:t xml:space="preserve"> with </w:t>
      </w:r>
      <w:r w:rsidRPr="009A1F19">
        <w:rPr>
          <w:rStyle w:val="StyleUnderline"/>
          <w:highlight w:val="green"/>
        </w:rPr>
        <w:t>disability's longstanding critique of</w:t>
      </w:r>
      <w:r w:rsidRPr="009A1F19">
        <w:rPr>
          <w:rStyle w:val="StyleUnderline"/>
        </w:rPr>
        <w:t xml:space="preserve"> </w:t>
      </w:r>
      <w:r w:rsidRPr="009A1F19">
        <w:rPr>
          <w:rStyle w:val="StyleUnderline"/>
          <w:highlight w:val="green"/>
        </w:rPr>
        <w:t>liberalism</w:t>
      </w:r>
      <w:r w:rsidRPr="009A1F19">
        <w:rPr>
          <w:rStyle w:val="StyleUnderline"/>
        </w:rPr>
        <w:t xml:space="preserve">, its idea of </w:t>
      </w:r>
      <w:proofErr w:type="gramStart"/>
      <w:r w:rsidRPr="009A1F19">
        <w:rPr>
          <w:rStyle w:val="StyleUnderline"/>
        </w:rPr>
        <w:t>the '</w:t>
      </w:r>
      <w:proofErr w:type="gramEnd"/>
      <w:r w:rsidRPr="009A1F19">
        <w:rPr>
          <w:rStyle w:val="StyleUnderline"/>
        </w:rPr>
        <w:t xml:space="preserve">human' </w:t>
      </w:r>
      <w:r w:rsidRPr="009A1F19">
        <w:rPr>
          <w:rStyle w:val="StyleUnderline"/>
          <w:highlight w:val="green"/>
        </w:rPr>
        <w:t>and</w:t>
      </w:r>
      <w:r w:rsidRPr="009A1F19">
        <w:rPr>
          <w:rStyle w:val="StyleUnderline"/>
        </w:rPr>
        <w:t xml:space="preserve">, more broadly, </w:t>
      </w:r>
      <w:r w:rsidRPr="009A1F19">
        <w:rPr>
          <w:rStyle w:val="StyleUnderline"/>
          <w:highlight w:val="green"/>
        </w:rPr>
        <w:t>the set of social relations which governs relations</w:t>
      </w:r>
      <w:r w:rsidRPr="009A1F19">
        <w:rPr>
          <w:rStyle w:val="StyleUnderline"/>
        </w:rPr>
        <w:t xml:space="preserve"> between </w:t>
      </w:r>
      <w:r w:rsidRPr="009A1F19">
        <w:rPr>
          <w:rStyle w:val="StyleUnderline"/>
          <w:highlight w:val="green"/>
        </w:rPr>
        <w:t>the</w:t>
      </w:r>
      <w:r w:rsidRPr="009A1F19">
        <w:rPr>
          <w:rStyle w:val="StyleUnderline"/>
        </w:rPr>
        <w:t xml:space="preserve"> liberal </w:t>
      </w:r>
      <w:r w:rsidRPr="009A1F19">
        <w:rPr>
          <w:rStyle w:val="StyleUnderline"/>
          <w:highlight w:val="green"/>
        </w:rPr>
        <w:t>state and its citizens</w:t>
      </w:r>
      <w:r w:rsidRPr="009A1F19">
        <w:rPr>
          <w:sz w:val="14"/>
        </w:rPr>
        <w:t xml:space="preserve"> (see Breckenridge and Vogler 2001 as an example). Even though the realm of human rights and citizenship rights have stemmed from a similar political tradition, they have followed diverse, yet separate, trajectories. </w:t>
      </w:r>
      <w:r w:rsidRPr="009A1F19">
        <w:rPr>
          <w:rStyle w:val="StyleUnderline"/>
        </w:rPr>
        <w:t xml:space="preserve">Human rights </w:t>
      </w:r>
      <w:r w:rsidRPr="009A1F19">
        <w:rPr>
          <w:rStyle w:val="StyleUnderline"/>
          <w:highlight w:val="green"/>
        </w:rPr>
        <w:t>universality does not apply to</w:t>
      </w:r>
      <w:r w:rsidRPr="009A1F19">
        <w:rPr>
          <w:rStyle w:val="StyleUnderline"/>
        </w:rPr>
        <w:t xml:space="preserve"> </w:t>
      </w:r>
      <w:r w:rsidRPr="009A1F19">
        <w:rPr>
          <w:rStyle w:val="StyleUnderline"/>
          <w:highlight w:val="green"/>
        </w:rPr>
        <w:t>citizenship rights</w:t>
      </w:r>
      <w:r w:rsidRPr="009A1F19">
        <w:rPr>
          <w:rStyle w:val="StyleUnderline"/>
        </w:rPr>
        <w:t xml:space="preserve">, where </w:t>
      </w:r>
      <w:r w:rsidRPr="009A1F19">
        <w:rPr>
          <w:rStyle w:val="StyleUnderline"/>
          <w:highlight w:val="green"/>
        </w:rPr>
        <w:t>citizenship rights are "premised upon difference,</w:t>
      </w:r>
      <w:r w:rsidRPr="009A1F19">
        <w:rPr>
          <w:rStyle w:val="StyleUnderline"/>
        </w:rPr>
        <w:t xml:space="preserve"> on the clear distinction </w:t>
      </w:r>
      <w:r w:rsidRPr="009A1F19">
        <w:rPr>
          <w:rStyle w:val="StyleUnderline"/>
          <w:highlight w:val="green"/>
        </w:rPr>
        <w:t>between those who are included and excluded from the demos</w:t>
      </w:r>
      <w:r w:rsidRPr="009A1F19">
        <w:rPr>
          <w:sz w:val="14"/>
        </w:rPr>
        <w:t>" of the bounded modern territorial state (</w:t>
      </w:r>
      <w:proofErr w:type="spellStart"/>
      <w:r w:rsidRPr="009A1F19">
        <w:rPr>
          <w:sz w:val="14"/>
        </w:rPr>
        <w:t>Tambakaki</w:t>
      </w:r>
      <w:proofErr w:type="spellEnd"/>
      <w:r w:rsidRPr="009A1F19">
        <w:rPr>
          <w:sz w:val="14"/>
        </w:rPr>
        <w:t xml:space="preserve"> 2009: 4 original emphasis). </w:t>
      </w:r>
      <w:proofErr w:type="spellStart"/>
      <w:r w:rsidRPr="009A1F19">
        <w:rPr>
          <w:sz w:val="14"/>
        </w:rPr>
        <w:t>Brysk</w:t>
      </w:r>
      <w:proofErr w:type="spellEnd"/>
      <w:r w:rsidRPr="009A1F19">
        <w:rPr>
          <w:sz w:val="14"/>
        </w:rPr>
        <w:t xml:space="preserve"> and Shafir (2004: 11) note that </w:t>
      </w:r>
      <w:r w:rsidRPr="009A1F19">
        <w:rPr>
          <w:rStyle w:val="StyleUnderline"/>
          <w:highlight w:val="green"/>
        </w:rPr>
        <w:t>'the</w:t>
      </w:r>
      <w:r w:rsidRPr="009A1F19">
        <w:rPr>
          <w:rStyle w:val="StyleUnderline"/>
        </w:rPr>
        <w:t xml:space="preserve"> sovereign nation-</w:t>
      </w:r>
      <w:r w:rsidRPr="009A1F19">
        <w:rPr>
          <w:rStyle w:val="StyleUnderline"/>
          <w:highlight w:val="green"/>
        </w:rPr>
        <w:t>state</w:t>
      </w:r>
      <w:r w:rsidRPr="009A1F19">
        <w:rPr>
          <w:rStyle w:val="StyleUnderline"/>
        </w:rPr>
        <w:t xml:space="preserve"> </w:t>
      </w:r>
      <w:r w:rsidRPr="009A1F19">
        <w:rPr>
          <w:rStyle w:val="StyleUnderline"/>
          <w:highlight w:val="green"/>
        </w:rPr>
        <w:t>remains the sole institution that administers and enforces rights</w:t>
      </w:r>
      <w:r w:rsidRPr="009A1F19">
        <w:rPr>
          <w:rStyle w:val="StyleUnderline"/>
        </w:rPr>
        <w:t>, even those conceived to be universally held'. Thus, the translation of human rights to mean citizenship rights by disability scholars</w:t>
      </w:r>
      <w:r w:rsidRPr="009A1F19">
        <w:rPr>
          <w:sz w:val="14"/>
        </w:rPr>
        <w:t xml:space="preserve">, as Lipschutz (2002: 29) suggests, is a common mythical feature of social understandings of their relationship. This explains why under neoliberal nation-states, particularly within the Global North, </w:t>
      </w:r>
      <w:r w:rsidRPr="009A1F19">
        <w:rPr>
          <w:rStyle w:val="StyleUnderline"/>
          <w:highlight w:val="green"/>
        </w:rPr>
        <w:t>disabled people</w:t>
      </w:r>
      <w:r w:rsidRPr="009A1F19">
        <w:rPr>
          <w:rStyle w:val="StyleUnderline"/>
        </w:rPr>
        <w:t xml:space="preserve"> </w:t>
      </w:r>
      <w:r w:rsidRPr="009A1F19">
        <w:rPr>
          <w:rStyle w:val="StyleUnderline"/>
          <w:highlight w:val="green"/>
        </w:rPr>
        <w:t>appear to be losing their citizenship rights</w:t>
      </w:r>
      <w:r w:rsidRPr="009A1F19">
        <w:rPr>
          <w:rStyle w:val="StyleUnderline"/>
        </w:rPr>
        <w:t xml:space="preserve"> rapidly </w:t>
      </w:r>
      <w:r w:rsidRPr="009A1F19">
        <w:rPr>
          <w:rStyle w:val="StyleUnderline"/>
          <w:highlight w:val="green"/>
        </w:rPr>
        <w:t>under new forms of workfare, despite their</w:t>
      </w:r>
      <w:r w:rsidRPr="009A1F19">
        <w:rPr>
          <w:rStyle w:val="StyleUnderline"/>
        </w:rPr>
        <w:t xml:space="preserve"> </w:t>
      </w:r>
      <w:r w:rsidRPr="009A1F19">
        <w:rPr>
          <w:rStyle w:val="StyleUnderline"/>
          <w:highlight w:val="green"/>
        </w:rPr>
        <w:t>governments</w:t>
      </w:r>
      <w:r w:rsidRPr="009A1F19">
        <w:rPr>
          <w:rStyle w:val="StyleUnderline"/>
        </w:rPr>
        <w:t xml:space="preserve"> simultaneously signing and </w:t>
      </w:r>
      <w:r w:rsidRPr="009A1F19">
        <w:rPr>
          <w:rStyle w:val="StyleUnderline"/>
          <w:highlight w:val="green"/>
        </w:rPr>
        <w:t>ratifying the CRPD</w:t>
      </w:r>
      <w:r w:rsidRPr="009A1F19">
        <w:rPr>
          <w:sz w:val="14"/>
        </w:rPr>
        <w:t xml:space="preserve"> (see Grover and </w:t>
      </w:r>
      <w:proofErr w:type="spellStart"/>
      <w:r w:rsidRPr="009A1F19">
        <w:rPr>
          <w:sz w:val="14"/>
        </w:rPr>
        <w:t>Soldatic</w:t>
      </w:r>
      <w:proofErr w:type="spellEnd"/>
      <w:r w:rsidRPr="009A1F19">
        <w:rPr>
          <w:sz w:val="14"/>
        </w:rPr>
        <w:t xml:space="preserve"> 2013). </w:t>
      </w:r>
      <w:r w:rsidRPr="009A1F19">
        <w:rPr>
          <w:rStyle w:val="StyleUnderline"/>
        </w:rPr>
        <w:t>First, one of the CRPD's primary constraints is that its framing of disability justice is limited to the realm of the 'modern territorial state' (see Fraser 2009: 98), with the implication that disability rights and their reinforcement depend on one being a citizen of a nation-state and making claims for justice upon that state.</w:t>
      </w:r>
      <w:r w:rsidRPr="009A1F19">
        <w:rPr>
          <w:sz w:val="14"/>
        </w:rPr>
        <w:t xml:space="preserve"> This is what Pisani (2012: 90) terms the 'citizenship assumption', a dynamic whereby 'citizenship is taken for granted' and 'how the way we have come to consider and pursue social justice … has been framed within sovereign structures'</w:t>
      </w:r>
      <w:r w:rsidRPr="009A1F19">
        <w:rPr>
          <w:rStyle w:val="StyleUnderline"/>
        </w:rPr>
        <w:t xml:space="preserve">. </w:t>
      </w:r>
      <w:r w:rsidRPr="009A1F19">
        <w:rPr>
          <w:sz w:val="14"/>
        </w:rPr>
        <w:t>This has particular implications for the free movement of disabled people across borders, whether this is forced migration such as disabled refugees and asylum seekers, for disabled citizens who are seeking to make claims against a nation state to which they are not a citizen, or for disabled citizens residing within the South who wish to make claims against transnational institutions such as the World Bank, WTO, and the IMF for the devastating impacts of their economic and social restructuring programs on local livelihoods, communities and environments. In terms of immigration, nation-states such as Australia and Malaysia have ratified the CRPD on the proviso that interpretative clauses granting exemption from Article 18: Liberty of Movement and Nationality, are accepted with their ratification (</w:t>
      </w:r>
      <w:proofErr w:type="spellStart"/>
      <w:r w:rsidRPr="009A1F19">
        <w:rPr>
          <w:sz w:val="14"/>
        </w:rPr>
        <w:t>Meekosha</w:t>
      </w:r>
      <w:proofErr w:type="spellEnd"/>
      <w:r w:rsidRPr="009A1F19">
        <w:rPr>
          <w:sz w:val="14"/>
        </w:rPr>
        <w:t xml:space="preserve"> and </w:t>
      </w:r>
      <w:proofErr w:type="spellStart"/>
      <w:r w:rsidRPr="009A1F19">
        <w:rPr>
          <w:sz w:val="14"/>
        </w:rPr>
        <w:t>Soldatic</w:t>
      </w:r>
      <w:proofErr w:type="spellEnd"/>
      <w:r w:rsidRPr="009A1F19">
        <w:rPr>
          <w:sz w:val="14"/>
        </w:rPr>
        <w:t xml:space="preserve"> 2011). Such provisions exempt countries such as Australia and Canada from removing discriminatory migratory laws, policies and instruments that actively exclude disabled people from settling in the polity (see El-Lahib and Wehbi 2012; </w:t>
      </w:r>
      <w:proofErr w:type="spellStart"/>
      <w:r w:rsidRPr="009A1F19">
        <w:rPr>
          <w:sz w:val="14"/>
        </w:rPr>
        <w:t>Soldatic</w:t>
      </w:r>
      <w:proofErr w:type="spellEnd"/>
      <w:r w:rsidRPr="009A1F19">
        <w:rPr>
          <w:sz w:val="14"/>
        </w:rPr>
        <w:t xml:space="preserve"> and Fiske 2009). Article 18 is central to ensuring the protection and securing of the rights of disabled refugees to their just claim for settlement. </w:t>
      </w:r>
      <w:r w:rsidRPr="009A1F19">
        <w:rPr>
          <w:rStyle w:val="StyleUnderline"/>
        </w:rPr>
        <w:t xml:space="preserve">Mirza's (2011) research stresses how disabled refugees are often the last to be considered for resettlement in a third country even when recognized as legitimate refugees by the United Nations High Commissioner for Refugees (UNHCR) and deemed eligible for resettlement. Second, the centrality of the modern territorial state within the CRPD means claims for justice by disabled people against another state, or transnational governance organizations, such as the World Bank, WTO or IMF, are also not permissible. As the cases of Bhopal and the Vietnamese peoples reveal, it remains critically difficult for Southern disabled people to make claims against the governments of the global North, their transnational corporations and global governance institutions. This becomes notoriously difficult considering the global hegemony neoliberal governance, dictated and imposed by the North through these and other institutions perpetuating neoliberal </w:t>
      </w:r>
      <w:proofErr w:type="spellStart"/>
      <w:r w:rsidRPr="009A1F19">
        <w:rPr>
          <w:rStyle w:val="StyleUnderline"/>
        </w:rPr>
        <w:t>globalisation</w:t>
      </w:r>
      <w:proofErr w:type="spellEnd"/>
      <w:r w:rsidRPr="009A1F19">
        <w:rPr>
          <w:rStyle w:val="StyleUnderline"/>
        </w:rPr>
        <w:t xml:space="preserve"> as the unquestioned legitimate ideology and order of things in 'development'</w:t>
      </w:r>
      <w:r w:rsidRPr="009A1F19">
        <w:rPr>
          <w:sz w:val="14"/>
        </w:rPr>
        <w:t xml:space="preserve"> (Grech 2011). Following Escobar (1995), it is perhaps important to take a step back and highlight that these interventions are premised on and sustained by the notion that they are intrinsically productive, 'good' and benevolent — </w:t>
      </w:r>
      <w:r w:rsidRPr="009A1F19">
        <w:rPr>
          <w:rStyle w:val="StyleUnderline"/>
          <w:b/>
          <w:bCs/>
        </w:rPr>
        <w:t xml:space="preserve">they are in fact needed — whether it is sweatshops dictated by Structural Adjustment </w:t>
      </w:r>
      <w:proofErr w:type="spellStart"/>
      <w:r w:rsidRPr="009A1F19">
        <w:rPr>
          <w:rStyle w:val="StyleUnderline"/>
          <w:b/>
          <w:bCs/>
        </w:rPr>
        <w:t>Programmes</w:t>
      </w:r>
      <w:proofErr w:type="spellEnd"/>
      <w:r w:rsidRPr="009A1F19">
        <w:rPr>
          <w:rStyle w:val="StyleUnderline"/>
          <w:b/>
          <w:bCs/>
        </w:rPr>
        <w:t xml:space="preserve"> (SAPs) or wars motivated by the will to '</w:t>
      </w:r>
      <w:proofErr w:type="spellStart"/>
      <w:r w:rsidRPr="009A1F19">
        <w:rPr>
          <w:rStyle w:val="StyleUnderline"/>
          <w:b/>
          <w:bCs/>
        </w:rPr>
        <w:t>democratise</w:t>
      </w:r>
      <w:proofErr w:type="spellEnd"/>
      <w:r w:rsidRPr="009A1F19">
        <w:rPr>
          <w:rStyle w:val="StyleUnderline"/>
          <w:b/>
          <w:bCs/>
        </w:rPr>
        <w:t>' and enforce 'good governance'</w:t>
      </w:r>
      <w:r w:rsidRPr="009A1F19">
        <w:rPr>
          <w:rStyle w:val="StyleUnderline"/>
        </w:rPr>
        <w:t xml:space="preserve">. Not only are these interventions vested with all bounds of humanity, but they remain indefinitely dependent on the construction of </w:t>
      </w:r>
      <w:proofErr w:type="gramStart"/>
      <w:r w:rsidRPr="009A1F19">
        <w:rPr>
          <w:rStyle w:val="StyleUnderline"/>
        </w:rPr>
        <w:t>the space</w:t>
      </w:r>
      <w:proofErr w:type="gramEnd"/>
      <w:r w:rsidRPr="009A1F19">
        <w:rPr>
          <w:rStyle w:val="StyleUnderline"/>
        </w:rPr>
        <w:t xml:space="preserve"> and subject of 'intervention' (the South and the Southern body) as problematic, unproductive, yearning, uncivilized — thereby demanding, or needing, that very same intervention (Grech 2012). And so are Southern epistemologies and practices (Santos 2012). </w:t>
      </w:r>
      <w:r w:rsidRPr="009A1F19">
        <w:rPr>
          <w:sz w:val="14"/>
        </w:rPr>
        <w:t xml:space="preserve">Scholars researching the human impact of these well-established Northern development strategies, such as the maquiladoras of Mexico or the Free Trade Zones of Sri Lanka, frequently discuss how these development strategies are granted exemptions from nation-state </w:t>
      </w:r>
      <w:r w:rsidRPr="009A1F19">
        <w:rPr>
          <w:sz w:val="14"/>
        </w:rPr>
        <w:lastRenderedPageBreak/>
        <w:t xml:space="preserve">protections. </w:t>
      </w:r>
      <w:r w:rsidRPr="009A1F19">
        <w:rPr>
          <w:rStyle w:val="StyleUnderline"/>
        </w:rPr>
        <w:t xml:space="preserve">For example, </w:t>
      </w:r>
      <w:proofErr w:type="spellStart"/>
      <w:r w:rsidRPr="009A1F19">
        <w:rPr>
          <w:rStyle w:val="StyleUnderline"/>
        </w:rPr>
        <w:t>Biyanwila</w:t>
      </w:r>
      <w:proofErr w:type="spellEnd"/>
      <w:r w:rsidRPr="009A1F19">
        <w:rPr>
          <w:rStyle w:val="StyleUnderline"/>
        </w:rPr>
        <w:t xml:space="preserve"> (2011) argues that not only are </w:t>
      </w:r>
      <w:r w:rsidRPr="009A1F19">
        <w:rPr>
          <w:rStyle w:val="StyleUnderline"/>
          <w:highlight w:val="green"/>
        </w:rPr>
        <w:t>particular types of bodies-and-minds locked out of work through policies</w:t>
      </w:r>
      <w:r w:rsidRPr="009A1F19">
        <w:rPr>
          <w:rStyle w:val="StyleUnderline"/>
        </w:rPr>
        <w:t xml:space="preserve"> </w:t>
      </w:r>
      <w:r w:rsidRPr="009A1F19">
        <w:rPr>
          <w:rStyle w:val="StyleUnderline"/>
          <w:highlight w:val="green"/>
        </w:rPr>
        <w:t>of</w:t>
      </w:r>
      <w:r w:rsidRPr="009A1F19">
        <w:rPr>
          <w:rStyle w:val="StyleUnderline"/>
        </w:rPr>
        <w:t xml:space="preserve"> active </w:t>
      </w:r>
      <w:r w:rsidRPr="009A1F19">
        <w:rPr>
          <w:rStyle w:val="StyleUnderline"/>
          <w:highlight w:val="green"/>
        </w:rPr>
        <w:t>discrimination (including the 'unproductive' disabled body</w:t>
      </w:r>
      <w:r w:rsidRPr="009A1F19">
        <w:rPr>
          <w:rStyle w:val="StyleUnderline"/>
        </w:rPr>
        <w:t xml:space="preserve">), but </w:t>
      </w:r>
      <w:r w:rsidRPr="009A1F19">
        <w:rPr>
          <w:rStyle w:val="StyleUnderline"/>
          <w:highlight w:val="green"/>
        </w:rPr>
        <w:t>when</w:t>
      </w:r>
      <w:r w:rsidRPr="009A1F19">
        <w:rPr>
          <w:rStyle w:val="StyleUnderline"/>
        </w:rPr>
        <w:t xml:space="preserve"> locked </w:t>
      </w:r>
      <w:r w:rsidRPr="009A1F19">
        <w:rPr>
          <w:rStyle w:val="StyleUnderline"/>
          <w:highlight w:val="green"/>
        </w:rPr>
        <w:t>in work, these</w:t>
      </w:r>
      <w:r w:rsidRPr="009A1F19">
        <w:rPr>
          <w:rStyle w:val="StyleUnderline"/>
        </w:rPr>
        <w:t xml:space="preserve"> </w:t>
      </w:r>
      <w:r w:rsidRPr="009A1F19">
        <w:rPr>
          <w:rStyle w:val="StyleUnderline"/>
          <w:highlight w:val="green"/>
        </w:rPr>
        <w:t xml:space="preserve">bodies-and-minds are not protected by international </w:t>
      </w:r>
      <w:proofErr w:type="spellStart"/>
      <w:r w:rsidRPr="009A1F19">
        <w:rPr>
          <w:rStyle w:val="StyleUnderline"/>
          <w:highlight w:val="green"/>
        </w:rPr>
        <w:t>labour</w:t>
      </w:r>
      <w:proofErr w:type="spellEnd"/>
      <w:r w:rsidRPr="009A1F19">
        <w:rPr>
          <w:rStyle w:val="StyleUnderline"/>
          <w:highlight w:val="green"/>
        </w:rPr>
        <w:t xml:space="preserve"> standards or social protections</w:t>
      </w:r>
      <w:r w:rsidRPr="009A1F19">
        <w:rPr>
          <w:rStyle w:val="StyleUnderline"/>
        </w:rPr>
        <w:t xml:space="preserve">, such as those offered under the International </w:t>
      </w:r>
      <w:proofErr w:type="spellStart"/>
      <w:r w:rsidRPr="009A1F19">
        <w:rPr>
          <w:rStyle w:val="StyleUnderline"/>
        </w:rPr>
        <w:t>Labour</w:t>
      </w:r>
      <w:proofErr w:type="spellEnd"/>
      <w:r w:rsidRPr="009A1F19">
        <w:rPr>
          <w:rStyle w:val="StyleUnderline"/>
        </w:rPr>
        <w:t xml:space="preserve"> Organization's Decent Work Agreement</w:t>
      </w:r>
      <w:r w:rsidRPr="009A1F19">
        <w:rPr>
          <w:sz w:val="14"/>
        </w:rPr>
        <w:t xml:space="preserve">. This occurs even in those settings that may have national anti-discrimination legislation on disability, and other categories of human difference, that are perpetually marginalized within the nation-state. From these few examples, </w:t>
      </w:r>
      <w:proofErr w:type="gramStart"/>
      <w:r w:rsidRPr="009A1F19">
        <w:rPr>
          <w:sz w:val="14"/>
        </w:rPr>
        <w:t>it is clear that many</w:t>
      </w:r>
      <w:proofErr w:type="gramEnd"/>
      <w:r w:rsidRPr="009A1F19">
        <w:rPr>
          <w:sz w:val="14"/>
        </w:rPr>
        <w:t xml:space="preserve"> claims for disability rights and justice are outside the boundaries of the current sphere of disability justice as articulated within the Convention</w:t>
      </w:r>
      <w:r w:rsidRPr="009A1F19">
        <w:rPr>
          <w:rStyle w:val="StyleUnderline"/>
        </w:rPr>
        <w:t xml:space="preserve">. </w:t>
      </w:r>
      <w:proofErr w:type="gramStart"/>
      <w:r w:rsidRPr="009A1F19">
        <w:rPr>
          <w:rStyle w:val="StyleUnderline"/>
        </w:rPr>
        <w:t>In spite of</w:t>
      </w:r>
      <w:proofErr w:type="gramEnd"/>
      <w:r w:rsidRPr="009A1F19">
        <w:rPr>
          <w:rStyle w:val="StyleUnderline"/>
        </w:rPr>
        <w:t xml:space="preserve"> the CRPD's grounding in international human rights law, claims for justice rely upon one being the citizen of the modern territorial state where the injustice has occurred. Further, the securing </w:t>
      </w:r>
      <w:bookmarkStart w:id="0" w:name="_Hlk209956020"/>
      <w:r w:rsidRPr="009A1F19">
        <w:rPr>
          <w:rStyle w:val="StyleUnderline"/>
        </w:rPr>
        <w:t xml:space="preserve">of </w:t>
      </w:r>
      <w:r w:rsidRPr="009A1F19">
        <w:rPr>
          <w:rStyle w:val="StyleUnderline"/>
          <w:highlight w:val="green"/>
        </w:rPr>
        <w:t>disability rights is</w:t>
      </w:r>
      <w:r w:rsidRPr="009A1F19">
        <w:rPr>
          <w:rStyle w:val="StyleUnderline"/>
        </w:rPr>
        <w:t xml:space="preserve"> </w:t>
      </w:r>
      <w:r w:rsidRPr="009A1F19">
        <w:rPr>
          <w:rStyle w:val="StyleUnderline"/>
          <w:highlight w:val="green"/>
        </w:rPr>
        <w:t>not something that all disabled people can do</w:t>
      </w:r>
      <w:r w:rsidRPr="009A1F19">
        <w:rPr>
          <w:rStyle w:val="StyleUnderline"/>
        </w:rPr>
        <w:t xml:space="preserve">, as </w:t>
      </w:r>
      <w:r w:rsidRPr="009A1F19">
        <w:rPr>
          <w:rStyle w:val="StyleUnderline"/>
          <w:highlight w:val="green"/>
        </w:rPr>
        <w:t>they exist within exclusionary zones beyond the scales</w:t>
      </w:r>
      <w:r w:rsidRPr="009A1F19">
        <w:rPr>
          <w:rStyle w:val="StyleUnderline"/>
        </w:rPr>
        <w:t xml:space="preserve"> </w:t>
      </w:r>
      <w:r w:rsidRPr="009A1F19">
        <w:rPr>
          <w:rStyle w:val="StyleUnderline"/>
          <w:highlight w:val="green"/>
        </w:rPr>
        <w:t>of justice that disability rights instruments assume</w:t>
      </w:r>
      <w:r w:rsidRPr="009A1F19">
        <w:rPr>
          <w:rStyle w:val="StyleUnderline"/>
        </w:rPr>
        <w:t xml:space="preserve">. In turn, rights are invested deeper in the body of the more 'civilized' Northern </w:t>
      </w:r>
      <w:proofErr w:type="gramStart"/>
      <w:r w:rsidRPr="009A1F19">
        <w:rPr>
          <w:rStyle w:val="StyleUnderline"/>
        </w:rPr>
        <w:t>citizen</w:t>
      </w:r>
      <w:proofErr w:type="gramEnd"/>
      <w:r w:rsidRPr="009A1F19">
        <w:rPr>
          <w:rStyle w:val="StyleUnderline"/>
        </w:rPr>
        <w:t xml:space="preserve"> perpetuating them, indefinitely </w:t>
      </w:r>
      <w:r w:rsidRPr="009A1F19">
        <w:rPr>
          <w:rStyle w:val="StyleUnderline"/>
          <w:highlight w:val="green"/>
        </w:rPr>
        <w:t>creating all sorts of illegal 'aliens'</w:t>
      </w:r>
      <w:r w:rsidRPr="009A1F19">
        <w:rPr>
          <w:rStyle w:val="StyleUnderline"/>
        </w:rPr>
        <w:t xml:space="preserve">. The limitations outlined </w:t>
      </w:r>
      <w:proofErr w:type="gramStart"/>
      <w:r w:rsidRPr="009A1F19">
        <w:rPr>
          <w:rStyle w:val="StyleUnderline"/>
        </w:rPr>
        <w:t>above,</w:t>
      </w:r>
      <w:proofErr w:type="gramEnd"/>
      <w:r w:rsidRPr="009A1F19">
        <w:rPr>
          <w:rStyle w:val="StyleUnderline"/>
        </w:rPr>
        <w:t xml:space="preserve"> are, in fact, related only to disability. </w:t>
      </w:r>
      <w:r w:rsidRPr="009A1F19">
        <w:rPr>
          <w:rStyle w:val="StyleUnderline"/>
          <w:highlight w:val="green"/>
        </w:rPr>
        <w:t>The realm of impairment is not included</w:t>
      </w:r>
      <w:r w:rsidRPr="009A1F19">
        <w:rPr>
          <w:rStyle w:val="StyleUnderline"/>
        </w:rPr>
        <w:t xml:space="preserve"> </w:t>
      </w:r>
      <w:r w:rsidRPr="009A1F19">
        <w:rPr>
          <w:rStyle w:val="StyleUnderline"/>
          <w:highlight w:val="green"/>
        </w:rPr>
        <w:t>within</w:t>
      </w:r>
      <w:r w:rsidRPr="009A1F19">
        <w:rPr>
          <w:rStyle w:val="StyleUnderline"/>
        </w:rPr>
        <w:t xml:space="preserve"> this </w:t>
      </w:r>
      <w:r w:rsidRPr="009A1F19">
        <w:rPr>
          <w:rStyle w:val="StyleUnderline"/>
          <w:highlight w:val="green"/>
        </w:rPr>
        <w:t>framework of rights and justice</w:t>
      </w:r>
      <w:r w:rsidRPr="009A1F19">
        <w:rPr>
          <w:rStyle w:val="StyleUnderline"/>
        </w:rPr>
        <w:t xml:space="preserve">. </w:t>
      </w:r>
      <w:bookmarkEnd w:id="0"/>
      <w:r w:rsidRPr="009A1F19">
        <w:rPr>
          <w:sz w:val="14"/>
        </w:rPr>
        <w:t xml:space="preserve">Contesting (il)logical progressions: Impairment = Disability When 80 percent of disabled people live in developing countries, many in poverty, it seems essential to reframe what has largely been a Western understanding of what it means to be disabled. What are the shared experiences of disabled people around the globe? Are these shared experiences enough to claim some sort of global disability "culture"? Yelling Clinic There are other issues of justice within, yet beyond, the zone of disability that </w:t>
      </w:r>
      <w:proofErr w:type="gramStart"/>
      <w:r w:rsidRPr="009A1F19">
        <w:rPr>
          <w:sz w:val="14"/>
        </w:rPr>
        <w:t>lie</w:t>
      </w:r>
      <w:proofErr w:type="gramEnd"/>
      <w:r w:rsidRPr="009A1F19">
        <w:rPr>
          <w:sz w:val="14"/>
        </w:rPr>
        <w:t xml:space="preserve"> in the transnational sphere: that is, the global production of impairment in the South and</w:t>
      </w:r>
      <w:proofErr w:type="gramStart"/>
      <w:r w:rsidRPr="009A1F19">
        <w:rPr>
          <w:sz w:val="14"/>
        </w:rPr>
        <w:t>, impairment</w:t>
      </w:r>
      <w:proofErr w:type="gramEnd"/>
      <w:r w:rsidRPr="009A1F19">
        <w:rPr>
          <w:sz w:val="14"/>
        </w:rPr>
        <w:t xml:space="preserve"> embroiled in the historicity of the colonizing project of white settler societies (Salmon 2011). </w:t>
      </w:r>
      <w:r w:rsidRPr="009A1F19">
        <w:rPr>
          <w:rStyle w:val="StyleUnderline"/>
        </w:rPr>
        <w:t>Adopting a critical approach, it is in fact not hard to see that possibilities for justice claims remains limited and constrained, especially when impairment is itself an everyday event of hegemonic Northern trade rules</w:t>
      </w:r>
      <w:r w:rsidRPr="009A1F19">
        <w:rPr>
          <w:sz w:val="14"/>
        </w:rPr>
        <w:t xml:space="preserve"> (framed as 'aid') (Khor 2000); </w:t>
      </w:r>
      <w:r w:rsidRPr="009A1F19">
        <w:rPr>
          <w:rStyle w:val="StyleUnderline"/>
        </w:rPr>
        <w:t>capitalist global production chains destroying workers' bodies (Chant and McIlwaine 2009); the starvation, malnourishment and environmental degradation caused by the imposed monocropping limiting agriculture to export (Raworth 2004); and wars for resources triggered by the North's over-consumption of rare and precious metals sourced from these 'distant' places</w:t>
      </w:r>
      <w:r w:rsidRPr="009A1F19">
        <w:rPr>
          <w:sz w:val="14"/>
        </w:rPr>
        <w:t xml:space="preserve"> (</w:t>
      </w:r>
      <w:proofErr w:type="spellStart"/>
      <w:r w:rsidRPr="009A1F19">
        <w:rPr>
          <w:sz w:val="14"/>
        </w:rPr>
        <w:t>Gedicks</w:t>
      </w:r>
      <w:proofErr w:type="spellEnd"/>
      <w:r w:rsidRPr="009A1F19">
        <w:rPr>
          <w:sz w:val="14"/>
        </w:rPr>
        <w:t xml:space="preserve"> 1993</w:t>
      </w:r>
      <w:r w:rsidRPr="009A1F19">
        <w:rPr>
          <w:rStyle w:val="StyleUnderline"/>
        </w:rPr>
        <w:t xml:space="preserve">). What emerges perhaps most clearly is that these bodies-and-minds embody the repositories of the biopolitical injustices of geopolitical power. </w:t>
      </w:r>
      <w:proofErr w:type="gramStart"/>
      <w:r w:rsidRPr="009A1F19">
        <w:rPr>
          <w:rStyle w:val="StyleUnderline"/>
        </w:rPr>
        <w:t>These bodies-and-minds,</w:t>
      </w:r>
      <w:proofErr w:type="gramEnd"/>
      <w:r w:rsidRPr="009A1F19">
        <w:rPr>
          <w:rStyle w:val="StyleUnderline"/>
        </w:rPr>
        <w:t xml:space="preserve"> are not safe, and in some instances, are 'disabled in different ways, or cripped, or targeted for death' (</w:t>
      </w:r>
      <w:proofErr w:type="spellStart"/>
      <w:r w:rsidRPr="009A1F19">
        <w:rPr>
          <w:rStyle w:val="StyleUnderline"/>
        </w:rPr>
        <w:t>McRuer</w:t>
      </w:r>
      <w:proofErr w:type="spellEnd"/>
      <w:r w:rsidRPr="009A1F19">
        <w:rPr>
          <w:rStyle w:val="StyleUnderline"/>
        </w:rPr>
        <w:t xml:space="preserve"> 2010) while disability rights are being secured for the targeting of life. </w:t>
      </w:r>
      <w:r w:rsidRPr="009A1F19">
        <w:rPr>
          <w:sz w:val="14"/>
        </w:rPr>
        <w:t xml:space="preserve">Within the transnational sphere of justice, there are numerous such </w:t>
      </w:r>
      <w:proofErr w:type="gramStart"/>
      <w:r w:rsidRPr="009A1F19">
        <w:rPr>
          <w:sz w:val="14"/>
        </w:rPr>
        <w:t>claims</w:t>
      </w:r>
      <w:proofErr w:type="gramEnd"/>
      <w:r w:rsidRPr="009A1F19">
        <w:rPr>
          <w:sz w:val="14"/>
        </w:rPr>
        <w:t xml:space="preserve"> and these are swiftly growing (see </w:t>
      </w:r>
      <w:proofErr w:type="spellStart"/>
      <w:r w:rsidRPr="009A1F19">
        <w:rPr>
          <w:sz w:val="14"/>
        </w:rPr>
        <w:t>Amunwa</w:t>
      </w:r>
      <w:proofErr w:type="spellEnd"/>
      <w:r w:rsidRPr="009A1F19">
        <w:rPr>
          <w:sz w:val="14"/>
        </w:rPr>
        <w:t xml:space="preserve"> 2011 for discussions surrounding the claims by the peoples of the Nigerian Delta against transnational petroleum companies). </w:t>
      </w:r>
      <w:r w:rsidRPr="009A1F19">
        <w:rPr>
          <w:rStyle w:val="StyleUnderline"/>
        </w:rPr>
        <w:t>Unfortunately, claims for transnational justice on the grounds of produced impairment emerging from the South remain inadmissible within the current zone of disability justice.</w:t>
      </w:r>
      <w:r w:rsidRPr="009A1F19">
        <w:rPr>
          <w:sz w:val="14"/>
        </w:rPr>
        <w:t xml:space="preserve"> While the CRPD is about the impaired body and its socio-political reproduction into disability and disablement, the production of impairment is outside its referential frame. In fact, the CRPD only mentions impairment on two occasions and on both of these it is within the natural realm as an absolute fact: Recognizing that disability is an evolving concept and that disability results from the interaction between persons with impairments and attitudinal and environmental barriers that hinders their full and effective participation in society on an equal basis with others. Preamble (e) And again, Persons with disabilities include those who have long-term physical, mental, intellectual or sensory impairments which in interaction with various barriers may hinder their full and effective participation in society on an equal basis. Article 1. </w:t>
      </w:r>
    </w:p>
    <w:p w14:paraId="7D77E55D" w14:textId="77777777" w:rsidR="00950ED3" w:rsidRPr="00317D91" w:rsidRDefault="00950ED3" w:rsidP="00950ED3">
      <w:pPr>
        <w:pStyle w:val="Heading4"/>
      </w:pPr>
      <w:r>
        <w:t xml:space="preserve">The </w:t>
      </w:r>
      <w:proofErr w:type="spellStart"/>
      <w:r>
        <w:t>aff’s</w:t>
      </w:r>
      <w:proofErr w:type="spellEnd"/>
      <w:r>
        <w:t xml:space="preserve"> investment in paid work as the basis of liberatory politics leaves disabled people out and ostracized </w:t>
      </w:r>
    </w:p>
    <w:p w14:paraId="7BA728A0" w14:textId="77777777" w:rsidR="00950ED3" w:rsidRPr="00317D91" w:rsidRDefault="00950ED3" w:rsidP="00950ED3">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“Access to work or liberation from work?  Disabled people, autonomy, and post-work politics,” Canadian Journal of Disability Studies, https://cjds.uwaterloo.ca/index.php/cjds/article/view/212/362)</w:t>
      </w:r>
    </w:p>
    <w:p w14:paraId="56CE8E77" w14:textId="77777777" w:rsidR="00950ED3" w:rsidRPr="002F0D73" w:rsidRDefault="00950ED3" w:rsidP="00950ED3">
      <w:pPr>
        <w:rPr>
          <w:sz w:val="16"/>
        </w:rPr>
      </w:pPr>
      <w:r w:rsidRPr="002F0D73">
        <w:rPr>
          <w:sz w:val="16"/>
        </w:rPr>
        <w:t xml:space="preserve">One notable dissenter from this view within </w:t>
      </w:r>
      <w:proofErr w:type="spellStart"/>
      <w:r w:rsidRPr="002F0D73">
        <w:rPr>
          <w:sz w:val="16"/>
        </w:rPr>
        <w:t>UKdisability</w:t>
      </w:r>
      <w:proofErr w:type="spellEnd"/>
      <w:r w:rsidRPr="002F0D73">
        <w:rPr>
          <w:sz w:val="16"/>
        </w:rPr>
        <w:t xml:space="preserve"> discourse was the late Paul Abberley, who from 1996 to 2002 progressively elaborated the argument that ‘</w:t>
      </w:r>
      <w:r w:rsidRPr="002F0D73">
        <w:rPr>
          <w:rStyle w:val="StyleUnderline"/>
          <w:highlight w:val="green"/>
        </w:rPr>
        <w:t>classical social theories’</w:t>
      </w:r>
      <w:r w:rsidRPr="002F0D73">
        <w:rPr>
          <w:rStyle w:val="StyleUnderline"/>
        </w:rPr>
        <w:t xml:space="preserve"> – in which he included Marxism – </w:t>
      </w:r>
      <w:r w:rsidRPr="002F0D73">
        <w:rPr>
          <w:rStyle w:val="StyleUnderline"/>
          <w:highlight w:val="green"/>
        </w:rPr>
        <w:t>were</w:t>
      </w:r>
      <w:r w:rsidRPr="002F0D73">
        <w:rPr>
          <w:rStyle w:val="StyleUnderline"/>
        </w:rPr>
        <w:t xml:space="preserve"> fundamentally </w:t>
      </w:r>
      <w:r w:rsidRPr="002F0D73">
        <w:rPr>
          <w:rStyle w:val="StyleUnderline"/>
          <w:highlight w:val="green"/>
        </w:rPr>
        <w:t>inadequate</w:t>
      </w:r>
      <w:r w:rsidRPr="002F0D73">
        <w:rPr>
          <w:rStyle w:val="StyleUnderline"/>
        </w:rPr>
        <w:t xml:space="preserve"> </w:t>
      </w:r>
      <w:r w:rsidRPr="002F0D73">
        <w:rPr>
          <w:rStyle w:val="StyleUnderline"/>
          <w:highlight w:val="green"/>
        </w:rPr>
        <w:t>as</w:t>
      </w:r>
      <w:r w:rsidRPr="002F0D73">
        <w:rPr>
          <w:rStyle w:val="StyleUnderline"/>
        </w:rPr>
        <w:t xml:space="preserve"> the intellectual basis of a </w:t>
      </w:r>
      <w:r w:rsidRPr="002F0D73">
        <w:rPr>
          <w:rStyle w:val="StyleUnderline"/>
          <w:highlight w:val="green"/>
        </w:rPr>
        <w:t>liberation politics of disability because of their focus on work as constitutive</w:t>
      </w:r>
      <w:r w:rsidRPr="002F0D73">
        <w:rPr>
          <w:rStyle w:val="StyleUnderline"/>
        </w:rPr>
        <w:t xml:space="preserve"> </w:t>
      </w:r>
      <w:r w:rsidRPr="002F0D73">
        <w:rPr>
          <w:rStyle w:val="StyleUnderline"/>
          <w:highlight w:val="green"/>
        </w:rPr>
        <w:t>of an essential human identity</w:t>
      </w:r>
      <w:r w:rsidRPr="002F0D73">
        <w:rPr>
          <w:sz w:val="16"/>
        </w:rPr>
        <w:t xml:space="preserve"> and as an essential requirement for full membership of society (</w:t>
      </w:r>
      <w:proofErr w:type="spellStart"/>
      <w:r w:rsidRPr="002F0D73">
        <w:rPr>
          <w:sz w:val="16"/>
        </w:rPr>
        <w:t>Abberley</w:t>
      </w:r>
      <w:proofErr w:type="spellEnd"/>
      <w:r w:rsidRPr="002F0D73">
        <w:rPr>
          <w:sz w:val="16"/>
        </w:rPr>
        <w:t xml:space="preserve">. 1996; 2002). </w:t>
      </w:r>
      <w:proofErr w:type="spellStart"/>
      <w:r w:rsidRPr="002F0D73">
        <w:rPr>
          <w:sz w:val="16"/>
        </w:rPr>
        <w:t>Abberley</w:t>
      </w:r>
      <w:proofErr w:type="spellEnd"/>
      <w:r w:rsidRPr="002F0D73">
        <w:rPr>
          <w:sz w:val="16"/>
        </w:rPr>
        <w:t xml:space="preserve"> shared with his contemporaries (such as Finkelstein and Oliver) the starting point of a Marxist-influenced historical analysis of the origins of disablement in its modern forms. Thus, he did not seek to “deny that </w:t>
      </w:r>
      <w:r w:rsidRPr="002F0D73">
        <w:rPr>
          <w:rStyle w:val="StyleUnderline"/>
          <w:highlight w:val="green"/>
        </w:rPr>
        <w:t>the origins of our oppression</w:t>
      </w:r>
      <w:r w:rsidRPr="002F0D73">
        <w:rPr>
          <w:sz w:val="16"/>
        </w:rPr>
        <w:t xml:space="preserve">, even for those with jobs, </w:t>
      </w:r>
      <w:r w:rsidRPr="002F0D73">
        <w:rPr>
          <w:rStyle w:val="StyleUnderline"/>
          <w:highlight w:val="green"/>
        </w:rPr>
        <w:t>lie in</w:t>
      </w:r>
      <w:r w:rsidRPr="002F0D73">
        <w:rPr>
          <w:rStyle w:val="StyleUnderline"/>
        </w:rPr>
        <w:t xml:space="preserve"> </w:t>
      </w:r>
      <w:r w:rsidRPr="002F0D73">
        <w:rPr>
          <w:rStyle w:val="StyleUnderline"/>
          <w:highlight w:val="green"/>
        </w:rPr>
        <w:lastRenderedPageBreak/>
        <w:t>our</w:t>
      </w:r>
      <w:r w:rsidRPr="002F0D73">
        <w:rPr>
          <w:rStyle w:val="StyleUnderline"/>
        </w:rPr>
        <w:t xml:space="preserve"> historical </w:t>
      </w:r>
      <w:r w:rsidRPr="002F0D73">
        <w:rPr>
          <w:rStyle w:val="StyleUnderline"/>
          <w:highlight w:val="green"/>
        </w:rPr>
        <w:t>exclusion, as a group, from</w:t>
      </w:r>
      <w:r w:rsidRPr="002F0D73">
        <w:rPr>
          <w:rStyle w:val="StyleUnderline"/>
        </w:rPr>
        <w:t xml:space="preserve"> access to </w:t>
      </w:r>
      <w:r w:rsidRPr="002F0D73">
        <w:rPr>
          <w:rStyle w:val="StyleUnderline"/>
          <w:highlight w:val="green"/>
        </w:rPr>
        <w:t>work</w:t>
      </w:r>
      <w:r w:rsidRPr="002F0D73">
        <w:rPr>
          <w:rStyle w:val="StyleUnderline"/>
        </w:rPr>
        <w:t>, nor... to oppose campaigns for increasing access to employment</w:t>
      </w:r>
      <w:r w:rsidRPr="002F0D73">
        <w:rPr>
          <w:sz w:val="16"/>
        </w:rPr>
        <w:t>” (</w:t>
      </w:r>
      <w:proofErr w:type="spellStart"/>
      <w:r w:rsidRPr="002F0D73">
        <w:rPr>
          <w:sz w:val="16"/>
        </w:rPr>
        <w:t>Abberley</w:t>
      </w:r>
      <w:proofErr w:type="spellEnd"/>
      <w:r w:rsidRPr="002F0D73">
        <w:rPr>
          <w:sz w:val="16"/>
        </w:rPr>
        <w:t xml:space="preserve"> 1996, pp. 76–77).Instead, he sought to “point out that a thoroughgoing materialist analysis of disablement today must </w:t>
      </w:r>
      <w:proofErr w:type="spellStart"/>
      <w:r w:rsidRPr="002F0D73">
        <w:rPr>
          <w:sz w:val="16"/>
        </w:rPr>
        <w:t>recognise</w:t>
      </w:r>
      <w:proofErr w:type="spellEnd"/>
      <w:r w:rsidRPr="002F0D73">
        <w:rPr>
          <w:sz w:val="16"/>
        </w:rPr>
        <w:t xml:space="preserve"> that full integration of impaired people in social production can never constitute the future to which we as a movement aspire” (</w:t>
      </w:r>
      <w:proofErr w:type="spellStart"/>
      <w:r w:rsidRPr="002F0D73">
        <w:rPr>
          <w:sz w:val="16"/>
        </w:rPr>
        <w:t>Abberley</w:t>
      </w:r>
      <w:proofErr w:type="spellEnd"/>
      <w:r w:rsidRPr="002F0D73">
        <w:rPr>
          <w:sz w:val="16"/>
        </w:rPr>
        <w:t xml:space="preserve"> 1996, p. 77). </w:t>
      </w:r>
      <w:proofErr w:type="spellStart"/>
      <w:r w:rsidRPr="002F0D73">
        <w:rPr>
          <w:sz w:val="16"/>
        </w:rPr>
        <w:t>Abberley</w:t>
      </w:r>
      <w:proofErr w:type="spellEnd"/>
      <w:r w:rsidRPr="002F0D73">
        <w:rPr>
          <w:sz w:val="16"/>
        </w:rPr>
        <w:t xml:space="preserve"> argued that “</w:t>
      </w:r>
      <w:r w:rsidRPr="002F0D73">
        <w:rPr>
          <w:rStyle w:val="StyleUnderline"/>
          <w:highlight w:val="green"/>
        </w:rPr>
        <w:t>even in a society which did make</w:t>
      </w:r>
      <w:r w:rsidRPr="002F0D73">
        <w:rPr>
          <w:rStyle w:val="StyleUnderline"/>
        </w:rPr>
        <w:t xml:space="preserve"> profound and genuine </w:t>
      </w:r>
      <w:r w:rsidRPr="002F0D73">
        <w:rPr>
          <w:rStyle w:val="StyleUnderline"/>
          <w:highlight w:val="green"/>
        </w:rPr>
        <w:t>attempts to integrate</w:t>
      </w:r>
      <w:r w:rsidRPr="002F0D73">
        <w:rPr>
          <w:rStyle w:val="StyleUnderline"/>
        </w:rPr>
        <w:t xml:space="preserve"> impaired people into the world of work, </w:t>
      </w:r>
      <w:r w:rsidRPr="002F0D73">
        <w:rPr>
          <w:rStyle w:val="StyleUnderline"/>
          <w:highlight w:val="green"/>
        </w:rPr>
        <w:t>some would</w:t>
      </w:r>
      <w:r w:rsidRPr="002F0D73">
        <w:rPr>
          <w:rStyle w:val="StyleUnderline"/>
        </w:rPr>
        <w:t xml:space="preserve"> still </w:t>
      </w:r>
      <w:r w:rsidRPr="002F0D73">
        <w:rPr>
          <w:rStyle w:val="StyleUnderline"/>
          <w:highlight w:val="green"/>
        </w:rPr>
        <w:t>be excluded by their</w:t>
      </w:r>
      <w:r w:rsidRPr="002F0D73">
        <w:rPr>
          <w:rStyle w:val="StyleUnderline"/>
        </w:rPr>
        <w:t xml:space="preserve"> </w:t>
      </w:r>
      <w:proofErr w:type="spellStart"/>
      <w:r w:rsidRPr="002F0D73">
        <w:rPr>
          <w:rStyle w:val="StyleUnderline"/>
          <w:highlight w:val="green"/>
        </w:rPr>
        <w:t>impairment</w:t>
      </w:r>
      <w:r w:rsidRPr="002F0D73">
        <w:rPr>
          <w:sz w:val="16"/>
        </w:rPr>
        <w:t>”vii</w:t>
      </w:r>
      <w:proofErr w:type="spellEnd"/>
      <w:r w:rsidRPr="002F0D73">
        <w:rPr>
          <w:sz w:val="16"/>
        </w:rPr>
        <w:t xml:space="preserve"> and that “</w:t>
      </w:r>
      <w:r w:rsidRPr="002F0D73">
        <w:rPr>
          <w:rStyle w:val="StyleUnderline"/>
        </w:rPr>
        <w:t xml:space="preserve">a society may be willing, and in certain circumstances become eager, to absorb a portion of its impaired population into the workforce, yet this can have the effect of maintaining and perhaps </w:t>
      </w:r>
      <w:r w:rsidRPr="002F0D73">
        <w:rPr>
          <w:rStyle w:val="StyleUnderline"/>
          <w:highlight w:val="green"/>
        </w:rPr>
        <w:t>intensifying its exclusion of the remainder</w:t>
      </w:r>
      <w:r w:rsidRPr="002F0D73">
        <w:rPr>
          <w:sz w:val="16"/>
        </w:rPr>
        <w:t>” (1996, p. 71). Therefore “</w:t>
      </w:r>
      <w:r w:rsidRPr="002F0D73">
        <w:rPr>
          <w:rStyle w:val="StyleUnderline"/>
        </w:rPr>
        <w:t xml:space="preserve">an inclusion which is dependent upon employment is by no means advantageous to all disabled people, since it is not likely in modern </w:t>
      </w:r>
      <w:proofErr w:type="spellStart"/>
      <w:r w:rsidRPr="002F0D73">
        <w:rPr>
          <w:rStyle w:val="StyleUnderline"/>
        </w:rPr>
        <w:t>labour</w:t>
      </w:r>
      <w:proofErr w:type="spellEnd"/>
      <w:r w:rsidRPr="002F0D73">
        <w:rPr>
          <w:rStyle w:val="StyleUnderline"/>
        </w:rPr>
        <w:t xml:space="preserve"> markets that all disabled people could find or reliably retain employment” (</w:t>
      </w:r>
      <w:proofErr w:type="spellStart"/>
      <w:r w:rsidRPr="002F0D73">
        <w:rPr>
          <w:sz w:val="16"/>
        </w:rPr>
        <w:t>Abberley</w:t>
      </w:r>
      <w:proofErr w:type="spellEnd"/>
      <w:r w:rsidRPr="002F0D73">
        <w:rPr>
          <w:sz w:val="16"/>
        </w:rPr>
        <w:t xml:space="preserve">, 2002, p. 134). The truth of these statements is evident in the many </w:t>
      </w:r>
      <w:r w:rsidRPr="002F0D73">
        <w:rPr>
          <w:rStyle w:val="StyleUnderline"/>
          <w:highlight w:val="green"/>
        </w:rPr>
        <w:t>portrayals</w:t>
      </w:r>
      <w:r w:rsidRPr="002F0D73">
        <w:rPr>
          <w:sz w:val="16"/>
        </w:rPr>
        <w:t xml:space="preserve"> in mainstream British news media </w:t>
      </w:r>
      <w:r w:rsidRPr="002F0D73">
        <w:rPr>
          <w:rStyle w:val="StyleUnderline"/>
          <w:highlight w:val="green"/>
        </w:rPr>
        <w:t>of disabled people who</w:t>
      </w:r>
      <w:r w:rsidRPr="002F0D73">
        <w:rPr>
          <w:sz w:val="16"/>
        </w:rPr>
        <w:t xml:space="preserve"> do manage to </w:t>
      </w:r>
      <w:r w:rsidRPr="002F0D73">
        <w:rPr>
          <w:rStyle w:val="StyleUnderline"/>
          <w:highlight w:val="green"/>
        </w:rPr>
        <w:t>succeed in</w:t>
      </w:r>
      <w:r w:rsidRPr="002F0D73">
        <w:rPr>
          <w:rStyle w:val="StyleUnderline"/>
        </w:rPr>
        <w:t xml:space="preserve"> the world of </w:t>
      </w:r>
      <w:r w:rsidRPr="002F0D73">
        <w:rPr>
          <w:rStyle w:val="StyleUnderline"/>
          <w:highlight w:val="green"/>
        </w:rPr>
        <w:t>employment, with a</w:t>
      </w:r>
      <w:r w:rsidRPr="002F0D73">
        <w:rPr>
          <w:rStyle w:val="StyleUnderline"/>
        </w:rPr>
        <w:t xml:space="preserve">n implicit (and sometimes explicit) </w:t>
      </w:r>
      <w:r w:rsidRPr="002F0D73">
        <w:rPr>
          <w:rStyle w:val="StyleUnderline"/>
          <w:highlight w:val="green"/>
        </w:rPr>
        <w:t>message that all</w:t>
      </w:r>
      <w:r w:rsidRPr="002F0D73">
        <w:rPr>
          <w:rStyle w:val="StyleUnderline"/>
        </w:rPr>
        <w:t xml:space="preserve"> </w:t>
      </w:r>
      <w:r w:rsidRPr="002F0D73">
        <w:rPr>
          <w:rStyle w:val="StyleUnderline"/>
          <w:highlight w:val="green"/>
        </w:rPr>
        <w:t xml:space="preserve">disabled people are </w:t>
      </w:r>
      <w:r w:rsidRPr="002F0D73">
        <w:rPr>
          <w:rStyle w:val="StyleUnderline"/>
        </w:rPr>
        <w:t xml:space="preserve">therefore </w:t>
      </w:r>
      <w:r w:rsidRPr="002F0D73">
        <w:rPr>
          <w:rStyle w:val="StyleUnderline"/>
          <w:highlight w:val="green"/>
        </w:rPr>
        <w:t>capable of being employed</w:t>
      </w:r>
      <w:r w:rsidRPr="002F0D73">
        <w:rPr>
          <w:rStyle w:val="StyleUnderline"/>
        </w:rPr>
        <w:t xml:space="preserve">, and </w:t>
      </w:r>
      <w:r w:rsidRPr="002F0D73">
        <w:rPr>
          <w:rStyle w:val="StyleUnderline"/>
          <w:highlight w:val="green"/>
        </w:rPr>
        <w:t>thus</w:t>
      </w:r>
      <w:r w:rsidRPr="002F0D73">
        <w:rPr>
          <w:rStyle w:val="StyleUnderline"/>
        </w:rPr>
        <w:t xml:space="preserve"> that </w:t>
      </w:r>
      <w:r w:rsidRPr="002F0D73">
        <w:rPr>
          <w:rStyle w:val="StyleUnderline"/>
          <w:highlight w:val="green"/>
        </w:rPr>
        <w:t xml:space="preserve">anyone who claims </w:t>
      </w:r>
      <w:r w:rsidRPr="002F0D73">
        <w:rPr>
          <w:rStyle w:val="StyleUnderline"/>
        </w:rPr>
        <w:t xml:space="preserve">that </w:t>
      </w:r>
      <w:r w:rsidRPr="002F0D73">
        <w:rPr>
          <w:rStyle w:val="StyleUnderline"/>
          <w:highlight w:val="green"/>
        </w:rPr>
        <w:t>they</w:t>
      </w:r>
      <w:r w:rsidRPr="002F0D73">
        <w:rPr>
          <w:rStyle w:val="StyleUnderline"/>
        </w:rPr>
        <w:t xml:space="preserve"> </w:t>
      </w:r>
      <w:r w:rsidRPr="002F0D73">
        <w:rPr>
          <w:rStyle w:val="StyleUnderline"/>
          <w:highlight w:val="green"/>
        </w:rPr>
        <w:t>are</w:t>
      </w:r>
      <w:r w:rsidRPr="002F0D73">
        <w:rPr>
          <w:rStyle w:val="StyleUnderline"/>
        </w:rPr>
        <w:t xml:space="preserve"> genuinely </w:t>
      </w:r>
      <w:r w:rsidRPr="002F0D73">
        <w:rPr>
          <w:rStyle w:val="StyleUnderline"/>
          <w:highlight w:val="green"/>
        </w:rPr>
        <w:t>unable to work</w:t>
      </w:r>
      <w:r w:rsidRPr="002F0D73">
        <w:rPr>
          <w:sz w:val="16"/>
        </w:rPr>
        <w:t xml:space="preserve"> (either due to impairment or disablement) </w:t>
      </w:r>
      <w:r w:rsidRPr="002F0D73">
        <w:rPr>
          <w:rStyle w:val="StyleUnderline"/>
          <w:highlight w:val="green"/>
        </w:rPr>
        <w:t>must be lying</w:t>
      </w:r>
      <w:r w:rsidRPr="002F0D73">
        <w:rPr>
          <w:rStyle w:val="StyleUnderline"/>
        </w:rPr>
        <w:t xml:space="preserve"> or faking</w:t>
      </w:r>
      <w:r w:rsidRPr="002F0D73">
        <w:rPr>
          <w:sz w:val="16"/>
        </w:rPr>
        <w:t xml:space="preserve">, and therefore a member of the ‘undeserving poor’, subject to vilification as the folk devil of the ‘scrounger’ (Garthwaite, 2011). </w:t>
      </w:r>
      <w:proofErr w:type="spellStart"/>
      <w:r w:rsidRPr="002F0D73">
        <w:rPr>
          <w:sz w:val="16"/>
        </w:rPr>
        <w:t>Abberley</w:t>
      </w:r>
      <w:proofErr w:type="spellEnd"/>
      <w:r w:rsidRPr="002F0D73">
        <w:rPr>
          <w:sz w:val="16"/>
        </w:rPr>
        <w:t xml:space="preserve"> (1996) further argued that the </w:t>
      </w:r>
      <w:r w:rsidRPr="002F0D73">
        <w:rPr>
          <w:rStyle w:val="StyleUnderline"/>
        </w:rPr>
        <w:t>“</w:t>
      </w:r>
      <w:r w:rsidRPr="002F0D73">
        <w:rPr>
          <w:rStyle w:val="StyleUnderline"/>
          <w:highlight w:val="green"/>
        </w:rPr>
        <w:t>work -based model of social membership</w:t>
      </w:r>
      <w:r w:rsidRPr="002F0D73">
        <w:rPr>
          <w:rStyle w:val="StyleUnderline"/>
        </w:rPr>
        <w:t xml:space="preserve"> and identity” </w:t>
      </w:r>
      <w:r w:rsidRPr="002F0D73">
        <w:rPr>
          <w:rStyle w:val="StyleUnderline"/>
          <w:highlight w:val="green"/>
        </w:rPr>
        <w:t>is</w:t>
      </w:r>
      <w:r w:rsidRPr="002F0D73">
        <w:rPr>
          <w:rStyle w:val="StyleUnderline"/>
        </w:rPr>
        <w:t xml:space="preserve"> inextricably </w:t>
      </w:r>
      <w:r w:rsidRPr="002F0D73">
        <w:rPr>
          <w:rStyle w:val="StyleUnderline"/>
          <w:highlight w:val="green"/>
        </w:rPr>
        <w:t>linked to ‘</w:t>
      </w:r>
      <w:proofErr w:type="gramStart"/>
      <w:r w:rsidRPr="002F0D73">
        <w:rPr>
          <w:rStyle w:val="StyleUnderline"/>
          <w:highlight w:val="green"/>
        </w:rPr>
        <w:t>cure ’</w:t>
      </w:r>
      <w:proofErr w:type="gramEnd"/>
      <w:r w:rsidRPr="002F0D73">
        <w:rPr>
          <w:rStyle w:val="StyleUnderline"/>
          <w:highlight w:val="green"/>
        </w:rPr>
        <w:t>- oriented medical model</w:t>
      </w:r>
      <w:r w:rsidRPr="002F0D73">
        <w:rPr>
          <w:rStyle w:val="StyleUnderline"/>
        </w:rPr>
        <w:t xml:space="preserve"> approaches to disabled people,</w:t>
      </w:r>
      <w:r w:rsidRPr="002F0D73">
        <w:rPr>
          <w:sz w:val="16"/>
        </w:rPr>
        <w:t xml:space="preserve"> implying a “value judgement upon the undesirability of impaired modes of being” (p.74), and </w:t>
      </w:r>
      <w:r w:rsidRPr="002F0D73">
        <w:rPr>
          <w:rStyle w:val="StyleUnderline"/>
        </w:rPr>
        <w:t>ultimately implying that disablement can only be fully overcome by eradicating impairment itself.</w:t>
      </w:r>
      <w:r w:rsidRPr="002F0D73">
        <w:rPr>
          <w:sz w:val="16"/>
        </w:rPr>
        <w:t xml:space="preserve"> </w:t>
      </w:r>
      <w:proofErr w:type="gramStart"/>
      <w:r w:rsidRPr="002F0D73">
        <w:rPr>
          <w:sz w:val="16"/>
        </w:rPr>
        <w:t>Thus</w:t>
      </w:r>
      <w:proofErr w:type="gramEnd"/>
      <w:r w:rsidRPr="002F0D73">
        <w:rPr>
          <w:sz w:val="16"/>
        </w:rPr>
        <w:t xml:space="preserve"> a truly liberatory, social model approach to overcoming disability must “reject work as crucially definitional of social membership and [be] </w:t>
      </w:r>
      <w:proofErr w:type="spellStart"/>
      <w:r w:rsidRPr="002F0D73">
        <w:rPr>
          <w:sz w:val="16"/>
        </w:rPr>
        <w:t>sceptical</w:t>
      </w:r>
      <w:proofErr w:type="spellEnd"/>
      <w:r w:rsidRPr="002F0D73">
        <w:rPr>
          <w:sz w:val="16"/>
        </w:rPr>
        <w:t xml:space="preserve"> about some of the progressive imperatives implicit in modern science” (</w:t>
      </w:r>
      <w:proofErr w:type="spellStart"/>
      <w:r w:rsidRPr="002F0D73">
        <w:rPr>
          <w:sz w:val="16"/>
        </w:rPr>
        <w:t>Abberley</w:t>
      </w:r>
      <w:proofErr w:type="spellEnd"/>
      <w:r w:rsidRPr="002F0D73">
        <w:rPr>
          <w:sz w:val="16"/>
        </w:rPr>
        <w:t>, 2002, p. 135). In his final version of his argument</w:t>
      </w:r>
      <w:r w:rsidRPr="002F0D73">
        <w:rPr>
          <w:rStyle w:val="StyleUnderline"/>
        </w:rPr>
        <w:t xml:space="preserve">, </w:t>
      </w:r>
      <w:proofErr w:type="spellStart"/>
      <w:r w:rsidRPr="002F0D73">
        <w:rPr>
          <w:rStyle w:val="StyleUnderline"/>
          <w:highlight w:val="green"/>
        </w:rPr>
        <w:t>Abberley</w:t>
      </w:r>
      <w:proofErr w:type="spellEnd"/>
      <w:r w:rsidRPr="002F0D73">
        <w:rPr>
          <w:rStyle w:val="StyleUnderline"/>
        </w:rPr>
        <w:t xml:space="preserve"> specifically – and presciently – </w:t>
      </w:r>
      <w:r w:rsidRPr="002F0D73">
        <w:rPr>
          <w:rStyle w:val="StyleUnderline"/>
          <w:highlight w:val="green"/>
        </w:rPr>
        <w:t>warns against “the</w:t>
      </w:r>
      <w:r w:rsidRPr="002F0D73">
        <w:rPr>
          <w:rStyle w:val="StyleUnderline"/>
        </w:rPr>
        <w:t xml:space="preserve"> over-enthusiastic </w:t>
      </w:r>
      <w:r w:rsidRPr="002F0D73">
        <w:rPr>
          <w:rStyle w:val="StyleUnderline"/>
          <w:highlight w:val="green"/>
        </w:rPr>
        <w:t>espousal of work-based</w:t>
      </w:r>
      <w:r w:rsidRPr="002F0D73">
        <w:rPr>
          <w:rStyle w:val="StyleUnderline"/>
        </w:rPr>
        <w:t xml:space="preserve"> </w:t>
      </w:r>
      <w:proofErr w:type="spellStart"/>
      <w:r w:rsidRPr="002F0D73">
        <w:rPr>
          <w:rStyle w:val="StyleUnderline"/>
          <w:highlight w:val="green"/>
        </w:rPr>
        <w:t>programmes</w:t>
      </w:r>
      <w:proofErr w:type="spellEnd"/>
      <w:r w:rsidRPr="002F0D73">
        <w:rPr>
          <w:rStyle w:val="StyleUnderline"/>
          <w:highlight w:val="green"/>
        </w:rPr>
        <w:t xml:space="preserve"> for overcoming the exclusion</w:t>
      </w:r>
      <w:r w:rsidRPr="002F0D73">
        <w:rPr>
          <w:rStyle w:val="StyleUnderline"/>
        </w:rPr>
        <w:t xml:space="preserve"> of disabled people </w:t>
      </w:r>
      <w:r w:rsidRPr="002F0D73">
        <w:rPr>
          <w:rStyle w:val="StyleUnderline"/>
          <w:highlight w:val="green"/>
        </w:rPr>
        <w:t>which leave welfare systems unchanged</w:t>
      </w:r>
      <w:r w:rsidRPr="002F0D73">
        <w:rPr>
          <w:rStyle w:val="StyleUnderline"/>
        </w:rPr>
        <w:t xml:space="preserve"> or, worse still, depleted</w:t>
      </w:r>
      <w:r w:rsidRPr="002F0D73">
        <w:rPr>
          <w:sz w:val="16"/>
        </w:rPr>
        <w:t>” (</w:t>
      </w:r>
      <w:proofErr w:type="spellStart"/>
      <w:r w:rsidRPr="002F0D73">
        <w:rPr>
          <w:sz w:val="16"/>
        </w:rPr>
        <w:t>Abberley</w:t>
      </w:r>
      <w:proofErr w:type="spellEnd"/>
      <w:r w:rsidRPr="002F0D73">
        <w:rPr>
          <w:sz w:val="16"/>
        </w:rPr>
        <w:t xml:space="preserve">, 2002, pp. 135–6).More recently, Canadian disabled activist and writer A.J. Withers makes a similar criticism of the UPIAS stance on work and benefits, describing their position as “highly problematic on pragmatic grounds” (Withers, 2012, p. 89) because, regardless of whether disabled people are theoretically capable of paid work in a more accessible and less discriminatory society, in currently existing capitalism they are systematically discriminated against by employers, and therefore many have no choice but to rely on state benefits for their basic needs. Withers (2012) goes on to argue, echoing </w:t>
      </w:r>
      <w:proofErr w:type="spellStart"/>
      <w:r w:rsidRPr="002F0D73">
        <w:rPr>
          <w:sz w:val="16"/>
        </w:rPr>
        <w:t>Abberley</w:t>
      </w:r>
      <w:proofErr w:type="spellEnd"/>
      <w:r w:rsidRPr="002F0D73">
        <w:rPr>
          <w:sz w:val="16"/>
        </w:rPr>
        <w:t xml:space="preserve">, that an exclusive campaign </w:t>
      </w:r>
      <w:r w:rsidRPr="002F0D73">
        <w:rPr>
          <w:rStyle w:val="StyleUnderline"/>
          <w:highlight w:val="green"/>
        </w:rPr>
        <w:t>focus on</w:t>
      </w:r>
      <w:r w:rsidRPr="002F0D73">
        <w:rPr>
          <w:rStyle w:val="StyleUnderline"/>
        </w:rPr>
        <w:t xml:space="preserve"> “</w:t>
      </w:r>
      <w:r w:rsidRPr="002F0D73">
        <w:rPr>
          <w:rStyle w:val="StyleUnderline"/>
          <w:highlight w:val="green"/>
        </w:rPr>
        <w:t>participation in paid employment</w:t>
      </w:r>
      <w:r w:rsidRPr="002F0D73">
        <w:rPr>
          <w:sz w:val="16"/>
        </w:rPr>
        <w:t xml:space="preserve"> (i.e., participation within the capitalist </w:t>
      </w:r>
      <w:proofErr w:type="gramStart"/>
      <w:r w:rsidRPr="002F0D73">
        <w:rPr>
          <w:sz w:val="16"/>
        </w:rPr>
        <w:t>system)...</w:t>
      </w:r>
      <w:proofErr w:type="gramEnd"/>
      <w:r w:rsidRPr="002F0D73">
        <w:rPr>
          <w:rStyle w:val="StyleUnderline"/>
          <w:highlight w:val="green"/>
        </w:rPr>
        <w:t>continues to perpetuate the</w:t>
      </w:r>
      <w:r w:rsidRPr="002F0D73">
        <w:rPr>
          <w:rStyle w:val="StyleUnderline"/>
        </w:rPr>
        <w:t xml:space="preserve"> capitalist </w:t>
      </w:r>
      <w:r w:rsidRPr="002F0D73">
        <w:rPr>
          <w:rStyle w:val="StyleUnderline"/>
          <w:highlight w:val="green"/>
        </w:rPr>
        <w:t>value that people’s worth is connected to their productivity</w:t>
      </w:r>
      <w:r w:rsidRPr="002F0D73">
        <w:rPr>
          <w:rStyle w:val="StyleUnderline"/>
        </w:rPr>
        <w:t xml:space="preserve"> and participation in paid employment”</w:t>
      </w:r>
      <w:r w:rsidRPr="002F0D73">
        <w:rPr>
          <w:sz w:val="16"/>
        </w:rPr>
        <w:t xml:space="preserve"> (p. 90, emphasis in original). </w:t>
      </w:r>
    </w:p>
    <w:p w14:paraId="1D6EC6FD" w14:textId="77777777" w:rsidR="00950ED3" w:rsidRDefault="00950ED3" w:rsidP="00950ED3">
      <w:pPr>
        <w:pStyle w:val="Heading4"/>
      </w:pPr>
      <w:r>
        <w:t xml:space="preserve">The </w:t>
      </w:r>
      <w:r w:rsidRPr="00F7381D">
        <w:t>autonomist</w:t>
      </w:r>
      <w:r>
        <w:rPr>
          <w:rStyle w:val="StyleUnderline"/>
          <w:lang w:val="en-GB"/>
        </w:rPr>
        <w:t xml:space="preserve"> </w:t>
      </w:r>
      <w:r>
        <w:t>tradition would reject heterogeneous work in favor of labor that is accessible for disabled people, reconceptualizing what the relationship to work looks like</w:t>
      </w:r>
    </w:p>
    <w:p w14:paraId="3DD491FB" w14:textId="77777777" w:rsidR="00950ED3" w:rsidRPr="00F7381D" w:rsidRDefault="00950ED3" w:rsidP="00950ED3">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xml:space="preserve">, “Access to work or liberation from work?  Disabled people, autonomy, and post-work politics,” Canadian Journal of Disability Studies, </w:t>
      </w:r>
      <w:hyperlink r:id="rId8" w:history="1">
        <w:r w:rsidRPr="00C26EF3">
          <w:rPr>
            <w:rStyle w:val="Hyperlink"/>
          </w:rPr>
          <w:t>https://cjds.uwaterloo.ca/index.php/cjds/article/view/212/362</w:t>
        </w:r>
      </w:hyperlink>
      <w:r w:rsidRPr="00317D91">
        <w:t>)</w:t>
      </w:r>
      <w:r>
        <w:t xml:space="preserve"> Edited to have gender neutral language</w:t>
      </w:r>
    </w:p>
    <w:p w14:paraId="1EF11B42" w14:textId="77777777" w:rsidR="00950ED3" w:rsidRPr="00F7381D" w:rsidRDefault="00950ED3" w:rsidP="00950ED3">
      <w:pPr>
        <w:rPr>
          <w:sz w:val="16"/>
          <w:lang w:val="en-GB"/>
        </w:rPr>
      </w:pPr>
      <w:r w:rsidRPr="00F7381D">
        <w:rPr>
          <w:sz w:val="16"/>
          <w:lang w:val="en-GB"/>
        </w:rPr>
        <w:t xml:space="preserve">If, as </w:t>
      </w:r>
      <w:proofErr w:type="spellStart"/>
      <w:r w:rsidRPr="00F7381D">
        <w:rPr>
          <w:sz w:val="16"/>
          <w:lang w:val="en-GB"/>
        </w:rPr>
        <w:t>Abberley</w:t>
      </w:r>
      <w:proofErr w:type="spellEnd"/>
      <w:r w:rsidRPr="00F7381D">
        <w:rPr>
          <w:sz w:val="16"/>
          <w:lang w:val="en-GB"/>
        </w:rPr>
        <w:t xml:space="preserve"> counsels, we must look outside “classical social theory” to find theoretical perspectives capable of supporting disabled people’s liberation, where should we look? </w:t>
      </w:r>
      <w:r w:rsidRPr="00F7381D">
        <w:rPr>
          <w:rStyle w:val="StyleUnderline"/>
          <w:lang w:val="en-GB"/>
        </w:rPr>
        <w:t xml:space="preserve">In </w:t>
      </w:r>
      <w:proofErr w:type="gramStart"/>
      <w:r w:rsidRPr="00F7381D">
        <w:rPr>
          <w:rStyle w:val="StyleUnderline"/>
          <w:lang w:val="en-GB"/>
        </w:rPr>
        <w:t>fact</w:t>
      </w:r>
      <w:proofErr w:type="gramEnd"/>
      <w:r w:rsidRPr="00F7381D">
        <w:rPr>
          <w:rStyle w:val="StyleUnderline"/>
          <w:lang w:val="en-GB"/>
        </w:rPr>
        <w:t xml:space="preserve"> </w:t>
      </w:r>
      <w:r w:rsidRPr="00F7381D">
        <w:rPr>
          <w:rStyle w:val="StyleUnderline"/>
          <w:highlight w:val="green"/>
          <w:lang w:val="en-GB"/>
        </w:rPr>
        <w:t>there is a tradition</w:t>
      </w:r>
      <w:r w:rsidRPr="00F7381D">
        <w:rPr>
          <w:rStyle w:val="StyleUnderline"/>
          <w:lang w:val="en-GB"/>
        </w:rPr>
        <w:t xml:space="preserve"> within Marxism </w:t>
      </w:r>
      <w:r w:rsidRPr="00F7381D">
        <w:rPr>
          <w:rStyle w:val="StyleUnderline"/>
          <w:highlight w:val="green"/>
          <w:lang w:val="en-GB"/>
        </w:rPr>
        <w:t>that</w:t>
      </w:r>
      <w:r w:rsidRPr="00F7381D">
        <w:rPr>
          <w:rStyle w:val="StyleUnderline"/>
          <w:lang w:val="en-GB"/>
        </w:rPr>
        <w:t xml:space="preserve">, like </w:t>
      </w:r>
      <w:proofErr w:type="spellStart"/>
      <w:r w:rsidRPr="00F7381D">
        <w:rPr>
          <w:rStyle w:val="StyleUnderline"/>
          <w:lang w:val="en-GB"/>
        </w:rPr>
        <w:t>Abberley</w:t>
      </w:r>
      <w:proofErr w:type="spellEnd"/>
      <w:r w:rsidRPr="00F7381D">
        <w:rPr>
          <w:rStyle w:val="StyleUnderline"/>
          <w:lang w:val="en-GB"/>
        </w:rPr>
        <w:t xml:space="preserve">, </w:t>
      </w:r>
      <w:r w:rsidRPr="00F7381D">
        <w:rPr>
          <w:rStyle w:val="StyleUnderline"/>
          <w:highlight w:val="green"/>
          <w:lang w:val="en-GB"/>
        </w:rPr>
        <w:t>rejects the</w:t>
      </w:r>
      <w:r w:rsidRPr="00F7381D">
        <w:rPr>
          <w:rStyle w:val="StyleUnderline"/>
          <w:lang w:val="en-GB"/>
        </w:rPr>
        <w:t xml:space="preserve"> orthodox Marxist </w:t>
      </w:r>
      <w:proofErr w:type="spellStart"/>
      <w:r w:rsidRPr="00F7381D">
        <w:rPr>
          <w:rStyle w:val="StyleUnderline"/>
          <w:highlight w:val="green"/>
          <w:lang w:val="en-GB"/>
        </w:rPr>
        <w:t>valorization</w:t>
      </w:r>
      <w:proofErr w:type="spellEnd"/>
      <w:r w:rsidRPr="00F7381D">
        <w:rPr>
          <w:rStyle w:val="StyleUnderline"/>
          <w:highlight w:val="green"/>
          <w:lang w:val="en-GB"/>
        </w:rPr>
        <w:t xml:space="preserve"> of waged labour: the autonomist tradition</w:t>
      </w:r>
      <w:r w:rsidRPr="00F7381D">
        <w:rPr>
          <w:rStyle w:val="StyleUnderline"/>
          <w:lang w:val="en-GB"/>
        </w:rPr>
        <w:t>.</w:t>
      </w:r>
      <w:r w:rsidRPr="00F7381D">
        <w:rPr>
          <w:sz w:val="16"/>
          <w:lang w:val="en-GB"/>
        </w:rPr>
        <w:t xml:space="preserve"> This tradition originated in continental Europe in the 1960s, with one important starting point (and the origin of its name) coming from the </w:t>
      </w:r>
      <w:proofErr w:type="spellStart"/>
      <w:r w:rsidRPr="00F7381D">
        <w:rPr>
          <w:sz w:val="16"/>
          <w:lang w:val="en-GB"/>
        </w:rPr>
        <w:t>Autonomia</w:t>
      </w:r>
      <w:proofErr w:type="spellEnd"/>
      <w:r w:rsidRPr="00F7381D">
        <w:rPr>
          <w:sz w:val="16"/>
          <w:lang w:val="en-GB"/>
        </w:rPr>
        <w:t xml:space="preserve"> movement in Italy. This movement grew out of “a loose coalition of workers, students, feminists, and unemployed people” (Weeks, 2011, p. 93). Parallel movements in other European countries – such as the Paris-based Situationist International – and the US around the same time shared similar critiques, which can be said to constitute a broader ‘libertarian Marxist’ </w:t>
      </w:r>
      <w:proofErr w:type="spellStart"/>
      <w:r w:rsidRPr="00F7381D">
        <w:rPr>
          <w:sz w:val="16"/>
          <w:lang w:val="en-GB"/>
        </w:rPr>
        <w:t>milieu.</w:t>
      </w:r>
      <w:bookmarkStart w:id="1" w:name="sdendnote8anc"/>
      <w:r w:rsidRPr="00F7381D">
        <w:rPr>
          <w:sz w:val="16"/>
          <w:lang w:val="en-GB"/>
        </w:rPr>
        <w:fldChar w:fldCharType="begin"/>
      </w:r>
      <w:r w:rsidRPr="00F7381D">
        <w:rPr>
          <w:sz w:val="16"/>
          <w:lang w:val="en-GB"/>
        </w:rPr>
        <w:instrText>HYPERLINK "https://cjds.uwaterloo.ca/index.php/cjds/article/download/212/362?inline=1" \l "sdendnote8sym"</w:instrText>
      </w:r>
      <w:r w:rsidRPr="00F7381D">
        <w:rPr>
          <w:sz w:val="16"/>
          <w:lang w:val="en-GB"/>
        </w:rPr>
      </w:r>
      <w:r w:rsidRPr="00F7381D">
        <w:rPr>
          <w:sz w:val="16"/>
          <w:lang w:val="en-GB"/>
        </w:rPr>
        <w:fldChar w:fldCharType="separate"/>
      </w:r>
      <w:r w:rsidRPr="00F7381D">
        <w:rPr>
          <w:rStyle w:val="Hyperlink"/>
          <w:sz w:val="16"/>
          <w:lang w:val="en-GB"/>
        </w:rPr>
        <w:t>viii</w:t>
      </w:r>
      <w:proofErr w:type="spellEnd"/>
      <w:r w:rsidRPr="00F7381D">
        <w:rPr>
          <w:sz w:val="16"/>
        </w:rPr>
        <w:fldChar w:fldCharType="end"/>
      </w:r>
      <w:bookmarkEnd w:id="1"/>
      <w:r w:rsidRPr="00F7381D">
        <w:rPr>
          <w:sz w:val="16"/>
          <w:lang w:val="en-GB"/>
        </w:rPr>
        <w:t xml:space="preserve"> </w:t>
      </w:r>
      <w:r w:rsidRPr="00F7381D">
        <w:rPr>
          <w:rStyle w:val="StyleUnderline"/>
          <w:lang w:val="en-GB"/>
        </w:rPr>
        <w:t xml:space="preserve">There are also close similarities between autonomist critiques of waged work and those from traditions outside Marxism, including anarchism, radical </w:t>
      </w:r>
      <w:r w:rsidRPr="00F7381D">
        <w:rPr>
          <w:rStyle w:val="StyleUnderline"/>
          <w:lang w:val="en-GB"/>
        </w:rPr>
        <w:lastRenderedPageBreak/>
        <w:t>feminism, and social ecology; in particular, the relationship between autonomism and the more communist strands of anarchism is close enough that there is often little to meaningfully distinguish them</w:t>
      </w:r>
      <w:r w:rsidRPr="00F7381D">
        <w:rPr>
          <w:sz w:val="16"/>
          <w:lang w:val="en-GB"/>
        </w:rPr>
        <w:t xml:space="preserve"> (Clough &amp; Blumberg, 2012).</w:t>
      </w:r>
      <w:r w:rsidRPr="00955024">
        <w:rPr>
          <w:sz w:val="16"/>
          <w:lang w:val="en-GB"/>
        </w:rPr>
        <w:t xml:space="preserve"> </w:t>
      </w:r>
      <w:r w:rsidRPr="00F7381D">
        <w:rPr>
          <w:sz w:val="16"/>
          <w:lang w:val="en-GB"/>
        </w:rPr>
        <w:t xml:space="preserve">A central concept in these critiques is the distinction between autonomous and heteronomous activity. </w:t>
      </w:r>
      <w:r w:rsidRPr="00F7381D">
        <w:rPr>
          <w:rStyle w:val="StyleUnderline"/>
          <w:highlight w:val="green"/>
          <w:lang w:val="en-GB"/>
        </w:rPr>
        <w:t>Productive activity is autonomous if it is carried out for its own sake</w:t>
      </w:r>
      <w:r w:rsidRPr="00F7381D">
        <w:rPr>
          <w:rStyle w:val="StyleUnderline"/>
          <w:lang w:val="en-GB"/>
        </w:rPr>
        <w:t xml:space="preserve"> or because its product is needed or desired, and </w:t>
      </w:r>
      <w:r w:rsidRPr="00F7381D">
        <w:rPr>
          <w:rStyle w:val="StyleUnderline"/>
          <w:highlight w:val="green"/>
          <w:lang w:val="en-GB"/>
        </w:rPr>
        <w:t>heteronomous if it is performed as a means to an end that is not inherent in the activity itself</w:t>
      </w:r>
      <w:r w:rsidRPr="00F7381D">
        <w:rPr>
          <w:rStyle w:val="StyleUnderline"/>
          <w:lang w:val="en-GB"/>
        </w:rPr>
        <w:t>, as when someone has been ‘employed’ to do it by someone else, and thus is working under the authority of the employer rather than their own. The French eco-socialist Andre Gorz (1982) considers the distinction between autonomous and heteronomous productive activity to be parallel to Marx’s distinction of use-value and exchange-</w:t>
      </w:r>
      <w:proofErr w:type="gramStart"/>
      <w:r w:rsidRPr="00F7381D">
        <w:rPr>
          <w:rStyle w:val="StyleUnderline"/>
          <w:lang w:val="en-GB"/>
        </w:rPr>
        <w:t>value, and</w:t>
      </w:r>
      <w:proofErr w:type="gramEnd"/>
      <w:r w:rsidRPr="00F7381D">
        <w:rPr>
          <w:rStyle w:val="StyleUnderline"/>
          <w:lang w:val="en-GB"/>
        </w:rPr>
        <w:t xml:space="preserve"> uses the word ‘work’ only to describe the latter:</w:t>
      </w:r>
      <w:r w:rsidRPr="00F7381D">
        <w:rPr>
          <w:rStyle w:val="StyleUnderline"/>
        </w:rPr>
        <w:t xml:space="preserve"> </w:t>
      </w:r>
      <w:r w:rsidRPr="00F7381D">
        <w:rPr>
          <w:rStyle w:val="StyleUnderline"/>
          <w:lang w:val="en-GB"/>
        </w:rPr>
        <w:t>Work has not always existed in the way in which it is currently understood.</w:t>
      </w:r>
      <w:r w:rsidRPr="00F7381D">
        <w:rPr>
          <w:sz w:val="16"/>
          <w:lang w:val="en-GB"/>
        </w:rPr>
        <w:t xml:space="preserve"> It came into being at the same time as capitalists and proletarians. It means an activity carried out: for someone else; in return for a wage; according to forms and time schedules laid down by the person paying the wage; and for a purpose not chosen by the worker... </w:t>
      </w:r>
      <w:r w:rsidRPr="00F7381D">
        <w:rPr>
          <w:rStyle w:val="StyleUnderline"/>
          <w:lang w:val="en-GB"/>
        </w:rPr>
        <w:t xml:space="preserve">Work is an imposition, a </w:t>
      </w:r>
      <w:proofErr w:type="spellStart"/>
      <w:r w:rsidRPr="00F7381D">
        <w:rPr>
          <w:rStyle w:val="StyleUnderline"/>
          <w:lang w:val="en-GB"/>
        </w:rPr>
        <w:t>heterodetermined</w:t>
      </w:r>
      <w:proofErr w:type="spellEnd"/>
      <w:r w:rsidRPr="00F7381D">
        <w:rPr>
          <w:rStyle w:val="StyleUnderline"/>
          <w:lang w:val="en-GB"/>
        </w:rPr>
        <w:t>, heteronomous activity, perceived by most of those who either ‘have’ it or are ‘looking for’ it as a nondescript sale of time.</w:t>
      </w:r>
      <w:r w:rsidRPr="00F7381D">
        <w:rPr>
          <w:sz w:val="16"/>
          <w:lang w:val="en-GB"/>
        </w:rPr>
        <w:t xml:space="preserve"> (Gorz, 1982. p. 1)</w:t>
      </w:r>
      <w:r w:rsidRPr="00955024">
        <w:rPr>
          <w:sz w:val="16"/>
          <w:lang w:val="en-GB"/>
        </w:rPr>
        <w:t xml:space="preserve"> </w:t>
      </w:r>
      <w:r w:rsidRPr="00F7381D">
        <w:rPr>
          <w:sz w:val="16"/>
          <w:lang w:val="en-GB"/>
        </w:rPr>
        <w:t xml:space="preserve">Whether an activity is autonomous or heteronomous thus depends not on what the activity is, but on the motivation for doing it; heteronomous work is not done because the worker </w:t>
      </w:r>
      <w:r w:rsidRPr="00F7381D">
        <w:rPr>
          <w:strike/>
          <w:sz w:val="16"/>
          <w:lang w:val="en-GB"/>
        </w:rPr>
        <w:t>him/herself</w:t>
      </w:r>
      <w:r w:rsidRPr="00F7381D">
        <w:rPr>
          <w:sz w:val="16"/>
          <w:lang w:val="en-GB"/>
        </w:rPr>
        <w:t xml:space="preserve"> </w:t>
      </w:r>
      <w:r w:rsidRPr="00955024">
        <w:rPr>
          <w:sz w:val="16"/>
          <w:lang w:val="en-GB"/>
        </w:rPr>
        <w:t xml:space="preserve">[themselves] </w:t>
      </w:r>
      <w:r w:rsidRPr="00F7381D">
        <w:rPr>
          <w:sz w:val="16"/>
          <w:lang w:val="en-GB"/>
        </w:rPr>
        <w:t xml:space="preserve">thinks it needs to be done, but because the worker needs the wage they will receive from it, </w:t>
      </w:r>
      <w:r w:rsidRPr="00F7381D">
        <w:rPr>
          <w:rStyle w:val="StyleUnderline"/>
          <w:highlight w:val="green"/>
          <w:lang w:val="en-GB"/>
        </w:rPr>
        <w:t>resulting in the alienation</w:t>
      </w:r>
      <w:r w:rsidRPr="00F7381D">
        <w:rPr>
          <w:rStyle w:val="StyleUnderline"/>
          <w:lang w:val="en-GB"/>
        </w:rPr>
        <w:t xml:space="preserve"> </w:t>
      </w:r>
      <w:r w:rsidRPr="00F7381D">
        <w:rPr>
          <w:rStyle w:val="StyleUnderline"/>
          <w:highlight w:val="green"/>
          <w:lang w:val="en-GB"/>
        </w:rPr>
        <w:t>of workers from their labour</w:t>
      </w:r>
      <w:r w:rsidRPr="00F7381D">
        <w:rPr>
          <w:rStyle w:val="StyleUnderline"/>
          <w:lang w:val="en-GB"/>
        </w:rPr>
        <w:t>. This is seen by most Marxists as alienating workers from their own human nature</w:t>
      </w:r>
      <w:r w:rsidRPr="00F7381D">
        <w:rPr>
          <w:sz w:val="16"/>
          <w:lang w:val="en-GB"/>
        </w:rPr>
        <w:t xml:space="preserve"> (implicit in which is the identification of productive work as central to human identity which </w:t>
      </w:r>
      <w:proofErr w:type="spellStart"/>
      <w:r w:rsidRPr="00F7381D">
        <w:rPr>
          <w:sz w:val="16"/>
          <w:lang w:val="en-GB"/>
        </w:rPr>
        <w:t>Abberley</w:t>
      </w:r>
      <w:proofErr w:type="spellEnd"/>
      <w:r w:rsidRPr="00F7381D">
        <w:rPr>
          <w:sz w:val="16"/>
          <w:lang w:val="en-GB"/>
        </w:rPr>
        <w:t xml:space="preserve"> criticizes) and as entrenching the power of the capitalist class. However, the Italian Autonomist Franco ‘</w:t>
      </w:r>
      <w:proofErr w:type="spellStart"/>
      <w:r w:rsidRPr="00F7381D">
        <w:rPr>
          <w:sz w:val="16"/>
          <w:lang w:val="en-GB"/>
        </w:rPr>
        <w:t>Bifo</w:t>
      </w:r>
      <w:proofErr w:type="spellEnd"/>
      <w:r w:rsidRPr="00F7381D">
        <w:rPr>
          <w:sz w:val="16"/>
          <w:lang w:val="en-GB"/>
        </w:rPr>
        <w:t xml:space="preserve">’ Berardi (2009a) argues that such “estrangement from the mode of production and its rules” can be transformed into a “refusal to identify with the general interest of the capitalistic economy” </w:t>
      </w:r>
      <w:proofErr w:type="gramStart"/>
      <w:r w:rsidRPr="00F7381D">
        <w:rPr>
          <w:sz w:val="16"/>
          <w:lang w:val="en-GB"/>
        </w:rPr>
        <w:t>( p.</w:t>
      </w:r>
      <w:proofErr w:type="gramEnd"/>
      <w:r w:rsidRPr="00F7381D">
        <w:rPr>
          <w:sz w:val="16"/>
          <w:lang w:val="en-GB"/>
        </w:rPr>
        <w:t xml:space="preserve"> 46</w:t>
      </w:r>
      <w:proofErr w:type="gramStart"/>
      <w:r w:rsidRPr="00F7381D">
        <w:rPr>
          <w:sz w:val="16"/>
          <w:lang w:val="en-GB"/>
        </w:rPr>
        <w:t>), and</w:t>
      </w:r>
      <w:proofErr w:type="gramEnd"/>
      <w:r w:rsidRPr="00F7381D">
        <w:rPr>
          <w:sz w:val="16"/>
          <w:lang w:val="en-GB"/>
        </w:rPr>
        <w:t xml:space="preserve"> thus become a catalyst for resistance.</w:t>
      </w:r>
      <w:r w:rsidRPr="00955024">
        <w:rPr>
          <w:sz w:val="16"/>
          <w:lang w:val="en-GB"/>
        </w:rPr>
        <w:t xml:space="preserve"> </w:t>
      </w:r>
      <w:r w:rsidRPr="00F7381D">
        <w:rPr>
          <w:rStyle w:val="StyleUnderline"/>
          <w:lang w:val="en-GB"/>
        </w:rPr>
        <w:t>Autonomists criticize orthodox Marxists for replicating the work ethic – and associated ideologies of economic growth and industrial ‘progress’ – of the same capitalist society that Marxism seeks to overthrow</w:t>
      </w:r>
      <w:r w:rsidRPr="00F7381D">
        <w:rPr>
          <w:sz w:val="16"/>
          <w:lang w:val="en-GB"/>
        </w:rPr>
        <w:t>. In this they share common ground with socialist-feminists (some of whom would also regard themselves as autonomists and vice versa), who reject “the centrality that Marxism has historically assigned to waged industrial work and commodity production as the crucial sites for social transformation”, and criticize its “neglect of the reproduction of human beings and labour power” (Federici, 2012, p. 122). Autonomists also regard the working class “not primarily as capital’s victims but as its antagonists” (Weeks, p. 94), thus stressing the possibility for autonomous action by workers against capitalism, rather than the historical inevitability of orthodox Marxism.</w:t>
      </w:r>
      <w:r w:rsidRPr="00955024">
        <w:rPr>
          <w:sz w:val="16"/>
          <w:lang w:val="en-GB"/>
        </w:rPr>
        <w:t xml:space="preserve"> </w:t>
      </w:r>
      <w:r w:rsidRPr="00F7381D">
        <w:rPr>
          <w:sz w:val="16"/>
          <w:lang w:val="en-GB"/>
        </w:rPr>
        <w:t xml:space="preserve">Autonomists, like many anarchists, regard the wage system and its imposition of heteronomous work on the working class as central to the oppressive social regime of capitalism, which is a “system built upon the subordination of life to work” (Weeks, 2011, p. 97). </w:t>
      </w:r>
      <w:r w:rsidRPr="00F7381D">
        <w:rPr>
          <w:rStyle w:val="StyleUnderline"/>
          <w:lang w:val="en-GB"/>
        </w:rPr>
        <w:t xml:space="preserve">Therefore, central to both their activism and </w:t>
      </w:r>
      <w:r w:rsidRPr="00F7381D">
        <w:rPr>
          <w:rStyle w:val="StyleUnderline"/>
          <w:highlight w:val="green"/>
          <w:lang w:val="en-GB"/>
        </w:rPr>
        <w:t>analysis is the refusal of work</w:t>
      </w:r>
      <w:r w:rsidRPr="00F7381D">
        <w:rPr>
          <w:rStyle w:val="StyleUnderline"/>
          <w:lang w:val="en-GB"/>
        </w:rPr>
        <w:t>, which Weeks (p. 99) describes as:</w:t>
      </w:r>
      <w:r w:rsidRPr="00F7381D">
        <w:rPr>
          <w:rStyle w:val="StyleUnderline"/>
        </w:rPr>
        <w:t xml:space="preserve"> </w:t>
      </w:r>
      <w:r w:rsidRPr="00F7381D">
        <w:rPr>
          <w:rStyle w:val="StyleUnderline"/>
          <w:lang w:val="en-GB"/>
        </w:rPr>
        <w:t xml:space="preserve">...not in fact a rejection of activity and creativity in general or of production in particular... </w:t>
      </w:r>
      <w:r w:rsidRPr="00F7381D">
        <w:rPr>
          <w:rStyle w:val="StyleUnderline"/>
          <w:highlight w:val="green"/>
          <w:lang w:val="en-GB"/>
        </w:rPr>
        <w:t xml:space="preserve">but rather a refusal of the ideology of work as highest calling and moral duty, a refusal of work as the necessary </w:t>
      </w:r>
      <w:proofErr w:type="spellStart"/>
      <w:r w:rsidRPr="00F7381D">
        <w:rPr>
          <w:rStyle w:val="StyleUnderline"/>
          <w:highlight w:val="green"/>
          <w:lang w:val="en-GB"/>
        </w:rPr>
        <w:t>center</w:t>
      </w:r>
      <w:proofErr w:type="spellEnd"/>
      <w:r w:rsidRPr="00F7381D">
        <w:rPr>
          <w:rStyle w:val="StyleUnderline"/>
          <w:highlight w:val="green"/>
          <w:lang w:val="en-GB"/>
        </w:rPr>
        <w:t xml:space="preserve"> of social life and means of access to the rights and claims of citizenship, and a refusal of the necessity of capitalist control of production</w:t>
      </w:r>
      <w:r w:rsidRPr="00F7381D">
        <w:rPr>
          <w:sz w:val="16"/>
          <w:lang w:val="en-GB"/>
        </w:rPr>
        <w:t xml:space="preserve">. It is a refusal, finally, of the asceticism of those – even those on the Left – who privilege work over all other pursuits, including ‘carefree consumption’. </w:t>
      </w:r>
      <w:r w:rsidRPr="00F7381D">
        <w:rPr>
          <w:rStyle w:val="StyleUnderline"/>
          <w:highlight w:val="green"/>
          <w:lang w:val="en-GB"/>
        </w:rPr>
        <w:t>Its immediate goals are</w:t>
      </w:r>
      <w:r w:rsidRPr="00F7381D">
        <w:rPr>
          <w:rStyle w:val="StyleUnderline"/>
          <w:lang w:val="en-GB"/>
        </w:rPr>
        <w:t xml:space="preserve"> </w:t>
      </w:r>
      <w:r w:rsidRPr="00F7381D">
        <w:rPr>
          <w:rStyle w:val="StyleUnderline"/>
          <w:highlight w:val="green"/>
          <w:lang w:val="en-GB"/>
        </w:rPr>
        <w:t>presented as a reduction of work, in</w:t>
      </w:r>
      <w:r w:rsidRPr="00F7381D">
        <w:rPr>
          <w:rStyle w:val="StyleUnderline"/>
          <w:lang w:val="en-GB"/>
        </w:rPr>
        <w:t xml:space="preserve"> terms of both </w:t>
      </w:r>
      <w:r w:rsidRPr="00F7381D">
        <w:rPr>
          <w:rStyle w:val="StyleUnderline"/>
          <w:highlight w:val="green"/>
          <w:lang w:val="en-GB"/>
        </w:rPr>
        <w:t>hours and social importance, and</w:t>
      </w:r>
      <w:r w:rsidRPr="00F7381D">
        <w:rPr>
          <w:rStyle w:val="StyleUnderline"/>
          <w:lang w:val="en-GB"/>
        </w:rPr>
        <w:t xml:space="preserve"> a </w:t>
      </w:r>
      <w:r w:rsidRPr="00F7381D">
        <w:rPr>
          <w:rStyle w:val="StyleUnderline"/>
          <w:highlight w:val="green"/>
          <w:lang w:val="en-GB"/>
        </w:rPr>
        <w:t>replacement of</w:t>
      </w:r>
      <w:r w:rsidRPr="00F7381D">
        <w:rPr>
          <w:rStyle w:val="StyleUnderline"/>
          <w:lang w:val="en-GB"/>
        </w:rPr>
        <w:t xml:space="preserve"> </w:t>
      </w:r>
      <w:r w:rsidRPr="00F7381D">
        <w:rPr>
          <w:rStyle w:val="StyleUnderline"/>
          <w:highlight w:val="green"/>
          <w:lang w:val="en-GB"/>
        </w:rPr>
        <w:t>capitalist forms of organization by new forms of cooperation</w:t>
      </w:r>
      <w:r w:rsidRPr="00F7381D">
        <w:rPr>
          <w:rStyle w:val="StyleUnderline"/>
          <w:lang w:val="en-GB"/>
        </w:rPr>
        <w:t>.</w:t>
      </w:r>
      <w:r w:rsidRPr="00F7381D">
        <w:rPr>
          <w:sz w:val="16"/>
          <w:lang w:val="en-GB"/>
        </w:rPr>
        <w:t xml:space="preserve"> (Weeks, 2011, p. 99)</w:t>
      </w:r>
      <w:r w:rsidRPr="00955024">
        <w:rPr>
          <w:sz w:val="16"/>
          <w:lang w:val="en-GB"/>
        </w:rPr>
        <w:t xml:space="preserve"> </w:t>
      </w:r>
      <w:r w:rsidRPr="00F7381D">
        <w:rPr>
          <w:sz w:val="16"/>
          <w:lang w:val="en-GB"/>
        </w:rPr>
        <w:t xml:space="preserve">A key criticism of work as it exists in capitalist society by anarchists and autonomists alike is that, far from being something to be valorised as a route to liberation, heteronomous work is something that is effectively forced on people for whom selling their labour is the only alternative to starvation, and as a result is fundamentally authoritarian and disciplinary in structure. For example, </w:t>
      </w:r>
      <w:proofErr w:type="spellStart"/>
      <w:r w:rsidRPr="00F7381D">
        <w:rPr>
          <w:sz w:val="16"/>
          <w:lang w:val="en-GB"/>
        </w:rPr>
        <w:t>Vaneigem</w:t>
      </w:r>
      <w:proofErr w:type="spellEnd"/>
      <w:r w:rsidRPr="00F7381D">
        <w:rPr>
          <w:sz w:val="16"/>
          <w:lang w:val="en-GB"/>
        </w:rPr>
        <w:t xml:space="preserve"> (1967), a member of the Situationist International, describes work as “punishment for poverty” (p. 52), Berardi (2009a) calls it “a matter of discipline, the production of docility” (p. 17), and a pamphlet produced by the Anarchist Federation in the UK (2008) argues that “the imposition of work – the socially-created need and compulsion to work – is a prison we are desperately seeking to escape” (p. 16).</w:t>
      </w:r>
      <w:r w:rsidRPr="00955024">
        <w:rPr>
          <w:sz w:val="16"/>
          <w:lang w:val="en-GB"/>
        </w:rPr>
        <w:t xml:space="preserve"> </w:t>
      </w:r>
      <w:r w:rsidRPr="00F7381D">
        <w:rPr>
          <w:rStyle w:val="StyleUnderline"/>
          <w:lang w:val="en-GB"/>
        </w:rPr>
        <w:t>The imposition of heteronomous work on those who are able both to physically do it, and to ‘get’ it (in terms of being able to persuade employers to employ them), is thus part of the same unjust regime as the exclusion from its grudgingly dispensed rewards of those who cannot.</w:t>
      </w:r>
      <w:r w:rsidRPr="00F7381D">
        <w:rPr>
          <w:sz w:val="16"/>
          <w:lang w:val="en-GB"/>
        </w:rPr>
        <w:t xml:space="preserve"> Both are oppressed by the same capitalist logic, which, often aided by nationalist, racist, and eugenicist ideologies, seeks to divide them against each other by portraying disabled and unemployed people as ‘burdens’ or ‘parasites’ on the social body. The ‘work ethic’ that capitalist society indoctrinates in people through institutions such as schools and the media results in internalised oppression at the fundamental psychological level of self-value. As the Anarchist Federation (2008) pamphlet asks, “in a society where life is work, doesn’t our failure to have and to hold onto employment condemn </w:t>
      </w:r>
      <w:r w:rsidRPr="00F7381D">
        <w:rPr>
          <w:sz w:val="16"/>
          <w:lang w:val="en-GB"/>
        </w:rPr>
        <w:lastRenderedPageBreak/>
        <w:t xml:space="preserve">us to failure as human beings?” (p. 20). </w:t>
      </w:r>
      <w:proofErr w:type="gramStart"/>
      <w:r w:rsidRPr="00F7381D">
        <w:rPr>
          <w:sz w:val="16"/>
          <w:lang w:val="en-GB"/>
        </w:rPr>
        <w:t>Thus</w:t>
      </w:r>
      <w:proofErr w:type="gramEnd"/>
      <w:r w:rsidRPr="00F7381D">
        <w:rPr>
          <w:sz w:val="16"/>
          <w:lang w:val="en-GB"/>
        </w:rPr>
        <w:t xml:space="preserve"> a vital component in the struggle against capitalism is ‘self-</w:t>
      </w:r>
      <w:proofErr w:type="spellStart"/>
      <w:r w:rsidRPr="00F7381D">
        <w:rPr>
          <w:sz w:val="16"/>
          <w:lang w:val="en-GB"/>
        </w:rPr>
        <w:t>valorization</w:t>
      </w:r>
      <w:proofErr w:type="spellEnd"/>
      <w:r w:rsidRPr="00F7381D">
        <w:rPr>
          <w:sz w:val="16"/>
          <w:lang w:val="en-GB"/>
        </w:rPr>
        <w:t xml:space="preserve">’, or the autonomous construction of ethical values counter to those of a society based on authority and exploitation, </w:t>
      </w:r>
      <w:proofErr w:type="gramStart"/>
      <w:r w:rsidRPr="00F7381D">
        <w:rPr>
          <w:sz w:val="16"/>
          <w:lang w:val="en-GB"/>
        </w:rPr>
        <w:t>in order to</w:t>
      </w:r>
      <w:proofErr w:type="gramEnd"/>
      <w:r w:rsidRPr="00F7381D">
        <w:rPr>
          <w:sz w:val="16"/>
          <w:lang w:val="en-GB"/>
        </w:rPr>
        <w:t xml:space="preserve"> not merely react reflexively to specific attacks by capital, but to positively and creatively re-invent social relations (Cleaver, 2011; Weeks, 2011). </w:t>
      </w:r>
      <w:r w:rsidRPr="00F7381D">
        <w:rPr>
          <w:rStyle w:val="StyleUnderline"/>
          <w:lang w:val="en-GB"/>
        </w:rPr>
        <w:t xml:space="preserve">Anarchists (at least of the anarcho-communist strand of the anarchist tradition) and many </w:t>
      </w:r>
      <w:r w:rsidRPr="00F7381D">
        <w:rPr>
          <w:rStyle w:val="StyleUnderline"/>
          <w:highlight w:val="green"/>
          <w:lang w:val="en-GB"/>
        </w:rPr>
        <w:t>autonomists reject entirely the concept of the wage, as part of a wider rejection of the concept of exchange-value</w:t>
      </w:r>
      <w:r w:rsidRPr="00F7381D">
        <w:rPr>
          <w:rStyle w:val="StyleUnderline"/>
          <w:lang w:val="en-GB"/>
        </w:rPr>
        <w:t>. As the influential Russian anarcho-communist Peter Kropotkin argued in 1913:</w:t>
      </w:r>
      <w:r w:rsidRPr="00CA5FFA">
        <w:rPr>
          <w:rStyle w:val="StyleUnderline"/>
        </w:rPr>
        <w:t xml:space="preserve"> </w:t>
      </w:r>
      <w:r w:rsidRPr="00F7381D">
        <w:rPr>
          <w:rStyle w:val="StyleUnderline"/>
          <w:highlight w:val="green"/>
          <w:lang w:val="en-GB"/>
        </w:rPr>
        <w:t>A society having taken possession of all social wealth</w:t>
      </w:r>
      <w:r w:rsidRPr="00F7381D">
        <w:rPr>
          <w:rStyle w:val="StyleUnderline"/>
          <w:lang w:val="en-GB"/>
        </w:rPr>
        <w:t xml:space="preserve">, having boldly proclaimed the right of all to this wealth — </w:t>
      </w:r>
      <w:r w:rsidRPr="00F7381D">
        <w:rPr>
          <w:rStyle w:val="StyleUnderline"/>
          <w:highlight w:val="green"/>
          <w:lang w:val="en-GB"/>
        </w:rPr>
        <w:t>whatever share they may have taken</w:t>
      </w:r>
      <w:r w:rsidRPr="00F7381D">
        <w:rPr>
          <w:rStyle w:val="StyleUnderline"/>
          <w:lang w:val="en-GB"/>
        </w:rPr>
        <w:t xml:space="preserve"> in producing it —</w:t>
      </w:r>
      <w:r w:rsidRPr="00F7381D">
        <w:rPr>
          <w:rStyle w:val="StyleUnderline"/>
          <w:highlight w:val="green"/>
          <w:lang w:val="en-GB"/>
        </w:rPr>
        <w:t>will be compelled to abandon</w:t>
      </w:r>
      <w:r w:rsidRPr="00F7381D">
        <w:rPr>
          <w:rStyle w:val="StyleUnderline"/>
          <w:lang w:val="en-GB"/>
        </w:rPr>
        <w:t xml:space="preserve"> </w:t>
      </w:r>
      <w:r w:rsidRPr="00F7381D">
        <w:rPr>
          <w:rStyle w:val="StyleUnderline"/>
          <w:highlight w:val="green"/>
          <w:lang w:val="en-GB"/>
        </w:rPr>
        <w:t>any system of wages</w:t>
      </w:r>
      <w:r w:rsidRPr="00F7381D">
        <w:rPr>
          <w:rStyle w:val="StyleUnderline"/>
          <w:lang w:val="en-GB"/>
        </w:rPr>
        <w:t>, whether in currency or labour-notes. (p. 167)</w:t>
      </w:r>
      <w:r w:rsidRPr="00CA5FFA">
        <w:rPr>
          <w:rStyle w:val="StyleUnderline"/>
        </w:rPr>
        <w:t xml:space="preserve"> </w:t>
      </w:r>
      <w:r w:rsidRPr="00F7381D">
        <w:rPr>
          <w:rStyle w:val="StyleUnderline"/>
          <w:lang w:val="en-GB"/>
        </w:rPr>
        <w:t xml:space="preserve">The economy of </w:t>
      </w:r>
      <w:r w:rsidRPr="00F7381D">
        <w:rPr>
          <w:rStyle w:val="StyleUnderline"/>
          <w:highlight w:val="green"/>
          <w:lang w:val="en-GB"/>
        </w:rPr>
        <w:t>a society without</w:t>
      </w:r>
      <w:r w:rsidRPr="00F7381D">
        <w:rPr>
          <w:rStyle w:val="StyleUnderline"/>
          <w:lang w:val="en-GB"/>
        </w:rPr>
        <w:t xml:space="preserve"> </w:t>
      </w:r>
      <w:r w:rsidRPr="00F7381D">
        <w:rPr>
          <w:rStyle w:val="StyleUnderline"/>
          <w:highlight w:val="green"/>
          <w:lang w:val="en-GB"/>
        </w:rPr>
        <w:t>a concept of exchange-value would be a ‘gift economy’</w:t>
      </w:r>
      <w:r w:rsidRPr="00F7381D">
        <w:rPr>
          <w:rStyle w:val="StyleUnderline"/>
          <w:lang w:val="en-GB"/>
        </w:rPr>
        <w:t xml:space="preserve">, in which </w:t>
      </w:r>
      <w:r w:rsidRPr="00F7381D">
        <w:rPr>
          <w:rStyle w:val="StyleUnderline"/>
          <w:highlight w:val="green"/>
          <w:lang w:val="en-GB"/>
        </w:rPr>
        <w:t>everything that is produced would be</w:t>
      </w:r>
      <w:r w:rsidRPr="00F7381D">
        <w:rPr>
          <w:rStyle w:val="StyleUnderline"/>
          <w:lang w:val="en-GB"/>
        </w:rPr>
        <w:t xml:space="preserve"> freely </w:t>
      </w:r>
      <w:r w:rsidRPr="00F7381D">
        <w:rPr>
          <w:rStyle w:val="StyleUnderline"/>
          <w:highlight w:val="green"/>
          <w:lang w:val="en-GB"/>
        </w:rPr>
        <w:t>given to those who need to use it;</w:t>
      </w:r>
      <w:r w:rsidRPr="00F7381D">
        <w:rPr>
          <w:rStyle w:val="StyleUnderline"/>
          <w:lang w:val="en-GB"/>
        </w:rPr>
        <w:t xml:space="preserve"> what is produced would be chosen according to the needs and desires of the community; and </w:t>
      </w:r>
      <w:r w:rsidRPr="00F7381D">
        <w:rPr>
          <w:rStyle w:val="StyleUnderline"/>
          <w:highlight w:val="green"/>
          <w:lang w:val="en-GB"/>
        </w:rPr>
        <w:t>the concept of profit would be unknown</w:t>
      </w:r>
      <w:r w:rsidRPr="00F7381D">
        <w:rPr>
          <w:rStyle w:val="StyleUnderline"/>
          <w:lang w:val="en-GB"/>
        </w:rPr>
        <w:t xml:space="preserve">, as </w:t>
      </w:r>
      <w:r w:rsidRPr="00F7381D">
        <w:rPr>
          <w:rStyle w:val="StyleUnderline"/>
          <w:highlight w:val="green"/>
          <w:lang w:val="en-GB"/>
        </w:rPr>
        <w:t>the ‘value’ of each</w:t>
      </w:r>
      <w:r w:rsidRPr="00F7381D">
        <w:rPr>
          <w:rStyle w:val="StyleUnderline"/>
          <w:lang w:val="en-GB"/>
        </w:rPr>
        <w:t xml:space="preserve"> </w:t>
      </w:r>
      <w:r w:rsidRPr="00F7381D">
        <w:rPr>
          <w:rStyle w:val="StyleUnderline"/>
          <w:highlight w:val="green"/>
          <w:lang w:val="en-GB"/>
        </w:rPr>
        <w:t>product</w:t>
      </w:r>
      <w:r w:rsidRPr="00F7381D">
        <w:rPr>
          <w:rStyle w:val="StyleUnderline"/>
          <w:lang w:val="en-GB"/>
        </w:rPr>
        <w:t xml:space="preserve"> or activity </w:t>
      </w:r>
      <w:r w:rsidRPr="00F7381D">
        <w:rPr>
          <w:rStyle w:val="StyleUnderline"/>
          <w:highlight w:val="green"/>
          <w:lang w:val="en-GB"/>
        </w:rPr>
        <w:t xml:space="preserve">would be unique to itself and not exchangeable for the value of any </w:t>
      </w:r>
      <w:proofErr w:type="spellStart"/>
      <w:r w:rsidRPr="00F7381D">
        <w:rPr>
          <w:rStyle w:val="StyleUnderline"/>
          <w:highlight w:val="green"/>
          <w:lang w:val="en-GB"/>
        </w:rPr>
        <w:t>other</w:t>
      </w:r>
      <w:r w:rsidRPr="00F7381D">
        <w:rPr>
          <w:rStyle w:val="StyleUnderline"/>
          <w:lang w:val="en-GB"/>
        </w:rPr>
        <w:t>.</w:t>
      </w:r>
      <w:bookmarkStart w:id="2" w:name="sdendnote9anc"/>
      <w:r w:rsidRPr="00F7381D">
        <w:rPr>
          <w:rStyle w:val="StyleUnderline"/>
          <w:lang w:val="en-GB"/>
        </w:rPr>
        <w:fldChar w:fldCharType="begin"/>
      </w:r>
      <w:r w:rsidRPr="00F7381D">
        <w:rPr>
          <w:rStyle w:val="StyleUnderline"/>
          <w:lang w:val="en-GB"/>
        </w:rPr>
        <w:instrText>HYPERLINK "https://cjds.uwaterloo.ca/index.php/cjds/article/download/212/362?inline=1" \l "sdendnote9sym"</w:instrText>
      </w:r>
      <w:r w:rsidRPr="00F7381D">
        <w:rPr>
          <w:rStyle w:val="StyleUnderline"/>
          <w:lang w:val="en-GB"/>
        </w:rPr>
      </w:r>
      <w:r w:rsidRPr="00F7381D">
        <w:rPr>
          <w:rStyle w:val="StyleUnderline"/>
          <w:lang w:val="en-GB"/>
        </w:rPr>
        <w:fldChar w:fldCharType="separate"/>
      </w:r>
      <w:r w:rsidRPr="00F7381D">
        <w:rPr>
          <w:rStyle w:val="StyleUnderline"/>
          <w:lang w:val="en-GB"/>
        </w:rPr>
        <w:t>ix</w:t>
      </w:r>
      <w:proofErr w:type="spellEnd"/>
      <w:r w:rsidRPr="00F7381D">
        <w:rPr>
          <w:rStyle w:val="StyleUnderline"/>
        </w:rPr>
        <w:fldChar w:fldCharType="end"/>
      </w:r>
      <w:bookmarkEnd w:id="2"/>
      <w:r w:rsidRPr="00F7381D">
        <w:rPr>
          <w:rStyle w:val="StyleUnderline"/>
          <w:lang w:val="en-GB"/>
        </w:rPr>
        <w:t xml:space="preserve"> </w:t>
      </w:r>
      <w:r w:rsidRPr="00F7381D">
        <w:rPr>
          <w:rStyle w:val="StyleUnderline"/>
          <w:sz w:val="16"/>
          <w:szCs w:val="16"/>
          <w:lang w:val="en-GB"/>
        </w:rPr>
        <w:t>T</w:t>
      </w:r>
      <w:r w:rsidRPr="00F7381D">
        <w:rPr>
          <w:sz w:val="16"/>
          <w:szCs w:val="16"/>
        </w:rPr>
        <w:t>here are differences between thinkers in the anarchist, autonomist, and eco-socialist traditions on the question of whether heteronomous work can be abolished entirely, or whether (as Gorz (1982; 1999 contends) an ineradicable core of it will remain which needs to be distributed equitably. Critics from these traditions are united, however, in considering it profoundly undesirable and antithetical to a free society, and in believing that it can be at least vastly reduced.</w:t>
      </w:r>
    </w:p>
    <w:p w14:paraId="244D4FA8" w14:textId="19C31278" w:rsidR="00950ED3" w:rsidRDefault="00950ED3" w:rsidP="00950ED3">
      <w:pPr>
        <w:pStyle w:val="Heading3"/>
      </w:pPr>
      <w:r>
        <w:lastRenderedPageBreak/>
        <w:t>Case</w:t>
      </w:r>
    </w:p>
    <w:p w14:paraId="0DD686AD" w14:textId="77777777" w:rsidR="00950ED3" w:rsidRPr="00D81590" w:rsidRDefault="00950ED3" w:rsidP="00950ED3"/>
    <w:p w14:paraId="79F943D5" w14:textId="77777777" w:rsidR="00950ED3" w:rsidRDefault="00950ED3" w:rsidP="00950ED3">
      <w:pPr>
        <w:pStyle w:val="Heading4"/>
      </w:pPr>
      <w:r>
        <w:t>2 --- You should defer to blackness on questions of impact calc and strategies for/on behalf of black people – the impact is accountability. Anything else recreates white parasitism and the trope of the “white savior”.</w:t>
      </w:r>
    </w:p>
    <w:p w14:paraId="6AAC29ED" w14:textId="77777777" w:rsidR="00950ED3" w:rsidRPr="00CE23F3" w:rsidRDefault="00950ED3" w:rsidP="00950ED3">
      <w:pPr>
        <w:spacing w:line="256" w:lineRule="auto"/>
      </w:pPr>
      <w:r w:rsidRPr="00CE23F3">
        <w:rPr>
          <w:b/>
        </w:rPr>
        <w:t xml:space="preserve">Brady and Murillo 2014 </w:t>
      </w:r>
      <w:r w:rsidRPr="00CE23F3">
        <w:t>[Nicholas and John, “Black Imperative: A Forum on Solidarity in the Age of Coalition,” January 26, 2014,</w:t>
      </w:r>
      <w:hyperlink r:id="rId9">
        <w:r w:rsidRPr="00CE23F3">
          <w:t xml:space="preserve"> </w:t>
        </w:r>
      </w:hyperlink>
      <w:hyperlink r:id="rId10">
        <w:r w:rsidRPr="00CE23F3">
          <w:rPr>
            <w:color w:val="0563C1"/>
            <w:u w:val="single"/>
          </w:rPr>
          <w:t>http://outofnowhereblog.wordpress.com/2014/01/26/black-imperative-a-forum-on-solidarity-in-the-age-of-coalition/</w:t>
        </w:r>
      </w:hyperlink>
      <w:r w:rsidRPr="00CE23F3">
        <w:t xml:space="preserve">, </w:t>
      </w:r>
      <w:r w:rsidRPr="00CE23F3">
        <w:rPr>
          <w:sz w:val="20"/>
          <w:szCs w:val="20"/>
        </w:rPr>
        <w:t>John Murillo III is a PhD student in the English department at Brown University, and a graduate of the University of California, Irvine, with bachelor’s degrees in Cognitive Science and English. His research interests are broad, and include extensive engagements with and within: Black Studies–particularly Afro-Pessimism–Narrative Theory; Theoretical Physics; Astrophysics; Cosmology; and Neuroscience.</w:t>
      </w:r>
      <w:hyperlink r:id="rId11">
        <w:r w:rsidRPr="00CE23F3">
          <w:rPr>
            <w:sz w:val="20"/>
            <w:szCs w:val="20"/>
          </w:rPr>
          <w:t xml:space="preserve"> </w:t>
        </w:r>
      </w:hyperlink>
      <w:hyperlink r:id="rId12">
        <w:r w:rsidRPr="00CE23F3">
          <w:rPr>
            <w:sz w:val="18"/>
            <w:szCs w:val="18"/>
            <w:highlight w:val="white"/>
            <w:u w:val="single"/>
          </w:rPr>
          <w:t>Nicholas Brady</w:t>
        </w:r>
      </w:hyperlink>
      <w:r w:rsidRPr="00CE23F3">
        <w:rPr>
          <w:color w:val="262626"/>
          <w:sz w:val="18"/>
          <w:szCs w:val="18"/>
          <w:highlight w:val="white"/>
        </w:rPr>
        <w:t xml:space="preserve"> is an activist-scholar from Baltimore, Maryland. He was also a recent graduate of Johns Hopkins with a </w:t>
      </w:r>
      <w:proofErr w:type="gramStart"/>
      <w:r w:rsidRPr="00CE23F3">
        <w:rPr>
          <w:color w:val="262626"/>
          <w:sz w:val="18"/>
          <w:szCs w:val="18"/>
          <w:highlight w:val="white"/>
        </w:rPr>
        <w:t>bachelor’s degree in Philosophy</w:t>
      </w:r>
      <w:proofErr w:type="gramEnd"/>
      <w:r w:rsidRPr="00CE23F3">
        <w:rPr>
          <w:color w:val="262626"/>
          <w:sz w:val="18"/>
          <w:szCs w:val="18"/>
          <w:highlight w:val="white"/>
        </w:rPr>
        <w:t xml:space="preserve"> and currently a doctoral student at the University of California-Irvine Culture and Theory program</w:t>
      </w:r>
      <w:proofErr w:type="gramStart"/>
      <w:r w:rsidRPr="00CE23F3">
        <w:rPr>
          <w:color w:val="262626"/>
          <w:sz w:val="18"/>
          <w:szCs w:val="18"/>
          <w:highlight w:val="white"/>
        </w:rPr>
        <w:t xml:space="preserve">. </w:t>
      </w:r>
      <w:r w:rsidRPr="00CE23F3">
        <w:t>]</w:t>
      </w:r>
      <w:proofErr w:type="gramEnd"/>
    </w:p>
    <w:p w14:paraId="69D16A59" w14:textId="77777777" w:rsidR="00950ED3" w:rsidRDefault="00950ED3" w:rsidP="00950ED3">
      <w:pPr>
        <w:spacing w:line="256" w:lineRule="auto"/>
        <w:rPr>
          <w:color w:val="262626"/>
          <w:highlight w:val="green"/>
          <w:u w:val="single"/>
        </w:rPr>
      </w:pPr>
      <w:r w:rsidRPr="00CE23F3">
        <w:rPr>
          <w:b/>
          <w:color w:val="262626"/>
          <w:u w:val="single"/>
        </w:rPr>
        <w:t>“Surrender to blackness.” A grammatical imperative. Grammatical because</w:t>
      </w:r>
      <w:r w:rsidRPr="00CE23F3">
        <w:rPr>
          <w:color w:val="262626"/>
        </w:rPr>
        <w:t xml:space="preserve"> </w:t>
      </w:r>
      <w:r w:rsidRPr="00CE23F3">
        <w:rPr>
          <w:color w:val="262626"/>
          <w:sz w:val="16"/>
          <w:szCs w:val="16"/>
        </w:rPr>
        <w:t>syntactically</w:t>
      </w:r>
      <w:r w:rsidRPr="00CE23F3">
        <w:rPr>
          <w:color w:val="262626"/>
        </w:rPr>
        <w:t xml:space="preserve"> </w:t>
      </w:r>
      <w:r w:rsidRPr="00CE23F3">
        <w:rPr>
          <w:b/>
          <w:color w:val="262626"/>
          <w:u w:val="single"/>
        </w:rPr>
        <w:t>it marks a command to or demand</w:t>
      </w:r>
      <w:r w:rsidRPr="00CE23F3">
        <w:rPr>
          <w:color w:val="262626"/>
        </w:rPr>
        <w:t xml:space="preserve"> </w:t>
      </w:r>
      <w:r w:rsidRPr="00CE23F3">
        <w:rPr>
          <w:color w:val="262626"/>
          <w:sz w:val="16"/>
          <w:szCs w:val="16"/>
        </w:rPr>
        <w:t xml:space="preserve">of a generalized addressee: </w:t>
      </w:r>
      <w:r w:rsidRPr="00CE23F3">
        <w:rPr>
          <w:b/>
          <w:color w:val="262626"/>
          <w:u w:val="single"/>
        </w:rPr>
        <w:t>“(Everyone) surrender to blackness</w:t>
      </w:r>
      <w:r w:rsidRPr="00CE23F3">
        <w:rPr>
          <w:color w:val="262626"/>
          <w:sz w:val="16"/>
          <w:szCs w:val="16"/>
        </w:rPr>
        <w:t>.” Grammatical</w:t>
      </w:r>
      <w:r w:rsidRPr="00CE23F3">
        <w:rPr>
          <w:color w:val="262626"/>
        </w:rPr>
        <w:t xml:space="preserve"> </w:t>
      </w:r>
      <w:r w:rsidRPr="00CE23F3">
        <w:rPr>
          <w:b/>
          <w:color w:val="262626"/>
          <w:u w:val="single"/>
        </w:rPr>
        <w:t xml:space="preserve">because the </w:t>
      </w:r>
      <w:r w:rsidRPr="00CE23F3">
        <w:rPr>
          <w:b/>
          <w:color w:val="262626"/>
          <w:highlight w:val="green"/>
          <w:u w:val="single"/>
        </w:rPr>
        <w:t>black flesh scarred</w:t>
      </w:r>
      <w:r w:rsidRPr="00CE23F3">
        <w:rPr>
          <w:color w:val="262626"/>
        </w:rPr>
        <w:t xml:space="preserve"> </w:t>
      </w:r>
      <w:r w:rsidRPr="00CE23F3">
        <w:rPr>
          <w:color w:val="262626"/>
          <w:sz w:val="16"/>
          <w:szCs w:val="16"/>
        </w:rPr>
        <w:t>and tattooed by these illegible hieroglyphics</w:t>
      </w:r>
      <w:r w:rsidRPr="00CE23F3">
        <w:rPr>
          <w:color w:val="262626"/>
        </w:rPr>
        <w:t xml:space="preserve"> </w:t>
      </w:r>
      <w:r w:rsidRPr="00CE23F3">
        <w:rPr>
          <w:b/>
          <w:color w:val="262626"/>
          <w:highlight w:val="green"/>
          <w:u w:val="single"/>
        </w:rPr>
        <w:t>enunciates at the level of</w:t>
      </w:r>
      <w:r w:rsidRPr="00CE23F3">
        <w:rPr>
          <w:b/>
          <w:color w:val="262626"/>
          <w:u w:val="single"/>
        </w:rPr>
        <w:t xml:space="preserve"> symbolic and </w:t>
      </w:r>
      <w:r w:rsidRPr="00CE23F3">
        <w:rPr>
          <w:b/>
          <w:color w:val="262626"/>
          <w:highlight w:val="green"/>
          <w:u w:val="single"/>
        </w:rPr>
        <w:t>ontological world orders</w:t>
      </w:r>
      <w:r w:rsidRPr="00CE23F3">
        <w:rPr>
          <w:b/>
          <w:color w:val="262626"/>
          <w:u w:val="single"/>
        </w:rPr>
        <w:t xml:space="preserve">: </w:t>
      </w:r>
      <w:r w:rsidRPr="00CE23F3">
        <w:rPr>
          <w:b/>
          <w:color w:val="262626"/>
          <w:highlight w:val="green"/>
          <w:u w:val="single"/>
        </w:rPr>
        <w:t>“Surrender to blackness” is a command at the level of the foundations of thought and being themselves</w:t>
      </w:r>
      <w:r w:rsidRPr="00CE23F3">
        <w:rPr>
          <w:color w:val="262626"/>
          <w:sz w:val="16"/>
          <w:szCs w:val="16"/>
        </w:rPr>
        <w:t>; grammatical</w:t>
      </w:r>
      <w:r w:rsidRPr="00CE23F3">
        <w:rPr>
          <w:color w:val="262626"/>
        </w:rPr>
        <w:t xml:space="preserve">. </w:t>
      </w:r>
      <w:r w:rsidRPr="00CE23F3">
        <w:rPr>
          <w:b/>
          <w:color w:val="262626"/>
          <w:u w:val="single"/>
        </w:rPr>
        <w:t xml:space="preserve">Imperative because </w:t>
      </w:r>
      <w:r w:rsidRPr="00CE23F3">
        <w:rPr>
          <w:b/>
          <w:color w:val="262626"/>
          <w:highlight w:val="green"/>
          <w:u w:val="single"/>
        </w:rPr>
        <w:t>if there is any hope for a revolutionary praxis</w:t>
      </w:r>
      <w:r w:rsidRPr="00CE23F3">
        <w:rPr>
          <w:b/>
          <w:color w:val="262626"/>
          <w:u w:val="single"/>
        </w:rPr>
        <w:t xml:space="preserve"> along any lines—race, class, gender, sexuality, (dis)ability—</w:t>
      </w:r>
      <w:r w:rsidRPr="00CE23F3">
        <w:rPr>
          <w:b/>
          <w:color w:val="262626"/>
          <w:highlight w:val="green"/>
          <w:u w:val="single"/>
        </w:rPr>
        <w:t>it must centralize</w:t>
      </w:r>
      <w:r w:rsidRPr="00CE23F3">
        <w:rPr>
          <w:color w:val="262626"/>
          <w:highlight w:val="green"/>
        </w:rPr>
        <w:t>,</w:t>
      </w:r>
      <w:r w:rsidRPr="00CE23F3">
        <w:rPr>
          <w:color w:val="262626"/>
        </w:rPr>
        <w:t xml:space="preserve"> </w:t>
      </w:r>
      <w:r w:rsidRPr="00CE23F3">
        <w:rPr>
          <w:color w:val="262626"/>
          <w:sz w:val="16"/>
          <w:szCs w:val="16"/>
        </w:rPr>
        <w:t>which is to say look in the face of, which is to say begin to the work of real love for,</w:t>
      </w:r>
      <w:r w:rsidRPr="00CE23F3">
        <w:rPr>
          <w:color w:val="262626"/>
        </w:rPr>
        <w:t xml:space="preserve"> </w:t>
      </w:r>
      <w:r w:rsidRPr="00CE23F3">
        <w:rPr>
          <w:b/>
          <w:color w:val="262626"/>
          <w:u w:val="single"/>
        </w:rPr>
        <w:t xml:space="preserve">the </w:t>
      </w:r>
      <w:r w:rsidRPr="00CE23F3">
        <w:rPr>
          <w:b/>
          <w:color w:val="262626"/>
          <w:highlight w:val="green"/>
          <w:u w:val="single"/>
        </w:rPr>
        <w:t>blackness</w:t>
      </w:r>
      <w:r w:rsidRPr="00CE23F3">
        <w:rPr>
          <w:color w:val="262626"/>
        </w:rPr>
        <w:t xml:space="preserve"> </w:t>
      </w:r>
      <w:r w:rsidRPr="00CE23F3">
        <w:rPr>
          <w:color w:val="262626"/>
          <w:sz w:val="16"/>
          <w:szCs w:val="16"/>
        </w:rPr>
        <w:t>[preposition]</w:t>
      </w:r>
      <w:r w:rsidRPr="00CE23F3">
        <w:rPr>
          <w:color w:val="262626"/>
        </w:rPr>
        <w:t xml:space="preserve"> </w:t>
      </w:r>
      <w:r w:rsidRPr="00CE23F3">
        <w:rPr>
          <w:b/>
          <w:color w:val="262626"/>
          <w:u w:val="single"/>
        </w:rPr>
        <w:t>which “an authentic upheaval might be born</w:t>
      </w:r>
      <w:r w:rsidRPr="00CE23F3">
        <w:rPr>
          <w:color w:val="262626"/>
        </w:rPr>
        <w:t xml:space="preserve">.” </w:t>
      </w:r>
      <w:r w:rsidRPr="00CE23F3">
        <w:rPr>
          <w:color w:val="262626"/>
          <w:sz w:val="16"/>
          <w:szCs w:val="16"/>
        </w:rPr>
        <w:t xml:space="preserve">#BlackPowerYellowPeril failed to recognize this imperative as legible, let alone heed and meet its command/demand. Created by Suey Park (@suey_park), the hashtag sought to draw from and build upon the accomplishments of Black womyn activists on twitter and </w:t>
      </w:r>
      <w:proofErr w:type="spellStart"/>
      <w:r w:rsidRPr="00CE23F3">
        <w:rPr>
          <w:color w:val="262626"/>
          <w:sz w:val="16"/>
          <w:szCs w:val="16"/>
        </w:rPr>
        <w:t>tumblr</w:t>
      </w:r>
      <w:proofErr w:type="spellEnd"/>
      <w:r w:rsidRPr="00CE23F3">
        <w:rPr>
          <w:color w:val="262626"/>
          <w:sz w:val="16"/>
          <w:szCs w:val="16"/>
        </w:rPr>
        <w:t xml:space="preserve"> who have long mobilized to generate productive and revolutionary interjections into the world’s violently antiblack discourses (see, for example, #solidarityisforwhitewomen, and #blackmaleprivilege) through extended, communal commentary, usually in direct opposition to the censoring strictures of any kind of respectability politics. Discussions about and within the hashtag can be found</w:t>
      </w:r>
      <w:hyperlink r:id="rId13">
        <w:r w:rsidRPr="00CE23F3">
          <w:rPr>
            <w:color w:val="262626"/>
            <w:sz w:val="16"/>
            <w:szCs w:val="16"/>
          </w:rPr>
          <w:t xml:space="preserve"> </w:t>
        </w:r>
      </w:hyperlink>
      <w:hyperlink r:id="rId14">
        <w:r w:rsidRPr="00CE23F3">
          <w:rPr>
            <w:sz w:val="16"/>
            <w:szCs w:val="16"/>
            <w:u w:val="single"/>
          </w:rPr>
          <w:t>here</w:t>
        </w:r>
      </w:hyperlink>
      <w:r w:rsidRPr="00CE23F3">
        <w:rPr>
          <w:color w:val="262626"/>
          <w:sz w:val="16"/>
          <w:szCs w:val="16"/>
        </w:rPr>
        <w:t>,</w:t>
      </w:r>
      <w:hyperlink r:id="rId15">
        <w:r w:rsidRPr="00CE23F3">
          <w:rPr>
            <w:color w:val="262626"/>
            <w:sz w:val="16"/>
            <w:szCs w:val="16"/>
          </w:rPr>
          <w:t xml:space="preserve"> </w:t>
        </w:r>
      </w:hyperlink>
      <w:hyperlink r:id="rId16">
        <w:r w:rsidRPr="00CE23F3">
          <w:rPr>
            <w:sz w:val="16"/>
            <w:szCs w:val="16"/>
            <w:u w:val="single"/>
          </w:rPr>
          <w:t>here</w:t>
        </w:r>
      </w:hyperlink>
      <w:r w:rsidRPr="00CE23F3">
        <w:rPr>
          <w:color w:val="262626"/>
          <w:sz w:val="16"/>
          <w:szCs w:val="16"/>
        </w:rPr>
        <w:t>,</w:t>
      </w:r>
      <w:hyperlink r:id="rId17">
        <w:r w:rsidRPr="00CE23F3">
          <w:rPr>
            <w:color w:val="262626"/>
            <w:sz w:val="16"/>
            <w:szCs w:val="16"/>
          </w:rPr>
          <w:t xml:space="preserve"> </w:t>
        </w:r>
      </w:hyperlink>
      <w:hyperlink r:id="rId18">
        <w:r w:rsidRPr="00CE23F3">
          <w:rPr>
            <w:sz w:val="16"/>
            <w:szCs w:val="16"/>
            <w:u w:val="single"/>
          </w:rPr>
          <w:t>here</w:t>
        </w:r>
      </w:hyperlink>
      <w:r w:rsidRPr="00CE23F3">
        <w:rPr>
          <w:color w:val="262626"/>
          <w:sz w:val="16"/>
          <w:szCs w:val="16"/>
        </w:rPr>
        <w:t>,</w:t>
      </w:r>
      <w:hyperlink r:id="rId19">
        <w:r w:rsidRPr="00CE23F3">
          <w:rPr>
            <w:color w:val="262626"/>
            <w:sz w:val="16"/>
            <w:szCs w:val="16"/>
          </w:rPr>
          <w:t xml:space="preserve"> </w:t>
        </w:r>
      </w:hyperlink>
      <w:hyperlink r:id="rId20">
        <w:r w:rsidRPr="00CE23F3">
          <w:rPr>
            <w:sz w:val="16"/>
            <w:szCs w:val="16"/>
            <w:u w:val="single"/>
          </w:rPr>
          <w:t>here</w:t>
        </w:r>
      </w:hyperlink>
      <w:r w:rsidRPr="00CE23F3">
        <w:rPr>
          <w:color w:val="262626"/>
          <w:sz w:val="16"/>
          <w:szCs w:val="16"/>
        </w:rPr>
        <w:t>(though this is very hasty, a bit shortsighted, and still not doing much more than glancing at, as opposed to engaging blackness), and</w:t>
      </w:r>
      <w:hyperlink r:id="rId21">
        <w:r w:rsidRPr="00CE23F3">
          <w:rPr>
            <w:color w:val="262626"/>
            <w:sz w:val="16"/>
            <w:szCs w:val="16"/>
          </w:rPr>
          <w:t xml:space="preserve"> </w:t>
        </w:r>
      </w:hyperlink>
      <w:hyperlink r:id="rId22">
        <w:r w:rsidRPr="00CE23F3">
          <w:rPr>
            <w:sz w:val="16"/>
            <w:szCs w:val="16"/>
            <w:u w:val="single"/>
          </w:rPr>
          <w:t>here</w:t>
        </w:r>
      </w:hyperlink>
      <w:r w:rsidRPr="00CE23F3">
        <w:rPr>
          <w:color w:val="262626"/>
          <w:sz w:val="16"/>
          <w:szCs w:val="16"/>
        </w:rPr>
        <w:t>. But broadly, the intentions of the hashtag are founded upon a belief in the possibility of solidarity/coalition politics between Blacks and Asians, seeking to challenge persistent “tensions” between the communities for the sake of a common struggle against ‘white supremacy.’</w:t>
      </w:r>
      <w:r w:rsidRPr="00CE23F3">
        <w:rPr>
          <w:color w:val="262626"/>
        </w:rPr>
        <w:t xml:space="preserve"> </w:t>
      </w:r>
      <w:r w:rsidRPr="00CE23F3">
        <w:rPr>
          <w:b/>
          <w:color w:val="262626"/>
          <w:u w:val="single"/>
        </w:rPr>
        <w:t>For</w:t>
      </w:r>
      <w:r w:rsidRPr="00CE23F3">
        <w:rPr>
          <w:color w:val="262626"/>
          <w:sz w:val="16"/>
          <w:szCs w:val="16"/>
        </w:rPr>
        <w:t xml:space="preserve"> those</w:t>
      </w:r>
      <w:r w:rsidRPr="00CE23F3">
        <w:rPr>
          <w:color w:val="262626"/>
        </w:rPr>
        <w:t xml:space="preserve"> </w:t>
      </w:r>
      <w:r w:rsidRPr="00CE23F3">
        <w:rPr>
          <w:b/>
          <w:color w:val="262626"/>
          <w:u w:val="single"/>
        </w:rPr>
        <w:t>nonblack participants</w:t>
      </w:r>
      <w:r w:rsidRPr="00CE23F3">
        <w:rPr>
          <w:color w:val="262626"/>
        </w:rPr>
        <w:t xml:space="preserve">, </w:t>
      </w:r>
      <w:r w:rsidRPr="00CE23F3">
        <w:rPr>
          <w:color w:val="262626"/>
          <w:sz w:val="16"/>
          <w:szCs w:val="16"/>
        </w:rPr>
        <w:t>the drive toward</w:t>
      </w:r>
      <w:r w:rsidRPr="00CE23F3">
        <w:rPr>
          <w:color w:val="262626"/>
        </w:rPr>
        <w:t xml:space="preserve"> </w:t>
      </w:r>
      <w:r w:rsidRPr="00CE23F3">
        <w:rPr>
          <w:b/>
          <w:color w:val="262626"/>
          <w:u w:val="single"/>
        </w:rPr>
        <w:t>solidarity represents a purely innocent</w:t>
      </w:r>
      <w:r w:rsidRPr="00CE23F3">
        <w:rPr>
          <w:color w:val="262626"/>
        </w:rPr>
        <w:t xml:space="preserve"> </w:t>
      </w:r>
      <w:r w:rsidRPr="00CE23F3">
        <w:rPr>
          <w:color w:val="262626"/>
          <w:sz w:val="16"/>
          <w:szCs w:val="16"/>
        </w:rPr>
        <w:t>and unquestioned, unquestionable,</w:t>
      </w:r>
      <w:r w:rsidRPr="00CE23F3">
        <w:rPr>
          <w:color w:val="262626"/>
        </w:rPr>
        <w:t xml:space="preserve"> </w:t>
      </w:r>
      <w:r w:rsidRPr="00CE23F3">
        <w:rPr>
          <w:b/>
          <w:color w:val="262626"/>
          <w:u w:val="single"/>
        </w:rPr>
        <w:t>desire</w:t>
      </w:r>
      <w:r w:rsidRPr="00CE23F3">
        <w:rPr>
          <w:color w:val="262626"/>
        </w:rPr>
        <w:t xml:space="preserve">. </w:t>
      </w:r>
      <w:r w:rsidRPr="00CE23F3">
        <w:rPr>
          <w:b/>
          <w:color w:val="262626"/>
          <w:u w:val="single"/>
        </w:rPr>
        <w:t>All critiques of Asian antiblackness are rendered as derailing</w:t>
      </w:r>
      <w:r w:rsidRPr="00CE23F3">
        <w:rPr>
          <w:color w:val="262626"/>
        </w:rPr>
        <w:t xml:space="preserve"> </w:t>
      </w:r>
      <w:r w:rsidRPr="00CE23F3">
        <w:rPr>
          <w:color w:val="262626"/>
          <w:sz w:val="16"/>
          <w:szCs w:val="16"/>
        </w:rPr>
        <w:t xml:space="preserve">the move toward solidarity, </w:t>
      </w:r>
      <w:r w:rsidRPr="00CE23F3">
        <w:rPr>
          <w:b/>
          <w:color w:val="262626"/>
          <w:u w:val="single"/>
        </w:rPr>
        <w:t>for</w:t>
      </w:r>
      <w:r w:rsidRPr="00CE23F3">
        <w:rPr>
          <w:color w:val="262626"/>
        </w:rPr>
        <w:t xml:space="preserve"> </w:t>
      </w:r>
      <w:r w:rsidRPr="00CE23F3">
        <w:rPr>
          <w:color w:val="262626"/>
          <w:sz w:val="16"/>
          <w:szCs w:val="16"/>
        </w:rPr>
        <w:t xml:space="preserve">they are to bring up the obvious – </w:t>
      </w:r>
      <w:proofErr w:type="gramStart"/>
      <w:r w:rsidRPr="00CE23F3">
        <w:rPr>
          <w:color w:val="262626"/>
          <w:sz w:val="16"/>
          <w:szCs w:val="16"/>
        </w:rPr>
        <w:t>clearly</w:t>
      </w:r>
      <w:proofErr w:type="gramEnd"/>
      <w:r w:rsidRPr="00CE23F3">
        <w:rPr>
          <w:color w:val="262626"/>
          <w:sz w:val="16"/>
          <w:szCs w:val="16"/>
        </w:rPr>
        <w:t xml:space="preserve"> we are all human, we make mistakes, but</w:t>
      </w:r>
      <w:r w:rsidRPr="00CE23F3">
        <w:rPr>
          <w:color w:val="262626"/>
        </w:rPr>
        <w:t xml:space="preserve"> </w:t>
      </w:r>
      <w:r w:rsidRPr="00CE23F3">
        <w:rPr>
          <w:b/>
          <w:color w:val="262626"/>
          <w:u w:val="single"/>
        </w:rPr>
        <w:t>to continuously bring up the “mistakes” and never “move on” is to foreclose the possibility of solidarity</w:t>
      </w:r>
      <w:r w:rsidRPr="00CE23F3">
        <w:rPr>
          <w:color w:val="262626"/>
        </w:rPr>
        <w:t xml:space="preserve">. </w:t>
      </w:r>
      <w:r w:rsidRPr="00CE23F3">
        <w:rPr>
          <w:color w:val="262626"/>
          <w:sz w:val="16"/>
          <w:szCs w:val="16"/>
        </w:rPr>
        <w:t xml:space="preserve">And what a wonderful thing the blacks of the conversation were foreclosing – this solidarity thing. What a wonderful thing others were offering to </w:t>
      </w:r>
      <w:proofErr w:type="gramStart"/>
      <w:r w:rsidRPr="00CE23F3">
        <w:rPr>
          <w:color w:val="262626"/>
          <w:sz w:val="16"/>
          <w:szCs w:val="16"/>
        </w:rPr>
        <w:t>us</w:t>
      </w:r>
      <w:proofErr w:type="gramEnd"/>
      <w:r w:rsidRPr="00CE23F3">
        <w:rPr>
          <w:color w:val="262626"/>
          <w:sz w:val="16"/>
          <w:szCs w:val="16"/>
        </w:rPr>
        <w:t xml:space="preserve"> and we simply would not take. And</w:t>
      </w:r>
      <w:r w:rsidRPr="00CE23F3">
        <w:rPr>
          <w:color w:val="262626"/>
        </w:rPr>
        <w:t xml:space="preserve"> </w:t>
      </w:r>
      <w:r w:rsidRPr="00CE23F3">
        <w:rPr>
          <w:b/>
          <w:color w:val="262626"/>
          <w:u w:val="single"/>
        </w:rPr>
        <w:t xml:space="preserve">yet, </w:t>
      </w:r>
      <w:r w:rsidRPr="00CE23F3">
        <w:rPr>
          <w:b/>
          <w:color w:val="262626"/>
          <w:highlight w:val="green"/>
          <w:u w:val="single"/>
        </w:rPr>
        <w:t>the unthought question remains: have you truly earned the right to act in solidarity</w:t>
      </w:r>
      <w:r w:rsidRPr="00CE23F3">
        <w:rPr>
          <w:b/>
          <w:color w:val="262626"/>
          <w:u w:val="single"/>
        </w:rPr>
        <w:t>,</w:t>
      </w:r>
      <w:r w:rsidRPr="00CE23F3">
        <w:rPr>
          <w:color w:val="262626"/>
        </w:rPr>
        <w:t xml:space="preserve"> </w:t>
      </w:r>
      <w:r w:rsidRPr="00CE23F3">
        <w:rPr>
          <w:color w:val="262626"/>
          <w:sz w:val="16"/>
          <w:szCs w:val="16"/>
        </w:rPr>
        <w:t xml:space="preserve">to form solidarity, to even believe in solidarity? And what is this solidarity thing we all hold near and dear to our hearts? Have we ever experienced </w:t>
      </w:r>
      <w:proofErr w:type="gramStart"/>
      <w:r w:rsidRPr="00CE23F3">
        <w:rPr>
          <w:color w:val="262626"/>
          <w:sz w:val="16"/>
          <w:szCs w:val="16"/>
        </w:rPr>
        <w:t>it</w:t>
      </w:r>
      <w:proofErr w:type="gramEnd"/>
      <w:r w:rsidRPr="00CE23F3">
        <w:rPr>
          <w:color w:val="262626"/>
          <w:sz w:val="16"/>
          <w:szCs w:val="16"/>
        </w:rPr>
        <w:t xml:space="preserve"> or do we simply have images we have transformed into memories of a solidarity that never existed? I know Black people and Asian people have worked together in the past, but have we ever formed a solid whole? And who is to blame for the fact that we have never had solidarity? The hashtag implies that both “sides” play an equal part in the failure to form solidarity. In the face of this, confessing our sins to each other forms the moment where we can form emotional bonds: “see, you were as racist as I, and how unfortunate it is that we let old whitey come between us. Never again will whitey make us part.”</w:t>
      </w:r>
      <w:r w:rsidRPr="00CE23F3">
        <w:rPr>
          <w:color w:val="262626"/>
        </w:rPr>
        <w:t xml:space="preserve"> </w:t>
      </w:r>
      <w:r w:rsidRPr="00CE23F3">
        <w:rPr>
          <w:b/>
          <w:color w:val="262626"/>
          <w:u w:val="single"/>
        </w:rPr>
        <w:t xml:space="preserve">This is the logic behind much of the Asian confessing – white supremacy duped us into being antiblack racists – </w:t>
      </w:r>
      <w:proofErr w:type="gramStart"/>
      <w:r w:rsidRPr="00CE23F3">
        <w:rPr>
          <w:b/>
          <w:color w:val="262626"/>
          <w:u w:val="single"/>
        </w:rPr>
        <w:t>and also</w:t>
      </w:r>
      <w:proofErr w:type="gramEnd"/>
      <w:r w:rsidRPr="00CE23F3">
        <w:rPr>
          <w:b/>
          <w:color w:val="262626"/>
          <w:u w:val="single"/>
        </w:rPr>
        <w:t xml:space="preserve"> fed into the backlash aimed at blacks – “stop playing oppression </w:t>
      </w:r>
      <w:proofErr w:type="spellStart"/>
      <w:r w:rsidRPr="00CE23F3">
        <w:rPr>
          <w:b/>
          <w:color w:val="262626"/>
          <w:u w:val="single"/>
        </w:rPr>
        <w:t>olympics</w:t>
      </w:r>
      <w:proofErr w:type="spellEnd"/>
      <w:r w:rsidRPr="00CE23F3">
        <w:rPr>
          <w:b/>
          <w:color w:val="262626"/>
          <w:u w:val="single"/>
        </w:rPr>
        <w:t>, that’s what whitey wants.”</w:t>
      </w:r>
      <w:r w:rsidRPr="00CE23F3">
        <w:rPr>
          <w:color w:val="262626"/>
        </w:rPr>
        <w:t xml:space="preserve"> </w:t>
      </w:r>
      <w:r w:rsidRPr="00CE23F3">
        <w:rPr>
          <w:b/>
          <w:color w:val="262626"/>
          <w:u w:val="single"/>
        </w:rPr>
        <w:t>It must be foregrounded</w:t>
      </w:r>
      <w:r w:rsidRPr="00CE23F3">
        <w:rPr>
          <w:color w:val="262626"/>
        </w:rPr>
        <w:t xml:space="preserve"> </w:t>
      </w:r>
      <w:r w:rsidRPr="00CE23F3">
        <w:rPr>
          <w:color w:val="262626"/>
          <w:sz w:val="16"/>
          <w:szCs w:val="16"/>
        </w:rPr>
        <w:t>here that</w:t>
      </w:r>
      <w:r w:rsidRPr="00CE23F3">
        <w:rPr>
          <w:color w:val="262626"/>
        </w:rPr>
        <w:t xml:space="preserve"> </w:t>
      </w:r>
      <w:r w:rsidRPr="00CE23F3">
        <w:rPr>
          <w:b/>
          <w:color w:val="262626"/>
          <w:highlight w:val="green"/>
          <w:u w:val="single"/>
        </w:rPr>
        <w:t>antiblackness</w:t>
      </w:r>
      <w:r w:rsidRPr="00CE23F3">
        <w:rPr>
          <w:color w:val="262626"/>
        </w:rPr>
        <w:t xml:space="preserve"> </w:t>
      </w:r>
      <w:r w:rsidRPr="00CE23F3">
        <w:rPr>
          <w:color w:val="262626"/>
          <w:sz w:val="16"/>
          <w:szCs w:val="16"/>
        </w:rPr>
        <w:t>cannot be simplified as “anti-black racism</w:t>
      </w:r>
      <w:proofErr w:type="gramStart"/>
      <w:r w:rsidRPr="00CE23F3">
        <w:rPr>
          <w:color w:val="262626"/>
          <w:sz w:val="16"/>
          <w:szCs w:val="16"/>
        </w:rPr>
        <w:t>”</w:t>
      </w:r>
      <w:proofErr w:type="gramEnd"/>
      <w:r w:rsidRPr="00CE23F3">
        <w:rPr>
          <w:color w:val="262626"/>
          <w:sz w:val="16"/>
          <w:szCs w:val="16"/>
        </w:rPr>
        <w:t xml:space="preserve"> and it</w:t>
      </w:r>
      <w:r w:rsidRPr="00CE23F3">
        <w:rPr>
          <w:color w:val="262626"/>
        </w:rPr>
        <w:t xml:space="preserve"> </w:t>
      </w:r>
      <w:r w:rsidRPr="00CE23F3">
        <w:rPr>
          <w:b/>
          <w:color w:val="262626"/>
          <w:highlight w:val="green"/>
          <w:u w:val="single"/>
        </w:rPr>
        <w:t>is a singularity with no equivalent force</w:t>
      </w:r>
      <w:r w:rsidRPr="00CE23F3">
        <w:rPr>
          <w:b/>
          <w:color w:val="262626"/>
          <w:u w:val="single"/>
        </w:rPr>
        <w:t xml:space="preserve"> – “anti-Asian” racism is not the flipside of antiblackness nor is orientalism or islamophobia. Antiblackness predates white supremacy by at least 300 year</w:t>
      </w:r>
      <w:r w:rsidRPr="00CE23F3">
        <w:rPr>
          <w:color w:val="262626"/>
        </w:rPr>
        <w:t xml:space="preserve">s </w:t>
      </w:r>
      <w:r w:rsidRPr="00CE23F3">
        <w:rPr>
          <w:color w:val="262626"/>
          <w:sz w:val="16"/>
          <w:szCs w:val="16"/>
        </w:rPr>
        <w:t>(and much more than that depending on how we trace our history)</w:t>
      </w:r>
      <w:r w:rsidRPr="00CE23F3">
        <w:rPr>
          <w:color w:val="262626"/>
        </w:rPr>
        <w:t xml:space="preserve"> </w:t>
      </w:r>
      <w:r w:rsidRPr="00CE23F3">
        <w:rPr>
          <w:b/>
          <w:color w:val="262626"/>
          <w:u w:val="single"/>
        </w:rPr>
        <w:t xml:space="preserve">and </w:t>
      </w:r>
      <w:r w:rsidRPr="00CE23F3">
        <w:rPr>
          <w:b/>
          <w:color w:val="262626"/>
          <w:highlight w:val="green"/>
          <w:u w:val="single"/>
        </w:rPr>
        <w:t xml:space="preserve">we can understand antiblackness as </w:t>
      </w:r>
      <w:r w:rsidRPr="00CE23F3">
        <w:rPr>
          <w:b/>
          <w:color w:val="262626"/>
          <w:highlight w:val="green"/>
          <w:u w:val="single"/>
        </w:rPr>
        <w:lastRenderedPageBreak/>
        <w:t>the general tethering of the</w:t>
      </w:r>
      <w:r w:rsidRPr="00CE23F3">
        <w:rPr>
          <w:b/>
          <w:color w:val="262626"/>
          <w:u w:val="single"/>
        </w:rPr>
        <w:t xml:space="preserve"> very </w:t>
      </w:r>
      <w:r w:rsidRPr="00CE23F3">
        <w:rPr>
          <w:b/>
          <w:color w:val="262626"/>
          <w:highlight w:val="green"/>
          <w:u w:val="single"/>
        </w:rPr>
        <w:t>concept of life to</w:t>
      </w:r>
      <w:r w:rsidRPr="00CE23F3">
        <w:rPr>
          <w:b/>
          <w:color w:val="262626"/>
          <w:u w:val="single"/>
        </w:rPr>
        <w:t xml:space="preserve"> the ontological and </w:t>
      </w:r>
      <w:r w:rsidRPr="00CE23F3">
        <w:rPr>
          <w:b/>
          <w:color w:val="262626"/>
          <w:highlight w:val="green"/>
          <w:u w:val="single"/>
        </w:rPr>
        <w:t>unspeakable,</w:t>
      </w:r>
      <w:r w:rsidRPr="00CE23F3">
        <w:rPr>
          <w:b/>
          <w:color w:val="262626"/>
          <w:u w:val="single"/>
        </w:rPr>
        <w:t xml:space="preserve"> unthinkable </w:t>
      </w:r>
      <w:r w:rsidRPr="00CE23F3">
        <w:rPr>
          <w:b/>
          <w:color w:val="262626"/>
          <w:highlight w:val="green"/>
          <w:u w:val="single"/>
        </w:rPr>
        <w:t>force of black death</w:t>
      </w:r>
      <w:r w:rsidRPr="00CE23F3">
        <w:rPr>
          <w:color w:val="262626"/>
        </w:rPr>
        <w:t xml:space="preserve">. </w:t>
      </w:r>
      <w:r w:rsidRPr="00CE23F3">
        <w:rPr>
          <w:color w:val="262626"/>
          <w:sz w:val="16"/>
          <w:szCs w:val="16"/>
        </w:rPr>
        <w:t>That statement is a place to begin to define antiblackness, it is not the end for this force weaves itself in infinite variety throughout all corners of the globe, forming globe into world. This is not simply about the little racist microaggressions that people listed in their tweets, this is about a global force that the world – not simply whites – bond over and form their lives inside of and through. What #BlackPowerYellowPeril revealed, however, is that</w:t>
      </w:r>
      <w:r w:rsidRPr="00CE23F3">
        <w:rPr>
          <w:color w:val="262626"/>
        </w:rPr>
        <w:t xml:space="preserve"> </w:t>
      </w:r>
      <w:r w:rsidRPr="0035096E">
        <w:rPr>
          <w:b/>
          <w:color w:val="262626"/>
          <w:highlight w:val="green"/>
          <w:u w:val="single"/>
        </w:rPr>
        <w:t>the underside of coalition politics remains a violent and virulent antiblackness</w:t>
      </w:r>
      <w:r w:rsidRPr="00CE23F3">
        <w:rPr>
          <w:color w:val="262626"/>
        </w:rPr>
        <w:t xml:space="preserve">. </w:t>
      </w:r>
      <w:r w:rsidRPr="00CE23F3">
        <w:rPr>
          <w:b/>
          <w:color w:val="262626"/>
          <w:u w:val="single"/>
        </w:rPr>
        <w:t>As blacks</w:t>
      </w:r>
      <w:r w:rsidRPr="00CE23F3">
        <w:rPr>
          <w:color w:val="262626"/>
          <w:sz w:val="16"/>
          <w:szCs w:val="16"/>
        </w:rPr>
        <w:t xml:space="preserve">— John Murillo </w:t>
      </w:r>
      <w:proofErr w:type="gramStart"/>
      <w:r w:rsidRPr="00CE23F3">
        <w:rPr>
          <w:color w:val="262626"/>
          <w:sz w:val="16"/>
          <w:szCs w:val="16"/>
        </w:rPr>
        <w:t>III (@</w:t>
      </w:r>
      <w:proofErr w:type="gramEnd"/>
      <w:r w:rsidRPr="00CE23F3">
        <w:rPr>
          <w:color w:val="262626"/>
          <w:sz w:val="16"/>
          <w:szCs w:val="16"/>
        </w:rPr>
        <w:t xml:space="preserve">writedarkmatter), New Black </w:t>
      </w:r>
      <w:proofErr w:type="gramStart"/>
      <w:r w:rsidRPr="00CE23F3">
        <w:rPr>
          <w:color w:val="262626"/>
          <w:sz w:val="16"/>
          <w:szCs w:val="16"/>
        </w:rPr>
        <w:t>School (@</w:t>
      </w:r>
      <w:proofErr w:type="gramEnd"/>
      <w:r w:rsidRPr="00CE23F3">
        <w:rPr>
          <w:color w:val="262626"/>
          <w:sz w:val="16"/>
          <w:szCs w:val="16"/>
        </w:rPr>
        <w:t>newblackschool), Nicholas Brady (@nubluez_nick), and others—</w:t>
      </w:r>
      <w:r w:rsidRPr="00CE23F3">
        <w:rPr>
          <w:b/>
          <w:color w:val="262626"/>
          <w:u w:val="single"/>
        </w:rPr>
        <w:t>raised</w:t>
      </w:r>
      <w:r w:rsidRPr="00CE23F3">
        <w:rPr>
          <w:color w:val="262626"/>
        </w:rPr>
        <w:t xml:space="preserve"> </w:t>
      </w:r>
      <w:r w:rsidRPr="00CE23F3">
        <w:rPr>
          <w:color w:val="262626"/>
          <w:sz w:val="16"/>
          <w:szCs w:val="16"/>
        </w:rPr>
        <w:t>questions and comments in the spirit of</w:t>
      </w:r>
      <w:r w:rsidRPr="00CE23F3">
        <w:rPr>
          <w:color w:val="262626"/>
        </w:rPr>
        <w:t xml:space="preserve"> </w:t>
      </w:r>
      <w:r w:rsidRPr="00CE23F3">
        <w:rPr>
          <w:b/>
          <w:color w:val="262626"/>
          <w:u w:val="single"/>
        </w:rPr>
        <w:t>that singular imperative</w:t>
      </w:r>
      <w:r w:rsidRPr="0035096E">
        <w:rPr>
          <w:b/>
          <w:color w:val="262626"/>
          <w:highlight w:val="green"/>
          <w:u w:val="single"/>
        </w:rPr>
        <w:t>—“Surrender to blackness”</w:t>
      </w:r>
      <w:r w:rsidRPr="00CE23F3">
        <w:rPr>
          <w:b/>
          <w:color w:val="262626"/>
          <w:u w:val="single"/>
        </w:rPr>
        <w:t>—antiblackness emerged</w:t>
      </w:r>
      <w:r w:rsidRPr="00CE23F3">
        <w:rPr>
          <w:color w:val="262626"/>
          <w:sz w:val="16"/>
          <w:szCs w:val="16"/>
        </w:rPr>
        <w:t xml:space="preserve"> in the violence of the response levied against it; one need only visit the hashtag to bear witness</w:t>
      </w:r>
      <w:r w:rsidRPr="00CE23F3">
        <w:rPr>
          <w:color w:val="262626"/>
        </w:rPr>
        <w:t xml:space="preserve">. </w:t>
      </w:r>
      <w:r w:rsidRPr="00CE23F3">
        <w:rPr>
          <w:b/>
          <w:color w:val="262626"/>
          <w:u w:val="single"/>
        </w:rPr>
        <w:t xml:space="preserve">From outright refusals </w:t>
      </w:r>
      <w:r w:rsidRPr="0035096E">
        <w:rPr>
          <w:b/>
          <w:color w:val="262626"/>
          <w:highlight w:val="green"/>
          <w:u w:val="single"/>
        </w:rPr>
        <w:t>to engage the antiblackness central to the histories and politics</w:t>
      </w:r>
      <w:r w:rsidRPr="00CE23F3">
        <w:rPr>
          <w:b/>
          <w:color w:val="262626"/>
          <w:u w:val="single"/>
        </w:rPr>
        <w:t xml:space="preserve"> of nonblack communities of color, to denials of the foundational, global, and singular nature of antiblackness</w:t>
      </w:r>
      <w:r w:rsidRPr="00CE23F3">
        <w:rPr>
          <w:color w:val="262626"/>
        </w:rPr>
        <w:t xml:space="preserve">, </w:t>
      </w:r>
      <w:r w:rsidRPr="00CE23F3">
        <w:rPr>
          <w:color w:val="262626"/>
          <w:sz w:val="16"/>
          <w:szCs w:val="16"/>
        </w:rPr>
        <w:t>and to the repeated calls to police and remove this disruptive blackness and its imperative from the conversation</w:t>
      </w:r>
      <w:r w:rsidRPr="00CE23F3">
        <w:rPr>
          <w:color w:val="262626"/>
        </w:rPr>
        <w:t xml:space="preserve">, </w:t>
      </w:r>
      <w:r w:rsidRPr="00CE23F3">
        <w:rPr>
          <w:b/>
          <w:color w:val="262626"/>
          <w:u w:val="single"/>
        </w:rPr>
        <w:t xml:space="preserve">antiblackness exploded onto the scene. All of this in the name of “coalition.” </w:t>
      </w:r>
      <w:r w:rsidRPr="00CE23F3">
        <w:rPr>
          <w:color w:val="262626"/>
          <w:sz w:val="16"/>
          <w:szCs w:val="16"/>
        </w:rPr>
        <w:t>This is because</w:t>
      </w:r>
      <w:r w:rsidRPr="00CE23F3">
        <w:rPr>
          <w:color w:val="262626"/>
        </w:rPr>
        <w:t xml:space="preserve"> </w:t>
      </w:r>
      <w:r w:rsidRPr="00CE23F3">
        <w:rPr>
          <w:b/>
          <w:color w:val="262626"/>
          <w:highlight w:val="green"/>
          <w:u w:val="single"/>
        </w:rPr>
        <w:t>“coalition” politics</w:t>
      </w:r>
      <w:r w:rsidRPr="00CE23F3">
        <w:rPr>
          <w:color w:val="262626"/>
          <w:highlight w:val="green"/>
        </w:rPr>
        <w:t xml:space="preserve"> and possibilities </w:t>
      </w:r>
      <w:r w:rsidRPr="00CE23F3">
        <w:rPr>
          <w:b/>
          <w:color w:val="262626"/>
          <w:highlight w:val="green"/>
          <w:u w:val="single"/>
        </w:rPr>
        <w:t>are fetishized</w:t>
      </w:r>
      <w:r w:rsidRPr="00CE23F3">
        <w:rPr>
          <w:color w:val="262626"/>
          <w:u w:val="single"/>
        </w:rPr>
        <w:t xml:space="preserve">, not loved. </w:t>
      </w:r>
      <w:r w:rsidRPr="00CE23F3">
        <w:rPr>
          <w:b/>
          <w:color w:val="262626"/>
          <w:highlight w:val="green"/>
          <w:u w:val="single"/>
        </w:rPr>
        <w:t>The fetish denies the necessary recognition of antiblackness at coalition’s heart</w:t>
      </w:r>
      <w:r w:rsidRPr="00CE23F3">
        <w:rPr>
          <w:color w:val="262626"/>
          <w:highlight w:val="green"/>
        </w:rPr>
        <w:t>,</w:t>
      </w:r>
      <w:r w:rsidRPr="00CE23F3">
        <w:rPr>
          <w:color w:val="262626"/>
        </w:rPr>
        <w:t xml:space="preserve"> </w:t>
      </w:r>
      <w:r w:rsidRPr="00CE23F3">
        <w:rPr>
          <w:color w:val="262626"/>
          <w:sz w:val="16"/>
          <w:szCs w:val="16"/>
        </w:rPr>
        <w:t>and that antiblackness left unattended renders the imperative illegible. It is a fetishization, then, of antiblackness.</w:t>
      </w:r>
      <w:r w:rsidRPr="00CE23F3">
        <w:rPr>
          <w:color w:val="262626"/>
        </w:rPr>
        <w:t xml:space="preserve"> </w:t>
      </w:r>
      <w:r w:rsidRPr="00CE23F3">
        <w:rPr>
          <w:b/>
          <w:color w:val="262626"/>
          <w:u w:val="single"/>
        </w:rPr>
        <w:t>The fetish</w:t>
      </w:r>
      <w:r w:rsidRPr="00CE23F3">
        <w:rPr>
          <w:color w:val="262626"/>
        </w:rPr>
        <w:t xml:space="preserve"> </w:t>
      </w:r>
      <w:r w:rsidRPr="00CE23F3">
        <w:rPr>
          <w:color w:val="262626"/>
          <w:sz w:val="16"/>
          <w:szCs w:val="16"/>
        </w:rPr>
        <w:t>object at the heart of the coalition</w:t>
      </w:r>
      <w:r w:rsidRPr="00CE23F3">
        <w:rPr>
          <w:color w:val="262626"/>
        </w:rPr>
        <w:t xml:space="preserve"> </w:t>
      </w:r>
      <w:r w:rsidRPr="00CE23F3">
        <w:rPr>
          <w:b/>
          <w:color w:val="262626"/>
          <w:u w:val="single"/>
        </w:rPr>
        <w:t>has always been black flesh</w:t>
      </w:r>
      <w:r w:rsidRPr="00CE23F3">
        <w:rPr>
          <w:color w:val="262626"/>
        </w:rPr>
        <w:t xml:space="preserve"> </w:t>
      </w:r>
      <w:r w:rsidRPr="00CE23F3">
        <w:rPr>
          <w:color w:val="262626"/>
          <w:sz w:val="16"/>
          <w:szCs w:val="16"/>
        </w:rPr>
        <w:t>– a fetishization</w:t>
      </w:r>
      <w:r w:rsidRPr="00CE23F3">
        <w:rPr>
          <w:color w:val="262626"/>
        </w:rPr>
        <w:t xml:space="preserve"> </w:t>
      </w:r>
      <w:r w:rsidRPr="00CE23F3">
        <w:rPr>
          <w:b/>
          <w:color w:val="262626"/>
          <w:u w:val="single"/>
        </w:rPr>
        <w:t>where pleasure and terror meet to create the bonds of solidarity</w:t>
      </w:r>
      <w:r w:rsidRPr="00CE23F3">
        <w:rPr>
          <w:color w:val="262626"/>
          <w:u w:val="single"/>
        </w:rPr>
        <w:t xml:space="preserve"> people so desire. Here,</w:t>
      </w:r>
      <w:r w:rsidRPr="00CE23F3">
        <w:rPr>
          <w:color w:val="262626"/>
        </w:rPr>
        <w:t xml:space="preserve"> </w:t>
      </w:r>
      <w:r w:rsidRPr="00CE23F3">
        <w:rPr>
          <w:b/>
          <w:color w:val="262626"/>
          <w:highlight w:val="green"/>
          <w:u w:val="single"/>
        </w:rPr>
        <w:t>we open a forum on</w:t>
      </w:r>
      <w:r w:rsidRPr="00CE23F3">
        <w:rPr>
          <w:color w:val="262626"/>
          <w:u w:val="single"/>
        </w:rPr>
        <w:t xml:space="preserve"> how the hashtag embodies this fetish, </w:t>
      </w:r>
      <w:r w:rsidRPr="00CE23F3">
        <w:rPr>
          <w:b/>
          <w:color w:val="262626"/>
          <w:highlight w:val="green"/>
          <w:u w:val="single"/>
        </w:rPr>
        <w:t>the distinction between fetish</w:t>
      </w:r>
      <w:r w:rsidRPr="00CE23F3">
        <w:rPr>
          <w:color w:val="262626"/>
          <w:u w:val="single"/>
        </w:rPr>
        <w:t xml:space="preserve"> and love that must be made </w:t>
      </w:r>
      <w:proofErr w:type="gramStart"/>
      <w:r w:rsidRPr="00CE23F3">
        <w:rPr>
          <w:color w:val="262626"/>
          <w:u w:val="single"/>
        </w:rPr>
        <w:t>in excess of</w:t>
      </w:r>
      <w:proofErr w:type="gramEnd"/>
      <w:r w:rsidRPr="00CE23F3">
        <w:rPr>
          <w:color w:val="262626"/>
          <w:u w:val="single"/>
        </w:rPr>
        <w:t xml:space="preserve"> the hashtag and ones like it, </w:t>
      </w:r>
      <w:r w:rsidRPr="00CE23F3">
        <w:rPr>
          <w:b/>
          <w:color w:val="262626"/>
          <w:highlight w:val="green"/>
          <w:u w:val="single"/>
        </w:rPr>
        <w:t>and the absolute imperativeness of the imperative. Instead of fetishizing the object, you must surrender to blackness</w:t>
      </w:r>
      <w:r w:rsidRPr="00CE23F3">
        <w:rPr>
          <w:color w:val="262626"/>
          <w:highlight w:val="green"/>
          <w:u w:val="single"/>
        </w:rPr>
        <w:t>.</w:t>
      </w:r>
    </w:p>
    <w:p w14:paraId="69206733" w14:textId="5F1F54F4" w:rsidR="00BB6B2F" w:rsidRDefault="00BB6B2F" w:rsidP="00BB6B2F">
      <w:pPr>
        <w:pStyle w:val="Heading4"/>
      </w:pPr>
      <w:r>
        <w:t>3---No 2AC Offense—The 1ac author say the photos do nothing</w:t>
      </w:r>
    </w:p>
    <w:p w14:paraId="1B2403E5" w14:textId="77777777" w:rsidR="00BB6B2F" w:rsidRPr="00D819BB" w:rsidRDefault="00BB6B2F" w:rsidP="00BB6B2F">
      <w:r>
        <w:rPr>
          <w:b/>
          <w:bCs/>
        </w:rPr>
        <w:t xml:space="preserve">1AC </w:t>
      </w:r>
      <w:r w:rsidRPr="00D819BB">
        <w:rPr>
          <w:b/>
          <w:bCs/>
        </w:rPr>
        <w:t>Feldman 19</w:t>
      </w:r>
      <w:r w:rsidRPr="00D819BB">
        <w:t>. Lindsey Raisa Feldman is from The University of Memphis. “Anti-heroes, wildfire, and the complex visibility of prison labor,” Published in Sage J</w:t>
      </w:r>
      <w:r w:rsidRPr="007051A6">
        <w:t>o</w:t>
      </w:r>
      <w:r w:rsidRPr="00D819BB">
        <w:t>urnals, Volume 16 Issue 2. https://doi.org/10.1177/1741659019865309//n*x </w:t>
      </w:r>
    </w:p>
    <w:p w14:paraId="4FB61F0A" w14:textId="77777777" w:rsidR="00BB6B2F" w:rsidRDefault="00BB6B2F" w:rsidP="00BB6B2F">
      <w:r w:rsidRPr="007051A6">
        <w:t>Prison labor is not equally visible across the country. Individuals</w:t>
      </w:r>
      <w:r w:rsidRPr="00D819BB">
        <w:t xml:space="preserve"> who live in urban spaces might not ever come across incarcerated workers. For those who commute to work via interstates or highways, prison laborers may only be seen at 75</w:t>
      </w:r>
      <w:r w:rsidRPr="00D819BB">
        <w:rPr>
          <w:rFonts w:ascii="Times New Roman" w:hAnsi="Times New Roman" w:cs="Times New Roman"/>
        </w:rPr>
        <w:t> </w:t>
      </w:r>
      <w:r w:rsidRPr="00D819BB">
        <w:t>miles per hour, a blur of orange or blue-clad bodies picking up trash on the side of the road. However, as prisons have proliferated in rural areas, prison labor has become a fixture in towns and villages across the country. Within the span of a week during my fieldwork in the rural town next to one of the prison complexes that held thousands of minimum-security prisoners, I saw incarcerated people planting geraniums beneath the town founder’s statue, wielding shovels and asphalt for a road improvement project, sorting plastics from cans at the recycling center, and sitting packed inside dozens of re-purposed white school buses, headed to other small towns dotting southern Arizona. </w:t>
      </w:r>
      <w:r>
        <w:t xml:space="preserve"> </w:t>
      </w:r>
      <w:r w:rsidRPr="00FA379C">
        <w:rPr>
          <w:highlight w:val="cyan"/>
        </w:rPr>
        <w:t>What I came to discover</w:t>
      </w:r>
      <w:r w:rsidRPr="00D819BB">
        <w:t xml:space="preserve">, though, </w:t>
      </w:r>
      <w:r w:rsidRPr="00FA379C">
        <w:rPr>
          <w:highlight w:val="cyan"/>
        </w:rPr>
        <w:t>is that visibility does not equal being seen</w:t>
      </w:r>
      <w:r w:rsidRPr="007051A6">
        <w:t>, in the affective sense of the term (Casper</w:t>
      </w:r>
      <w:r w:rsidRPr="00D819BB">
        <w:t xml:space="preserve"> and Moore 2009). In other words, the </w:t>
      </w:r>
      <w:r w:rsidRPr="00FA379C">
        <w:rPr>
          <w:b/>
          <w:bCs/>
          <w:highlight w:val="cyan"/>
          <w:u w:val="single"/>
        </w:rPr>
        <w:t xml:space="preserve">increased presence of prison laborers does not result in the </w:t>
      </w:r>
      <w:proofErr w:type="gramStart"/>
      <w:r w:rsidRPr="007051A6">
        <w:rPr>
          <w:b/>
          <w:bCs/>
          <w:u w:val="single"/>
        </w:rPr>
        <w:t xml:space="preserve">general </w:t>
      </w:r>
      <w:r w:rsidRPr="00FA379C">
        <w:rPr>
          <w:b/>
          <w:bCs/>
          <w:highlight w:val="cyan"/>
          <w:u w:val="single"/>
        </w:rPr>
        <w:t>public</w:t>
      </w:r>
      <w:proofErr w:type="gramEnd"/>
      <w:r w:rsidRPr="00FA379C">
        <w:rPr>
          <w:b/>
          <w:bCs/>
          <w:highlight w:val="cyan"/>
          <w:u w:val="single"/>
        </w:rPr>
        <w:t xml:space="preserve"> having a different or more nuanced view of incarcerated people as bodies worth knowing, as people worthy of care. Nor does it </w:t>
      </w:r>
      <w:r w:rsidRPr="007051A6">
        <w:rPr>
          <w:b/>
          <w:bCs/>
          <w:u w:val="single"/>
        </w:rPr>
        <w:t xml:space="preserve">necessarily </w:t>
      </w:r>
      <w:r w:rsidRPr="00FA379C">
        <w:rPr>
          <w:b/>
          <w:bCs/>
          <w:highlight w:val="cyan"/>
          <w:u w:val="single"/>
        </w:rPr>
        <w:t xml:space="preserve">result in the form of </w:t>
      </w:r>
      <w:r w:rsidRPr="007051A6">
        <w:rPr>
          <w:b/>
          <w:bCs/>
          <w:u w:val="single"/>
        </w:rPr>
        <w:t xml:space="preserve">identity </w:t>
      </w:r>
      <w:r w:rsidRPr="00FA379C">
        <w:rPr>
          <w:b/>
          <w:bCs/>
          <w:highlight w:val="cyan"/>
          <w:u w:val="single"/>
        </w:rPr>
        <w:t>work</w:t>
      </w:r>
      <w:r w:rsidRPr="00D819BB">
        <w:t xml:space="preserve"> (Snow and Anderson, 1987) </w:t>
      </w:r>
      <w:r w:rsidRPr="00FA379C">
        <w:rPr>
          <w:highlight w:val="cyan"/>
        </w:rPr>
        <w:t>that offers transformative potential for program participants</w:t>
      </w:r>
      <w:r w:rsidRPr="000A297E">
        <w:t xml:space="preserve">. For most prison laborers, </w:t>
      </w:r>
      <w:r w:rsidRPr="007051A6">
        <w:t xml:space="preserve">the divide between outside and inside persists even when conducting work outside prison walls. </w:t>
      </w:r>
      <w:r w:rsidRPr="007051A6">
        <w:rPr>
          <w:b/>
          <w:bCs/>
          <w:u w:val="single"/>
        </w:rPr>
        <w:t>This has much to do with the symbolic barriers that surround most prison work crews, from their branded orange outfits to the omnipresence of an armed correctional officer nearby.</w:t>
      </w:r>
      <w:r w:rsidRPr="00D819BB">
        <w:t> </w:t>
      </w:r>
    </w:p>
    <w:p w14:paraId="44757543" w14:textId="77777777" w:rsidR="00BB6B2F" w:rsidRDefault="00BB6B2F" w:rsidP="00950ED3">
      <w:pPr>
        <w:spacing w:line="256" w:lineRule="auto"/>
        <w:rPr>
          <w:color w:val="262626"/>
          <w:highlight w:val="green"/>
          <w:u w:val="single"/>
        </w:rPr>
      </w:pPr>
    </w:p>
    <w:p w14:paraId="21E9BED6" w14:textId="3D5122EF" w:rsidR="00950ED3" w:rsidRPr="004F300B" w:rsidRDefault="00BB6B2F" w:rsidP="00950ED3">
      <w:pPr>
        <w:pStyle w:val="Heading4"/>
      </w:pPr>
      <w:r>
        <w:lastRenderedPageBreak/>
        <w:t>4</w:t>
      </w:r>
      <w:r w:rsidR="00950ED3">
        <w:t xml:space="preserve">---The role of the judge is to invest in abolitionist pedagogy – that requires a commitment to not reproducing the logics of the prison even through seemingly radical </w:t>
      </w:r>
      <w:proofErr w:type="gramStart"/>
      <w:r w:rsidR="00950ED3">
        <w:t>politics, and</w:t>
      </w:r>
      <w:proofErr w:type="gramEnd"/>
      <w:r w:rsidR="00950ED3">
        <w:t xml:space="preserve"> </w:t>
      </w:r>
      <w:r w:rsidR="00950ED3">
        <w:rPr>
          <w:u w:val="single"/>
        </w:rPr>
        <w:t xml:space="preserve">setting aside </w:t>
      </w:r>
      <w:r w:rsidR="00950ED3">
        <w:t xml:space="preserve">the question of policy in favor of building “collective power and sites of learning” that support abolition. </w:t>
      </w:r>
    </w:p>
    <w:p w14:paraId="1F4ADDCD" w14:textId="77777777" w:rsidR="00950ED3" w:rsidRPr="00934977" w:rsidRDefault="00950ED3" w:rsidP="00950ED3">
      <w:r w:rsidRPr="00D7542F">
        <w:rPr>
          <w:rStyle w:val="Style13ptBold"/>
        </w:rPr>
        <w:t>Rodríguez 10</w:t>
      </w:r>
      <w:r>
        <w:t xml:space="preserve">, Professor at the University of California, Riverside. (Dylan, Summer 2010, “The Disorientation of the Teaching Act: Abolition as Pedagogical Position”, </w:t>
      </w:r>
      <w:r w:rsidRPr="00D7542F">
        <w:rPr>
          <w:i/>
          <w:iCs/>
        </w:rPr>
        <w:t>The Radical Teacher</w:t>
      </w:r>
      <w:r>
        <w:t xml:space="preserve">, No. 88, pg. 15-17, </w:t>
      </w:r>
      <w:hyperlink r:id="rId23" w:history="1">
        <w:r w:rsidRPr="00C53702">
          <w:rPr>
            <w:rStyle w:val="Hyperlink"/>
          </w:rPr>
          <w:t>https://www.jstor.org/stable/10.5406/radicalteacher.1.88.0007</w:t>
        </w:r>
      </w:hyperlink>
      <w:r>
        <w:t>) *language edited</w:t>
      </w:r>
    </w:p>
    <w:p w14:paraId="162BD4F2" w14:textId="77777777" w:rsidR="00950ED3" w:rsidRPr="00053F7F" w:rsidRDefault="00950ED3" w:rsidP="00950ED3">
      <w:r w:rsidRPr="00B34C42">
        <w:rPr>
          <w:rStyle w:val="StyleUnderline"/>
          <w:highlight w:val="green"/>
        </w:rPr>
        <w:t>Given the</w:t>
      </w:r>
      <w:r w:rsidRPr="00E51ADC">
        <w:rPr>
          <w:rStyle w:val="StyleUnderline"/>
        </w:rPr>
        <w:t xml:space="preserve"> institutional </w:t>
      </w:r>
      <w:r w:rsidRPr="00B34C42">
        <w:rPr>
          <w:rStyle w:val="StyleUnderline"/>
          <w:highlight w:val="green"/>
        </w:rPr>
        <w:t xml:space="preserve">elaborations of </w:t>
      </w:r>
      <w:r w:rsidRPr="00B34C42">
        <w:rPr>
          <w:rStyle w:val="Emphasis"/>
          <w:highlight w:val="green"/>
        </w:rPr>
        <w:t>racial criminalization</w:t>
      </w:r>
      <w:r w:rsidRPr="00B34C42">
        <w:rPr>
          <w:rStyle w:val="StyleUnderline"/>
          <w:highlight w:val="green"/>
        </w:rPr>
        <w:t xml:space="preserve">, </w:t>
      </w:r>
      <w:r w:rsidRPr="00B34C42">
        <w:rPr>
          <w:rStyle w:val="Emphasis"/>
          <w:highlight w:val="green"/>
        </w:rPr>
        <w:t>policing</w:t>
      </w:r>
      <w:r w:rsidRPr="00B34C42">
        <w:rPr>
          <w:rStyle w:val="StyleUnderline"/>
          <w:highlight w:val="green"/>
        </w:rPr>
        <w:t>, and</w:t>
      </w:r>
      <w:r w:rsidRPr="00143E26">
        <w:rPr>
          <w:rStyle w:val="StyleUnderline"/>
        </w:rPr>
        <w:t xml:space="preserve"> </w:t>
      </w:r>
      <w:r w:rsidRPr="00143E26">
        <w:rPr>
          <w:rStyle w:val="Emphasis"/>
        </w:rPr>
        <w:t xml:space="preserve">massive </w:t>
      </w:r>
      <w:r w:rsidRPr="00B34C42">
        <w:rPr>
          <w:rStyle w:val="Emphasis"/>
          <w:highlight w:val="green"/>
        </w:rPr>
        <w:t>imprisonment</w:t>
      </w:r>
      <w:r w:rsidRPr="00E51ADC">
        <w:rPr>
          <w:rStyle w:val="StyleUnderline"/>
        </w:rPr>
        <w:t xml:space="preserve"> that have prevailed</w:t>
      </w:r>
      <w:r w:rsidRPr="00053F7F">
        <w:t xml:space="preserve"> on the 13th Amendment’s essential authorization </w:t>
      </w:r>
      <w:r w:rsidRPr="00E51ADC">
        <w:rPr>
          <w:rStyle w:val="StyleUnderline"/>
        </w:rPr>
        <w:t xml:space="preserve">to replace a regime of racist chattel slavery with racist carceral state violence, </w:t>
      </w:r>
      <w:r w:rsidRPr="00B34C42">
        <w:rPr>
          <w:rStyle w:val="Emphasis"/>
          <w:sz w:val="32"/>
          <w:szCs w:val="32"/>
          <w:highlight w:val="green"/>
        </w:rPr>
        <w:t>it is incumbent on the</w:t>
      </w:r>
      <w:r w:rsidRPr="00710BA0">
        <w:rPr>
          <w:rStyle w:val="StyleUnderline"/>
          <w:sz w:val="32"/>
          <w:szCs w:val="32"/>
        </w:rPr>
        <w:t xml:space="preserve"> </w:t>
      </w:r>
      <w:r w:rsidRPr="00053F7F">
        <w:rPr>
          <w:rStyle w:val="Emphasis"/>
        </w:rPr>
        <w:t xml:space="preserve">radical </w:t>
      </w:r>
      <w:r w:rsidRPr="00B34C42">
        <w:rPr>
          <w:rStyle w:val="Emphasis"/>
          <w:sz w:val="32"/>
          <w:szCs w:val="32"/>
          <w:highlight w:val="green"/>
        </w:rPr>
        <w:t>teacher</w:t>
      </w:r>
      <w:r w:rsidRPr="00B34C42">
        <w:rPr>
          <w:rStyle w:val="StyleUnderline"/>
          <w:sz w:val="32"/>
          <w:szCs w:val="32"/>
          <w:highlight w:val="green"/>
        </w:rPr>
        <w:t xml:space="preserve"> to </w:t>
      </w:r>
      <w:r w:rsidRPr="00B34C42">
        <w:rPr>
          <w:rStyle w:val="Emphasis"/>
          <w:sz w:val="32"/>
          <w:szCs w:val="32"/>
          <w:highlight w:val="green"/>
        </w:rPr>
        <w:t>assess</w:t>
      </w:r>
      <w:r w:rsidRPr="00710BA0">
        <w:rPr>
          <w:sz w:val="32"/>
          <w:szCs w:val="32"/>
        </w:rPr>
        <w:t xml:space="preserve"> </w:t>
      </w:r>
      <w:r w:rsidRPr="00053F7F">
        <w:t>the density of [</w:t>
      </w:r>
      <w:r w:rsidRPr="00B34C42">
        <w:rPr>
          <w:rStyle w:val="Emphasis"/>
          <w:sz w:val="32"/>
          <w:szCs w:val="32"/>
          <w:highlight w:val="green"/>
        </w:rPr>
        <w:t>their</w:t>
      </w:r>
      <w:r w:rsidRPr="00053F7F">
        <w:t xml:space="preserve">] her/his </w:t>
      </w:r>
      <w:r w:rsidRPr="00B34C42">
        <w:rPr>
          <w:rStyle w:val="Emphasis"/>
          <w:sz w:val="32"/>
          <w:szCs w:val="32"/>
          <w:highlight w:val="green"/>
        </w:rPr>
        <w:t>entanglement in this</w:t>
      </w:r>
      <w:r w:rsidRPr="00053F7F">
        <w:rPr>
          <w:rStyle w:val="StyleUnderline"/>
        </w:rPr>
        <w:t xml:space="preserve"> </w:t>
      </w:r>
      <w:r w:rsidRPr="00053F7F">
        <w:rPr>
          <w:rStyle w:val="Emphasis"/>
        </w:rPr>
        <w:t>historically layered condition</w:t>
      </w:r>
      <w:r w:rsidRPr="00053F7F">
        <w:rPr>
          <w:rStyle w:val="StyleUnderline"/>
        </w:rPr>
        <w:t xml:space="preserve"> of </w:t>
      </w:r>
      <w:r w:rsidRPr="00B34C42">
        <w:rPr>
          <w:rStyle w:val="Emphasis"/>
          <w:sz w:val="32"/>
          <w:szCs w:val="32"/>
          <w:highlight w:val="green"/>
        </w:rPr>
        <w:t>violence</w:t>
      </w:r>
      <w:r w:rsidRPr="00053F7F">
        <w:rPr>
          <w:rStyle w:val="StyleUnderline"/>
        </w:rPr>
        <w:t xml:space="preserve">, </w:t>
      </w:r>
      <w:r w:rsidRPr="00053F7F">
        <w:rPr>
          <w:rStyle w:val="Emphasis"/>
        </w:rPr>
        <w:t>immobilization</w:t>
      </w:r>
      <w:r w:rsidRPr="00053F7F">
        <w:rPr>
          <w:rStyle w:val="StyleUnderline"/>
        </w:rPr>
        <w:t xml:space="preserve">, and </w:t>
      </w:r>
      <w:r w:rsidRPr="00053F7F">
        <w:rPr>
          <w:rStyle w:val="Emphasis"/>
        </w:rPr>
        <w:t>capture</w:t>
      </w:r>
      <w:r w:rsidRPr="00053F7F">
        <w:rPr>
          <w:rStyle w:val="StyleUnderline"/>
        </w:rPr>
        <w:t xml:space="preserve">. </w:t>
      </w:r>
      <w:r w:rsidRPr="00B34C42">
        <w:rPr>
          <w:rStyle w:val="Emphasis"/>
          <w:highlight w:val="green"/>
        </w:rPr>
        <w:t>Prior</w:t>
      </w:r>
      <w:r w:rsidRPr="00B34C42">
        <w:rPr>
          <w:rStyle w:val="StyleUnderline"/>
          <w:sz w:val="28"/>
          <w:szCs w:val="28"/>
          <w:highlight w:val="green"/>
        </w:rPr>
        <w:t xml:space="preserve"> </w:t>
      </w:r>
      <w:r w:rsidRPr="00B34C42">
        <w:rPr>
          <w:rStyle w:val="StyleUnderline"/>
          <w:highlight w:val="green"/>
        </w:rPr>
        <w:t>to</w:t>
      </w:r>
      <w:r w:rsidRPr="00053F7F">
        <w:t xml:space="preserve"> the work of </w:t>
      </w:r>
      <w:r w:rsidRPr="002C3389">
        <w:rPr>
          <w:rStyle w:val="Emphasis"/>
        </w:rPr>
        <w:t xml:space="preserve">formulating </w:t>
      </w:r>
      <w:r w:rsidRPr="00B34C42">
        <w:rPr>
          <w:rStyle w:val="Emphasis"/>
          <w:highlight w:val="green"/>
        </w:rPr>
        <w:t>an effective curriculum</w:t>
      </w:r>
      <w:r w:rsidRPr="00053F7F">
        <w:rPr>
          <w:rStyle w:val="StyleUnderline"/>
        </w:rPr>
        <w:t xml:space="preserve"> and </w:t>
      </w:r>
      <w:r w:rsidRPr="002C3389">
        <w:rPr>
          <w:rStyle w:val="Emphasis"/>
        </w:rPr>
        <w:t>teaching strategy</w:t>
      </w:r>
      <w:r w:rsidRPr="00053F7F">
        <w:t xml:space="preserve"> for critically engaging the prison industrial complex, in other words, </w:t>
      </w:r>
      <w:r w:rsidRPr="00B34C42">
        <w:rPr>
          <w:rStyle w:val="StyleUnderline"/>
          <w:highlight w:val="green"/>
        </w:rPr>
        <w:t>is</w:t>
      </w:r>
      <w:r w:rsidRPr="00053F7F">
        <w:rPr>
          <w:rStyle w:val="StyleUnderline"/>
        </w:rPr>
        <w:t xml:space="preserve"> the even more difficult work of </w:t>
      </w:r>
      <w:r w:rsidRPr="00B34C42">
        <w:rPr>
          <w:rStyle w:val="Emphasis"/>
          <w:highlight w:val="green"/>
        </w:rPr>
        <w:t>examining the</w:t>
      </w:r>
      <w:r w:rsidRPr="00053F7F">
        <w:t xml:space="preserve"> assumptive </w:t>
      </w:r>
      <w:r w:rsidRPr="00053F7F">
        <w:rPr>
          <w:rStyle w:val="Emphasis"/>
        </w:rPr>
        <w:t>limit</w:t>
      </w:r>
      <w:r w:rsidRPr="00053F7F">
        <w:t>ation</w:t>
      </w:r>
      <w:r w:rsidRPr="00053F7F">
        <w:rPr>
          <w:rStyle w:val="Emphasis"/>
        </w:rPr>
        <w:t>s</w:t>
      </w:r>
      <w:r w:rsidRPr="00053F7F">
        <w:t xml:space="preserve"> </w:t>
      </w:r>
      <w:r w:rsidRPr="00053F7F">
        <w:rPr>
          <w:rStyle w:val="StyleUnderline"/>
        </w:rPr>
        <w:t xml:space="preserve">of </w:t>
      </w:r>
      <w:r w:rsidRPr="00053F7F">
        <w:rPr>
          <w:rStyle w:val="Emphasis"/>
        </w:rPr>
        <w:t>any</w:t>
      </w:r>
      <w:r w:rsidRPr="00053F7F">
        <w:t xml:space="preserve"> “radical </w:t>
      </w:r>
      <w:r w:rsidRPr="00053F7F">
        <w:rPr>
          <w:rStyle w:val="Emphasis"/>
        </w:rPr>
        <w:t>pedagogy</w:t>
      </w:r>
      <w:r w:rsidRPr="00053F7F">
        <w:t xml:space="preserve">” </w:t>
      </w:r>
      <w:r w:rsidRPr="00053F7F">
        <w:rPr>
          <w:rStyle w:val="StyleUnderline"/>
        </w:rPr>
        <w:t xml:space="preserve">that does not attempt to displace an </w:t>
      </w:r>
      <w:r w:rsidRPr="00B34C42">
        <w:rPr>
          <w:rStyle w:val="Emphasis"/>
          <w:highlight w:val="green"/>
        </w:rPr>
        <w:t>epistemological</w:t>
      </w:r>
      <w:r w:rsidRPr="00053F7F">
        <w:t xml:space="preserve"> and cultural </w:t>
      </w:r>
      <w:r w:rsidRPr="00B34C42">
        <w:rPr>
          <w:rStyle w:val="Emphasis"/>
          <w:highlight w:val="green"/>
        </w:rPr>
        <w:t>common sense</w:t>
      </w:r>
      <w:r w:rsidRPr="002C3389">
        <w:rPr>
          <w:rStyle w:val="StyleUnderline"/>
        </w:rPr>
        <w:t xml:space="preserve"> in which the</w:t>
      </w:r>
      <w:r w:rsidRPr="002C3389">
        <w:t xml:space="preserve"> relative order and </w:t>
      </w:r>
      <w:r w:rsidRPr="002C3389">
        <w:rPr>
          <w:rStyle w:val="Emphasis"/>
        </w:rPr>
        <w:t>peace of the classroom</w:t>
      </w:r>
      <w:r w:rsidRPr="002C3389">
        <w:rPr>
          <w:rStyle w:val="StyleUnderline"/>
        </w:rPr>
        <w:t xml:space="preserve"> is</w:t>
      </w:r>
      <w:r w:rsidRPr="002C3389">
        <w:t xml:space="preserve"> perpetually</w:t>
      </w:r>
      <w:r w:rsidRPr="00053F7F">
        <w:t xml:space="preserve"> </w:t>
      </w:r>
      <w:r w:rsidRPr="00B34C42">
        <w:rPr>
          <w:rStyle w:val="StyleUnderline"/>
          <w:highlight w:val="green"/>
        </w:rPr>
        <w:t xml:space="preserve">reproduced by the </w:t>
      </w:r>
      <w:r w:rsidRPr="00B34C42">
        <w:rPr>
          <w:rStyle w:val="Emphasis"/>
          <w:highlight w:val="green"/>
        </w:rPr>
        <w:t>systemic</w:t>
      </w:r>
      <w:r w:rsidRPr="00053F7F">
        <w:t xml:space="preserve"> disorder and deep </w:t>
      </w:r>
      <w:r w:rsidRPr="00B34C42">
        <w:rPr>
          <w:rStyle w:val="Emphasis"/>
          <w:highlight w:val="green"/>
        </w:rPr>
        <w:t>violence</w:t>
      </w:r>
      <w:r w:rsidRPr="00B34C42">
        <w:rPr>
          <w:rStyle w:val="StyleUnderline"/>
          <w:highlight w:val="green"/>
        </w:rPr>
        <w:t xml:space="preserve"> of the </w:t>
      </w:r>
      <w:r w:rsidRPr="00B34C42">
        <w:rPr>
          <w:rStyle w:val="Emphasis"/>
          <w:highlight w:val="green"/>
        </w:rPr>
        <w:t>prison</w:t>
      </w:r>
      <w:r w:rsidRPr="00053F7F">
        <w:t xml:space="preserve"> regime.</w:t>
      </w:r>
    </w:p>
    <w:p w14:paraId="2A9508BB" w14:textId="77777777" w:rsidR="00950ED3" w:rsidRPr="00053F7F" w:rsidRDefault="00950ED3" w:rsidP="00950ED3">
      <w:r w:rsidRPr="00053F7F">
        <w:t xml:space="preserve">In relation to the radical challenging of common sense discussed </w:t>
      </w:r>
      <w:r w:rsidRPr="002C3389">
        <w:t xml:space="preserve">above, </w:t>
      </w:r>
      <w:r w:rsidRPr="002C3389">
        <w:rPr>
          <w:rStyle w:val="StyleUnderline"/>
        </w:rPr>
        <w:t xml:space="preserve">another </w:t>
      </w:r>
      <w:r w:rsidRPr="002C3389">
        <w:rPr>
          <w:rStyle w:val="Emphasis"/>
        </w:rPr>
        <w:t>critical</w:t>
      </w:r>
      <w:r w:rsidRPr="002C3389">
        <w:t xml:space="preserve"> analytical </w:t>
      </w:r>
      <w:r w:rsidRPr="002C3389">
        <w:rPr>
          <w:rStyle w:val="Emphasis"/>
        </w:rPr>
        <w:t>tool</w:t>
      </w:r>
      <w:r w:rsidRPr="002C3389">
        <w:rPr>
          <w:rStyle w:val="StyleUnderline"/>
        </w:rPr>
        <w:t xml:space="preserve"> for </w:t>
      </w:r>
      <w:r w:rsidRPr="002C3389">
        <w:rPr>
          <w:rStyle w:val="Emphasis"/>
        </w:rPr>
        <w:t>building</w:t>
      </w:r>
      <w:r w:rsidRPr="002C3389">
        <w:t xml:space="preserve"> an </w:t>
      </w:r>
      <w:r w:rsidRPr="002C3389">
        <w:rPr>
          <w:rStyle w:val="Emphasis"/>
        </w:rPr>
        <w:t>abolitionist pedagogy</w:t>
      </w:r>
      <w:r w:rsidRPr="002C3389">
        <w:rPr>
          <w:rStyle w:val="StyleUnderline"/>
        </w:rPr>
        <w:t xml:space="preserve"> entails the </w:t>
      </w:r>
      <w:r w:rsidRPr="002C3389">
        <w:rPr>
          <w:rStyle w:val="Emphasis"/>
        </w:rPr>
        <w:t>rigorous</w:t>
      </w:r>
      <w:r w:rsidRPr="002C3389">
        <w:rPr>
          <w:rStyle w:val="StyleUnderline"/>
        </w:rPr>
        <w:t xml:space="preserve">, </w:t>
      </w:r>
      <w:r w:rsidRPr="002C3389">
        <w:rPr>
          <w:rStyle w:val="Emphasis"/>
        </w:rPr>
        <w:t>scholarly dismantling</w:t>
      </w:r>
      <w:r w:rsidRPr="002C3389">
        <w:rPr>
          <w:rStyle w:val="StyleUnderline"/>
        </w:rPr>
        <w:t xml:space="preserve"> of the “</w:t>
      </w:r>
      <w:r w:rsidRPr="002C3389">
        <w:rPr>
          <w:rStyle w:val="Emphasis"/>
        </w:rPr>
        <w:t>presentist</w:t>
      </w:r>
      <w:r w:rsidRPr="002C3389">
        <w:rPr>
          <w:rStyle w:val="StyleUnderline"/>
        </w:rPr>
        <w:t xml:space="preserve">” and </w:t>
      </w:r>
      <w:r w:rsidRPr="002C3389">
        <w:rPr>
          <w:rStyle w:val="Emphasis"/>
        </w:rPr>
        <w:t>deeply ahistorical understanding</w:t>
      </w:r>
      <w:r w:rsidRPr="002C3389">
        <w:rPr>
          <w:rStyle w:val="StyleUnderline"/>
        </w:rPr>
        <w:t xml:space="preserve"> of </w:t>
      </w:r>
      <w:r w:rsidRPr="002C3389">
        <w:rPr>
          <w:rStyle w:val="Emphasis"/>
        </w:rPr>
        <w:t>policing</w:t>
      </w:r>
      <w:r w:rsidRPr="002C3389">
        <w:t xml:space="preserve"> and prisons. </w:t>
      </w:r>
      <w:r w:rsidRPr="002C3389">
        <w:rPr>
          <w:rStyle w:val="StyleUnderline"/>
        </w:rPr>
        <w:t>Students</w:t>
      </w:r>
      <w:r w:rsidRPr="002C3389">
        <w:t xml:space="preserve"> (and many teachers) </w:t>
      </w:r>
      <w:r w:rsidRPr="002C3389">
        <w:rPr>
          <w:rStyle w:val="StyleUnderline"/>
        </w:rPr>
        <w:t xml:space="preserve">frequently enter such dialogues with an </w:t>
      </w:r>
      <w:r w:rsidRPr="002C3389">
        <w:rPr>
          <w:rStyle w:val="Emphasis"/>
        </w:rPr>
        <w:t>utterly mystified conception</w:t>
      </w:r>
      <w:r w:rsidRPr="002C3389">
        <w:rPr>
          <w:rStyle w:val="StyleUnderline"/>
        </w:rPr>
        <w:t xml:space="preserve"> of</w:t>
      </w:r>
      <w:r w:rsidRPr="002C3389">
        <w:t xml:space="preserve"> the </w:t>
      </w:r>
      <w:r w:rsidRPr="002C3389">
        <w:rPr>
          <w:rStyle w:val="Emphasis"/>
        </w:rPr>
        <w:t>policing</w:t>
      </w:r>
      <w:r w:rsidRPr="002C3389">
        <w:t xml:space="preserve"> and prison apparatus, and </w:t>
      </w:r>
      <w:r w:rsidRPr="002C3389">
        <w:rPr>
          <w:rStyle w:val="Emphasis"/>
        </w:rPr>
        <w:t>do not</w:t>
      </w:r>
      <w:r w:rsidRPr="00053F7F">
        <w:t xml:space="preserve"> generally </w:t>
      </w:r>
      <w:r w:rsidRPr="00053F7F">
        <w:rPr>
          <w:rStyle w:val="Emphasis"/>
        </w:rPr>
        <w:t>understand</w:t>
      </w:r>
      <w:r w:rsidRPr="00053F7F">
        <w:rPr>
          <w:rStyle w:val="StyleUnderline"/>
        </w:rPr>
        <w:t xml:space="preserve"> that</w:t>
      </w:r>
      <w:r w:rsidRPr="00053F7F">
        <w:t xml:space="preserve"> 1) </w:t>
      </w:r>
      <w:r w:rsidRPr="00053F7F">
        <w:rPr>
          <w:rStyle w:val="StyleUnderline"/>
        </w:rPr>
        <w:t>these apparatuses</w:t>
      </w:r>
      <w:r w:rsidRPr="00053F7F">
        <w:t xml:space="preserve"> in their current form </w:t>
      </w:r>
      <w:r w:rsidRPr="00053F7F">
        <w:rPr>
          <w:rStyle w:val="StyleUnderline"/>
        </w:rPr>
        <w:t>are</w:t>
      </w:r>
      <w:r w:rsidRPr="00053F7F">
        <w:t xml:space="preserve"> very </w:t>
      </w:r>
      <w:r w:rsidRPr="00053F7F">
        <w:rPr>
          <w:rStyle w:val="Emphasis"/>
        </w:rPr>
        <w:t>recent creations</w:t>
      </w:r>
      <w:r w:rsidRPr="00053F7F">
        <w:t xml:space="preserve">, and have not been around “forever”; and 2) </w:t>
      </w:r>
      <w:r w:rsidRPr="00053F7F">
        <w:rPr>
          <w:rStyle w:val="StyleUnderline"/>
        </w:rPr>
        <w:t>the rise of</w:t>
      </w:r>
      <w:r w:rsidRPr="00053F7F">
        <w:t xml:space="preserve"> these </w:t>
      </w:r>
      <w:r w:rsidRPr="00053F7F">
        <w:rPr>
          <w:rStyle w:val="Emphasis"/>
        </w:rPr>
        <w:t>institutional forms</w:t>
      </w:r>
      <w:r w:rsidRPr="00053F7F">
        <w:rPr>
          <w:rStyle w:val="StyleUnderline"/>
        </w:rPr>
        <w:t xml:space="preserve"> of </w:t>
      </w:r>
      <w:r w:rsidRPr="00053F7F">
        <w:rPr>
          <w:rStyle w:val="Emphasis"/>
        </w:rPr>
        <w:t>criminalization</w:t>
      </w:r>
      <w:r w:rsidRPr="00053F7F">
        <w:t xml:space="preserve">, domestic war, and mass-scale imprisonment </w:t>
      </w:r>
      <w:r w:rsidRPr="00053F7F">
        <w:rPr>
          <w:rStyle w:val="StyleUnderline"/>
        </w:rPr>
        <w:t xml:space="preserve">forms </w:t>
      </w:r>
      <w:r w:rsidRPr="00053F7F">
        <w:rPr>
          <w:rStyle w:val="Emphasis"/>
        </w:rPr>
        <w:t>one link</w:t>
      </w:r>
      <w:r w:rsidRPr="00053F7F">
        <w:rPr>
          <w:rStyle w:val="StyleUnderline"/>
        </w:rPr>
        <w:t xml:space="preserve"> in a </w:t>
      </w:r>
      <w:r w:rsidRPr="00053F7F">
        <w:rPr>
          <w:rStyle w:val="Emphasis"/>
        </w:rPr>
        <w:t>historical chain</w:t>
      </w:r>
      <w:r w:rsidRPr="00053F7F">
        <w:rPr>
          <w:rStyle w:val="StyleUnderline"/>
        </w:rPr>
        <w:t xml:space="preserve"> of </w:t>
      </w:r>
      <w:r w:rsidRPr="00053F7F">
        <w:rPr>
          <w:rStyle w:val="Emphasis"/>
        </w:rPr>
        <w:t>genocidal</w:t>
      </w:r>
      <w:r w:rsidRPr="00053F7F">
        <w:t xml:space="preserve"> and proto-genocidal </w:t>
      </w:r>
      <w:r w:rsidRPr="00053F7F">
        <w:rPr>
          <w:rStyle w:val="Emphasis"/>
        </w:rPr>
        <w:t>mobilizations</w:t>
      </w:r>
      <w:r w:rsidRPr="00053F7F">
        <w:rPr>
          <w:rStyle w:val="StyleUnderline"/>
        </w:rPr>
        <w:t xml:space="preserve"> of the </w:t>
      </w:r>
      <w:r w:rsidRPr="00053F7F">
        <w:rPr>
          <w:rStyle w:val="Emphasis"/>
        </w:rPr>
        <w:t>racist state</w:t>
      </w:r>
      <w:r w:rsidRPr="00053F7F">
        <w:t xml:space="preserve"> that regularly take place as part of the deadly global process of U.S. nation-building. In other words, </w:t>
      </w:r>
      <w:r w:rsidRPr="00B34C42">
        <w:rPr>
          <w:rStyle w:val="StyleUnderline"/>
          <w:highlight w:val="green"/>
        </w:rPr>
        <w:t xml:space="preserve">not only is the </w:t>
      </w:r>
      <w:r w:rsidRPr="00B34C42">
        <w:rPr>
          <w:rStyle w:val="Emphasis"/>
          <w:highlight w:val="green"/>
        </w:rPr>
        <w:t>prison</w:t>
      </w:r>
      <w:r w:rsidRPr="00053F7F">
        <w:rPr>
          <w:rStyle w:val="StyleUnderline"/>
        </w:rPr>
        <w:t xml:space="preserve"> regime </w:t>
      </w:r>
      <w:r w:rsidRPr="00B34C42">
        <w:rPr>
          <w:rStyle w:val="StyleUnderline"/>
          <w:highlight w:val="green"/>
        </w:rPr>
        <w:t>a</w:t>
      </w:r>
      <w:r w:rsidRPr="00053F7F">
        <w:t xml:space="preserve"> very </w:t>
      </w:r>
      <w:r w:rsidRPr="00B34C42">
        <w:rPr>
          <w:rStyle w:val="Emphasis"/>
          <w:highlight w:val="green"/>
        </w:rPr>
        <w:t>recent invention</w:t>
      </w:r>
      <w:r w:rsidRPr="00053F7F">
        <w:rPr>
          <w:rStyle w:val="StyleUnderline"/>
        </w:rPr>
        <w:t xml:space="preserve"> of the </w:t>
      </w:r>
      <w:r w:rsidRPr="00053F7F">
        <w:rPr>
          <w:rStyle w:val="Emphasis"/>
        </w:rPr>
        <w:t>state</w:t>
      </w:r>
      <w:r w:rsidRPr="00053F7F">
        <w:t xml:space="preserve"> (</w:t>
      </w:r>
      <w:r w:rsidRPr="00B34C42">
        <w:rPr>
          <w:rStyle w:val="StyleUnderline"/>
          <w:highlight w:val="green"/>
        </w:rPr>
        <w:t>and</w:t>
      </w:r>
      <w:r w:rsidRPr="00053F7F">
        <w:rPr>
          <w:rStyle w:val="StyleUnderline"/>
        </w:rPr>
        <w:t xml:space="preserve"> therefore is </w:t>
      </w:r>
      <w:r w:rsidRPr="00B34C42">
        <w:rPr>
          <w:rStyle w:val="Emphasis"/>
          <w:highlight w:val="green"/>
        </w:rPr>
        <w:t>neither</w:t>
      </w:r>
      <w:r w:rsidRPr="00053F7F">
        <w:t xml:space="preserve"> a “</w:t>
      </w:r>
      <w:r w:rsidRPr="00B34C42">
        <w:rPr>
          <w:rStyle w:val="Emphasis"/>
          <w:highlight w:val="green"/>
        </w:rPr>
        <w:t>permanent</w:t>
      </w:r>
      <w:r w:rsidRPr="00053F7F">
        <w:t xml:space="preserve">” </w:t>
      </w:r>
      <w:r w:rsidRPr="00B34C42">
        <w:rPr>
          <w:rStyle w:val="StyleUnderline"/>
          <w:highlight w:val="green"/>
        </w:rPr>
        <w:t xml:space="preserve">nor </w:t>
      </w:r>
      <w:r w:rsidRPr="00B34C42">
        <w:rPr>
          <w:rStyle w:val="Emphasis"/>
          <w:highlight w:val="green"/>
        </w:rPr>
        <w:t>indestructible</w:t>
      </w:r>
      <w:r w:rsidRPr="00053F7F">
        <w:t xml:space="preserve"> institutional assemblage), </w:t>
      </w:r>
      <w:r w:rsidRPr="00053F7F">
        <w:rPr>
          <w:rStyle w:val="StyleUnderline"/>
        </w:rPr>
        <w:t xml:space="preserve">but </w:t>
      </w:r>
      <w:r w:rsidRPr="00B34C42">
        <w:rPr>
          <w:rStyle w:val="StyleUnderline"/>
          <w:highlight w:val="green"/>
        </w:rPr>
        <w:t>it is</w:t>
      </w:r>
      <w:r w:rsidRPr="00053F7F">
        <w:t xml:space="preserve"> institutionally and historically </w:t>
      </w:r>
      <w:r w:rsidRPr="00B34C42">
        <w:rPr>
          <w:rStyle w:val="Emphasis"/>
          <w:highlight w:val="green"/>
        </w:rPr>
        <w:t>inseparable</w:t>
      </w:r>
      <w:r w:rsidRPr="00B34C42">
        <w:rPr>
          <w:rStyle w:val="StyleUnderline"/>
          <w:highlight w:val="green"/>
        </w:rPr>
        <w:t xml:space="preserve"> from</w:t>
      </w:r>
      <w:r w:rsidRPr="00053F7F">
        <w:t xml:space="preserve"> the precedent and contemporaneous structures of large-scale </w:t>
      </w:r>
      <w:r w:rsidRPr="00053F7F">
        <w:rPr>
          <w:rStyle w:val="Emphasis"/>
        </w:rPr>
        <w:t>racist state violence</w:t>
      </w:r>
      <w:r w:rsidRPr="00053F7F">
        <w:t xml:space="preserve">. Asserting the above as part of the core analytical </w:t>
      </w:r>
      <w:r w:rsidRPr="002C3389">
        <w:t xml:space="preserve">framework of </w:t>
      </w:r>
      <w:r w:rsidRPr="002C3389">
        <w:rPr>
          <w:rStyle w:val="StyleUnderline"/>
        </w:rPr>
        <w:t>the pedagogical structure can</w:t>
      </w:r>
      <w:r w:rsidRPr="002C3389">
        <w:t xml:space="preserve"> greatly </w:t>
      </w:r>
      <w:r w:rsidRPr="002C3389">
        <w:rPr>
          <w:rStyle w:val="StyleUnderline"/>
        </w:rPr>
        <w:t>enable a discussion of abolitionist possibility</w:t>
      </w:r>
      <w:r w:rsidRPr="002C3389">
        <w:t xml:space="preserve"> that </w:t>
      </w:r>
      <w:r w:rsidRPr="002C3389">
        <w:rPr>
          <w:rStyle w:val="StyleUnderline"/>
        </w:rPr>
        <w:t xml:space="preserve">thinks of the critical dialogue as a </w:t>
      </w:r>
      <w:r w:rsidRPr="002C3389">
        <w:rPr>
          <w:rStyle w:val="Emphasis"/>
        </w:rPr>
        <w:t>necessary continuation</w:t>
      </w:r>
      <w:r w:rsidRPr="002C3389">
        <w:rPr>
          <w:rStyle w:val="StyleUnderline"/>
        </w:rPr>
        <w:t xml:space="preserve"> of </w:t>
      </w:r>
      <w:r w:rsidRPr="002C3389">
        <w:rPr>
          <w:rStyle w:val="Emphasis"/>
        </w:rPr>
        <w:t>long historical struggles</w:t>
      </w:r>
      <w:r w:rsidRPr="002C3389">
        <w:rPr>
          <w:rStyle w:val="StyleUnderline"/>
        </w:rPr>
        <w:t xml:space="preserve"> against</w:t>
      </w:r>
      <w:r w:rsidRPr="00053F7F">
        <w:rPr>
          <w:rStyle w:val="StyleUnderline"/>
        </w:rPr>
        <w:t xml:space="preserve"> </w:t>
      </w:r>
      <w:r w:rsidRPr="00053F7F">
        <w:rPr>
          <w:rStyle w:val="Emphasis"/>
        </w:rPr>
        <w:t xml:space="preserve">land </w:t>
      </w:r>
      <w:r w:rsidRPr="00B34C42">
        <w:rPr>
          <w:rStyle w:val="Emphasis"/>
          <w:highlight w:val="green"/>
        </w:rPr>
        <w:t>conquest</w:t>
      </w:r>
      <w:r w:rsidRPr="00053F7F">
        <w:rPr>
          <w:rStyle w:val="StyleUnderline"/>
        </w:rPr>
        <w:t xml:space="preserve">, </w:t>
      </w:r>
      <w:r w:rsidRPr="00B34C42">
        <w:rPr>
          <w:rStyle w:val="Emphasis"/>
          <w:highlight w:val="green"/>
        </w:rPr>
        <w:t>slavery</w:t>
      </w:r>
      <w:r w:rsidRPr="00053F7F">
        <w:rPr>
          <w:rStyle w:val="StyleUnderline"/>
        </w:rPr>
        <w:t>,</w:t>
      </w:r>
      <w:r w:rsidRPr="00053F7F">
        <w:t xml:space="preserve"> </w:t>
      </w:r>
      <w:r w:rsidRPr="00053F7F">
        <w:rPr>
          <w:rStyle w:val="Emphasis"/>
        </w:rPr>
        <w:t xml:space="preserve">racial </w:t>
      </w:r>
      <w:r w:rsidRPr="00E61B2A">
        <w:rPr>
          <w:rStyle w:val="Emphasis"/>
        </w:rPr>
        <w:t>colonialism</w:t>
      </w:r>
      <w:r w:rsidRPr="00E61B2A">
        <w:rPr>
          <w:rStyle w:val="StyleUnderline"/>
        </w:rPr>
        <w:t xml:space="preserve">, </w:t>
      </w:r>
      <w:r w:rsidRPr="00B34C42">
        <w:rPr>
          <w:rStyle w:val="StyleUnderline"/>
          <w:highlight w:val="green"/>
        </w:rPr>
        <w:t xml:space="preserve">and </w:t>
      </w:r>
      <w:r w:rsidRPr="00B34C42">
        <w:rPr>
          <w:rStyle w:val="Emphasis"/>
          <w:highlight w:val="green"/>
        </w:rPr>
        <w:t>imperialist war</w:t>
      </w:r>
      <w:r w:rsidRPr="00053F7F">
        <w:t>. This also means that our discussions take place within a longer temporal community with those liberation struggles, such that we are neither “crazy” nor “isolated.” I have seen students and teachers speak radical truth to power under difficult and vulnerable circumstances based on this understanding that they are part of a historical record.</w:t>
      </w:r>
    </w:p>
    <w:p w14:paraId="327CA5FB" w14:textId="77777777" w:rsidR="00950ED3" w:rsidRDefault="00950ED3" w:rsidP="00950ED3">
      <w:r w:rsidRPr="00143E26">
        <w:t xml:space="preserve">I have had little trouble “convincing” most students—across distinctions of race, class, gender, age, sexuality, and geography—of the gravity and emergency of our historical moment. It is </w:t>
      </w:r>
      <w:r w:rsidRPr="00143E26">
        <w:rPr>
          <w:rStyle w:val="StyleUnderline"/>
        </w:rPr>
        <w:t>the</w:t>
      </w:r>
      <w:r w:rsidRPr="00143E26">
        <w:t xml:space="preserve"> analytical, political, and practical </w:t>
      </w:r>
      <w:r w:rsidRPr="00143E26">
        <w:rPr>
          <w:rStyle w:val="StyleUnderline"/>
        </w:rPr>
        <w:t>move toward an abolitionist positionality</w:t>
      </w:r>
      <w:r w:rsidRPr="00143E26">
        <w:t xml:space="preserve"> that </w:t>
      </w:r>
      <w:r w:rsidRPr="00143E26">
        <w:rPr>
          <w:rStyle w:val="StyleUnderline"/>
        </w:rPr>
        <w:t>is</w:t>
      </w:r>
      <w:r w:rsidRPr="00143E26">
        <w:t xml:space="preserve"> (perhaps predictably) far more </w:t>
      </w:r>
      <w:r w:rsidRPr="00143E26">
        <w:rPr>
          <w:rStyle w:val="StyleUnderline"/>
        </w:rPr>
        <w:t>challenging. This is in part due to the</w:t>
      </w:r>
      <w:r w:rsidRPr="00143E26">
        <w:t xml:space="preserve"> fraudulent and </w:t>
      </w:r>
      <w:r w:rsidRPr="00143E26">
        <w:rPr>
          <w:rStyle w:val="Emphasis"/>
        </w:rPr>
        <w:t>stubborn default position</w:t>
      </w:r>
      <w:r w:rsidRPr="00143E26">
        <w:rPr>
          <w:rStyle w:val="StyleUnderline"/>
        </w:rPr>
        <w:t xml:space="preserve"> of </w:t>
      </w:r>
      <w:r w:rsidRPr="00143E26">
        <w:rPr>
          <w:rStyle w:val="Emphasis"/>
        </w:rPr>
        <w:t>centrist</w:t>
      </w:r>
      <w:r w:rsidRPr="00143E26">
        <w:t xml:space="preserve">-to-progressive </w:t>
      </w:r>
      <w:r w:rsidRPr="00143E26">
        <w:rPr>
          <w:rStyle w:val="Emphasis"/>
        </w:rPr>
        <w:t>liberalism</w:t>
      </w:r>
      <w:r w:rsidRPr="00143E26">
        <w:t xml:space="preserve">/reformism (including assertions of “civil” and “human” rights) </w:t>
      </w:r>
      <w:r w:rsidRPr="00143E26">
        <w:rPr>
          <w:rStyle w:val="StyleUnderline"/>
        </w:rPr>
        <w:t xml:space="preserve">as the </w:t>
      </w:r>
      <w:r w:rsidRPr="00143E26">
        <w:rPr>
          <w:rStyle w:val="Emphasis"/>
        </w:rPr>
        <w:t>only feasible</w:t>
      </w:r>
      <w:r w:rsidRPr="00143E26">
        <w:t xml:space="preserve"> </w:t>
      </w:r>
      <w:r w:rsidRPr="00143E26">
        <w:lastRenderedPageBreak/>
        <w:t xml:space="preserve">or legible </w:t>
      </w:r>
      <w:r w:rsidRPr="00143E26">
        <w:rPr>
          <w:rStyle w:val="Emphasis"/>
        </w:rPr>
        <w:t>response</w:t>
      </w:r>
      <w:r w:rsidRPr="00143E26">
        <w:rPr>
          <w:rStyle w:val="StyleUnderline"/>
        </w:rPr>
        <w:t xml:space="preserve"> to</w:t>
      </w:r>
      <w:r w:rsidRPr="00143E26">
        <w:t xml:space="preserve"> reactionary, </w:t>
      </w:r>
      <w:r w:rsidRPr="00143E26">
        <w:rPr>
          <w:rStyle w:val="Emphasis"/>
        </w:rPr>
        <w:t>violent</w:t>
      </w:r>
      <w:r w:rsidRPr="00143E26">
        <w:t xml:space="preserve">, racist </w:t>
      </w:r>
      <w:r w:rsidRPr="00143E26">
        <w:rPr>
          <w:rStyle w:val="Emphasis"/>
        </w:rPr>
        <w:t>forms</w:t>
      </w:r>
      <w:r w:rsidRPr="00143E26">
        <w:rPr>
          <w:rStyle w:val="StyleUnderline"/>
        </w:rPr>
        <w:t xml:space="preserve"> of state power</w:t>
      </w:r>
      <w:r w:rsidRPr="00143E26">
        <w:t xml:space="preserve">. Perhaps more troublesome, however, is that </w:t>
      </w:r>
      <w:r w:rsidRPr="00143E26">
        <w:rPr>
          <w:rStyle w:val="StyleUnderline"/>
        </w:rPr>
        <w:t xml:space="preserve">this </w:t>
      </w:r>
      <w:r w:rsidRPr="00143E26">
        <w:rPr>
          <w:rStyle w:val="Emphasis"/>
        </w:rPr>
        <w:t>resistance</w:t>
      </w:r>
      <w:r w:rsidRPr="00143E26">
        <w:rPr>
          <w:rStyle w:val="StyleUnderline"/>
        </w:rPr>
        <w:t xml:space="preserve"> to engaging with abolitionist praxis seems to</w:t>
      </w:r>
      <w:r w:rsidRPr="00143E26">
        <w:t xml:space="preserve"> also </w:t>
      </w:r>
      <w:r w:rsidRPr="00143E26">
        <w:rPr>
          <w:rStyle w:val="StyleUnderline"/>
        </w:rPr>
        <w:t xml:space="preserve">derive from a </w:t>
      </w:r>
      <w:r w:rsidRPr="00143E26">
        <w:rPr>
          <w:rStyle w:val="Emphasis"/>
        </w:rPr>
        <w:t>deep</w:t>
      </w:r>
      <w:r w:rsidRPr="00143E26">
        <w:rPr>
          <w:rStyle w:val="StyleUnderline"/>
        </w:rPr>
        <w:t xml:space="preserve"> and </w:t>
      </w:r>
      <w:r w:rsidRPr="00143E26">
        <w:rPr>
          <w:rStyle w:val="Emphasis"/>
        </w:rPr>
        <w:t>broad</w:t>
      </w:r>
      <w:r w:rsidRPr="00143E26">
        <w:t xml:space="preserve"> epistemological and cultural </w:t>
      </w:r>
      <w:proofErr w:type="gramStart"/>
      <w:r w:rsidRPr="00143E26">
        <w:rPr>
          <w:rStyle w:val="Emphasis"/>
        </w:rPr>
        <w:t>disciplining</w:t>
      </w:r>
      <w:proofErr w:type="gramEnd"/>
      <w:r w:rsidRPr="00143E26">
        <w:rPr>
          <w:rStyle w:val="Emphasis"/>
        </w:rPr>
        <w:t xml:space="preserve"> of the political imagination</w:t>
      </w:r>
      <w:r w:rsidRPr="00143E26">
        <w:rPr>
          <w:rStyle w:val="StyleUnderline"/>
        </w:rPr>
        <w:t xml:space="preserve"> that makes </w:t>
      </w:r>
      <w:r w:rsidRPr="00143E26">
        <w:rPr>
          <w:rStyle w:val="Emphasis"/>
        </w:rPr>
        <w:t>liberationist dreams unspeakable</w:t>
      </w:r>
      <w:r w:rsidRPr="00143E26">
        <w:rPr>
          <w:rStyle w:val="StyleUnderline"/>
        </w:rPr>
        <w:t>. This disciplining is most overtly produced through</w:t>
      </w:r>
      <w:r w:rsidRPr="00143E26">
        <w:t xml:space="preserve"> hegemonic state and </w:t>
      </w:r>
      <w:r w:rsidRPr="00143E26">
        <w:rPr>
          <w:rStyle w:val="Emphasis"/>
        </w:rPr>
        <w:t>cultural apparatuses</w:t>
      </w:r>
      <w:r w:rsidRPr="00143E26">
        <w:t xml:space="preserve"> and their representatives (</w:t>
      </w:r>
      <w:r w:rsidRPr="00143E26">
        <w:rPr>
          <w:rStyle w:val="StyleUnderline"/>
        </w:rPr>
        <w:t>including</w:t>
      </w:r>
      <w:r w:rsidRPr="00143E26">
        <w:t xml:space="preserve"> elected officials, popular </w:t>
      </w:r>
      <w:r w:rsidRPr="00143E26">
        <w:rPr>
          <w:rStyle w:val="Emphasis"/>
        </w:rPr>
        <w:t>political pundits</w:t>
      </w:r>
      <w:r w:rsidRPr="00143E26">
        <w:rPr>
          <w:rStyle w:val="StyleUnderline"/>
        </w:rPr>
        <w:t xml:space="preserve"> and </w:t>
      </w:r>
      <w:r w:rsidRPr="00143E26">
        <w:rPr>
          <w:rStyle w:val="Emphasis"/>
        </w:rPr>
        <w:t>public intellectuals</w:t>
      </w:r>
      <w:r w:rsidRPr="00143E26">
        <w:t xml:space="preserve">, </w:t>
      </w:r>
      <w:r w:rsidRPr="00143E26">
        <w:rPr>
          <w:rStyle w:val="Emphasis"/>
        </w:rPr>
        <w:t>schools</w:t>
      </w:r>
      <w:r w:rsidRPr="00143E26">
        <w:t xml:space="preserve">, family units, religious institutions, etc.), but is also compounded through the pragmatic imperatives of many liberal and progressive nonprofit organizations and social movements that reproduce the political limitations of the nonprofit industrial complex.22 In this context, </w:t>
      </w:r>
      <w:r w:rsidRPr="00143E26">
        <w:rPr>
          <w:rStyle w:val="StyleUnderline"/>
        </w:rPr>
        <w:t xml:space="preserve">the </w:t>
      </w:r>
      <w:r w:rsidRPr="00143E26">
        <w:rPr>
          <w:rStyle w:val="Emphasis"/>
        </w:rPr>
        <w:t>liberationist</w:t>
      </w:r>
      <w:r w:rsidRPr="00143E26">
        <w:t xml:space="preserve"> historical </w:t>
      </w:r>
      <w:r w:rsidRPr="00143E26">
        <w:rPr>
          <w:rStyle w:val="Emphasis"/>
        </w:rPr>
        <w:t>identifications</w:t>
      </w:r>
      <w:r w:rsidRPr="00143E26">
        <w:t xml:space="preserve"> </w:t>
      </w:r>
      <w:r w:rsidRPr="00143E26">
        <w:rPr>
          <w:rStyle w:val="StyleUnderline"/>
        </w:rPr>
        <w:t>hailed by</w:t>
      </w:r>
      <w:r w:rsidRPr="00143E26">
        <w:t xml:space="preserve"> an </w:t>
      </w:r>
      <w:r w:rsidRPr="00143E26">
        <w:rPr>
          <w:rStyle w:val="Emphasis"/>
        </w:rPr>
        <w:t>abolition</w:t>
      </w:r>
      <w:r w:rsidRPr="00143E26">
        <w:t xml:space="preserve">ist social </w:t>
      </w:r>
      <w:r w:rsidRPr="00143E26">
        <w:rPr>
          <w:rStyle w:val="Emphasis"/>
        </w:rPr>
        <w:t>imagination</w:t>
      </w:r>
      <w:r w:rsidRPr="00143E26">
        <w:rPr>
          <w:rStyle w:val="StyleUnderline"/>
        </w:rPr>
        <w:t xml:space="preserve"> </w:t>
      </w:r>
      <w:r w:rsidRPr="00143E26">
        <w:rPr>
          <w:rStyle w:val="Emphasis"/>
        </w:rPr>
        <w:t>also</w:t>
      </w:r>
      <w:r w:rsidRPr="00143E26">
        <w:rPr>
          <w:rStyle w:val="StyleUnderline"/>
        </w:rPr>
        <w:t xml:space="preserve"> require that such </w:t>
      </w:r>
      <w:r w:rsidRPr="00143E26">
        <w:rPr>
          <w:rStyle w:val="Emphasis"/>
        </w:rPr>
        <w:t>repression of</w:t>
      </w:r>
      <w:r w:rsidRPr="00143E26">
        <w:rPr>
          <w:rStyle w:val="StyleUnderline"/>
        </w:rPr>
        <w:t xml:space="preserve"> political-</w:t>
      </w:r>
      <w:r w:rsidRPr="00143E26">
        <w:rPr>
          <w:rStyle w:val="Emphasis"/>
        </w:rPr>
        <w:t>intellectual imagination</w:t>
      </w:r>
      <w:r w:rsidRPr="00143E26">
        <w:rPr>
          <w:rStyle w:val="StyleUnderline"/>
        </w:rPr>
        <w:t xml:space="preserve"> be </w:t>
      </w:r>
      <w:r w:rsidRPr="00143E26">
        <w:rPr>
          <w:rStyle w:val="Emphasis"/>
        </w:rPr>
        <w:t>fought</w:t>
      </w:r>
      <w:r w:rsidRPr="00143E26">
        <w:rPr>
          <w:rStyle w:val="StyleUnderline"/>
        </w:rPr>
        <w:t xml:space="preserve">, </w:t>
      </w:r>
      <w:r w:rsidRPr="00143E26">
        <w:rPr>
          <w:rStyle w:val="Emphasis"/>
        </w:rPr>
        <w:t>demystified</w:t>
      </w:r>
      <w:r w:rsidRPr="00143E26">
        <w:rPr>
          <w:rStyle w:val="StyleUnderline"/>
        </w:rPr>
        <w:t xml:space="preserve">, and </w:t>
      </w:r>
      <w:r w:rsidRPr="00143E26">
        <w:rPr>
          <w:rStyle w:val="Emphasis"/>
        </w:rPr>
        <w:t>displaced</w:t>
      </w:r>
      <w:r w:rsidRPr="00143E26">
        <w:t>.</w:t>
      </w:r>
    </w:p>
    <w:p w14:paraId="72F862ED" w14:textId="77777777" w:rsidR="00950ED3" w:rsidRPr="00053F7F" w:rsidRDefault="00950ED3" w:rsidP="00950ED3">
      <w:r w:rsidRPr="00E51ADC">
        <w:t xml:space="preserve">Perhaps, then, </w:t>
      </w:r>
      <w:r w:rsidRPr="00B34C42">
        <w:rPr>
          <w:rStyle w:val="Emphasis"/>
          <w:highlight w:val="green"/>
        </w:rPr>
        <w:t>there is no</w:t>
      </w:r>
      <w:r w:rsidRPr="00E51ADC">
        <w:t xml:space="preserve"> viable or </w:t>
      </w:r>
      <w:r w:rsidRPr="00B34C42">
        <w:rPr>
          <w:rStyle w:val="Emphasis"/>
          <w:highlight w:val="green"/>
        </w:rPr>
        <w:t>defensible pedagogical position other than an abolitionist one</w:t>
      </w:r>
      <w:r w:rsidRPr="00E51ADC">
        <w:t xml:space="preserve">. </w:t>
      </w:r>
      <w:r w:rsidRPr="00E51ADC">
        <w:rPr>
          <w:rStyle w:val="StyleUnderline"/>
        </w:rPr>
        <w:t>To</w:t>
      </w:r>
      <w:r w:rsidRPr="00E51ADC">
        <w:t xml:space="preserve"> live and work, </w:t>
      </w:r>
      <w:r w:rsidRPr="00E51ADC">
        <w:rPr>
          <w:rStyle w:val="Emphasis"/>
        </w:rPr>
        <w:t>learn</w:t>
      </w:r>
      <w:r w:rsidRPr="00E51ADC">
        <w:rPr>
          <w:rStyle w:val="StyleUnderline"/>
        </w:rPr>
        <w:t xml:space="preserve"> and </w:t>
      </w:r>
      <w:r w:rsidRPr="00E51ADC">
        <w:rPr>
          <w:rStyle w:val="Emphasis"/>
        </w:rPr>
        <w:t>teach</w:t>
      </w:r>
      <w:r w:rsidRPr="00E51ADC">
        <w:t xml:space="preserve">, and survive and thrive </w:t>
      </w:r>
      <w:r w:rsidRPr="00E51ADC">
        <w:rPr>
          <w:rStyle w:val="StyleUnderline"/>
        </w:rPr>
        <w:t>in</w:t>
      </w:r>
      <w:r w:rsidRPr="00E61B2A">
        <w:rPr>
          <w:rStyle w:val="StyleUnderline"/>
        </w:rPr>
        <w:t xml:space="preserve"> a time </w:t>
      </w:r>
      <w:r w:rsidRPr="00E61B2A">
        <w:rPr>
          <w:rStyle w:val="Emphasis"/>
        </w:rPr>
        <w:t>defined</w:t>
      </w:r>
      <w:r w:rsidRPr="00E61B2A">
        <w:rPr>
          <w:rStyle w:val="StyleUnderline"/>
        </w:rPr>
        <w:t xml:space="preserve"> by</w:t>
      </w:r>
      <w:r w:rsidRPr="00E61B2A">
        <w:t xml:space="preserve"> the capacity and political willingness to eliminate and neutralize populations through </w:t>
      </w:r>
      <w:r w:rsidRPr="00E61B2A">
        <w:rPr>
          <w:rStyle w:val="StyleUnderline"/>
        </w:rPr>
        <w:t>a</w:t>
      </w:r>
      <w:r w:rsidRPr="00E61B2A">
        <w:t xml:space="preserve"> culturally </w:t>
      </w:r>
      <w:r w:rsidRPr="00E61B2A">
        <w:rPr>
          <w:rStyle w:val="Emphasis"/>
        </w:rPr>
        <w:t>valorized</w:t>
      </w:r>
      <w:r w:rsidRPr="00E61B2A">
        <w:t xml:space="preserve">, </w:t>
      </w:r>
      <w:r w:rsidRPr="00E61B2A">
        <w:rPr>
          <w:rStyle w:val="Emphasis"/>
        </w:rPr>
        <w:t>state sanctioned nexus</w:t>
      </w:r>
      <w:r w:rsidRPr="00E61B2A">
        <w:rPr>
          <w:rStyle w:val="StyleUnderline"/>
        </w:rPr>
        <w:t xml:space="preserve"> of </w:t>
      </w:r>
      <w:r w:rsidRPr="00E51ADC">
        <w:rPr>
          <w:rStyle w:val="Emphasis"/>
        </w:rPr>
        <w:t>institutional violence</w:t>
      </w:r>
      <w:r w:rsidRPr="00E51ADC">
        <w:t xml:space="preserve">, </w:t>
      </w:r>
      <w:r w:rsidRPr="00E51ADC">
        <w:rPr>
          <w:rStyle w:val="StyleUnderline"/>
        </w:rPr>
        <w:t xml:space="preserve">is to better understand </w:t>
      </w:r>
      <w:r w:rsidRPr="00E51ADC">
        <w:rPr>
          <w:rStyle w:val="Emphasis"/>
        </w:rPr>
        <w:t xml:space="preserve">why </w:t>
      </w:r>
      <w:r w:rsidRPr="009D21C6">
        <w:rPr>
          <w:rStyle w:val="Emphasis"/>
        </w:rPr>
        <w:t>abolitionist praxis</w:t>
      </w:r>
      <w:r w:rsidRPr="009D21C6">
        <w:rPr>
          <w:rStyle w:val="StyleUnderline"/>
        </w:rPr>
        <w:t xml:space="preserve"> in </w:t>
      </w:r>
      <w:r w:rsidRPr="009D21C6">
        <w:rPr>
          <w:rStyle w:val="Emphasis"/>
        </w:rPr>
        <w:t>this historical moment</w:t>
      </w:r>
      <w:r w:rsidRPr="009D21C6">
        <w:rPr>
          <w:rStyle w:val="StyleUnderline"/>
        </w:rPr>
        <w:t xml:space="preserve"> is </w:t>
      </w:r>
      <w:r w:rsidRPr="009D21C6">
        <w:rPr>
          <w:rStyle w:val="Emphasis"/>
        </w:rPr>
        <w:t>primarily pedagogical</w:t>
      </w:r>
      <w:r w:rsidRPr="009D21C6">
        <w:rPr>
          <w:rStyle w:val="StyleUnderline"/>
        </w:rPr>
        <w:t xml:space="preserve">, </w:t>
      </w:r>
      <w:r w:rsidRPr="009D21C6">
        <w:rPr>
          <w:rStyle w:val="Emphasis"/>
        </w:rPr>
        <w:t>within</w:t>
      </w:r>
      <w:r w:rsidRPr="00E51ADC">
        <w:rPr>
          <w:rStyle w:val="StyleUnderline"/>
        </w:rPr>
        <w:t xml:space="preserve"> and </w:t>
      </w:r>
      <w:r w:rsidRPr="00E51ADC">
        <w:rPr>
          <w:rStyle w:val="Emphasis"/>
        </w:rPr>
        <w:t>against</w:t>
      </w:r>
      <w:r w:rsidRPr="00E51ADC">
        <w:rPr>
          <w:rStyle w:val="StyleUnderline"/>
        </w:rPr>
        <w:t xml:space="preserve"> the “system” in</w:t>
      </w:r>
      <w:r w:rsidRPr="00053F7F">
        <w:rPr>
          <w:rStyle w:val="StyleUnderline"/>
        </w:rPr>
        <w:t xml:space="preserve"> which it occurs.</w:t>
      </w:r>
      <w:r w:rsidRPr="00053F7F">
        <w:t xml:space="preserve"> While it is conceivable that </w:t>
      </w:r>
      <w:r w:rsidRPr="00B34C42">
        <w:rPr>
          <w:rStyle w:val="StyleUnderline"/>
          <w:highlight w:val="green"/>
        </w:rPr>
        <w:t xml:space="preserve">in </w:t>
      </w:r>
      <w:r w:rsidRPr="00B34C42">
        <w:rPr>
          <w:rStyle w:val="Emphasis"/>
          <w:highlight w:val="green"/>
        </w:rPr>
        <w:t>future moments</w:t>
      </w:r>
      <w:r w:rsidRPr="00053F7F">
        <w:rPr>
          <w:rStyle w:val="StyleUnderline"/>
        </w:rPr>
        <w:t xml:space="preserve">, </w:t>
      </w:r>
      <w:r w:rsidRPr="00B34C42">
        <w:rPr>
          <w:rStyle w:val="StyleUnderline"/>
          <w:highlight w:val="green"/>
        </w:rPr>
        <w:t>abolition</w:t>
      </w:r>
      <w:r w:rsidRPr="00053F7F">
        <w:rPr>
          <w:rStyle w:val="StyleUnderline"/>
        </w:rPr>
        <w:t xml:space="preserve">ist praxis </w:t>
      </w:r>
      <w:r w:rsidRPr="009D21C6">
        <w:rPr>
          <w:rStyle w:val="StyleUnderline"/>
        </w:rPr>
        <w:t xml:space="preserve">can </w:t>
      </w:r>
      <w:r w:rsidRPr="00B34C42">
        <w:rPr>
          <w:rStyle w:val="StyleUnderline"/>
          <w:highlight w:val="green"/>
        </w:rPr>
        <w:t xml:space="preserve">focus </w:t>
      </w:r>
      <w:r w:rsidRPr="00B34C42">
        <w:rPr>
          <w:rStyle w:val="Emphasis"/>
          <w:highlight w:val="green"/>
        </w:rPr>
        <w:t>more</w:t>
      </w:r>
      <w:r w:rsidRPr="002C3389">
        <w:rPr>
          <w:rStyle w:val="Emphasis"/>
        </w:rPr>
        <w:t xml:space="preserve"> centrally</w:t>
      </w:r>
      <w:r w:rsidRPr="002C3389">
        <w:rPr>
          <w:rStyle w:val="StyleUnderline"/>
        </w:rPr>
        <w:t xml:space="preserve"> </w:t>
      </w:r>
      <w:r w:rsidRPr="00B34C42">
        <w:rPr>
          <w:rStyle w:val="StyleUnderline"/>
          <w:highlight w:val="green"/>
        </w:rPr>
        <w:t>on</w:t>
      </w:r>
      <w:r w:rsidRPr="00053F7F">
        <w:rPr>
          <w:rStyle w:val="StyleUnderline"/>
        </w:rPr>
        <w:t xml:space="preserve"> matters of</w:t>
      </w:r>
      <w:r w:rsidRPr="00053F7F">
        <w:t xml:space="preserve"> (creating and not simply opposing) public </w:t>
      </w:r>
      <w:r w:rsidRPr="00B34C42">
        <w:rPr>
          <w:rStyle w:val="Emphasis"/>
          <w:highlight w:val="green"/>
        </w:rPr>
        <w:t>policy</w:t>
      </w:r>
      <w:r w:rsidRPr="00053F7F">
        <w:t xml:space="preserve">, infrastructure building, </w:t>
      </w:r>
      <w:r w:rsidRPr="002C3389">
        <w:rPr>
          <w:rStyle w:val="StyleUnderline"/>
        </w:rPr>
        <w:t>and</w:t>
      </w:r>
      <w:r w:rsidRPr="002C3389">
        <w:t xml:space="preserve"> economic </w:t>
      </w:r>
      <w:r w:rsidRPr="002C3389">
        <w:rPr>
          <w:rStyle w:val="Emphasis"/>
        </w:rPr>
        <w:t>reorganization</w:t>
      </w:r>
      <w:r w:rsidRPr="00053F7F">
        <w:rPr>
          <w:rStyle w:val="StyleUnderline"/>
        </w:rPr>
        <w:t xml:space="preserve">, </w:t>
      </w:r>
      <w:r w:rsidRPr="00B34C42">
        <w:rPr>
          <w:rStyle w:val="StyleUnderline"/>
          <w:highlight w:val="green"/>
        </w:rPr>
        <w:t xml:space="preserve">the </w:t>
      </w:r>
      <w:r w:rsidRPr="00B34C42">
        <w:rPr>
          <w:rStyle w:val="Emphasis"/>
          <w:highlight w:val="green"/>
        </w:rPr>
        <w:t>present moment</w:t>
      </w:r>
      <w:r w:rsidRPr="00053F7F">
        <w:rPr>
          <w:rStyle w:val="Emphasis"/>
        </w:rPr>
        <w:t xml:space="preserve"> clearly </w:t>
      </w:r>
      <w:r w:rsidRPr="00B34C42">
        <w:rPr>
          <w:rStyle w:val="Emphasis"/>
          <w:highlight w:val="green"/>
        </w:rPr>
        <w:t>demands</w:t>
      </w:r>
      <w:r w:rsidRPr="00053F7F">
        <w:rPr>
          <w:rStyle w:val="StyleUnderline"/>
        </w:rPr>
        <w:t xml:space="preserve"> a </w:t>
      </w:r>
      <w:r w:rsidRPr="00053F7F">
        <w:rPr>
          <w:rStyle w:val="Emphasis"/>
        </w:rPr>
        <w:t>convening</w:t>
      </w:r>
      <w:r w:rsidRPr="00053F7F">
        <w:rPr>
          <w:rStyle w:val="StyleUnderline"/>
        </w:rPr>
        <w:t xml:space="preserve"> of </w:t>
      </w:r>
      <w:r w:rsidRPr="00053F7F">
        <w:rPr>
          <w:rStyle w:val="Emphasis"/>
        </w:rPr>
        <w:t xml:space="preserve">radical </w:t>
      </w:r>
      <w:r w:rsidRPr="00B34C42">
        <w:rPr>
          <w:rStyle w:val="Emphasis"/>
          <w:highlight w:val="green"/>
        </w:rPr>
        <w:t>pedagogical energies</w:t>
      </w:r>
      <w:r w:rsidRPr="00B34C42">
        <w:rPr>
          <w:rStyle w:val="StyleUnderline"/>
          <w:highlight w:val="green"/>
        </w:rPr>
        <w:t xml:space="preserve"> that can</w:t>
      </w:r>
      <w:r w:rsidRPr="00053F7F">
        <w:rPr>
          <w:rStyle w:val="StyleUnderline"/>
        </w:rPr>
        <w:t xml:space="preserve"> </w:t>
      </w:r>
      <w:r w:rsidRPr="00B34C42">
        <w:rPr>
          <w:rStyle w:val="Emphasis"/>
          <w:highlight w:val="green"/>
        </w:rPr>
        <w:t>build</w:t>
      </w:r>
      <w:r w:rsidRPr="00053F7F">
        <w:t xml:space="preserve"> the </w:t>
      </w:r>
      <w:r w:rsidRPr="00B34C42">
        <w:rPr>
          <w:rStyle w:val="Emphasis"/>
          <w:highlight w:val="green"/>
        </w:rPr>
        <w:t>collective</w:t>
      </w:r>
      <w:r w:rsidRPr="00053F7F">
        <w:rPr>
          <w:rStyle w:val="Emphasis"/>
        </w:rPr>
        <w:t xml:space="preserve"> human </w:t>
      </w:r>
      <w:r w:rsidRPr="00B34C42">
        <w:rPr>
          <w:rStyle w:val="Emphasis"/>
          <w:highlight w:val="green"/>
        </w:rPr>
        <w:t>power</w:t>
      </w:r>
      <w:r w:rsidRPr="00053F7F">
        <w:t xml:space="preserve">, epistemic and </w:t>
      </w:r>
      <w:r w:rsidRPr="00053F7F">
        <w:rPr>
          <w:rStyle w:val="Emphasis"/>
        </w:rPr>
        <w:t>knowledge apparatuses</w:t>
      </w:r>
      <w:r w:rsidRPr="00053F7F">
        <w:rPr>
          <w:rStyle w:val="StyleUnderline"/>
        </w:rPr>
        <w:t xml:space="preserve">, </w:t>
      </w:r>
      <w:r w:rsidRPr="00B34C42">
        <w:rPr>
          <w:rStyle w:val="StyleUnderline"/>
          <w:highlight w:val="green"/>
        </w:rPr>
        <w:t>and</w:t>
      </w:r>
      <w:r w:rsidRPr="00053F7F">
        <w:rPr>
          <w:rStyle w:val="StyleUnderline"/>
        </w:rPr>
        <w:t xml:space="preserve"> </w:t>
      </w:r>
      <w:r w:rsidRPr="00053F7F">
        <w:rPr>
          <w:rStyle w:val="Emphasis"/>
        </w:rPr>
        <w:t xml:space="preserve">material </w:t>
      </w:r>
      <w:r w:rsidRPr="00B34C42">
        <w:rPr>
          <w:rStyle w:val="Emphasis"/>
          <w:highlight w:val="green"/>
        </w:rPr>
        <w:t>sites of learning</w:t>
      </w:r>
      <w:r w:rsidRPr="00B34C42">
        <w:rPr>
          <w:rStyle w:val="StyleUnderline"/>
          <w:highlight w:val="green"/>
        </w:rPr>
        <w:t xml:space="preserve"> that are the</w:t>
      </w:r>
      <w:r w:rsidRPr="00053F7F">
        <w:t xml:space="preserve"> </w:t>
      </w:r>
      <w:r w:rsidRPr="00B34C42">
        <w:rPr>
          <w:rStyle w:val="Emphasis"/>
          <w:highlight w:val="green"/>
        </w:rPr>
        <w:t>precondition</w:t>
      </w:r>
      <w:r w:rsidRPr="00B34C42">
        <w:rPr>
          <w:rStyle w:val="StyleUnderline"/>
          <w:highlight w:val="green"/>
        </w:rPr>
        <w:t xml:space="preserve"> of</w:t>
      </w:r>
      <w:r w:rsidRPr="00053F7F">
        <w:t xml:space="preserve"> authentic and </w:t>
      </w:r>
      <w:r w:rsidRPr="00053F7F">
        <w:rPr>
          <w:rStyle w:val="Emphasis"/>
        </w:rPr>
        <w:t xml:space="preserve">liberatory social </w:t>
      </w:r>
      <w:r w:rsidRPr="00B34C42">
        <w:rPr>
          <w:rStyle w:val="Emphasis"/>
          <w:highlight w:val="green"/>
        </w:rPr>
        <w:t>transformations</w:t>
      </w:r>
      <w:r w:rsidRPr="00053F7F">
        <w:rPr>
          <w:rStyle w:val="Emphasis"/>
        </w:rPr>
        <w:t>.</w:t>
      </w:r>
    </w:p>
    <w:p w14:paraId="3DF808A5" w14:textId="77777777" w:rsidR="00950ED3" w:rsidRPr="00053F7F" w:rsidRDefault="00950ED3" w:rsidP="00950ED3">
      <w:r w:rsidRPr="00B34C42">
        <w:rPr>
          <w:rStyle w:val="StyleUnderline"/>
          <w:highlight w:val="green"/>
        </w:rPr>
        <w:t xml:space="preserve">The prison regime is the </w:t>
      </w:r>
      <w:r w:rsidRPr="00B34C42">
        <w:rPr>
          <w:rStyle w:val="Emphasis"/>
          <w:highlight w:val="green"/>
        </w:rPr>
        <w:t>institutionalization</w:t>
      </w:r>
      <w:r w:rsidRPr="00053F7F">
        <w:rPr>
          <w:rStyle w:val="StyleUnderline"/>
        </w:rPr>
        <w:t xml:space="preserve"> and </w:t>
      </w:r>
      <w:r w:rsidRPr="00053F7F">
        <w:rPr>
          <w:rStyle w:val="Emphasis"/>
        </w:rPr>
        <w:t>systemic expansion</w:t>
      </w:r>
      <w:r w:rsidRPr="00053F7F">
        <w:rPr>
          <w:rStyle w:val="StyleUnderline"/>
        </w:rPr>
        <w:t xml:space="preserve"> </w:t>
      </w:r>
      <w:r w:rsidRPr="00B34C42">
        <w:rPr>
          <w:rStyle w:val="StyleUnderline"/>
          <w:highlight w:val="green"/>
        </w:rPr>
        <w:t>of</w:t>
      </w:r>
      <w:r w:rsidRPr="00050EBF">
        <w:rPr>
          <w:rStyle w:val="StyleUnderline"/>
        </w:rPr>
        <w:t xml:space="preserve"> </w:t>
      </w:r>
      <w:r w:rsidRPr="00050EBF">
        <w:rPr>
          <w:rStyle w:val="Emphasis"/>
        </w:rPr>
        <w:t xml:space="preserve">massive </w:t>
      </w:r>
      <w:r w:rsidRPr="00B34C42">
        <w:rPr>
          <w:rStyle w:val="Emphasis"/>
          <w:highlight w:val="green"/>
        </w:rPr>
        <w:t>human misery</w:t>
      </w:r>
      <w:r w:rsidRPr="00053F7F">
        <w:t xml:space="preserve">. </w:t>
      </w:r>
      <w:r w:rsidRPr="00B34C42">
        <w:rPr>
          <w:rStyle w:val="StyleUnderline"/>
          <w:highlight w:val="green"/>
        </w:rPr>
        <w:t xml:space="preserve">It is the </w:t>
      </w:r>
      <w:r w:rsidRPr="00B34C42">
        <w:rPr>
          <w:rStyle w:val="Emphasis"/>
          <w:highlight w:val="green"/>
        </w:rPr>
        <w:t>production</w:t>
      </w:r>
      <w:r w:rsidRPr="00B34C42">
        <w:rPr>
          <w:rStyle w:val="StyleUnderline"/>
          <w:highlight w:val="green"/>
        </w:rPr>
        <w:t xml:space="preserve"> of</w:t>
      </w:r>
      <w:r w:rsidRPr="00053F7F">
        <w:t xml:space="preserve"> bodily and psychic </w:t>
      </w:r>
      <w:r w:rsidRPr="00B34C42">
        <w:rPr>
          <w:rStyle w:val="Emphasis"/>
          <w:highlight w:val="green"/>
        </w:rPr>
        <w:t>disarticulation</w:t>
      </w:r>
      <w:r w:rsidRPr="00053F7F">
        <w:t xml:space="preserve"> on multiple scales, across different physiological </w:t>
      </w:r>
      <w:r w:rsidRPr="00647A14">
        <w:t xml:space="preserve">capacities. </w:t>
      </w:r>
      <w:r w:rsidRPr="00647A14">
        <w:rPr>
          <w:rStyle w:val="StyleUnderline"/>
        </w:rPr>
        <w:t>The prison</w:t>
      </w:r>
      <w:r w:rsidRPr="00647A14">
        <w:t xml:space="preserve"> industrial complex </w:t>
      </w:r>
      <w:r w:rsidRPr="00647A14">
        <w:rPr>
          <w:rStyle w:val="StyleUnderline"/>
        </w:rPr>
        <w:t xml:space="preserve">is, in </w:t>
      </w:r>
      <w:r w:rsidRPr="00B34C42">
        <w:rPr>
          <w:rStyle w:val="StyleUnderline"/>
          <w:highlight w:val="green"/>
        </w:rPr>
        <w:t xml:space="preserve">its </w:t>
      </w:r>
      <w:r w:rsidRPr="00B34C42">
        <w:rPr>
          <w:rStyle w:val="Emphasis"/>
          <w:highlight w:val="green"/>
        </w:rPr>
        <w:t>logic</w:t>
      </w:r>
      <w:r w:rsidRPr="00053F7F">
        <w:t xml:space="preserve"> of organization </w:t>
      </w:r>
      <w:r w:rsidRPr="00647A14">
        <w:rPr>
          <w:rStyle w:val="StyleUnderline"/>
        </w:rPr>
        <w:t>and</w:t>
      </w:r>
      <w:r w:rsidRPr="00053F7F">
        <w:t xml:space="preserve"> its </w:t>
      </w:r>
      <w:r w:rsidRPr="00E61B2A">
        <w:rPr>
          <w:rStyle w:val="StyleUnderline"/>
        </w:rPr>
        <w:t xml:space="preserve">production </w:t>
      </w:r>
      <w:r w:rsidRPr="00647A14">
        <w:rPr>
          <w:rStyle w:val="StyleUnderline"/>
        </w:rPr>
        <w:t xml:space="preserve">of </w:t>
      </w:r>
      <w:r w:rsidRPr="00647A14">
        <w:rPr>
          <w:rStyle w:val="Emphasis"/>
        </w:rPr>
        <w:t>common sense</w:t>
      </w:r>
      <w:r w:rsidRPr="00053F7F">
        <w:t xml:space="preserve">, at least proto-genocidal. Finally, </w:t>
      </w:r>
      <w:r w:rsidRPr="00E61B2A">
        <w:rPr>
          <w:rStyle w:val="StyleUnderline"/>
        </w:rPr>
        <w:t>the prison regime</w:t>
      </w:r>
      <w:r w:rsidRPr="00053F7F">
        <w:rPr>
          <w:rStyle w:val="StyleUnderline"/>
        </w:rPr>
        <w:t xml:space="preserve"> </w:t>
      </w:r>
      <w:r w:rsidRPr="00B34C42">
        <w:rPr>
          <w:rStyle w:val="StyleUnderline"/>
          <w:highlight w:val="green"/>
        </w:rPr>
        <w:t>is</w:t>
      </w:r>
      <w:r w:rsidRPr="00B34C42">
        <w:rPr>
          <w:highlight w:val="green"/>
        </w:rPr>
        <w:t xml:space="preserve"> </w:t>
      </w:r>
      <w:r w:rsidRPr="00B34C42">
        <w:rPr>
          <w:rStyle w:val="Emphasis"/>
          <w:highlight w:val="green"/>
        </w:rPr>
        <w:t>inseparable from</w:t>
      </w:r>
      <w:r w:rsidRPr="00053F7F">
        <w:t xml:space="preserve">—that </w:t>
      </w:r>
      <w:proofErr w:type="gramStart"/>
      <w:r w:rsidRPr="00053F7F">
        <w:t>is,</w:t>
      </w:r>
      <w:proofErr w:type="gramEnd"/>
      <w:r w:rsidRPr="00053F7F">
        <w:t xml:space="preserve"> present in—</w:t>
      </w:r>
      <w:r w:rsidRPr="00143E26">
        <w:rPr>
          <w:rStyle w:val="StyleUnderline"/>
        </w:rPr>
        <w:t xml:space="preserve">the </w:t>
      </w:r>
      <w:r w:rsidRPr="00B34C42">
        <w:rPr>
          <w:rStyle w:val="Emphasis"/>
          <w:highlight w:val="green"/>
        </w:rPr>
        <w:t>schooling</w:t>
      </w:r>
      <w:r w:rsidRPr="00143E26">
        <w:rPr>
          <w:rStyle w:val="Emphasis"/>
        </w:rPr>
        <w:t xml:space="preserve"> regime</w:t>
      </w:r>
      <w:r w:rsidRPr="00E61B2A">
        <w:rPr>
          <w:rStyle w:val="StyleUnderline"/>
        </w:rPr>
        <w:t xml:space="preserve"> in </w:t>
      </w:r>
      <w:r w:rsidRPr="002C3389">
        <w:rPr>
          <w:rStyle w:val="StyleUnderline"/>
        </w:rPr>
        <w:t xml:space="preserve">which </w:t>
      </w:r>
      <w:r w:rsidRPr="002C3389">
        <w:rPr>
          <w:rStyle w:val="Emphasis"/>
        </w:rPr>
        <w:t>teachers are entangled</w:t>
      </w:r>
      <w:r w:rsidRPr="002C3389">
        <w:rPr>
          <w:rStyle w:val="StyleUnderline"/>
        </w:rPr>
        <w:t xml:space="preserve">. </w:t>
      </w:r>
      <w:r w:rsidRPr="00B34C42">
        <w:rPr>
          <w:rStyle w:val="StyleUnderline"/>
          <w:highlight w:val="green"/>
        </w:rPr>
        <w:t xml:space="preserve">Prison is </w:t>
      </w:r>
      <w:r w:rsidRPr="00B34C42">
        <w:rPr>
          <w:rStyle w:val="Emphasis"/>
          <w:highlight w:val="green"/>
        </w:rPr>
        <w:t>not simply a place</w:t>
      </w:r>
      <w:r w:rsidRPr="00053F7F">
        <w:rPr>
          <w:rStyle w:val="StyleUnderline"/>
        </w:rPr>
        <w:t xml:space="preserve"> to which one is displaced</w:t>
      </w:r>
      <w:r w:rsidRPr="00053F7F">
        <w:t xml:space="preserve"> and where one’s physiological being is disarticulated, at the rule and whim of the state and its designated representatives (police, parole officers, </w:t>
      </w:r>
      <w:proofErr w:type="gramStart"/>
      <w:r w:rsidRPr="00053F7F">
        <w:t>school teachers</w:t>
      </w:r>
      <w:proofErr w:type="gramEnd"/>
      <w:r w:rsidRPr="00053F7F">
        <w:t xml:space="preserve">). </w:t>
      </w:r>
      <w:r w:rsidRPr="00B34C42">
        <w:rPr>
          <w:rStyle w:val="StyleUnderline"/>
          <w:highlight w:val="green"/>
        </w:rPr>
        <w:t>The prison</w:t>
      </w:r>
      <w:r w:rsidRPr="00053F7F">
        <w:rPr>
          <w:rStyle w:val="StyleUnderline"/>
        </w:rPr>
        <w:t xml:space="preserve"> regime </w:t>
      </w:r>
      <w:r w:rsidRPr="00B34C42">
        <w:rPr>
          <w:rStyle w:val="StyleUnderline"/>
          <w:highlight w:val="green"/>
        </w:rPr>
        <w:t>is the</w:t>
      </w:r>
      <w:r w:rsidRPr="002C3389">
        <w:t xml:space="preserve"> </w:t>
      </w:r>
      <w:r w:rsidRPr="002C3389">
        <w:rPr>
          <w:rStyle w:val="Emphasis"/>
        </w:rPr>
        <w:t xml:space="preserve">assumptive </w:t>
      </w:r>
      <w:r w:rsidRPr="00B34C42">
        <w:rPr>
          <w:rStyle w:val="Emphasis"/>
          <w:highlight w:val="green"/>
        </w:rPr>
        <w:t>premise of</w:t>
      </w:r>
      <w:r w:rsidRPr="00053F7F">
        <w:rPr>
          <w:rStyle w:val="Emphasis"/>
        </w:rPr>
        <w:t xml:space="preserve"> classroom </w:t>
      </w:r>
      <w:r w:rsidRPr="00B34C42">
        <w:rPr>
          <w:rStyle w:val="Emphasis"/>
          <w:highlight w:val="green"/>
        </w:rPr>
        <w:t>teaching</w:t>
      </w:r>
      <w:r w:rsidRPr="00053F7F">
        <w:t xml:space="preserve"> generally. While many of us must live in labored denial of this fact in order to teach as we must about “American democracy,” “freedom,” and “(civil) rights,” there are opportune moments in which it is useful to come clean: the vast majority of </w:t>
      </w:r>
      <w:r w:rsidRPr="00053F7F">
        <w:rPr>
          <w:rStyle w:val="StyleUnderline"/>
        </w:rPr>
        <w:t>what occurs in U.S. classrooms</w:t>
      </w:r>
      <w:r w:rsidRPr="00053F7F">
        <w:t>—from preschool to graduate school—</w:t>
      </w:r>
      <w:r w:rsidRPr="00053F7F">
        <w:rPr>
          <w:rStyle w:val="Emphasis"/>
        </w:rPr>
        <w:t>cannot accommodate</w:t>
      </w:r>
      <w:r w:rsidRPr="00053F7F">
        <w:rPr>
          <w:rStyle w:val="StyleUnderline"/>
        </w:rPr>
        <w:t xml:space="preserve"> the </w:t>
      </w:r>
      <w:r w:rsidRPr="00053F7F">
        <w:rPr>
          <w:rStyle w:val="Emphasis"/>
        </w:rPr>
        <w:t>bare truth</w:t>
      </w:r>
      <w:r w:rsidRPr="00053F7F">
        <w:rPr>
          <w:rStyle w:val="StyleUnderline"/>
        </w:rPr>
        <w:t xml:space="preserve"> of the</w:t>
      </w:r>
      <w:r w:rsidRPr="00053F7F">
        <w:t xml:space="preserve"> proto-</w:t>
      </w:r>
      <w:r w:rsidRPr="00053F7F">
        <w:rPr>
          <w:rStyle w:val="Emphasis"/>
        </w:rPr>
        <w:t>genocidal prison regime</w:t>
      </w:r>
      <w:r w:rsidRPr="00053F7F">
        <w:rPr>
          <w:rStyle w:val="StyleUnderline"/>
        </w:rPr>
        <w:t xml:space="preserve"> as a </w:t>
      </w:r>
      <w:r w:rsidRPr="00053F7F">
        <w:rPr>
          <w:rStyle w:val="Emphasis"/>
        </w:rPr>
        <w:t>violent ordering of the world</w:t>
      </w:r>
      <w:r w:rsidRPr="00053F7F">
        <w:t>, a primary component of civil society/school, and a material presence in our everyday teaching acts.</w:t>
      </w:r>
    </w:p>
    <w:p w14:paraId="6F708704" w14:textId="77777777" w:rsidR="00950ED3" w:rsidRPr="0082623B" w:rsidRDefault="00950ED3" w:rsidP="00950ED3">
      <w:r w:rsidRPr="009D21C6">
        <w:rPr>
          <w:rStyle w:val="StyleUnderline"/>
        </w:rPr>
        <w:t xml:space="preserve">As </w:t>
      </w:r>
      <w:r w:rsidRPr="00B34C42">
        <w:rPr>
          <w:rStyle w:val="StyleUnderline"/>
          <w:highlight w:val="green"/>
        </w:rPr>
        <w:t>teachers</w:t>
      </w:r>
      <w:r w:rsidRPr="00053F7F">
        <w:t xml:space="preserve">, </w:t>
      </w:r>
      <w:r w:rsidRPr="002C3389">
        <w:rPr>
          <w:rStyle w:val="StyleUnderline"/>
        </w:rPr>
        <w:t xml:space="preserve">we </w:t>
      </w:r>
      <w:r w:rsidRPr="00B34C42">
        <w:rPr>
          <w:rStyle w:val="StyleUnderline"/>
          <w:highlight w:val="green"/>
        </w:rPr>
        <w:t xml:space="preserve">are </w:t>
      </w:r>
      <w:r w:rsidRPr="00B34C42">
        <w:rPr>
          <w:rStyle w:val="Emphasis"/>
          <w:highlight w:val="green"/>
        </w:rPr>
        <w:t>institutionally hailed</w:t>
      </w:r>
      <w:r w:rsidRPr="00B34C42">
        <w:rPr>
          <w:rStyle w:val="StyleUnderline"/>
          <w:highlight w:val="green"/>
        </w:rPr>
        <w:t xml:space="preserve"> to</w:t>
      </w:r>
      <w:r w:rsidRPr="002C3389">
        <w:rPr>
          <w:rStyle w:val="StyleUnderline"/>
        </w:rPr>
        <w:t xml:space="preserve"> the service of </w:t>
      </w:r>
      <w:r w:rsidRPr="00B34C42">
        <w:rPr>
          <w:rStyle w:val="Emphasis"/>
          <w:highlight w:val="green"/>
        </w:rPr>
        <w:t>genocide management</w:t>
      </w:r>
      <w:r w:rsidRPr="002C3389">
        <w:rPr>
          <w:rStyle w:val="StyleUnderline"/>
        </w:rPr>
        <w:t xml:space="preserve">, </w:t>
      </w:r>
      <w:r w:rsidRPr="00B34C42">
        <w:rPr>
          <w:rStyle w:val="StyleUnderline"/>
          <w:highlight w:val="green"/>
        </w:rPr>
        <w:t xml:space="preserve">in which our </w:t>
      </w:r>
      <w:r w:rsidRPr="00B34C42">
        <w:rPr>
          <w:rStyle w:val="Emphasis"/>
          <w:highlight w:val="green"/>
        </w:rPr>
        <w:t>pedagogical labor</w:t>
      </w:r>
      <w:r w:rsidRPr="00B34C42">
        <w:rPr>
          <w:rStyle w:val="StyleUnderline"/>
          <w:highlight w:val="green"/>
        </w:rPr>
        <w:t xml:space="preserve"> is</w:t>
      </w:r>
      <w:r w:rsidRPr="00053F7F">
        <w:t xml:space="preserve"> variously </w:t>
      </w:r>
      <w:r w:rsidRPr="00B34C42">
        <w:rPr>
          <w:rStyle w:val="StyleUnderline"/>
          <w:highlight w:val="green"/>
        </w:rPr>
        <w:t>engaged in</w:t>
      </w:r>
      <w:r w:rsidRPr="00053F7F">
        <w:t xml:space="preserve"> mitigating, valorizing, critiquing, </w:t>
      </w:r>
      <w:r w:rsidRPr="00053F7F">
        <w:rPr>
          <w:rStyle w:val="Emphasis"/>
        </w:rPr>
        <w:t>redeeming</w:t>
      </w:r>
      <w:r w:rsidRPr="00053F7F">
        <w:t xml:space="preserve">, </w:t>
      </w:r>
      <w:r w:rsidRPr="00B34C42">
        <w:rPr>
          <w:rStyle w:val="Emphasis"/>
          <w:highlight w:val="green"/>
        </w:rPr>
        <w:t>justifying</w:t>
      </w:r>
      <w:r w:rsidRPr="00053F7F">
        <w:t xml:space="preserve">, lamenting, </w:t>
      </w:r>
      <w:r w:rsidRPr="00B34C42">
        <w:rPr>
          <w:rStyle w:val="StyleUnderline"/>
          <w:highlight w:val="green"/>
        </w:rPr>
        <w:t>and</w:t>
      </w:r>
      <w:r w:rsidRPr="00053F7F">
        <w:t xml:space="preserve"> otherwise </w:t>
      </w:r>
      <w:r w:rsidRPr="00053F7F">
        <w:rPr>
          <w:rStyle w:val="Emphasis"/>
        </w:rPr>
        <w:t>reproducing</w:t>
      </w:r>
      <w:r w:rsidRPr="00053F7F">
        <w:rPr>
          <w:rStyle w:val="StyleUnderline"/>
        </w:rPr>
        <w:t xml:space="preserve"> or </w:t>
      </w:r>
      <w:r w:rsidRPr="00B34C42">
        <w:rPr>
          <w:rStyle w:val="Emphasis"/>
          <w:highlight w:val="green"/>
        </w:rPr>
        <w:t>tolerating</w:t>
      </w:r>
      <w:r w:rsidRPr="00053F7F">
        <w:t xml:space="preserve"> the </w:t>
      </w:r>
      <w:r w:rsidRPr="00053F7F">
        <w:rPr>
          <w:rStyle w:val="Emphasis"/>
        </w:rPr>
        <w:t>profound</w:t>
      </w:r>
      <w:r w:rsidRPr="00053F7F">
        <w:rPr>
          <w:rStyle w:val="StyleUnderline"/>
        </w:rPr>
        <w:t xml:space="preserve"> and </w:t>
      </w:r>
      <w:r w:rsidRPr="00B34C42">
        <w:rPr>
          <w:rStyle w:val="Emphasis"/>
          <w:highlight w:val="green"/>
        </w:rPr>
        <w:t>systemic violence</w:t>
      </w:r>
      <w:r w:rsidRPr="00053F7F">
        <w:t xml:space="preserve"> of the global-historical U.S. nation building project. </w:t>
      </w:r>
      <w:r w:rsidRPr="00B34C42">
        <w:rPr>
          <w:rStyle w:val="Emphasis"/>
          <w:highlight w:val="green"/>
        </w:rPr>
        <w:t>As “radical” teachers</w:t>
      </w:r>
      <w:r w:rsidRPr="00B34C42">
        <w:rPr>
          <w:rStyle w:val="StyleUnderline"/>
          <w:highlight w:val="green"/>
        </w:rPr>
        <w:t>, we</w:t>
      </w:r>
      <w:r w:rsidRPr="00053F7F">
        <w:rPr>
          <w:rStyle w:val="StyleUnderline"/>
        </w:rPr>
        <w:t xml:space="preserve"> are</w:t>
      </w:r>
      <w:r w:rsidRPr="00053F7F">
        <w:t xml:space="preserve"> politically </w:t>
      </w:r>
      <w:r w:rsidRPr="00053F7F">
        <w:rPr>
          <w:rStyle w:val="Emphasis"/>
        </w:rPr>
        <w:t>hailed</w:t>
      </w:r>
      <w:r w:rsidRPr="00053F7F">
        <w:rPr>
          <w:rStyle w:val="StyleUnderline"/>
        </w:rPr>
        <w:t xml:space="preserve"> to </w:t>
      </w:r>
      <w:r w:rsidRPr="00B34C42">
        <w:rPr>
          <w:rStyle w:val="Emphasis"/>
          <w:highlight w:val="green"/>
        </w:rPr>
        <w:t>betray genocide management</w:t>
      </w:r>
      <w:r w:rsidRPr="00053F7F">
        <w:t xml:space="preserve"> </w:t>
      </w:r>
      <w:proofErr w:type="gramStart"/>
      <w:r w:rsidRPr="00053F7F">
        <w:t xml:space="preserve">in order </w:t>
      </w:r>
      <w:r w:rsidRPr="00B34C42">
        <w:rPr>
          <w:rStyle w:val="Emphasis"/>
          <w:highlight w:val="green"/>
        </w:rPr>
        <w:t>to</w:t>
      </w:r>
      <w:proofErr w:type="gramEnd"/>
      <w:r w:rsidRPr="00B34C42">
        <w:rPr>
          <w:rStyle w:val="Emphasis"/>
          <w:highlight w:val="green"/>
        </w:rPr>
        <w:t xml:space="preserve"> embrace</w:t>
      </w:r>
      <w:r w:rsidRPr="00053F7F">
        <w:t xml:space="preserve"> the urgent challenge of genocide </w:t>
      </w:r>
      <w:r w:rsidRPr="00B34C42">
        <w:rPr>
          <w:rStyle w:val="Emphasis"/>
          <w:highlight w:val="green"/>
        </w:rPr>
        <w:t>abolition</w:t>
      </w:r>
      <w:r w:rsidRPr="00053F7F">
        <w:rPr>
          <w:rStyle w:val="StyleUnderline"/>
        </w:rPr>
        <w:t xml:space="preserve">. </w:t>
      </w:r>
      <w:r w:rsidRPr="00B34C42">
        <w:rPr>
          <w:rStyle w:val="StyleUnderline"/>
          <w:highlight w:val="green"/>
        </w:rPr>
        <w:t xml:space="preserve">The </w:t>
      </w:r>
      <w:r w:rsidRPr="00B34C42">
        <w:rPr>
          <w:rStyle w:val="Emphasis"/>
          <w:highlight w:val="green"/>
        </w:rPr>
        <w:t>short-term survival</w:t>
      </w:r>
      <w:r w:rsidRPr="00B34C42">
        <w:rPr>
          <w:rStyle w:val="StyleUnderline"/>
          <w:highlight w:val="green"/>
        </w:rPr>
        <w:t xml:space="preserve"> of those</w:t>
      </w:r>
      <w:r w:rsidRPr="00053F7F">
        <w:rPr>
          <w:rStyle w:val="StyleUnderline"/>
        </w:rPr>
        <w:t xml:space="preserve"> populations rendered </w:t>
      </w:r>
      <w:r w:rsidRPr="00B34C42">
        <w:rPr>
          <w:rStyle w:val="Emphasis"/>
          <w:highlight w:val="green"/>
        </w:rPr>
        <w:t>most</w:t>
      </w:r>
      <w:r w:rsidRPr="00053F7F">
        <w:t xml:space="preserve"> immediately </w:t>
      </w:r>
      <w:r w:rsidRPr="00B34C42">
        <w:rPr>
          <w:rStyle w:val="Emphasis"/>
          <w:highlight w:val="green"/>
        </w:rPr>
        <w:t>vulnerable</w:t>
      </w:r>
      <w:r w:rsidRPr="00053F7F">
        <w:rPr>
          <w:rStyle w:val="StyleUnderline"/>
        </w:rPr>
        <w:t xml:space="preserve"> to the</w:t>
      </w:r>
      <w:r w:rsidRPr="00053F7F">
        <w:t xml:space="preserve"> mundane and spectacular </w:t>
      </w:r>
      <w:r w:rsidRPr="00053F7F">
        <w:rPr>
          <w:rStyle w:val="Emphasis"/>
        </w:rPr>
        <w:t>violence</w:t>
      </w:r>
      <w:r w:rsidRPr="00053F7F">
        <w:rPr>
          <w:rStyle w:val="StyleUnderline"/>
        </w:rPr>
        <w:t xml:space="preserve"> of this system</w:t>
      </w:r>
      <w:r w:rsidRPr="00053F7F">
        <w:t xml:space="preserve">, </w:t>
      </w:r>
      <w:r w:rsidRPr="00B34C42">
        <w:rPr>
          <w:rStyle w:val="StyleUnderline"/>
          <w:highlight w:val="green"/>
        </w:rPr>
        <w:t>and</w:t>
      </w:r>
      <w:r w:rsidRPr="00053F7F">
        <w:rPr>
          <w:rStyle w:val="StyleUnderline"/>
        </w:rPr>
        <w:t xml:space="preserve"> </w:t>
      </w:r>
      <w:r w:rsidRPr="00B34C42">
        <w:rPr>
          <w:rStyle w:val="Emphasis"/>
          <w:highlight w:val="green"/>
        </w:rPr>
        <w:t>the long-term survival of</w:t>
      </w:r>
      <w:r w:rsidRPr="00053F7F">
        <w:rPr>
          <w:rStyle w:val="StyleUnderline"/>
        </w:rPr>
        <w:t xml:space="preserve"> most of </w:t>
      </w:r>
      <w:r w:rsidRPr="00B34C42">
        <w:rPr>
          <w:rStyle w:val="Emphasis"/>
          <w:highlight w:val="green"/>
        </w:rPr>
        <w:t>the</w:t>
      </w:r>
      <w:r w:rsidRPr="00053F7F">
        <w:rPr>
          <w:rStyle w:val="Emphasis"/>
        </w:rPr>
        <w:t xml:space="preserve"> planet’s </w:t>
      </w:r>
      <w:r w:rsidRPr="00B34C42">
        <w:rPr>
          <w:rStyle w:val="Emphasis"/>
          <w:highlight w:val="green"/>
        </w:rPr>
        <w:t>human population</w:t>
      </w:r>
      <w:r w:rsidRPr="00053F7F">
        <w:t xml:space="preserve"> (</w:t>
      </w:r>
      <w:r w:rsidRPr="00053F7F">
        <w:rPr>
          <w:rStyle w:val="Emphasis"/>
        </w:rPr>
        <w:t>particularly</w:t>
      </w:r>
      <w:r w:rsidRPr="00053F7F">
        <w:rPr>
          <w:rStyle w:val="StyleUnderline"/>
        </w:rPr>
        <w:t xml:space="preserve"> those</w:t>
      </w:r>
      <w:r w:rsidRPr="00053F7F">
        <w:t xml:space="preserve"> </w:t>
      </w:r>
      <w:r w:rsidRPr="00053F7F">
        <w:rPr>
          <w:rStyle w:val="StyleUnderline"/>
        </w:rPr>
        <w:t xml:space="preserve">descended from survivors of </w:t>
      </w:r>
      <w:r w:rsidRPr="00053F7F">
        <w:rPr>
          <w:rStyle w:val="Emphasis"/>
        </w:rPr>
        <w:t>enslavement</w:t>
      </w:r>
      <w:r w:rsidRPr="00053F7F">
        <w:t xml:space="preserve">, colonization, </w:t>
      </w:r>
      <w:r w:rsidRPr="00053F7F">
        <w:rPr>
          <w:rStyle w:val="Emphasis"/>
        </w:rPr>
        <w:t>conquest</w:t>
      </w:r>
      <w:r w:rsidRPr="00053F7F">
        <w:rPr>
          <w:rStyle w:val="StyleUnderline"/>
        </w:rPr>
        <w:t xml:space="preserve">, and </w:t>
      </w:r>
      <w:r w:rsidRPr="00053F7F">
        <w:rPr>
          <w:rStyle w:val="Emphasis"/>
        </w:rPr>
        <w:t>economic exploitation</w:t>
      </w:r>
      <w:r w:rsidRPr="00053F7F">
        <w:t xml:space="preserve">), </w:t>
      </w:r>
      <w:r w:rsidRPr="00B34C42">
        <w:rPr>
          <w:rStyle w:val="Emphasis"/>
          <w:highlight w:val="green"/>
        </w:rPr>
        <w:t>is</w:t>
      </w:r>
      <w:r w:rsidRPr="00053F7F">
        <w:t xml:space="preserve"> significantly </w:t>
      </w:r>
      <w:r w:rsidRPr="00B34C42">
        <w:rPr>
          <w:rStyle w:val="Emphasis"/>
          <w:highlight w:val="green"/>
        </w:rPr>
        <w:t>dependent on our willingness to embrace</w:t>
      </w:r>
      <w:r w:rsidRPr="00053F7F">
        <w:t xml:space="preserve"> this form of </w:t>
      </w:r>
      <w:r w:rsidRPr="00B34C42">
        <w:rPr>
          <w:rStyle w:val="Emphasis"/>
          <w:highlight w:val="green"/>
        </w:rPr>
        <w:t>pedagogical audacity</w:t>
      </w:r>
      <w:r w:rsidRPr="00053F7F">
        <w:t>.</w:t>
      </w:r>
    </w:p>
    <w:p w14:paraId="4AF8A5EE" w14:textId="1DE93EEA" w:rsidR="00950ED3" w:rsidRDefault="00BB6B2F" w:rsidP="00950ED3">
      <w:pPr>
        <w:pStyle w:val="Heading4"/>
      </w:pPr>
      <w:r>
        <w:lastRenderedPageBreak/>
        <w:t>5</w:t>
      </w:r>
      <w:r w:rsidR="00950ED3">
        <w:t xml:space="preserve">---Abolition is a </w:t>
      </w:r>
      <w:r w:rsidR="00950ED3" w:rsidRPr="001503DE">
        <w:rPr>
          <w:u w:val="single"/>
        </w:rPr>
        <w:t>process</w:t>
      </w:r>
      <w:r w:rsidR="00950ED3">
        <w:t xml:space="preserve">, not an event. </w:t>
      </w:r>
    </w:p>
    <w:p w14:paraId="40027081" w14:textId="77777777" w:rsidR="00950ED3" w:rsidRPr="005D0C35" w:rsidRDefault="00950ED3" w:rsidP="00950ED3">
      <w:r w:rsidRPr="005D0C35">
        <w:rPr>
          <w:rStyle w:val="Style13ptBold"/>
        </w:rPr>
        <w:t>Rodríguez 19</w:t>
      </w:r>
      <w:r>
        <w:t xml:space="preserve">, Professor of Ethnic Studies and Chair of the Academic Senate @ University of California, Riverside (Dylan, “Abolition as Praxis of Human Being: A Foreword”, Harvard Law Review, Vol. 132, </w:t>
      </w:r>
      <w:hyperlink r:id="rId24" w:history="1">
        <w:r w:rsidRPr="00642B6E">
          <w:rPr>
            <w:rStyle w:val="Hyperlink"/>
          </w:rPr>
          <w:t>https://harvardlawreview.org/wp-content/uploads/2019/04/1575-1612_Online.pdf</w:t>
        </w:r>
      </w:hyperlink>
      <w:r>
        <w:t>)</w:t>
      </w:r>
    </w:p>
    <w:p w14:paraId="38A2E4EC" w14:textId="77777777" w:rsidR="00950ED3" w:rsidRDefault="00950ED3" w:rsidP="00950ED3">
      <w:pPr>
        <w:rPr>
          <w:sz w:val="16"/>
        </w:rPr>
      </w:pPr>
      <w:r w:rsidRPr="00B34C42">
        <w:rPr>
          <w:rStyle w:val="StyleUnderline"/>
          <w:highlight w:val="green"/>
        </w:rPr>
        <w:t>I</w:t>
      </w:r>
      <w:r w:rsidRPr="0082623B">
        <w:rPr>
          <w:sz w:val="16"/>
        </w:rPr>
        <w:t xml:space="preserve"> join my fellow contributors to this issue of the Harvard Law Review in </w:t>
      </w:r>
      <w:r w:rsidRPr="00B34C42">
        <w:rPr>
          <w:rStyle w:val="Emphasis"/>
          <w:highlight w:val="green"/>
        </w:rPr>
        <w:t>defy</w:t>
      </w:r>
      <w:r w:rsidRPr="0082623B">
        <w:rPr>
          <w:sz w:val="16"/>
        </w:rPr>
        <w:t xml:space="preserve">ing </w:t>
      </w:r>
      <w:r w:rsidRPr="00B34C42">
        <w:rPr>
          <w:rStyle w:val="StyleUnderline"/>
          <w:highlight w:val="green"/>
        </w:rPr>
        <w:t xml:space="preserve">a </w:t>
      </w:r>
      <w:r w:rsidRPr="00B34C42">
        <w:rPr>
          <w:rStyle w:val="Emphasis"/>
          <w:highlight w:val="green"/>
        </w:rPr>
        <w:t>liberal</w:t>
      </w:r>
      <w:r w:rsidRPr="0082623B">
        <w:rPr>
          <w:sz w:val="16"/>
        </w:rPr>
        <w:t xml:space="preserve">-to-reactionary (white/multiculturalist) </w:t>
      </w:r>
      <w:r w:rsidRPr="00B34C42">
        <w:rPr>
          <w:rStyle w:val="Emphasis"/>
          <w:highlight w:val="green"/>
        </w:rPr>
        <w:t>common sense</w:t>
      </w:r>
      <w:r w:rsidRPr="0082623B">
        <w:rPr>
          <w:sz w:val="16"/>
        </w:rPr>
        <w:t xml:space="preserve">8 </w:t>
      </w:r>
      <w:r w:rsidRPr="00B34C42">
        <w:rPr>
          <w:rStyle w:val="StyleUnderline"/>
          <w:highlight w:val="green"/>
        </w:rPr>
        <w:t>that rejects</w:t>
      </w:r>
      <w:r w:rsidRPr="005D0C35">
        <w:rPr>
          <w:rStyle w:val="StyleUnderline"/>
        </w:rPr>
        <w:t xml:space="preserve"> </w:t>
      </w:r>
      <w:r w:rsidRPr="00B34C42">
        <w:rPr>
          <w:rStyle w:val="StyleUnderline"/>
          <w:highlight w:val="green"/>
        </w:rPr>
        <w:t>abolition</w:t>
      </w:r>
      <w:r w:rsidRPr="005D0C35">
        <w:rPr>
          <w:rStyle w:val="StyleUnderline"/>
        </w:rPr>
        <w:t xml:space="preserve">ist creativity </w:t>
      </w:r>
      <w:r w:rsidRPr="00B34C42">
        <w:rPr>
          <w:rStyle w:val="StyleUnderline"/>
          <w:highlight w:val="green"/>
        </w:rPr>
        <w:t xml:space="preserve">by </w:t>
      </w:r>
      <w:r w:rsidRPr="00B34C42">
        <w:rPr>
          <w:rStyle w:val="Emphasis"/>
          <w:highlight w:val="green"/>
        </w:rPr>
        <w:t>languishing</w:t>
      </w:r>
      <w:r w:rsidRPr="00B34C42">
        <w:rPr>
          <w:rStyle w:val="StyleUnderline"/>
          <w:highlight w:val="green"/>
        </w:rPr>
        <w:t xml:space="preserve"> in simplistic notions of “</w:t>
      </w:r>
      <w:r w:rsidRPr="00B34C42">
        <w:rPr>
          <w:rStyle w:val="Emphasis"/>
          <w:highlight w:val="green"/>
        </w:rPr>
        <w:t>what is practical</w:t>
      </w:r>
      <w:r w:rsidRPr="00B34C42">
        <w:rPr>
          <w:rStyle w:val="StyleUnderline"/>
          <w:highlight w:val="green"/>
        </w:rPr>
        <w:t>,”</w:t>
      </w:r>
      <w:r w:rsidRPr="005D0C35">
        <w:rPr>
          <w:rStyle w:val="StyleUnderline"/>
        </w:rPr>
        <w:t xml:space="preserve"> “</w:t>
      </w:r>
      <w:r w:rsidRPr="005D0C35">
        <w:rPr>
          <w:rStyle w:val="Emphasis"/>
        </w:rPr>
        <w:t>what is realistic</w:t>
      </w:r>
      <w:r w:rsidRPr="005D0C35">
        <w:rPr>
          <w:rStyle w:val="StyleUnderline"/>
        </w:rPr>
        <w:t xml:space="preserve">,” </w:t>
      </w:r>
      <w:r w:rsidRPr="0082623B">
        <w:rPr>
          <w:sz w:val="16"/>
        </w:rPr>
        <w:t>“</w:t>
      </w:r>
      <w:r w:rsidRPr="00B34C42">
        <w:rPr>
          <w:rStyle w:val="StyleUnderline"/>
          <w:highlight w:val="green"/>
        </w:rPr>
        <w:t>what</w:t>
      </w:r>
      <w:r w:rsidRPr="005D0C35">
        <w:rPr>
          <w:rStyle w:val="StyleUnderline"/>
        </w:rPr>
        <w:t xml:space="preserve"> the </w:t>
      </w:r>
      <w:r w:rsidRPr="00B34C42">
        <w:rPr>
          <w:rStyle w:val="Emphasis"/>
          <w:highlight w:val="green"/>
        </w:rPr>
        <w:t>people</w:t>
      </w:r>
      <w:r w:rsidRPr="00B34C42">
        <w:rPr>
          <w:rStyle w:val="StyleUnderline"/>
          <w:highlight w:val="green"/>
        </w:rPr>
        <w:t xml:space="preserve"> will</w:t>
      </w:r>
      <w:r w:rsidRPr="0082623B">
        <w:rPr>
          <w:sz w:val="16"/>
        </w:rPr>
        <w:t xml:space="preserve"> understand/</w:t>
      </w:r>
      <w:r w:rsidRPr="00B34C42">
        <w:rPr>
          <w:rStyle w:val="Emphasis"/>
          <w:highlight w:val="green"/>
        </w:rPr>
        <w:t>accept</w:t>
      </w:r>
      <w:r w:rsidRPr="0082623B">
        <w:rPr>
          <w:sz w:val="16"/>
        </w:rPr>
        <w:t xml:space="preserve">/do,” </w:t>
      </w:r>
      <w:r w:rsidRPr="005D0C35">
        <w:rPr>
          <w:rStyle w:val="Emphasis"/>
        </w:rPr>
        <w:t>or</w:t>
      </w:r>
      <w:r w:rsidRPr="0082623B">
        <w:rPr>
          <w:sz w:val="16"/>
        </w:rPr>
        <w:t xml:space="preserve"> even “</w:t>
      </w:r>
      <w:r w:rsidRPr="00B34C42">
        <w:rPr>
          <w:rStyle w:val="StyleUnderline"/>
          <w:highlight w:val="green"/>
        </w:rPr>
        <w:t xml:space="preserve">what must be reformed </w:t>
      </w:r>
      <w:r w:rsidRPr="00B34C42">
        <w:rPr>
          <w:rStyle w:val="Emphasis"/>
          <w:highlight w:val="green"/>
        </w:rPr>
        <w:t>first</w:t>
      </w:r>
      <w:r w:rsidRPr="0082623B">
        <w:rPr>
          <w:sz w:val="16"/>
        </w:rPr>
        <w:t xml:space="preserve">/now/soon.” </w:t>
      </w:r>
      <w:r w:rsidRPr="001503DE">
        <w:rPr>
          <w:rStyle w:val="StyleUnderline"/>
        </w:rPr>
        <w:t>Alongside</w:t>
      </w:r>
      <w:r w:rsidRPr="0082623B">
        <w:rPr>
          <w:sz w:val="16"/>
        </w:rPr>
        <w:t xml:space="preserve"> current and recent communities of organizers such as </w:t>
      </w:r>
      <w:r w:rsidRPr="001503DE">
        <w:rPr>
          <w:rStyle w:val="Emphasis"/>
        </w:rPr>
        <w:t>Critical Resistance</w:t>
      </w:r>
      <w:r w:rsidRPr="0082623B">
        <w:rPr>
          <w:sz w:val="16"/>
        </w:rPr>
        <w:t xml:space="preserve">,9 </w:t>
      </w:r>
      <w:r w:rsidRPr="001503DE">
        <w:rPr>
          <w:rStyle w:val="Emphasis"/>
        </w:rPr>
        <w:t>Black Youth Project</w:t>
      </w:r>
      <w:r w:rsidRPr="0082623B">
        <w:rPr>
          <w:sz w:val="16"/>
        </w:rPr>
        <w:t xml:space="preserve"> 100,10 We Charge Genocide,11 </w:t>
      </w:r>
      <w:r w:rsidRPr="001503DE">
        <w:rPr>
          <w:rStyle w:val="Emphasis"/>
        </w:rPr>
        <w:t>Idle No More</w:t>
      </w:r>
      <w:r w:rsidRPr="0082623B">
        <w:rPr>
          <w:sz w:val="16"/>
        </w:rPr>
        <w:t xml:space="preserve">,12 </w:t>
      </w:r>
      <w:r w:rsidRPr="001503DE">
        <w:rPr>
          <w:rStyle w:val="StyleUnderline"/>
        </w:rPr>
        <w:t>and</w:t>
      </w:r>
      <w:r w:rsidRPr="0082623B">
        <w:rPr>
          <w:sz w:val="16"/>
        </w:rPr>
        <w:t xml:space="preserve"> #</w:t>
      </w:r>
      <w:r w:rsidRPr="001503DE">
        <w:rPr>
          <w:rStyle w:val="Emphasis"/>
        </w:rPr>
        <w:t>NoDAPL</w:t>
      </w:r>
      <w:r w:rsidRPr="0082623B">
        <w:rPr>
          <w:sz w:val="16"/>
        </w:rPr>
        <w:t xml:space="preserve"> and the Standing Rock Sioux,13 </w:t>
      </w:r>
      <w:r w:rsidRPr="00B34C42">
        <w:rPr>
          <w:rStyle w:val="StyleUnderline"/>
          <w:highlight w:val="green"/>
        </w:rPr>
        <w:t>I embrace</w:t>
      </w:r>
      <w:r w:rsidRPr="005D0C35">
        <w:rPr>
          <w:rStyle w:val="StyleUnderline"/>
        </w:rPr>
        <w:t xml:space="preserve"> a conception of </w:t>
      </w:r>
      <w:r w:rsidRPr="00B34C42">
        <w:rPr>
          <w:rStyle w:val="StyleUnderline"/>
          <w:highlight w:val="green"/>
        </w:rPr>
        <w:t xml:space="preserve">abolition that is </w:t>
      </w:r>
      <w:r w:rsidRPr="00B34C42">
        <w:rPr>
          <w:rStyle w:val="Emphasis"/>
          <w:highlight w:val="green"/>
        </w:rPr>
        <w:t>inseparable</w:t>
      </w:r>
      <w:r w:rsidRPr="00B34C42">
        <w:rPr>
          <w:rStyle w:val="StyleUnderline"/>
          <w:highlight w:val="green"/>
        </w:rPr>
        <w:t xml:space="preserve"> from its roots in</w:t>
      </w:r>
      <w:r w:rsidRPr="005D0C35">
        <w:rPr>
          <w:rStyle w:val="StyleUnderline"/>
        </w:rPr>
        <w:t xml:space="preserve"> (</w:t>
      </w:r>
      <w:r w:rsidRPr="001503DE">
        <w:rPr>
          <w:rStyle w:val="StyleUnderline"/>
        </w:rPr>
        <w:t>feminist, queer</w:t>
      </w:r>
      <w:r w:rsidRPr="005D0C35">
        <w:rPr>
          <w:rStyle w:val="StyleUnderline"/>
        </w:rPr>
        <w:t xml:space="preserve">) </w:t>
      </w:r>
      <w:r w:rsidRPr="00B34C42">
        <w:rPr>
          <w:rStyle w:val="StyleUnderline"/>
          <w:highlight w:val="green"/>
        </w:rPr>
        <w:t>Black liberation</w:t>
      </w:r>
      <w:r w:rsidRPr="005D0C35">
        <w:rPr>
          <w:rStyle w:val="StyleUnderline"/>
        </w:rPr>
        <w:t xml:space="preserve"> </w:t>
      </w:r>
      <w:r w:rsidRPr="00B34C42">
        <w:rPr>
          <w:rStyle w:val="StyleUnderline"/>
          <w:highlight w:val="green"/>
        </w:rPr>
        <w:t>and</w:t>
      </w:r>
      <w:r w:rsidRPr="005D0C35">
        <w:rPr>
          <w:rStyle w:val="StyleUnderline"/>
        </w:rPr>
        <w:t xml:space="preserve"> (feminist, queer) Indigenous </w:t>
      </w:r>
      <w:r w:rsidRPr="0082623B">
        <w:rPr>
          <w:sz w:val="16"/>
        </w:rPr>
        <w:t>anticolonialism/</w:t>
      </w:r>
      <w:r w:rsidRPr="00B34C42">
        <w:rPr>
          <w:rStyle w:val="StyleUnderline"/>
          <w:highlight w:val="green"/>
        </w:rPr>
        <w:t>decol</w:t>
      </w:r>
      <w:r w:rsidRPr="005D0C35">
        <w:rPr>
          <w:rStyle w:val="StyleUnderline"/>
        </w:rPr>
        <w:t>onization</w:t>
      </w:r>
      <w:r w:rsidRPr="0082623B">
        <w:rPr>
          <w:sz w:val="16"/>
        </w:rPr>
        <w:t xml:space="preserve">.14 </w:t>
      </w:r>
      <w:r w:rsidRPr="00B34C42">
        <w:rPr>
          <w:rStyle w:val="StyleUnderline"/>
          <w:highlight w:val="green"/>
        </w:rPr>
        <w:t>To contextualize abolition</w:t>
      </w:r>
      <w:r w:rsidRPr="005D0C35">
        <w:rPr>
          <w:rStyle w:val="StyleUnderline"/>
        </w:rPr>
        <w:t xml:space="preserve"> </w:t>
      </w:r>
      <w:r w:rsidRPr="005D0C35">
        <w:rPr>
          <w:rStyle w:val="Emphasis"/>
        </w:rPr>
        <w:t>within</w:t>
      </w:r>
      <w:r w:rsidRPr="005D0C35">
        <w:rPr>
          <w:rStyle w:val="StyleUnderline"/>
        </w:rPr>
        <w:t xml:space="preserve"> and </w:t>
      </w:r>
      <w:r w:rsidRPr="00B34C42">
        <w:rPr>
          <w:rStyle w:val="Emphasis"/>
          <w:highlight w:val="green"/>
        </w:rPr>
        <w:t>across</w:t>
      </w:r>
      <w:r w:rsidRPr="00B34C42">
        <w:rPr>
          <w:rStyle w:val="StyleUnderline"/>
          <w:highlight w:val="green"/>
        </w:rPr>
        <w:t xml:space="preserve"> these</w:t>
      </w:r>
      <w:r w:rsidRPr="005D0C35">
        <w:rPr>
          <w:rStyle w:val="StyleUnderline"/>
        </w:rPr>
        <w:t xml:space="preserve"> complex</w:t>
      </w:r>
      <w:r w:rsidRPr="0082623B">
        <w:rPr>
          <w:sz w:val="16"/>
        </w:rPr>
        <w:t xml:space="preserve">, vibrant </w:t>
      </w:r>
      <w:r w:rsidRPr="00B34C42">
        <w:rPr>
          <w:rStyle w:val="StyleUnderline"/>
          <w:highlight w:val="green"/>
        </w:rPr>
        <w:t>traditions is to</w:t>
      </w:r>
      <w:r w:rsidRPr="005D0C35">
        <w:rPr>
          <w:rStyle w:val="StyleUnderline"/>
        </w:rPr>
        <w:t xml:space="preserve"> </w:t>
      </w:r>
      <w:r w:rsidRPr="0082623B">
        <w:rPr>
          <w:sz w:val="16"/>
        </w:rPr>
        <w:t xml:space="preserve">significantly </w:t>
      </w:r>
      <w:r w:rsidRPr="00B34C42">
        <w:rPr>
          <w:rStyle w:val="Emphasis"/>
          <w:highlight w:val="green"/>
        </w:rPr>
        <w:t>complicate</w:t>
      </w:r>
      <w:r w:rsidRPr="0082623B">
        <w:rPr>
          <w:sz w:val="16"/>
        </w:rPr>
        <w:t xml:space="preserve"> (</w:t>
      </w:r>
      <w:r w:rsidRPr="001503DE">
        <w:rPr>
          <w:rStyle w:val="StyleUnderline"/>
        </w:rPr>
        <w:t>and</w:t>
      </w:r>
      <w:r w:rsidRPr="0082623B">
        <w:rPr>
          <w:sz w:val="16"/>
        </w:rPr>
        <w:t xml:space="preserve"> productively </w:t>
      </w:r>
      <w:r w:rsidRPr="001503DE">
        <w:rPr>
          <w:rStyle w:val="Emphasis"/>
        </w:rPr>
        <w:t>disarticulate</w:t>
      </w:r>
      <w:r w:rsidRPr="0082623B">
        <w:rPr>
          <w:sz w:val="16"/>
        </w:rPr>
        <w:t xml:space="preserve">) </w:t>
      </w:r>
      <w:r w:rsidRPr="00B34C42">
        <w:rPr>
          <w:rStyle w:val="Emphasis"/>
          <w:highlight w:val="green"/>
        </w:rPr>
        <w:t>teleological</w:t>
      </w:r>
      <w:r w:rsidRPr="0082623B">
        <w:rPr>
          <w:sz w:val="16"/>
        </w:rPr>
        <w:t xml:space="preserve"> or formulaic </w:t>
      </w:r>
      <w:r w:rsidRPr="00B34C42">
        <w:rPr>
          <w:rStyle w:val="StyleUnderline"/>
          <w:highlight w:val="green"/>
        </w:rPr>
        <w:t>notions of</w:t>
      </w:r>
      <w:r w:rsidRPr="0082623B">
        <w:rPr>
          <w:sz w:val="16"/>
        </w:rPr>
        <w:t xml:space="preserve"> classical Marxist </w:t>
      </w:r>
      <w:r w:rsidRPr="005D0C35">
        <w:rPr>
          <w:rStyle w:val="StyleUnderline"/>
        </w:rPr>
        <w:t>social transformation, while</w:t>
      </w:r>
      <w:r w:rsidRPr="0082623B">
        <w:rPr>
          <w:sz w:val="16"/>
        </w:rPr>
        <w:t xml:space="preserve"> intervening in patriarchal and masculinist constructions of freedom/self-determination and </w:t>
      </w:r>
      <w:r w:rsidRPr="005D0C35">
        <w:rPr>
          <w:rStyle w:val="Emphasis"/>
        </w:rPr>
        <w:t>obliterating</w:t>
      </w:r>
      <w:r w:rsidRPr="0082623B">
        <w:rPr>
          <w:sz w:val="16"/>
        </w:rPr>
        <w:t xml:space="preserve"> </w:t>
      </w:r>
      <w:r w:rsidRPr="005D0C35">
        <w:rPr>
          <w:rStyle w:val="StyleUnderline"/>
        </w:rPr>
        <w:t xml:space="preserve">liberal-optimistic paradigms of </w:t>
      </w:r>
      <w:r w:rsidRPr="00B34C42">
        <w:rPr>
          <w:rStyle w:val="StyleUnderline"/>
          <w:highlight w:val="green"/>
        </w:rPr>
        <w:t>incrementalist</w:t>
      </w:r>
      <w:r w:rsidRPr="0082623B">
        <w:rPr>
          <w:sz w:val="16"/>
        </w:rPr>
        <w:t xml:space="preserve">, reformist social </w:t>
      </w:r>
      <w:r w:rsidRPr="00B34C42">
        <w:rPr>
          <w:rStyle w:val="StyleUnderline"/>
          <w:highlight w:val="green"/>
        </w:rPr>
        <w:t>justice</w:t>
      </w:r>
      <w:r w:rsidRPr="0082623B">
        <w:rPr>
          <w:sz w:val="16"/>
        </w:rPr>
        <w:t xml:space="preserve">. </w:t>
      </w:r>
      <w:r w:rsidRPr="00B34C42">
        <w:rPr>
          <w:rStyle w:val="StyleUnderline"/>
          <w:highlight w:val="green"/>
        </w:rPr>
        <w:t>Abolition</w:t>
      </w:r>
      <w:r w:rsidRPr="0082623B">
        <w:rPr>
          <w:sz w:val="16"/>
        </w:rPr>
        <w:t xml:space="preserve">, in its radical totality, </w:t>
      </w:r>
      <w:r w:rsidRPr="00B34C42">
        <w:rPr>
          <w:rStyle w:val="StyleUnderline"/>
          <w:highlight w:val="green"/>
        </w:rPr>
        <w:t xml:space="preserve">consists of </w:t>
      </w:r>
      <w:r w:rsidRPr="00B34C42">
        <w:rPr>
          <w:rStyle w:val="Emphasis"/>
          <w:highlight w:val="green"/>
        </w:rPr>
        <w:t>constant</w:t>
      </w:r>
      <w:r w:rsidRPr="0082623B">
        <w:rPr>
          <w:sz w:val="16"/>
        </w:rPr>
        <w:t xml:space="preserve">, </w:t>
      </w:r>
      <w:r w:rsidRPr="00B34C42">
        <w:rPr>
          <w:rStyle w:val="Emphasis"/>
          <w:highlight w:val="green"/>
        </w:rPr>
        <w:t>critical assessment</w:t>
      </w:r>
      <w:r w:rsidRPr="0082623B">
        <w:rPr>
          <w:sz w:val="16"/>
        </w:rPr>
        <w:t xml:space="preserve"> </w:t>
      </w:r>
      <w:r w:rsidRPr="001503DE">
        <w:rPr>
          <w:rStyle w:val="StyleUnderline"/>
        </w:rPr>
        <w:t>of</w:t>
      </w:r>
      <w:r w:rsidRPr="0082623B">
        <w:rPr>
          <w:sz w:val="16"/>
        </w:rPr>
        <w:t xml:space="preserve"> the economic, ecological, political, cultural, and spiritual conditions for the </w:t>
      </w:r>
      <w:r w:rsidRPr="001503DE">
        <w:rPr>
          <w:rStyle w:val="StyleUnderline"/>
        </w:rPr>
        <w:t>security and liberation</w:t>
      </w:r>
      <w:r w:rsidRPr="0082623B">
        <w:rPr>
          <w:sz w:val="16"/>
        </w:rPr>
        <w:t xml:space="preserve"> of subjected peoples’ fullest collective being </w:t>
      </w:r>
      <w:r w:rsidRPr="00B34C42">
        <w:rPr>
          <w:rStyle w:val="StyleUnderline"/>
          <w:highlight w:val="green"/>
        </w:rPr>
        <w:t>and posits that revolutions</w:t>
      </w:r>
      <w:r w:rsidRPr="0082623B">
        <w:rPr>
          <w:sz w:val="16"/>
        </w:rPr>
        <w:t xml:space="preserve"> of material, economic, and political systems </w:t>
      </w:r>
      <w:r w:rsidRPr="00B34C42">
        <w:rPr>
          <w:rStyle w:val="StyleUnderline"/>
          <w:highlight w:val="green"/>
        </w:rPr>
        <w:t xml:space="preserve">compose the necessary but </w:t>
      </w:r>
      <w:r w:rsidRPr="00B34C42">
        <w:rPr>
          <w:rStyle w:val="Emphasis"/>
          <w:highlight w:val="green"/>
        </w:rPr>
        <w:t>not definitive</w:t>
      </w:r>
      <w:r w:rsidRPr="0082623B">
        <w:rPr>
          <w:sz w:val="16"/>
        </w:rPr>
        <w:t xml:space="preserve"> or completed </w:t>
      </w:r>
      <w:r w:rsidRPr="00B34C42">
        <w:rPr>
          <w:rStyle w:val="Emphasis"/>
          <w:highlight w:val="green"/>
        </w:rPr>
        <w:t>condition</w:t>
      </w:r>
      <w:r w:rsidRPr="0082623B">
        <w:rPr>
          <w:sz w:val="16"/>
        </w:rPr>
        <w:t xml:space="preserve">s </w:t>
      </w:r>
      <w:r w:rsidRPr="00B34C42">
        <w:rPr>
          <w:rStyle w:val="Emphasis"/>
          <w:highlight w:val="green"/>
        </w:rPr>
        <w:t>for abolitionist praxis</w:t>
      </w:r>
      <w:r w:rsidRPr="0082623B">
        <w:rPr>
          <w:sz w:val="16"/>
        </w:rPr>
        <w:t xml:space="preserve">. </w:t>
      </w:r>
    </w:p>
    <w:p w14:paraId="5C350654" w14:textId="77777777" w:rsidR="00950ED3" w:rsidRPr="00CE23F3" w:rsidRDefault="00950ED3" w:rsidP="00950ED3">
      <w:pPr>
        <w:spacing w:line="256" w:lineRule="auto"/>
        <w:rPr>
          <w:color w:val="262626"/>
          <w:highlight w:val="green"/>
          <w:u w:val="single"/>
        </w:rPr>
      </w:pPr>
    </w:p>
    <w:p w14:paraId="7940A120" w14:textId="06AF63BC" w:rsidR="00950ED3" w:rsidRDefault="00BB6B2F" w:rsidP="00950ED3">
      <w:pPr>
        <w:pStyle w:val="Heading4"/>
      </w:pPr>
      <w:r>
        <w:t>6</w:t>
      </w:r>
      <w:r w:rsidR="00950ED3">
        <w:t>---</w:t>
      </w:r>
      <w:r w:rsidR="00950ED3" w:rsidRPr="004F300B">
        <w:t xml:space="preserve"> </w:t>
      </w:r>
      <w:r w:rsidR="00950ED3">
        <w:t xml:space="preserve">The </w:t>
      </w:r>
      <w:proofErr w:type="spellStart"/>
      <w:r w:rsidR="00950ED3">
        <w:t>aff’s</w:t>
      </w:r>
      <w:proofErr w:type="spellEnd"/>
      <w:r w:rsidR="00950ED3">
        <w:t xml:space="preserve"> politics of labor relations to promote social uplift are predicated on the pathology of flesh. Anti-Blackness produces a desire to ‘clean up’ the mess created by the hieroglyph which locks Blackness into a state of pathology. </w:t>
      </w:r>
    </w:p>
    <w:p w14:paraId="3F7235F2" w14:textId="77777777" w:rsidR="00950ED3" w:rsidRPr="0079118E" w:rsidRDefault="00950ED3" w:rsidP="00950ED3">
      <w:r w:rsidRPr="00201149">
        <w:rPr>
          <w:rStyle w:val="Style13ptBold"/>
        </w:rPr>
        <w:t>Marriott 17</w:t>
      </w:r>
      <w:r w:rsidRPr="00201149">
        <w:t xml:space="preserve"> a poet who teaches </w:t>
      </w:r>
      <w:r>
        <w:t>@</w:t>
      </w:r>
      <w:r w:rsidRPr="00201149">
        <w:t xml:space="preserve"> the University of California, Santa Cruz. He is the author of Haunted Life (Rutgers, 2007) and The Bloods (Shearman, 2011). Whither Fanon? is forthcoming from Stanford UP. A companion piece to this essay</w:t>
      </w:r>
      <w:proofErr w:type="gramStart"/>
      <w:r w:rsidRPr="00201149">
        <w:t>—“</w:t>
      </w:r>
      <w:proofErr w:type="spellStart"/>
      <w:proofErr w:type="gramEnd"/>
      <w:r w:rsidRPr="00201149">
        <w:t>Corpsing</w:t>
      </w:r>
      <w:proofErr w:type="spellEnd"/>
      <w:r w:rsidRPr="00201149">
        <w:t>; or the Matter of Black Life”—can be found in Cultural Critique 94 (2016): 32–64.</w:t>
      </w:r>
      <w:r>
        <w:t xml:space="preserve"> (</w:t>
      </w:r>
      <w:proofErr w:type="gramStart"/>
      <w:r>
        <w:t xml:space="preserve">David </w:t>
      </w:r>
      <w:r w:rsidRPr="00201149">
        <w:t>.</w:t>
      </w:r>
      <w:proofErr w:type="gramEnd"/>
      <w:r w:rsidRPr="00201149">
        <w:t xml:space="preserve"> "On Decadence: bling </w:t>
      </w:r>
      <w:proofErr w:type="spellStart"/>
      <w:r w:rsidRPr="00201149">
        <w:t>bling</w:t>
      </w:r>
      <w:proofErr w:type="spellEnd"/>
      <w:r w:rsidRPr="00201149">
        <w:t>." e-flux journal 79 (2017).</w:t>
      </w:r>
      <w:r>
        <w:t xml:space="preserve">)//kay </w:t>
      </w:r>
      <w:proofErr w:type="spellStart"/>
      <w:r>
        <w:t>kay</w:t>
      </w:r>
      <w:proofErr w:type="spellEnd"/>
      <w:r>
        <w:t xml:space="preserve">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1B8C5F5B" w14:textId="77777777" w:rsidR="00950ED3" w:rsidRDefault="00950ED3" w:rsidP="00950ED3">
      <w:r w:rsidRPr="00A903CE">
        <w:rPr>
          <w:rStyle w:val="StyleUnderline"/>
        </w:rPr>
        <w:t xml:space="preserve">Since what is at work in this idea, its orthodoxy and politics, is the doctrine that </w:t>
      </w:r>
      <w:r w:rsidRPr="00A13CA9">
        <w:rPr>
          <w:rStyle w:val="Emphasis"/>
          <w:highlight w:val="cyan"/>
        </w:rPr>
        <w:t>blackness</w:t>
      </w:r>
      <w:r w:rsidRPr="00A903CE">
        <w:rPr>
          <w:rStyle w:val="Emphasis"/>
        </w:rPr>
        <w:t xml:space="preserve"> is </w:t>
      </w:r>
      <w:r w:rsidRPr="00A13CA9">
        <w:rPr>
          <w:rStyle w:val="Emphasis"/>
          <w:highlight w:val="cyan"/>
        </w:rPr>
        <w:t>polluting</w:t>
      </w:r>
      <w:r w:rsidRPr="00A903CE">
        <w:rPr>
          <w:rStyle w:val="Emphasis"/>
        </w:rPr>
        <w:t xml:space="preserve"> because it </w:t>
      </w:r>
      <w:r w:rsidRPr="00A13CA9">
        <w:rPr>
          <w:rStyle w:val="Emphasis"/>
          <w:highlight w:val="cyan"/>
        </w:rPr>
        <w:t>represents</w:t>
      </w:r>
      <w:r w:rsidRPr="00A903CE">
        <w:rPr>
          <w:rStyle w:val="Emphasis"/>
        </w:rPr>
        <w:t xml:space="preserve"> something </w:t>
      </w:r>
      <w:r w:rsidRPr="00A13CA9">
        <w:rPr>
          <w:rStyle w:val="Emphasis"/>
          <w:highlight w:val="cyan"/>
        </w:rPr>
        <w:t>excrescent</w:t>
      </w:r>
      <w:r w:rsidRPr="0079118E">
        <w:t>,</w:t>
      </w:r>
      <w:r w:rsidRPr="00A903CE">
        <w:rPr>
          <w:rStyle w:val="StyleUnderline"/>
        </w:rPr>
        <w:t xml:space="preserve"> it is no surprise that "segregation" has always played a significant role in anti-black discourse. </w:t>
      </w:r>
      <w:r w:rsidRPr="0079118E">
        <w:t xml:space="preserve">It's </w:t>
      </w:r>
      <w:r w:rsidRPr="00A13CA9">
        <w:rPr>
          <w:rStyle w:val="Emphasis"/>
          <w:highlight w:val="cyan"/>
        </w:rPr>
        <w:t>a discourse that</w:t>
      </w:r>
      <w:r w:rsidRPr="00A903CE">
        <w:rPr>
          <w:rStyle w:val="Emphasis"/>
        </w:rPr>
        <w:t xml:space="preserve"> can only </w:t>
      </w:r>
      <w:r w:rsidRPr="00A13CA9">
        <w:rPr>
          <w:rStyle w:val="Emphasis"/>
          <w:highlight w:val="cyan"/>
        </w:rPr>
        <w:t>see</w:t>
      </w:r>
      <w:r w:rsidRPr="00A903CE">
        <w:rPr>
          <w:rStyle w:val="Emphasis"/>
        </w:rPr>
        <w:t xml:space="preserve"> </w:t>
      </w:r>
      <w:r w:rsidRPr="00A13CA9">
        <w:rPr>
          <w:rStyle w:val="Emphasis"/>
          <w:highlight w:val="cyan"/>
        </w:rPr>
        <w:t>blackness</w:t>
      </w:r>
      <w:r w:rsidRPr="00A903CE">
        <w:rPr>
          <w:rStyle w:val="Emphasis"/>
        </w:rPr>
        <w:t xml:space="preserve"> as </w:t>
      </w:r>
      <w:r w:rsidRPr="00A13CA9">
        <w:rPr>
          <w:rStyle w:val="Emphasis"/>
          <w:highlight w:val="cyan"/>
        </w:rPr>
        <w:t>a</w:t>
      </w:r>
      <w:r w:rsidRPr="00A903CE">
        <w:rPr>
          <w:rStyle w:val="Emphasis"/>
        </w:rPr>
        <w:t xml:space="preserve"> monstrous, </w:t>
      </w:r>
      <w:r w:rsidRPr="00A13CA9">
        <w:rPr>
          <w:rStyle w:val="Emphasis"/>
          <w:highlight w:val="cyan"/>
        </w:rPr>
        <w:t>polluting object</w:t>
      </w:r>
      <w:r w:rsidRPr="00A903CE">
        <w:rPr>
          <w:rStyle w:val="Emphasis"/>
        </w:rPr>
        <w:t>.</w:t>
      </w:r>
      <w:r w:rsidRPr="0079118E">
        <w:t xml:space="preserve"> </w:t>
      </w:r>
      <w:r w:rsidRPr="00A903CE">
        <w:rPr>
          <w:rStyle w:val="StyleUnderline"/>
        </w:rPr>
        <w:t xml:space="preserve">Blackness persists as the </w:t>
      </w:r>
      <w:r w:rsidRPr="00A13CA9">
        <w:rPr>
          <w:rStyle w:val="StyleUnderline"/>
          <w:highlight w:val="cyan"/>
        </w:rPr>
        <w:t>always</w:t>
      </w:r>
      <w:r w:rsidRPr="00A903CE">
        <w:rPr>
          <w:rStyle w:val="StyleUnderline"/>
        </w:rPr>
        <w:t xml:space="preserve"> already </w:t>
      </w:r>
      <w:r w:rsidRPr="00A13CA9">
        <w:rPr>
          <w:rStyle w:val="StyleUnderline"/>
          <w:highlight w:val="cyan"/>
        </w:rPr>
        <w:t>retrievable</w:t>
      </w:r>
      <w:r w:rsidRPr="00A903CE">
        <w:rPr>
          <w:rStyle w:val="StyleUnderline"/>
        </w:rPr>
        <w:t xml:space="preserve"> (bucketed) figure of human being emptied of its </w:t>
      </w:r>
      <w:proofErr w:type="gramStart"/>
      <w:r w:rsidRPr="00A903CE">
        <w:rPr>
          <w:rStyle w:val="StyleUnderline"/>
        </w:rPr>
        <w:t>humanness</w:t>
      </w:r>
      <w:proofErr w:type="gramEnd"/>
      <w:r w:rsidRPr="00A903CE">
        <w:rPr>
          <w:rStyle w:val="StyleUnderline"/>
        </w:rPr>
        <w:t xml:space="preserve">: and this evacuation </w:t>
      </w:r>
      <w:r w:rsidRPr="00A903CE">
        <w:rPr>
          <w:rStyle w:val="Emphasis"/>
        </w:rPr>
        <w:t xml:space="preserve">is itself the separation of human being from a black phenomenal matter that is shitty and abject. </w:t>
      </w:r>
      <w:proofErr w:type="gramStart"/>
      <w:r w:rsidRPr="00A903CE">
        <w:rPr>
          <w:rStyle w:val="Emphasis"/>
        </w:rPr>
        <w:t>I</w:t>
      </w:r>
      <w:r w:rsidRPr="0079118E">
        <w:t xml:space="preserve">t </w:t>
      </w:r>
      <w:r w:rsidRPr="00A903CE">
        <w:rPr>
          <w:rStyle w:val="StyleUnderline"/>
        </w:rPr>
        <w:t xml:space="preserve">is clear that </w:t>
      </w:r>
      <w:r w:rsidRPr="00A13CA9">
        <w:rPr>
          <w:rStyle w:val="StyleUnderline"/>
          <w:highlight w:val="cyan"/>
        </w:rPr>
        <w:t>such</w:t>
      </w:r>
      <w:proofErr w:type="gramEnd"/>
      <w:r w:rsidRPr="00A903CE">
        <w:rPr>
          <w:rStyle w:val="StyleUnderline"/>
        </w:rPr>
        <w:t xml:space="preserve"> </w:t>
      </w:r>
      <w:r w:rsidRPr="00A13CA9">
        <w:rPr>
          <w:rStyle w:val="StyleUnderline"/>
          <w:highlight w:val="cyan"/>
        </w:rPr>
        <w:t>associations</w:t>
      </w:r>
      <w:r w:rsidRPr="00A903CE">
        <w:rPr>
          <w:rStyle w:val="StyleUnderline"/>
        </w:rPr>
        <w:t xml:space="preserve"> </w:t>
      </w:r>
      <w:r w:rsidRPr="00A13CA9">
        <w:rPr>
          <w:rStyle w:val="StyleUnderline"/>
          <w:highlight w:val="cyan"/>
        </w:rPr>
        <w:t>derive</w:t>
      </w:r>
      <w:r w:rsidRPr="00A903CE">
        <w:rPr>
          <w:rStyle w:val="StyleUnderline"/>
        </w:rPr>
        <w:t xml:space="preserve"> </w:t>
      </w:r>
      <w:r w:rsidRPr="00A13CA9">
        <w:rPr>
          <w:rStyle w:val="StyleUnderline"/>
          <w:highlight w:val="cyan"/>
        </w:rPr>
        <w:t>from</w:t>
      </w:r>
      <w:r w:rsidRPr="00A903CE">
        <w:rPr>
          <w:rStyle w:val="StyleUnderline"/>
        </w:rPr>
        <w:t xml:space="preserve"> a politics of </w:t>
      </w:r>
      <w:r w:rsidRPr="00A13CA9">
        <w:rPr>
          <w:rStyle w:val="StyleUnderline"/>
          <w:highlight w:val="cyan"/>
        </w:rPr>
        <w:t>disgust</w:t>
      </w:r>
      <w:r w:rsidRPr="00A903CE">
        <w:rPr>
          <w:rStyle w:val="StyleUnderline"/>
        </w:rPr>
        <w:t xml:space="preserve"> </w:t>
      </w:r>
      <w:r w:rsidRPr="00A13CA9">
        <w:rPr>
          <w:rStyle w:val="StyleUnderline"/>
          <w:highlight w:val="cyan"/>
        </w:rPr>
        <w:t>that view</w:t>
      </w:r>
      <w:r w:rsidRPr="00A903CE">
        <w:rPr>
          <w:rStyle w:val="StyleUnderline"/>
        </w:rPr>
        <w:t xml:space="preserve">s </w:t>
      </w:r>
      <w:r w:rsidRPr="00A13CA9">
        <w:rPr>
          <w:rStyle w:val="StyleUnderline"/>
          <w:highlight w:val="cyan"/>
        </w:rPr>
        <w:t>blackness</w:t>
      </w:r>
      <w:r w:rsidRPr="00A903CE">
        <w:rPr>
          <w:rStyle w:val="StyleUnderline"/>
        </w:rPr>
        <w:t xml:space="preserve"> as a shameful, </w:t>
      </w:r>
      <w:r w:rsidRPr="00A13CA9">
        <w:rPr>
          <w:rStyle w:val="StyleUnderline"/>
          <w:highlight w:val="cyan"/>
        </w:rPr>
        <w:t>dirty</w:t>
      </w:r>
      <w:r w:rsidRPr="00A903CE">
        <w:rPr>
          <w:rStyle w:val="StyleUnderline"/>
        </w:rPr>
        <w:t xml:space="preserve"> incongruity irreconcilable with the categories of moral and social hygiene. How "smelly" is blackness as metaphor? How "clean" is race as a concept?</w:t>
      </w:r>
      <w:r w:rsidRPr="0079118E">
        <w:t xml:space="preserve"> And d</w:t>
      </w:r>
      <w:r w:rsidRPr="00A903CE">
        <w:rPr>
          <w:rStyle w:val="Emphasis"/>
        </w:rPr>
        <w:t>oes the very ability to ask that question manifest an irreconcilable imbalance between the categories of race and pollution?</w:t>
      </w:r>
      <w:r w:rsidRPr="0079118E">
        <w:t xml:space="preserve"> </w:t>
      </w:r>
      <w:r w:rsidRPr="00A903CE">
        <w:rPr>
          <w:rStyle w:val="Emphasis"/>
        </w:rPr>
        <w:t xml:space="preserve">As racially abject, the resemblance of </w:t>
      </w:r>
      <w:r w:rsidRPr="00A13CA9">
        <w:rPr>
          <w:rStyle w:val="Emphasis"/>
          <w:highlight w:val="cyan"/>
        </w:rPr>
        <w:t>blackness to human</w:t>
      </w:r>
      <w:r w:rsidRPr="00A903CE">
        <w:rPr>
          <w:rStyle w:val="Emphasis"/>
        </w:rPr>
        <w:t xml:space="preserve"> </w:t>
      </w:r>
      <w:proofErr w:type="gramStart"/>
      <w:r w:rsidRPr="00A903CE">
        <w:rPr>
          <w:rStyle w:val="Emphasis"/>
        </w:rPr>
        <w:t>being</w:t>
      </w:r>
      <w:proofErr w:type="gramEnd"/>
      <w:r w:rsidRPr="00A903CE">
        <w:rPr>
          <w:rStyle w:val="Emphasis"/>
        </w:rPr>
        <w:t xml:space="preserve"> </w:t>
      </w:r>
      <w:r w:rsidRPr="00A13CA9">
        <w:rPr>
          <w:rStyle w:val="Emphasis"/>
          <w:highlight w:val="cyan"/>
        </w:rPr>
        <w:t>is</w:t>
      </w:r>
      <w:r w:rsidRPr="00A903CE">
        <w:rPr>
          <w:rStyle w:val="Emphasis"/>
        </w:rPr>
        <w:t xml:space="preserve"> </w:t>
      </w:r>
      <w:r w:rsidRPr="00A13CA9">
        <w:rPr>
          <w:rStyle w:val="Emphasis"/>
          <w:highlight w:val="cyan"/>
        </w:rPr>
        <w:t>a resemblance</w:t>
      </w:r>
      <w:r w:rsidRPr="00A903CE">
        <w:rPr>
          <w:rStyle w:val="Emphasis"/>
        </w:rPr>
        <w:t xml:space="preserve"> that anti-blackness </w:t>
      </w:r>
      <w:proofErr w:type="gramStart"/>
      <w:r w:rsidRPr="00A903CE">
        <w:rPr>
          <w:rStyle w:val="Emphasis"/>
        </w:rPr>
        <w:t>has to</w:t>
      </w:r>
      <w:proofErr w:type="gramEnd"/>
      <w:r w:rsidRPr="00A903CE">
        <w:rPr>
          <w:rStyle w:val="Emphasis"/>
        </w:rPr>
        <w:t xml:space="preserve"> dispose of: it </w:t>
      </w:r>
      <w:proofErr w:type="gramStart"/>
      <w:r w:rsidRPr="00A903CE">
        <w:rPr>
          <w:rStyle w:val="Emphasis"/>
        </w:rPr>
        <w:t xml:space="preserve">has </w:t>
      </w:r>
      <w:r w:rsidRPr="00A13CA9">
        <w:rPr>
          <w:rStyle w:val="Emphasis"/>
          <w:highlight w:val="cyan"/>
        </w:rPr>
        <w:t>to</w:t>
      </w:r>
      <w:proofErr w:type="gramEnd"/>
      <w:r w:rsidRPr="00A903CE">
        <w:rPr>
          <w:rStyle w:val="Emphasis"/>
        </w:rPr>
        <w:t xml:space="preserve"> </w:t>
      </w:r>
      <w:r w:rsidRPr="00A13CA9">
        <w:rPr>
          <w:rStyle w:val="Emphasis"/>
          <w:highlight w:val="cyan"/>
        </w:rPr>
        <w:t>be</w:t>
      </w:r>
      <w:r w:rsidRPr="00A903CE">
        <w:rPr>
          <w:rStyle w:val="Emphasis"/>
        </w:rPr>
        <w:t xml:space="preserve"> </w:t>
      </w:r>
      <w:r w:rsidRPr="00A13CA9">
        <w:rPr>
          <w:rStyle w:val="Emphasis"/>
          <w:highlight w:val="cyan"/>
        </w:rPr>
        <w:t>evacuated</w:t>
      </w:r>
      <w:r w:rsidRPr="0079118E">
        <w:t xml:space="preserve">. Yet </w:t>
      </w:r>
      <w:r w:rsidRPr="00A903CE">
        <w:rPr>
          <w:rStyle w:val="Emphasis"/>
          <w:sz w:val="24"/>
          <w:szCs w:val="24"/>
        </w:rPr>
        <w:t xml:space="preserve">the desire </w:t>
      </w:r>
      <w:r w:rsidRPr="00A13CA9">
        <w:rPr>
          <w:rStyle w:val="Emphasis"/>
          <w:sz w:val="24"/>
          <w:szCs w:val="24"/>
          <w:highlight w:val="cyan"/>
        </w:rPr>
        <w:t>to</w:t>
      </w:r>
      <w:r w:rsidRPr="00A903CE">
        <w:rPr>
          <w:rStyle w:val="Emphasis"/>
          <w:sz w:val="24"/>
          <w:szCs w:val="24"/>
        </w:rPr>
        <w:t xml:space="preserve"> </w:t>
      </w:r>
      <w:r w:rsidRPr="00A13CA9">
        <w:rPr>
          <w:rStyle w:val="Emphasis"/>
          <w:sz w:val="24"/>
          <w:szCs w:val="24"/>
          <w:highlight w:val="cyan"/>
        </w:rPr>
        <w:t>turn</w:t>
      </w:r>
      <w:r w:rsidRPr="00A903CE">
        <w:rPr>
          <w:rStyle w:val="Emphasis"/>
          <w:sz w:val="24"/>
          <w:szCs w:val="24"/>
        </w:rPr>
        <w:t xml:space="preserve"> </w:t>
      </w:r>
      <w:r w:rsidRPr="00A13CA9">
        <w:rPr>
          <w:rStyle w:val="Emphasis"/>
          <w:sz w:val="24"/>
          <w:szCs w:val="24"/>
          <w:highlight w:val="cyan"/>
        </w:rPr>
        <w:t>black</w:t>
      </w:r>
      <w:r w:rsidRPr="00A903CE">
        <w:rPr>
          <w:rStyle w:val="Emphasis"/>
          <w:sz w:val="24"/>
          <w:szCs w:val="24"/>
        </w:rPr>
        <w:t xml:space="preserve"> resemblance </w:t>
      </w:r>
      <w:r w:rsidRPr="00A13CA9">
        <w:rPr>
          <w:rStyle w:val="Emphasis"/>
          <w:sz w:val="24"/>
          <w:szCs w:val="24"/>
          <w:highlight w:val="cyan"/>
        </w:rPr>
        <w:t>into</w:t>
      </w:r>
      <w:r w:rsidRPr="00A903CE">
        <w:rPr>
          <w:rStyle w:val="Emphasis"/>
          <w:sz w:val="24"/>
          <w:szCs w:val="24"/>
        </w:rPr>
        <w:t xml:space="preserve"> </w:t>
      </w:r>
      <w:r w:rsidRPr="00A13CA9">
        <w:rPr>
          <w:rStyle w:val="Emphasis"/>
          <w:sz w:val="24"/>
          <w:szCs w:val="24"/>
          <w:highlight w:val="cyan"/>
        </w:rPr>
        <w:t>shit</w:t>
      </w:r>
      <w:r w:rsidRPr="00A903CE">
        <w:rPr>
          <w:rStyle w:val="Emphasis"/>
          <w:sz w:val="24"/>
          <w:szCs w:val="24"/>
        </w:rPr>
        <w:t xml:space="preserve"> appears to be </w:t>
      </w:r>
      <w:r w:rsidRPr="00A13CA9">
        <w:rPr>
          <w:rStyle w:val="Emphasis"/>
          <w:sz w:val="24"/>
          <w:szCs w:val="24"/>
          <w:highlight w:val="cyan"/>
        </w:rPr>
        <w:t>constitutive</w:t>
      </w:r>
      <w:r w:rsidRPr="00A903CE">
        <w:rPr>
          <w:rStyle w:val="Emphasis"/>
          <w:sz w:val="24"/>
          <w:szCs w:val="24"/>
        </w:rPr>
        <w:t xml:space="preserve"> </w:t>
      </w:r>
      <w:r w:rsidRPr="00A13CA9">
        <w:rPr>
          <w:rStyle w:val="Emphasis"/>
          <w:sz w:val="24"/>
          <w:szCs w:val="24"/>
          <w:highlight w:val="cyan"/>
        </w:rPr>
        <w:t>of</w:t>
      </w:r>
      <w:r w:rsidRPr="00A903CE">
        <w:rPr>
          <w:rStyle w:val="Emphasis"/>
          <w:sz w:val="24"/>
          <w:szCs w:val="24"/>
        </w:rPr>
        <w:t xml:space="preserve"> </w:t>
      </w:r>
      <w:r w:rsidRPr="00A13CA9">
        <w:rPr>
          <w:rStyle w:val="Emphasis"/>
          <w:sz w:val="24"/>
          <w:szCs w:val="24"/>
          <w:highlight w:val="cyan"/>
        </w:rPr>
        <w:t xml:space="preserve">whiteness. </w:t>
      </w:r>
      <w:r w:rsidRPr="00A13CA9">
        <w:rPr>
          <w:rStyle w:val="StyleUnderline"/>
          <w:highlight w:val="cyan"/>
        </w:rPr>
        <w:t>To ask</w:t>
      </w:r>
      <w:r w:rsidRPr="00A903CE">
        <w:rPr>
          <w:rStyle w:val="StyleUnderline"/>
        </w:rPr>
        <w:t xml:space="preserve"> </w:t>
      </w:r>
      <w:r w:rsidRPr="00A13CA9">
        <w:rPr>
          <w:rStyle w:val="StyleUnderline"/>
          <w:highlight w:val="cyan"/>
        </w:rPr>
        <w:t>about</w:t>
      </w:r>
      <w:r w:rsidRPr="00A903CE">
        <w:rPr>
          <w:rStyle w:val="StyleUnderline"/>
        </w:rPr>
        <w:t xml:space="preserve"> </w:t>
      </w:r>
      <w:r w:rsidRPr="00A13CA9">
        <w:rPr>
          <w:rStyle w:val="StyleUnderline"/>
          <w:highlight w:val="cyan"/>
        </w:rPr>
        <w:t>the</w:t>
      </w:r>
      <w:r w:rsidRPr="00A903CE">
        <w:rPr>
          <w:rStyle w:val="StyleUnderline"/>
        </w:rPr>
        <w:t xml:space="preserve"> ontological </w:t>
      </w:r>
      <w:r w:rsidRPr="00A13CA9">
        <w:rPr>
          <w:rStyle w:val="StyleUnderline"/>
          <w:highlight w:val="cyan"/>
        </w:rPr>
        <w:t>status</w:t>
      </w:r>
      <w:r w:rsidRPr="00A903CE">
        <w:rPr>
          <w:rStyle w:val="StyleUnderline"/>
        </w:rPr>
        <w:t xml:space="preserve"> </w:t>
      </w:r>
      <w:r w:rsidRPr="00A13CA9">
        <w:rPr>
          <w:rStyle w:val="StyleUnderline"/>
          <w:highlight w:val="cyan"/>
        </w:rPr>
        <w:t>of</w:t>
      </w:r>
      <w:r w:rsidRPr="00A903CE">
        <w:rPr>
          <w:rStyle w:val="StyleUnderline"/>
        </w:rPr>
        <w:t xml:space="preserve"> </w:t>
      </w:r>
      <w:r w:rsidRPr="00A13CA9">
        <w:rPr>
          <w:rStyle w:val="StyleUnderline"/>
          <w:highlight w:val="cyan"/>
        </w:rPr>
        <w:t>black</w:t>
      </w:r>
      <w:r w:rsidRPr="00A903CE">
        <w:rPr>
          <w:rStyle w:val="StyleUnderline"/>
        </w:rPr>
        <w:t xml:space="preserve">ness is to </w:t>
      </w:r>
      <w:r w:rsidRPr="00A13CA9">
        <w:rPr>
          <w:rStyle w:val="StyleUnderline"/>
          <w:highlight w:val="cyan"/>
        </w:rPr>
        <w:t>risk</w:t>
      </w:r>
      <w:r w:rsidRPr="00A903CE">
        <w:rPr>
          <w:rStyle w:val="StyleUnderline"/>
        </w:rPr>
        <w:t xml:space="preserve"> letting </w:t>
      </w:r>
      <w:r w:rsidRPr="00A13CA9">
        <w:rPr>
          <w:rStyle w:val="StyleUnderline"/>
          <w:highlight w:val="cyan"/>
        </w:rPr>
        <w:t>whiteness</w:t>
      </w:r>
      <w:r w:rsidRPr="00A903CE">
        <w:rPr>
          <w:rStyle w:val="StyleUnderline"/>
        </w:rPr>
        <w:t xml:space="preserve"> </w:t>
      </w:r>
      <w:r w:rsidRPr="00A13CA9">
        <w:rPr>
          <w:rStyle w:val="StyleUnderline"/>
          <w:highlight w:val="cyan"/>
        </w:rPr>
        <w:t>escape</w:t>
      </w:r>
      <w:r w:rsidRPr="00A903CE">
        <w:rPr>
          <w:rStyle w:val="StyleUnderline"/>
        </w:rPr>
        <w:t xml:space="preserve"> up </w:t>
      </w:r>
      <w:r w:rsidRPr="00A13CA9">
        <w:rPr>
          <w:rStyle w:val="StyleUnderline"/>
          <w:highlight w:val="cyan"/>
        </w:rPr>
        <w:t>its</w:t>
      </w:r>
      <w:r w:rsidRPr="00A903CE">
        <w:rPr>
          <w:rStyle w:val="StyleUnderline"/>
        </w:rPr>
        <w:t xml:space="preserve"> own </w:t>
      </w:r>
      <w:proofErr w:type="spellStart"/>
      <w:r w:rsidRPr="00A13CA9">
        <w:rPr>
          <w:rStyle w:val="StyleUnderline"/>
          <w:highlight w:val="cyan"/>
        </w:rPr>
        <w:t>orificial</w:t>
      </w:r>
      <w:proofErr w:type="spellEnd"/>
      <w:r w:rsidRPr="00A903CE">
        <w:rPr>
          <w:rStyle w:val="StyleUnderline"/>
        </w:rPr>
        <w:t xml:space="preserve"> </w:t>
      </w:r>
      <w:r w:rsidRPr="00A13CA9">
        <w:rPr>
          <w:rStyle w:val="StyleUnderline"/>
          <w:highlight w:val="cyan"/>
        </w:rPr>
        <w:t>void</w:t>
      </w:r>
      <w:r w:rsidRPr="00A903CE">
        <w:rPr>
          <w:rStyle w:val="StyleUnderline"/>
        </w:rPr>
        <w:t>ing</w:t>
      </w:r>
      <w:r w:rsidRPr="0079118E">
        <w:t xml:space="preserve">. </w:t>
      </w:r>
      <w:r w:rsidRPr="00A13CA9">
        <w:rPr>
          <w:rStyle w:val="StyleUnderline"/>
          <w:highlight w:val="cyan"/>
        </w:rPr>
        <w:t>The</w:t>
      </w:r>
      <w:r w:rsidRPr="00A903CE">
        <w:rPr>
          <w:rStyle w:val="StyleUnderline"/>
        </w:rPr>
        <w:t xml:space="preserve"> </w:t>
      </w:r>
      <w:r w:rsidRPr="00A13CA9">
        <w:rPr>
          <w:rStyle w:val="StyleUnderline"/>
          <w:highlight w:val="cyan"/>
        </w:rPr>
        <w:t>evac</w:t>
      </w:r>
      <w:r w:rsidRPr="00A903CE">
        <w:rPr>
          <w:rStyle w:val="StyleUnderline"/>
        </w:rPr>
        <w:t xml:space="preserve">uation </w:t>
      </w:r>
      <w:r w:rsidRPr="00A13CA9">
        <w:rPr>
          <w:rStyle w:val="StyleUnderline"/>
          <w:highlight w:val="cyan"/>
        </w:rPr>
        <w:t>of</w:t>
      </w:r>
      <w:r w:rsidRPr="00A903CE">
        <w:rPr>
          <w:rStyle w:val="StyleUnderline"/>
        </w:rPr>
        <w:t xml:space="preserve"> </w:t>
      </w:r>
      <w:r w:rsidRPr="00A13CA9">
        <w:rPr>
          <w:rStyle w:val="StyleUnderline"/>
          <w:highlight w:val="cyan"/>
        </w:rPr>
        <w:t>blackness</w:t>
      </w:r>
      <w:r w:rsidRPr="00A903CE">
        <w:rPr>
          <w:rStyle w:val="StyleUnderline"/>
        </w:rPr>
        <w:t xml:space="preserve"> - as </w:t>
      </w:r>
      <w:r w:rsidRPr="00A13CA9">
        <w:rPr>
          <w:rStyle w:val="StyleUnderline"/>
          <w:highlight w:val="cyan"/>
        </w:rPr>
        <w:t>content</w:t>
      </w:r>
      <w:r w:rsidRPr="00A903CE">
        <w:rPr>
          <w:rStyle w:val="StyleUnderline"/>
        </w:rPr>
        <w:t xml:space="preserve"> and </w:t>
      </w:r>
      <w:r w:rsidRPr="00A13CA9">
        <w:rPr>
          <w:rStyle w:val="StyleUnderline"/>
          <w:highlight w:val="cyan"/>
        </w:rPr>
        <w:t>form</w:t>
      </w:r>
      <w:r w:rsidRPr="00A903CE">
        <w:rPr>
          <w:rStyle w:val="StyleUnderline"/>
        </w:rPr>
        <w:t xml:space="preserve"> - certainly does </w:t>
      </w:r>
      <w:r w:rsidRPr="00A13CA9">
        <w:rPr>
          <w:rStyle w:val="StyleUnderline"/>
          <w:highlight w:val="cyan"/>
        </w:rPr>
        <w:t>not</w:t>
      </w:r>
      <w:r w:rsidRPr="00A903CE">
        <w:rPr>
          <w:rStyle w:val="StyleUnderline"/>
        </w:rPr>
        <w:t xml:space="preserve"> </w:t>
      </w:r>
      <w:r w:rsidRPr="00A13CA9">
        <w:rPr>
          <w:rStyle w:val="StyleUnderline"/>
          <w:highlight w:val="cyan"/>
        </w:rPr>
        <w:t>depend</w:t>
      </w:r>
      <w:r w:rsidRPr="00A903CE">
        <w:rPr>
          <w:rStyle w:val="StyleUnderline"/>
        </w:rPr>
        <w:t xml:space="preserve"> </w:t>
      </w:r>
      <w:r w:rsidRPr="00A13CA9">
        <w:rPr>
          <w:rStyle w:val="StyleUnderline"/>
          <w:highlight w:val="cyan"/>
        </w:rPr>
        <w:t>on</w:t>
      </w:r>
      <w:r w:rsidRPr="00A903CE">
        <w:rPr>
          <w:rStyle w:val="StyleUnderline"/>
        </w:rPr>
        <w:t xml:space="preserve"> </w:t>
      </w:r>
      <w:r w:rsidRPr="00A13CA9">
        <w:rPr>
          <w:rStyle w:val="StyleUnderline"/>
          <w:highlight w:val="cyan"/>
        </w:rPr>
        <w:t>whether blacks can</w:t>
      </w:r>
      <w:r w:rsidRPr="00A903CE">
        <w:rPr>
          <w:rStyle w:val="StyleUnderline"/>
        </w:rPr>
        <w:t xml:space="preserve"> ever </w:t>
      </w:r>
      <w:r w:rsidRPr="00A13CA9">
        <w:rPr>
          <w:rStyle w:val="StyleUnderline"/>
          <w:highlight w:val="cyan"/>
        </w:rPr>
        <w:t>avoid</w:t>
      </w:r>
      <w:r w:rsidRPr="00A903CE">
        <w:rPr>
          <w:rStyle w:val="StyleUnderline"/>
        </w:rPr>
        <w:t xml:space="preserve"> this </w:t>
      </w:r>
      <w:r w:rsidRPr="00A13CA9">
        <w:rPr>
          <w:rStyle w:val="StyleUnderline"/>
          <w:highlight w:val="cyan"/>
        </w:rPr>
        <w:t>avoidance</w:t>
      </w:r>
      <w:r w:rsidRPr="00A903CE">
        <w:rPr>
          <w:rStyle w:val="Emphasis"/>
        </w:rPr>
        <w:t xml:space="preserve">. And this perhaps also means that the notion of a voided yet permanently felt </w:t>
      </w:r>
      <w:r w:rsidRPr="00A13CA9">
        <w:rPr>
          <w:rStyle w:val="Emphasis"/>
          <w:highlight w:val="cyan"/>
        </w:rPr>
        <w:t>excrescence</w:t>
      </w:r>
      <w:r w:rsidRPr="00A903CE">
        <w:rPr>
          <w:rStyle w:val="Emphasis"/>
        </w:rPr>
        <w:t xml:space="preserve"> </w:t>
      </w:r>
      <w:r w:rsidRPr="00A13CA9">
        <w:rPr>
          <w:rStyle w:val="Emphasis"/>
          <w:highlight w:val="cyan"/>
        </w:rPr>
        <w:lastRenderedPageBreak/>
        <w:t>needs</w:t>
      </w:r>
      <w:r w:rsidRPr="00A903CE">
        <w:rPr>
          <w:rStyle w:val="Emphasis"/>
        </w:rPr>
        <w:t xml:space="preserve"> a metaphoric bucket to relieve it of </w:t>
      </w:r>
      <w:r w:rsidRPr="00A13CA9">
        <w:rPr>
          <w:rStyle w:val="Emphasis"/>
          <w:highlight w:val="cyan"/>
        </w:rPr>
        <w:t>its</w:t>
      </w:r>
      <w:r w:rsidRPr="00A903CE">
        <w:rPr>
          <w:rStyle w:val="Emphasis"/>
        </w:rPr>
        <w:t xml:space="preserve"> </w:t>
      </w:r>
      <w:r w:rsidRPr="00A13CA9">
        <w:rPr>
          <w:rStyle w:val="Emphasis"/>
          <w:highlight w:val="cyan"/>
        </w:rPr>
        <w:t>own</w:t>
      </w:r>
      <w:r w:rsidRPr="00A903CE">
        <w:rPr>
          <w:rStyle w:val="Emphasis"/>
        </w:rPr>
        <w:t xml:space="preserve"> basely </w:t>
      </w:r>
      <w:r w:rsidRPr="00A13CA9">
        <w:rPr>
          <w:rStyle w:val="Emphasis"/>
          <w:highlight w:val="cyan"/>
        </w:rPr>
        <w:t>material</w:t>
      </w:r>
      <w:r w:rsidRPr="00A903CE">
        <w:rPr>
          <w:rStyle w:val="Emphasis"/>
        </w:rPr>
        <w:t xml:space="preserve"> </w:t>
      </w:r>
      <w:r w:rsidRPr="00A13CA9">
        <w:rPr>
          <w:rStyle w:val="Emphasis"/>
          <w:highlight w:val="cyan"/>
        </w:rPr>
        <w:t>rhetoric.</w:t>
      </w:r>
      <w:r w:rsidRPr="0079118E">
        <w:t xml:space="preserve"> </w:t>
      </w:r>
      <w:r w:rsidRPr="00A903CE">
        <w:rPr>
          <w:rStyle w:val="StyleUnderline"/>
        </w:rPr>
        <w:t xml:space="preserve">We can and should note that anti-blackness is </w:t>
      </w:r>
      <w:r w:rsidRPr="00A13CA9">
        <w:rPr>
          <w:rStyle w:val="StyleUnderline"/>
          <w:highlight w:val="cyan"/>
        </w:rPr>
        <w:t>a</w:t>
      </w:r>
      <w:r w:rsidRPr="00A903CE">
        <w:rPr>
          <w:rStyle w:val="StyleUnderline"/>
        </w:rPr>
        <w:t xml:space="preserve"> </w:t>
      </w:r>
      <w:r w:rsidRPr="00A13CA9">
        <w:rPr>
          <w:rStyle w:val="StyleUnderline"/>
          <w:highlight w:val="cyan"/>
        </w:rPr>
        <w:t>discourse of assholes</w:t>
      </w:r>
      <w:r w:rsidRPr="0079118E">
        <w:t xml:space="preserve">; </w:t>
      </w:r>
      <w:r w:rsidRPr="00A903CE">
        <w:rPr>
          <w:rStyle w:val="StyleUnderline"/>
        </w:rPr>
        <w:t xml:space="preserve">the question is, should the matter of black life always act as its permanent laxative? </w:t>
      </w:r>
      <w:r w:rsidRPr="0079118E">
        <w:t>Now, some thirty years later, this toilet incident reminds me of another allegorical bucket. In his famous "Atlanta Exposition Address" (1895), Booker T. Washington tells the following story:</w:t>
      </w:r>
      <w:r>
        <w:t xml:space="preserve">  </w:t>
      </w:r>
    </w:p>
    <w:p w14:paraId="7332E2BF" w14:textId="77777777" w:rsidR="00950ED3" w:rsidRPr="00175AF0" w:rsidRDefault="00950ED3" w:rsidP="00950ED3">
      <w:pPr>
        <w:rPr>
          <w:sz w:val="18"/>
          <w:szCs w:val="18"/>
        </w:rPr>
      </w:pPr>
      <w:r w:rsidRPr="00175AF0">
        <w:rPr>
          <w:sz w:val="18"/>
          <w:szCs w:val="18"/>
        </w:rPr>
        <w:t xml:space="preserve">A ship lost at sea for many days suddenly sighted a friendly vessel. From the mast of the unfortunate vessel was seen the signal: "Water, water, we die of thirst." The answer from the friendly vessel at once came back, "Cast down your bucket where you are ..." The captain of the distressed vessel, at last heeding the injunction, cast down his bucket and it came up full of fresh, sparkling water from the mouth of the </w:t>
      </w:r>
      <w:r w:rsidRPr="00175AF0">
        <w:rPr>
          <w:noProof/>
          <w:sz w:val="18"/>
          <w:szCs w:val="18"/>
        </w:rPr>
        <mc:AlternateContent>
          <mc:Choice Requires="wps">
            <w:drawing>
              <wp:anchor distT="0" distB="0" distL="0" distR="0" simplePos="0" relativeHeight="251663360" behindDoc="1" locked="0" layoutInCell="1" allowOverlap="1" wp14:anchorId="4F2EE2D4" wp14:editId="54C0BD6D">
                <wp:simplePos x="0" y="0"/>
                <wp:positionH relativeFrom="column">
                  <wp:posOffset>3151505</wp:posOffset>
                </wp:positionH>
                <wp:positionV relativeFrom="paragraph">
                  <wp:posOffset>883920</wp:posOffset>
                </wp:positionV>
                <wp:extent cx="78740" cy="279400"/>
                <wp:effectExtent l="0" t="0" r="0" b="0"/>
                <wp:wrapSquare wrapText="bothSides"/>
                <wp:docPr id="99031690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874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52654" w14:textId="77777777" w:rsidR="00950ED3" w:rsidRDefault="00950ED3" w:rsidP="00950ED3">
                            <w:pPr>
                              <w:spacing w:line="117" w:lineRule="exact"/>
                              <w:jc w:val="right"/>
                              <w:rPr>
                                <w:rFonts w:ascii="Tahoma" w:hAnsi="Tahoma"/>
                                <w:color w:val="000000"/>
                                <w:spacing w:val="2"/>
                                <w:sz w:val="15"/>
                              </w:rPr>
                            </w:pPr>
                            <w:r>
                              <w:rPr>
                                <w:rFonts w:ascii="Tahoma" w:hAnsi="Tahoma"/>
                                <w:color w:val="000000"/>
                                <w:spacing w:val="2"/>
                                <w:sz w:val="15"/>
                              </w:rPr>
                              <w:t>04/12</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2EE2D4" id="_x0000_t202" coordsize="21600,21600" o:spt="202" path="m,l,21600r21600,l21600,xe">
                <v:stroke joinstyle="miter"/>
                <v:path gradientshapeok="t" o:connecttype="rect"/>
              </v:shapetype>
              <v:shape id="Text Box 4" o:spid="_x0000_s1026" type="#_x0000_t202" style="position:absolute;margin-left:248.15pt;margin-top:69.6pt;width:6.2pt;height:22pt;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" filled="f" stroked="f">
                <v:path arrowok="t"/>
                <v:textbox style="layout-flow:vertical;mso-layout-flow-alt:bottom-to-top" inset="0,0,0,0">
                  <w:txbxContent>
                    <w:p w14:paraId="69552654" w14:textId="77777777" w:rsidR="00950ED3" w:rsidRDefault="00950ED3" w:rsidP="00950ED3">
                      <w:pPr>
                        <w:spacing w:line="117" w:lineRule="exact"/>
                        <w:jc w:val="right"/>
                        <w:rPr>
                          <w:rFonts w:ascii="Tahoma" w:hAnsi="Tahoma"/>
                          <w:color w:val="000000"/>
                          <w:spacing w:val="2"/>
                          <w:sz w:val="15"/>
                        </w:rPr>
                      </w:pPr>
                      <w:r>
                        <w:rPr>
                          <w:rFonts w:ascii="Tahoma" w:hAnsi="Tahoma"/>
                          <w:color w:val="000000"/>
                          <w:spacing w:val="2"/>
                          <w:sz w:val="15"/>
                        </w:rPr>
                        <w:t>04/12</w:t>
                      </w:r>
                    </w:p>
                  </w:txbxContent>
                </v:textbox>
                <w10:wrap type="square"/>
              </v:shape>
            </w:pict>
          </mc:Fallback>
        </mc:AlternateContent>
      </w:r>
      <w:r w:rsidRPr="00175AF0">
        <w:rPr>
          <w:sz w:val="18"/>
          <w:szCs w:val="18"/>
        </w:rPr>
        <w:t xml:space="preserve">Amazon River. To those of my race who depend on bettering their condition in a foreign land ... I would say cast down </w:t>
      </w:r>
      <w:proofErr w:type="spellStart"/>
      <w:proofErr w:type="gramStart"/>
      <w:r w:rsidRPr="00175AF0">
        <w:rPr>
          <w:sz w:val="18"/>
          <w:szCs w:val="18"/>
        </w:rPr>
        <w:t>yourbucket</w:t>
      </w:r>
      <w:proofErr w:type="spellEnd"/>
      <w:proofErr w:type="gramEnd"/>
      <w:r w:rsidRPr="00175AF0">
        <w:rPr>
          <w:sz w:val="18"/>
          <w:szCs w:val="18"/>
        </w:rPr>
        <w:t xml:space="preserve"> where you </w:t>
      </w:r>
      <w:proofErr w:type="gramStart"/>
      <w:r w:rsidRPr="00175AF0">
        <w:rPr>
          <w:sz w:val="18"/>
          <w:szCs w:val="18"/>
        </w:rPr>
        <w:t>are[</w:t>
      </w:r>
      <w:proofErr w:type="gramEnd"/>
      <w:r w:rsidRPr="00175AF0">
        <w:rPr>
          <w:sz w:val="18"/>
          <w:szCs w:val="18"/>
        </w:rPr>
        <w:t xml:space="preserve">;] cast it down in </w:t>
      </w:r>
      <w:proofErr w:type="gramStart"/>
      <w:r w:rsidRPr="00175AF0">
        <w:rPr>
          <w:sz w:val="18"/>
          <w:szCs w:val="18"/>
        </w:rPr>
        <w:t>making friends in</w:t>
      </w:r>
      <w:proofErr w:type="gramEnd"/>
      <w:r w:rsidRPr="00175AF0">
        <w:rPr>
          <w:sz w:val="18"/>
          <w:szCs w:val="18"/>
        </w:rPr>
        <w:t xml:space="preserve"> every manly way of the people of all races by whom we are surrounded.1</w:t>
      </w:r>
    </w:p>
    <w:p w14:paraId="0231BE8A" w14:textId="77777777" w:rsidR="00950ED3" w:rsidRPr="00175AF0" w:rsidRDefault="00950ED3" w:rsidP="00950ED3">
      <w:r w:rsidRPr="00A903CE">
        <w:rPr>
          <w:rStyle w:val="Emphasis"/>
        </w:rPr>
        <w:t xml:space="preserve">This passage echoes, in its own rhetoric, what it means to be cast down (benighted) and, conversely, what it means to be brought up (from slavery); </w:t>
      </w:r>
      <w:r w:rsidRPr="0079118E">
        <w:t xml:space="preserve">it is a passage </w:t>
      </w:r>
      <w:r w:rsidRPr="00A903CE">
        <w:rPr>
          <w:rStyle w:val="StyleUnderline"/>
        </w:rPr>
        <w:t>where literal and figurative meanings are cast down, repeatedly, only to be raised up as allegorical signs of raced enlightenment</w:t>
      </w:r>
      <w:r w:rsidRPr="0079118E">
        <w:t xml:space="preserve">. </w:t>
      </w:r>
      <w:r w:rsidRPr="00A903CE">
        <w:rPr>
          <w:rStyle w:val="StyleUnderline"/>
        </w:rPr>
        <w:t>In this justly infamous speech advocating social segregation and economic integration in the US - "In all things that are purely social we can be as separate as the fingers, yet one as the hand in all things essential to mutual progress"</w:t>
      </w:r>
      <w:r w:rsidRPr="0079118E">
        <w:t xml:space="preserve"> - </w:t>
      </w:r>
      <w:r w:rsidRPr="00A903CE">
        <w:rPr>
          <w:rStyle w:val="Emphasis"/>
        </w:rPr>
        <w:t xml:space="preserve">the figure of </w:t>
      </w:r>
      <w:r w:rsidRPr="00A13CA9">
        <w:rPr>
          <w:rStyle w:val="Emphasis"/>
          <w:highlight w:val="cyan"/>
        </w:rPr>
        <w:t>segregation is</w:t>
      </w:r>
      <w:r w:rsidRPr="00A903CE">
        <w:rPr>
          <w:rStyle w:val="Emphasis"/>
        </w:rPr>
        <w:t xml:space="preserve">, once again, </w:t>
      </w:r>
      <w:r w:rsidRPr="00A13CA9">
        <w:rPr>
          <w:rStyle w:val="Emphasis"/>
          <w:highlight w:val="cyan"/>
        </w:rPr>
        <w:t>employed</w:t>
      </w:r>
      <w:r w:rsidRPr="00A903CE">
        <w:rPr>
          <w:rStyle w:val="Emphasis"/>
        </w:rPr>
        <w:t xml:space="preserve"> </w:t>
      </w:r>
      <w:r w:rsidRPr="00A13CA9">
        <w:rPr>
          <w:rStyle w:val="Emphasis"/>
          <w:highlight w:val="cyan"/>
        </w:rPr>
        <w:t>in</w:t>
      </w:r>
      <w:r w:rsidRPr="00A903CE">
        <w:rPr>
          <w:rStyle w:val="Emphasis"/>
        </w:rPr>
        <w:t xml:space="preserve"> </w:t>
      </w:r>
      <w:r w:rsidRPr="00A13CA9">
        <w:rPr>
          <w:rStyle w:val="Emphasis"/>
        </w:rPr>
        <w:t xml:space="preserve">the </w:t>
      </w:r>
      <w:r w:rsidRPr="00A13CA9">
        <w:rPr>
          <w:rStyle w:val="Emphasis"/>
          <w:highlight w:val="cyan"/>
        </w:rPr>
        <w:t>defense</w:t>
      </w:r>
      <w:r w:rsidRPr="00A903CE">
        <w:rPr>
          <w:rStyle w:val="Emphasis"/>
        </w:rPr>
        <w:t xml:space="preserve"> of </w:t>
      </w:r>
      <w:r w:rsidRPr="00A13CA9">
        <w:rPr>
          <w:rStyle w:val="Emphasis"/>
          <w:highlight w:val="cyan"/>
        </w:rPr>
        <w:t>hierarchy</w:t>
      </w:r>
      <w:r w:rsidRPr="0079118E">
        <w:t xml:space="preserve"> (113). </w:t>
      </w:r>
      <w:r w:rsidRPr="00A903CE">
        <w:rPr>
          <w:rStyle w:val="StyleUnderline"/>
        </w:rPr>
        <w:t xml:space="preserve">And, as with the bathroom graffiti, a bucket functions as the metaphor </w:t>
      </w:r>
      <w:proofErr w:type="gramStart"/>
      <w:r w:rsidRPr="00A903CE">
        <w:rPr>
          <w:rStyle w:val="StyleUnderline"/>
        </w:rPr>
        <w:t>of</w:t>
      </w:r>
      <w:proofErr w:type="gramEnd"/>
      <w:r w:rsidRPr="00A903CE">
        <w:rPr>
          <w:rStyle w:val="StyleUnderline"/>
        </w:rPr>
        <w:t xml:space="preserve"> a separation that implicitly </w:t>
      </w:r>
      <w:r w:rsidRPr="00A903CE">
        <w:rPr>
          <w:rStyle w:val="Emphasis"/>
        </w:rPr>
        <w:t xml:space="preserve">relies on </w:t>
      </w:r>
      <w:r w:rsidRPr="00A13CA9">
        <w:rPr>
          <w:rStyle w:val="Emphasis"/>
          <w:highlight w:val="cyan"/>
        </w:rPr>
        <w:t>a</w:t>
      </w:r>
      <w:r w:rsidRPr="00A903CE">
        <w:rPr>
          <w:rStyle w:val="Emphasis"/>
        </w:rPr>
        <w:t xml:space="preserve"> </w:t>
      </w:r>
      <w:r w:rsidRPr="00A13CA9">
        <w:rPr>
          <w:rStyle w:val="Emphasis"/>
          <w:highlight w:val="cyan"/>
        </w:rPr>
        <w:t>resemblance</w:t>
      </w:r>
      <w:r w:rsidRPr="00A903CE">
        <w:rPr>
          <w:rStyle w:val="Emphasis"/>
        </w:rPr>
        <w:t xml:space="preserve"> between </w:t>
      </w:r>
      <w:r w:rsidRPr="00A13CA9">
        <w:rPr>
          <w:rStyle w:val="Emphasis"/>
        </w:rPr>
        <w:t xml:space="preserve">the </w:t>
      </w:r>
      <w:r w:rsidRPr="00A13CA9">
        <w:rPr>
          <w:rStyle w:val="Emphasis"/>
          <w:highlight w:val="cyan"/>
        </w:rPr>
        <w:t>obscenity</w:t>
      </w:r>
      <w:r w:rsidRPr="00A903CE">
        <w:rPr>
          <w:rStyle w:val="Emphasis"/>
        </w:rPr>
        <w:t xml:space="preserve"> </w:t>
      </w:r>
      <w:r w:rsidRPr="00A13CA9">
        <w:rPr>
          <w:rStyle w:val="Emphasis"/>
          <w:highlight w:val="cyan"/>
        </w:rPr>
        <w:t>of</w:t>
      </w:r>
      <w:r w:rsidRPr="00A903CE">
        <w:rPr>
          <w:rStyle w:val="Emphasis"/>
        </w:rPr>
        <w:t xml:space="preserve"> an unwanted </w:t>
      </w:r>
      <w:r w:rsidRPr="00A13CA9">
        <w:rPr>
          <w:rStyle w:val="Emphasis"/>
          <w:highlight w:val="cyan"/>
        </w:rPr>
        <w:t>intimacy</w:t>
      </w:r>
      <w:r w:rsidRPr="00A903CE">
        <w:rPr>
          <w:rStyle w:val="Emphasis"/>
        </w:rPr>
        <w:t xml:space="preserve"> </w:t>
      </w:r>
      <w:r w:rsidRPr="00A13CA9">
        <w:rPr>
          <w:rStyle w:val="Emphasis"/>
          <w:highlight w:val="cyan"/>
        </w:rPr>
        <w:t>and</w:t>
      </w:r>
      <w:r w:rsidRPr="00A903CE">
        <w:rPr>
          <w:rStyle w:val="Emphasis"/>
        </w:rPr>
        <w:t xml:space="preserve"> its </w:t>
      </w:r>
      <w:r w:rsidRPr="00A13CA9">
        <w:rPr>
          <w:rStyle w:val="Emphasis"/>
          <w:highlight w:val="cyan"/>
        </w:rPr>
        <w:t>racial transgression</w:t>
      </w:r>
      <w:r w:rsidRPr="00A903CE">
        <w:rPr>
          <w:rStyle w:val="Emphasis"/>
        </w:rPr>
        <w:t>.</w:t>
      </w:r>
      <w:r w:rsidRPr="0079118E">
        <w:t xml:space="preserve"> </w:t>
      </w:r>
      <w:r w:rsidRPr="00A903CE">
        <w:rPr>
          <w:rStyle w:val="StyleUnderline"/>
        </w:rPr>
        <w:t xml:space="preserve">As signs of an expenditure that is potentially ruinous, intimacy and </w:t>
      </w:r>
      <w:r w:rsidRPr="00A13CA9">
        <w:rPr>
          <w:rStyle w:val="StyleUnderline"/>
        </w:rPr>
        <w:t>transgression cannot be absolutely separated.</w:t>
      </w:r>
      <w:r w:rsidRPr="00A13CA9">
        <w:t xml:space="preserve"> </w:t>
      </w:r>
      <w:r w:rsidRPr="00A13CA9">
        <w:rPr>
          <w:rStyle w:val="Emphasis"/>
        </w:rPr>
        <w:t>The tides of racism that flowed through the</w:t>
      </w:r>
      <w:r w:rsidRPr="00A903CE">
        <w:rPr>
          <w:rStyle w:val="Emphasis"/>
        </w:rPr>
        <w:t xml:space="preserve"> South after emancipation were, among other things, both transgressive ("lawless") and an obscene example of racial "animosities and suspicions"</w:t>
      </w:r>
      <w:r w:rsidRPr="0079118E">
        <w:t xml:space="preserve"> (114).</w:t>
      </w:r>
      <w:r>
        <w:t xml:space="preserve"> </w:t>
      </w:r>
      <w:r w:rsidRPr="00A903CE">
        <w:rPr>
          <w:rStyle w:val="StyleUnderline"/>
        </w:rPr>
        <w:t>All this derives from the literal casting down of a bucket: the lowering of the bucket into water that miraculously reveals itself as race capital is itself a transformation of metaphor into allegory.</w:t>
      </w:r>
      <w:r w:rsidRPr="0079118E">
        <w:t xml:space="preserve"> </w:t>
      </w:r>
      <w:r w:rsidRPr="00A13CA9">
        <w:rPr>
          <w:rStyle w:val="Emphasis"/>
          <w:highlight w:val="cyan"/>
        </w:rPr>
        <w:t>When capital triumphs</w:t>
      </w:r>
      <w:r w:rsidRPr="00A903CE">
        <w:rPr>
          <w:rStyle w:val="Emphasis"/>
        </w:rPr>
        <w:t>, Washington avers</w:t>
      </w:r>
      <w:r w:rsidRPr="00A13CA9">
        <w:rPr>
          <w:rStyle w:val="Emphasis"/>
          <w:highlight w:val="cyan"/>
        </w:rPr>
        <w:t>, blackness</w:t>
      </w:r>
      <w:r w:rsidRPr="00A903CE">
        <w:rPr>
          <w:rStyle w:val="Emphasis"/>
        </w:rPr>
        <w:t xml:space="preserve"> </w:t>
      </w:r>
      <w:r w:rsidRPr="00A13CA9">
        <w:rPr>
          <w:rStyle w:val="Emphasis"/>
          <w:highlight w:val="cyan"/>
        </w:rPr>
        <w:t>ceases</w:t>
      </w:r>
      <w:r w:rsidRPr="00A903CE">
        <w:rPr>
          <w:rStyle w:val="Emphasis"/>
        </w:rPr>
        <w:t xml:space="preserve"> to be </w:t>
      </w:r>
      <w:r w:rsidRPr="00A13CA9">
        <w:rPr>
          <w:rStyle w:val="Emphasis"/>
          <w:highlight w:val="cyan"/>
        </w:rPr>
        <w:t>bereft</w:t>
      </w:r>
      <w:r w:rsidRPr="00A903CE">
        <w:rPr>
          <w:rStyle w:val="Emphasis"/>
        </w:rPr>
        <w:t xml:space="preserve">. The stereotype of </w:t>
      </w:r>
      <w:r w:rsidRPr="00A13CA9">
        <w:rPr>
          <w:rStyle w:val="Emphasis"/>
          <w:highlight w:val="cyan"/>
        </w:rPr>
        <w:t>black abjection</w:t>
      </w:r>
      <w:r w:rsidRPr="00A903CE">
        <w:rPr>
          <w:rStyle w:val="Emphasis"/>
        </w:rPr>
        <w:t xml:space="preserve"> is p</w:t>
      </w:r>
      <w:r w:rsidRPr="00A13CA9">
        <w:rPr>
          <w:rStyle w:val="Emphasis"/>
          <w:highlight w:val="cyan"/>
        </w:rPr>
        <w:t>reserved</w:t>
      </w:r>
      <w:r w:rsidRPr="00A903CE">
        <w:rPr>
          <w:rStyle w:val="Emphasis"/>
        </w:rPr>
        <w:t xml:space="preserve"> as the </w:t>
      </w:r>
      <w:r w:rsidRPr="00A13CA9">
        <w:rPr>
          <w:rStyle w:val="Emphasis"/>
          <w:highlight w:val="cyan"/>
        </w:rPr>
        <w:t>history</w:t>
      </w:r>
      <w:r w:rsidRPr="00A903CE">
        <w:rPr>
          <w:rStyle w:val="Emphasis"/>
        </w:rPr>
        <w:t xml:space="preserve"> </w:t>
      </w:r>
      <w:r w:rsidRPr="00A13CA9">
        <w:rPr>
          <w:rStyle w:val="Emphasis"/>
          <w:highlight w:val="cyan"/>
        </w:rPr>
        <w:t>that must be</w:t>
      </w:r>
      <w:r w:rsidRPr="00A903CE">
        <w:rPr>
          <w:rStyle w:val="Emphasis"/>
        </w:rPr>
        <w:t xml:space="preserve"> </w:t>
      </w:r>
      <w:proofErr w:type="gramStart"/>
      <w:r w:rsidRPr="00A13CA9">
        <w:rPr>
          <w:rStyle w:val="Emphasis"/>
          <w:highlight w:val="cyan"/>
        </w:rPr>
        <w:t>cancelled</w:t>
      </w:r>
      <w:r w:rsidRPr="00A903CE">
        <w:rPr>
          <w:rStyle w:val="Emphasis"/>
        </w:rPr>
        <w:t xml:space="preserve"> </w:t>
      </w:r>
      <w:r w:rsidRPr="00A13CA9">
        <w:rPr>
          <w:rStyle w:val="Emphasis"/>
          <w:highlight w:val="cyan"/>
        </w:rPr>
        <w:t>out</w:t>
      </w:r>
      <w:proofErr w:type="gramEnd"/>
      <w:r w:rsidRPr="00A903CE">
        <w:rPr>
          <w:rStyle w:val="Emphasis"/>
        </w:rPr>
        <w:t xml:space="preserve"> even </w:t>
      </w:r>
      <w:r w:rsidRPr="00A13CA9">
        <w:rPr>
          <w:rStyle w:val="Emphasis"/>
          <w:highlight w:val="cyan"/>
        </w:rPr>
        <w:t>as</w:t>
      </w:r>
      <w:r w:rsidRPr="00A903CE">
        <w:rPr>
          <w:rStyle w:val="Emphasis"/>
        </w:rPr>
        <w:t xml:space="preserve"> </w:t>
      </w:r>
      <w:r w:rsidRPr="00A13CA9">
        <w:rPr>
          <w:rStyle w:val="Emphasis"/>
          <w:highlight w:val="cyan"/>
        </w:rPr>
        <w:t>it</w:t>
      </w:r>
      <w:r w:rsidRPr="00A903CE">
        <w:rPr>
          <w:rStyle w:val="Emphasis"/>
        </w:rPr>
        <w:t xml:space="preserve"> is </w:t>
      </w:r>
      <w:r w:rsidRPr="00A13CA9">
        <w:rPr>
          <w:rStyle w:val="Emphasis"/>
          <w:highlight w:val="cyan"/>
        </w:rPr>
        <w:t>raise</w:t>
      </w:r>
      <w:r w:rsidRPr="00A903CE">
        <w:rPr>
          <w:rStyle w:val="Emphasis"/>
        </w:rPr>
        <w:t xml:space="preserve">d </w:t>
      </w:r>
      <w:r w:rsidRPr="00A13CA9">
        <w:rPr>
          <w:rStyle w:val="Emphasis"/>
          <w:highlight w:val="cyan"/>
        </w:rPr>
        <w:t>up</w:t>
      </w:r>
      <w:r w:rsidRPr="00A903CE">
        <w:rPr>
          <w:rStyle w:val="Emphasis"/>
        </w:rPr>
        <w:t xml:space="preserve"> </w:t>
      </w:r>
      <w:r w:rsidRPr="00A13CA9">
        <w:rPr>
          <w:rStyle w:val="Emphasis"/>
          <w:highlight w:val="cyan"/>
        </w:rPr>
        <w:t>by</w:t>
      </w:r>
      <w:r w:rsidRPr="00A903CE">
        <w:rPr>
          <w:rStyle w:val="Emphasis"/>
        </w:rPr>
        <w:t xml:space="preserve"> the </w:t>
      </w:r>
      <w:r w:rsidRPr="00A13CA9">
        <w:rPr>
          <w:rStyle w:val="Emphasis"/>
          <w:highlight w:val="cyan"/>
        </w:rPr>
        <w:t>manufacture</w:t>
      </w:r>
      <w:r w:rsidRPr="00A903CE">
        <w:rPr>
          <w:rStyle w:val="Emphasis"/>
        </w:rPr>
        <w:t xml:space="preserve"> of </w:t>
      </w:r>
      <w:r w:rsidRPr="00A13CA9">
        <w:rPr>
          <w:rStyle w:val="Emphasis"/>
          <w:highlight w:val="cyan"/>
        </w:rPr>
        <w:t>a</w:t>
      </w:r>
      <w:r w:rsidRPr="00A903CE">
        <w:rPr>
          <w:rStyle w:val="Emphasis"/>
        </w:rPr>
        <w:t xml:space="preserve"> mutually enriching </w:t>
      </w:r>
      <w:r w:rsidRPr="00A13CA9">
        <w:rPr>
          <w:rStyle w:val="Emphasis"/>
          <w:highlight w:val="cyan"/>
        </w:rPr>
        <w:t>i</w:t>
      </w:r>
      <w:r w:rsidRPr="00A13CA9">
        <w:rPr>
          <w:rStyle w:val="Emphasis"/>
        </w:rPr>
        <w:t>deal</w:t>
      </w:r>
      <w:r w:rsidRPr="00A903CE">
        <w:rPr>
          <w:rStyle w:val="Emphasis"/>
        </w:rPr>
        <w:t xml:space="preserve"> </w:t>
      </w:r>
      <w:r w:rsidRPr="00A13CA9">
        <w:rPr>
          <w:rStyle w:val="Emphasis"/>
        </w:rPr>
        <w:t>of</w:t>
      </w:r>
      <w:r w:rsidRPr="00A903CE">
        <w:rPr>
          <w:rStyle w:val="Emphasis"/>
        </w:rPr>
        <w:t xml:space="preserve"> </w:t>
      </w:r>
      <w:r w:rsidRPr="00A13CA9">
        <w:rPr>
          <w:rStyle w:val="Emphasis"/>
          <w:highlight w:val="cyan"/>
        </w:rPr>
        <w:t>productive</w:t>
      </w:r>
      <w:r w:rsidRPr="00A903CE">
        <w:rPr>
          <w:rStyle w:val="Emphasis"/>
        </w:rPr>
        <w:t xml:space="preserve"> </w:t>
      </w:r>
      <w:r w:rsidRPr="00A13CA9">
        <w:rPr>
          <w:rStyle w:val="Emphasis"/>
          <w:highlight w:val="cyan"/>
        </w:rPr>
        <w:t>self</w:t>
      </w:r>
      <w:r w:rsidRPr="00A903CE">
        <w:rPr>
          <w:rStyle w:val="Emphasis"/>
        </w:rPr>
        <w:t>-</w:t>
      </w:r>
      <w:r w:rsidRPr="00A13CA9">
        <w:rPr>
          <w:rStyle w:val="Emphasis"/>
          <w:highlight w:val="cyan"/>
        </w:rPr>
        <w:t>creation</w:t>
      </w:r>
      <w:r w:rsidRPr="00A903CE">
        <w:rPr>
          <w:rStyle w:val="Emphasis"/>
        </w:rPr>
        <w:t xml:space="preserve">. Never mind the question of how the boat came to be lost, </w:t>
      </w:r>
      <w:r w:rsidRPr="00A13CA9">
        <w:rPr>
          <w:rStyle w:val="Emphasis"/>
          <w:highlight w:val="cyan"/>
        </w:rPr>
        <w:t>the question of how blackness was rendered abject; the fact is that it is lost</w:t>
      </w:r>
      <w:r w:rsidRPr="00A903CE">
        <w:rPr>
          <w:rStyle w:val="Emphasis"/>
        </w:rPr>
        <w:t>.</w:t>
      </w:r>
      <w:r w:rsidRPr="0079118E">
        <w:t xml:space="preserve"> </w:t>
      </w:r>
      <w:r w:rsidRPr="00A903CE">
        <w:rPr>
          <w:rStyle w:val="StyleUnderline"/>
          <w:sz w:val="24"/>
          <w:szCs w:val="24"/>
        </w:rPr>
        <w:t>Washington continues: Cast it down in agriculture, mechanics, in commerce, in domestic service, and in the professions</w:t>
      </w:r>
      <w:r w:rsidRPr="0079118E">
        <w:t xml:space="preserve">. And in </w:t>
      </w:r>
      <w:r w:rsidRPr="00A903CE">
        <w:rPr>
          <w:rStyle w:val="Emphasis"/>
        </w:rPr>
        <w:t xml:space="preserve">this connection it is well to bear in mind that whatever other sins the South may be called to bear, when it comes to business, pure and simple, it is in the South that </w:t>
      </w:r>
      <w:r w:rsidRPr="00A13CA9">
        <w:rPr>
          <w:rStyle w:val="Emphasis"/>
          <w:highlight w:val="cyan"/>
        </w:rPr>
        <w:t>the Negro</w:t>
      </w:r>
      <w:r w:rsidRPr="00A903CE">
        <w:rPr>
          <w:rStyle w:val="Emphasis"/>
        </w:rPr>
        <w:t xml:space="preserve"> </w:t>
      </w:r>
      <w:r w:rsidRPr="00A13CA9">
        <w:rPr>
          <w:rStyle w:val="Emphasis"/>
          <w:highlight w:val="cyan"/>
        </w:rPr>
        <w:t>is given</w:t>
      </w:r>
      <w:r w:rsidRPr="00A903CE">
        <w:rPr>
          <w:rStyle w:val="Emphasis"/>
        </w:rPr>
        <w:t xml:space="preserve"> a </w:t>
      </w:r>
      <w:r w:rsidRPr="00A13CA9">
        <w:rPr>
          <w:rStyle w:val="Emphasis"/>
          <w:highlight w:val="cyan"/>
        </w:rPr>
        <w:t>man's</w:t>
      </w:r>
      <w:r w:rsidRPr="00A903CE">
        <w:rPr>
          <w:rStyle w:val="Emphasis"/>
        </w:rPr>
        <w:t xml:space="preserve"> </w:t>
      </w:r>
      <w:r w:rsidRPr="00A13CA9">
        <w:rPr>
          <w:rStyle w:val="Emphasis"/>
          <w:highlight w:val="cyan"/>
        </w:rPr>
        <w:t>chance</w:t>
      </w:r>
      <w:r w:rsidRPr="00A903CE">
        <w:rPr>
          <w:rStyle w:val="Emphasis"/>
        </w:rPr>
        <w:t xml:space="preserve"> </w:t>
      </w:r>
      <w:r w:rsidRPr="00A13CA9">
        <w:rPr>
          <w:rStyle w:val="Emphasis"/>
          <w:highlight w:val="cyan"/>
        </w:rPr>
        <w:t>in</w:t>
      </w:r>
      <w:r w:rsidRPr="00A903CE">
        <w:rPr>
          <w:rStyle w:val="Emphasis"/>
        </w:rPr>
        <w:t xml:space="preserve"> the </w:t>
      </w:r>
      <w:r w:rsidRPr="00A13CA9">
        <w:rPr>
          <w:rStyle w:val="Emphasis"/>
          <w:highlight w:val="cyan"/>
        </w:rPr>
        <w:t>commercial</w:t>
      </w:r>
      <w:r w:rsidRPr="00A903CE">
        <w:rPr>
          <w:rStyle w:val="Emphasis"/>
        </w:rPr>
        <w:t xml:space="preserve"> </w:t>
      </w:r>
      <w:r w:rsidRPr="00A13CA9">
        <w:rPr>
          <w:rStyle w:val="Emphasis"/>
          <w:highlight w:val="cyan"/>
        </w:rPr>
        <w:t>world</w:t>
      </w:r>
      <w:r w:rsidRPr="00A903CE">
        <w:rPr>
          <w:rStyle w:val="Emphasis"/>
        </w:rPr>
        <w:t xml:space="preserve">, and in </w:t>
      </w:r>
      <w:r w:rsidRPr="00A13CA9">
        <w:rPr>
          <w:rStyle w:val="Emphasis"/>
          <w:highlight w:val="cyan"/>
        </w:rPr>
        <w:t>nothing</w:t>
      </w:r>
      <w:r w:rsidRPr="00A903CE">
        <w:rPr>
          <w:rStyle w:val="Emphasis"/>
        </w:rPr>
        <w:t xml:space="preserve"> is this Exposition more </w:t>
      </w:r>
      <w:r w:rsidRPr="00A13CA9">
        <w:rPr>
          <w:rStyle w:val="Emphasis"/>
          <w:highlight w:val="cyan"/>
        </w:rPr>
        <w:lastRenderedPageBreak/>
        <w:t>eloquent</w:t>
      </w:r>
      <w:r>
        <w:rPr>
          <w:rStyle w:val="Emphasis"/>
        </w:rPr>
        <w:t xml:space="preserve"> </w:t>
      </w:r>
      <w:r w:rsidRPr="00175AF0">
        <w:rPr>
          <w:noProof/>
        </w:rPr>
        <mc:AlternateContent>
          <mc:Choice Requires="wps">
            <w:drawing>
              <wp:anchor distT="0" distB="0" distL="0" distR="0" simplePos="0" relativeHeight="251664384" behindDoc="1" locked="0" layoutInCell="1" allowOverlap="1" wp14:anchorId="012FD359" wp14:editId="22CB9B28">
                <wp:simplePos x="0" y="0"/>
                <wp:positionH relativeFrom="column">
                  <wp:posOffset>3118485</wp:posOffset>
                </wp:positionH>
                <wp:positionV relativeFrom="paragraph">
                  <wp:posOffset>886460</wp:posOffset>
                </wp:positionV>
                <wp:extent cx="213360" cy="7070090"/>
                <wp:effectExtent l="0" t="0" r="0" b="0"/>
                <wp:wrapSquare wrapText="bothSides"/>
                <wp:docPr id="1857394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360" cy="707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FF16C" w14:textId="77777777" w:rsidR="00950ED3" w:rsidRDefault="00950ED3" w:rsidP="00950ED3">
                            <w:pPr>
                              <w:spacing w:line="154" w:lineRule="exact"/>
                              <w:rPr>
                                <w:rFonts w:ascii="Arial" w:hAnsi="Arial"/>
                                <w:b/>
                                <w:color w:val="000000"/>
                                <w:spacing w:val="115"/>
                                <w:w w:val="95"/>
                                <w:sz w:val="16"/>
                              </w:rPr>
                            </w:pPr>
                            <w:r>
                              <w:rPr>
                                <w:rFonts w:ascii="Arial" w:hAnsi="Arial"/>
                                <w:b/>
                                <w:color w:val="000000"/>
                                <w:spacing w:val="115"/>
                                <w:w w:val="95"/>
                                <w:sz w:val="16"/>
                              </w:rPr>
                              <w:t xml:space="preserve">e-flux </w:t>
                            </w:r>
                            <w:r>
                              <w:rPr>
                                <w:rFonts w:ascii="Arial" w:hAnsi="Arial"/>
                                <w:color w:val="000000"/>
                                <w:spacing w:val="115"/>
                                <w:sz w:val="16"/>
                              </w:rPr>
                              <w:t xml:space="preserve">journal #79 — february 2017 David Marriott 05/12 </w:t>
                            </w:r>
                            <w:r>
                              <w:rPr>
                                <w:rFonts w:ascii="Arial" w:hAnsi="Arial"/>
                                <w:b/>
                                <w:color w:val="000000"/>
                                <w:spacing w:val="-10"/>
                                <w:w w:val="95"/>
                                <w:sz w:val="16"/>
                              </w:rPr>
                              <w:t xml:space="preserve">On Decadence: </w:t>
                            </w:r>
                            <w:r>
                              <w:rPr>
                                <w:rFonts w:ascii="Arial" w:hAnsi="Arial"/>
                                <w:b/>
                                <w:i/>
                                <w:color w:val="000000"/>
                                <w:spacing w:val="-10"/>
                                <w:w w:val="95"/>
                                <w:sz w:val="17"/>
                              </w:rPr>
                              <w:t>Bling Bling</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2FD359" id="Text Box 2" o:spid="_x0000_s1027" type="#_x0000_t202" style="position:absolute;margin-left:245.55pt;margin-top:69.8pt;width:16.8pt;height:556.7pt;z-index:-251652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" filled="f" stroked="f">
                <v:path arrowok="t"/>
                <v:textbox style="layout-flow:vertical;mso-layout-flow-alt:bottom-to-top" inset="0,0,0,0">
                  <w:txbxContent>
                    <w:p w14:paraId="25AFF16C" w14:textId="77777777" w:rsidR="00950ED3" w:rsidRDefault="00950ED3" w:rsidP="00950ED3">
                      <w:pPr>
                        <w:spacing w:line="154" w:lineRule="exact"/>
                        <w:rPr>
                          <w:rFonts w:ascii="Arial" w:hAnsi="Arial"/>
                          <w:b/>
                          <w:color w:val="000000"/>
                          <w:spacing w:val="115"/>
                          <w:w w:val="95"/>
                          <w:sz w:val="16"/>
                        </w:rPr>
                      </w:pPr>
                      <w:r>
                        <w:rPr>
                          <w:rFonts w:ascii="Arial" w:hAnsi="Arial"/>
                          <w:b/>
                          <w:color w:val="000000"/>
                          <w:spacing w:val="115"/>
                          <w:w w:val="95"/>
                          <w:sz w:val="16"/>
                        </w:rPr>
                        <w:t xml:space="preserve">e-flux </w:t>
                      </w:r>
                      <w:r>
                        <w:rPr>
                          <w:rFonts w:ascii="Arial" w:hAnsi="Arial"/>
                          <w:color w:val="000000"/>
                          <w:spacing w:val="115"/>
                          <w:sz w:val="16"/>
                        </w:rPr>
                        <w:t xml:space="preserve">journal #79 — february 2017 David Marriott 05/12 </w:t>
                      </w:r>
                      <w:r>
                        <w:rPr>
                          <w:rFonts w:ascii="Arial" w:hAnsi="Arial"/>
                          <w:b/>
                          <w:color w:val="000000"/>
                          <w:spacing w:val="-10"/>
                          <w:w w:val="95"/>
                          <w:sz w:val="16"/>
                        </w:rPr>
                        <w:t xml:space="preserve">On Decadence: </w:t>
                      </w:r>
                      <w:r>
                        <w:rPr>
                          <w:rFonts w:ascii="Arial" w:hAnsi="Arial"/>
                          <w:b/>
                          <w:i/>
                          <w:color w:val="000000"/>
                          <w:spacing w:val="-10"/>
                          <w:w w:val="95"/>
                          <w:sz w:val="17"/>
                        </w:rPr>
                        <w:t>Bling Bling</w:t>
                      </w:r>
                    </w:p>
                  </w:txbxContent>
                </v:textbox>
                <w10:wrap type="square"/>
              </v:shape>
            </w:pict>
          </mc:Fallback>
        </mc:AlternateContent>
      </w:r>
      <w:r w:rsidRPr="00175AF0">
        <w:t>than in emphasizing this chance. Our greatest danger is that in the great leap from slavery to freedom we may overlook the fact that the masses of us are to live by the productions of our hands, and fail to</w:t>
      </w:r>
      <w:r>
        <w:t xml:space="preserve"> </w:t>
      </w:r>
      <w:r w:rsidRPr="00175AF0">
        <w:t xml:space="preserve">keep in mind that we shall prosper in proportion as </w:t>
      </w:r>
      <w:r w:rsidRPr="000E293A">
        <w:rPr>
          <w:rStyle w:val="Emphasis"/>
        </w:rPr>
        <w:t xml:space="preserve">we learn to dignify and glorify common </w:t>
      </w:r>
      <w:proofErr w:type="spellStart"/>
      <w:r w:rsidRPr="000E293A">
        <w:rPr>
          <w:rStyle w:val="Emphasis"/>
        </w:rPr>
        <w:t>labour</w:t>
      </w:r>
      <w:proofErr w:type="spellEnd"/>
      <w:r w:rsidRPr="000E293A">
        <w:rPr>
          <w:rStyle w:val="Emphasis"/>
        </w:rPr>
        <w:t xml:space="preserve"> and put brains and skill into the common occupations of life; shall prosper in proportion as we learn to draw the line between the superficial and the substantial,</w:t>
      </w:r>
      <w:r w:rsidRPr="00175AF0">
        <w:t xml:space="preserve"> the ornamental gewgaws of life and the useful. No race can prosper till it learns that there is as much dignity in tilling a field as in writing a poem. It is at the bottom of life we must begin, and not at the top. </w:t>
      </w:r>
      <w:r w:rsidRPr="000E293A">
        <w:rPr>
          <w:rStyle w:val="Emphasis"/>
        </w:rPr>
        <w:t>Nor should we permit our grievances to overshadow our opportunities. (112) When Washington describes capitalism as a "man's chance</w:t>
      </w:r>
      <w:r w:rsidRPr="00175AF0">
        <w:t>" (as the fashioner of symbolic value), it is because the standard of what a black man should be is held up as one who is docile, submissive, "devotional," and self-sacrificing (112). Similarly</w:t>
      </w:r>
      <w:r w:rsidRPr="000E293A">
        <w:rPr>
          <w:rStyle w:val="Emphasis"/>
          <w:highlight w:val="cyan"/>
        </w:rPr>
        <w:t>, this deployment of a manly "mammy" figure as the most perfect worker transposes the threat of the black man taking his chance in the nation's most intimate spaces into an ideal of fidelity in which docility and productivity go hand in hand</w:t>
      </w:r>
      <w:r w:rsidRPr="00175AF0">
        <w:t xml:space="preserve">. And yet the exercising of that chance cannot be entirely separated from the fears of licentiousness and envy that also dominated America's race story post-emancipation. </w:t>
      </w:r>
      <w:r w:rsidRPr="000E293A">
        <w:rPr>
          <w:rStyle w:val="Emphasis"/>
        </w:rPr>
        <w:t>Washington,</w:t>
      </w:r>
      <w:r w:rsidRPr="00175AF0">
        <w:t xml:space="preserve"> paradoxically enough, must </w:t>
      </w:r>
      <w:r w:rsidRPr="000E293A">
        <w:rPr>
          <w:rStyle w:val="Emphasis"/>
        </w:rPr>
        <w:t xml:space="preserve">thus </w:t>
      </w:r>
      <w:r w:rsidRPr="000E293A">
        <w:rPr>
          <w:rStyle w:val="Emphasis"/>
          <w:highlight w:val="cyan"/>
        </w:rPr>
        <w:t>usurp</w:t>
      </w:r>
      <w:r w:rsidRPr="000E293A">
        <w:rPr>
          <w:rStyle w:val="Emphasis"/>
        </w:rPr>
        <w:t xml:space="preserve"> this </w:t>
      </w:r>
      <w:r w:rsidRPr="000E293A">
        <w:rPr>
          <w:rStyle w:val="Emphasis"/>
          <w:highlight w:val="cyan"/>
        </w:rPr>
        <w:t xml:space="preserve">bling </w:t>
      </w:r>
      <w:proofErr w:type="spellStart"/>
      <w:r w:rsidRPr="000E293A">
        <w:rPr>
          <w:rStyle w:val="Emphasis"/>
          <w:highlight w:val="cyan"/>
        </w:rPr>
        <w:t>bling</w:t>
      </w:r>
      <w:proofErr w:type="spellEnd"/>
      <w:r w:rsidRPr="000E293A">
        <w:rPr>
          <w:rStyle w:val="Emphasis"/>
        </w:rPr>
        <w:t xml:space="preserve"> by </w:t>
      </w:r>
      <w:r w:rsidRPr="000E293A">
        <w:rPr>
          <w:rStyle w:val="Emphasis"/>
          <w:highlight w:val="cyan"/>
        </w:rPr>
        <w:t>casting</w:t>
      </w:r>
      <w:r w:rsidRPr="000E293A">
        <w:rPr>
          <w:rStyle w:val="Emphasis"/>
        </w:rPr>
        <w:t xml:space="preserve"> up the ideal of </w:t>
      </w:r>
      <w:r w:rsidRPr="000E293A">
        <w:rPr>
          <w:rStyle w:val="Emphasis"/>
          <w:highlight w:val="cyan"/>
        </w:rPr>
        <w:t>race segregation</w:t>
      </w:r>
      <w:r w:rsidRPr="000E293A">
        <w:rPr>
          <w:rStyle w:val="Emphasis"/>
        </w:rPr>
        <w:t xml:space="preserve"> in which </w:t>
      </w:r>
      <w:r w:rsidRPr="000E293A">
        <w:rPr>
          <w:rStyle w:val="Emphasis"/>
          <w:highlight w:val="cyan"/>
        </w:rPr>
        <w:t>blacks</w:t>
      </w:r>
      <w:r w:rsidRPr="000E293A">
        <w:rPr>
          <w:rStyle w:val="Emphasis"/>
        </w:rPr>
        <w:t xml:space="preserve"> are "</w:t>
      </w:r>
      <w:r w:rsidRPr="000E293A">
        <w:rPr>
          <w:rStyle w:val="Emphasis"/>
          <w:highlight w:val="cyan"/>
        </w:rPr>
        <w:t>patient, faithful, law-abiding, and unresentful"</w:t>
      </w:r>
      <w:r w:rsidRPr="000E293A">
        <w:rPr>
          <w:rStyle w:val="Emphasis"/>
        </w:rPr>
        <w:t xml:space="preserve"> subjects</w:t>
      </w:r>
      <w:r w:rsidRPr="00175AF0">
        <w:t xml:space="preserve"> (113). For a man who extolled the virtues of thrift and social hygiene there is thus a rhetorical luxuriousness here that is far from abject. </w:t>
      </w:r>
      <w:r w:rsidRPr="000E293A">
        <w:rPr>
          <w:rStyle w:val="Emphasis"/>
          <w:highlight w:val="cyan"/>
        </w:rPr>
        <w:t xml:space="preserve">How the abject puts to "work" its own </w:t>
      </w:r>
      <w:proofErr w:type="gramStart"/>
      <w:r w:rsidRPr="000E293A">
        <w:rPr>
          <w:rStyle w:val="Emphasis"/>
          <w:highlight w:val="cyan"/>
        </w:rPr>
        <w:t>abjection</w:t>
      </w:r>
      <w:proofErr w:type="gramEnd"/>
      <w:r w:rsidRPr="000E293A">
        <w:rPr>
          <w:rStyle w:val="Emphasis"/>
          <w:highlight w:val="cyan"/>
        </w:rPr>
        <w:t xml:space="preserve"> seems to appear here as an evacuation that is itself figuratively productive</w:t>
      </w:r>
      <w:r w:rsidRPr="00175AF0">
        <w:t xml:space="preserve">. Indeed, how else do we read this extravagant allegorical irony that extols thrift by furnishing proof of its sumptuous (yet burdensome) returns, or that turns "animosities and suspicions" </w:t>
      </w:r>
      <w:r w:rsidRPr="000E293A">
        <w:rPr>
          <w:rStyle w:val="Emphasis"/>
          <w:highlight w:val="cyan"/>
        </w:rPr>
        <w:t>into figurative profit by ending with the "absolute" claim that whites too must learn nothing less than the "willing obedience" of feminized blackness</w:t>
      </w:r>
      <w:r w:rsidRPr="00175AF0">
        <w:t xml:space="preserve"> (114)?</w:t>
      </w:r>
      <w:r>
        <w:t xml:space="preserve"> </w:t>
      </w:r>
      <w:r w:rsidRPr="00175AF0">
        <w:t>Here, in</w:t>
      </w:r>
      <w:r>
        <w:t xml:space="preserve"> </w:t>
      </w:r>
      <w:r w:rsidRPr="00175AF0">
        <w:t>Washington's figurative bucket, no recasting of race is conceivable without repression, and no</w:t>
      </w:r>
      <w:r>
        <w:t xml:space="preserve"> </w:t>
      </w:r>
      <w:r w:rsidRPr="00175AF0">
        <w:t xml:space="preserve">repression (thus no mutual wealth) is conceivable without refashioning the referential meaning of race as bling </w:t>
      </w:r>
      <w:proofErr w:type="spellStart"/>
      <w:r w:rsidRPr="00175AF0">
        <w:t>bling</w:t>
      </w:r>
      <w:proofErr w:type="spellEnd"/>
      <w:r w:rsidRPr="00175AF0">
        <w:t xml:space="preserve">. And the horror and anxiety over nigga desire cannot be allayed without reproducing the rhetorical flourishes that make the nigger no longer docile or definable as such. In the law of capital (and this is valid for all races; it is the law of race), this means that nigger inutility cannot be fashioned into profit unless one suspends the logic of domination of one race other another, including, of course, the economic suspicion of blackness as nonutilitarian value. </w:t>
      </w:r>
      <w:r w:rsidRPr="000E293A">
        <w:rPr>
          <w:rStyle w:val="Emphasis"/>
          <w:highlight w:val="cyan"/>
        </w:rPr>
        <w:t xml:space="preserve">The black worker, in which this ultimate justification of racial capitalism resides, never accumulates </w:t>
      </w:r>
      <w:proofErr w:type="gramStart"/>
      <w:r w:rsidRPr="000E293A">
        <w:rPr>
          <w:rStyle w:val="Emphasis"/>
          <w:highlight w:val="cyan"/>
        </w:rPr>
        <w:t>in order to</w:t>
      </w:r>
      <w:proofErr w:type="gramEnd"/>
      <w:r w:rsidRPr="000E293A">
        <w:rPr>
          <w:rStyle w:val="Emphasis"/>
          <w:highlight w:val="cyan"/>
        </w:rPr>
        <w:t xml:space="preserve"> spend, but only ever works </w:t>
      </w:r>
      <w:proofErr w:type="gramStart"/>
      <w:r w:rsidRPr="000E293A">
        <w:rPr>
          <w:rStyle w:val="Emphasis"/>
          <w:highlight w:val="cyan"/>
        </w:rPr>
        <w:t>in order to</w:t>
      </w:r>
      <w:proofErr w:type="gramEnd"/>
      <w:r w:rsidRPr="000E293A">
        <w:rPr>
          <w:rStyle w:val="Emphasis"/>
          <w:highlight w:val="cyan"/>
        </w:rPr>
        <w:t xml:space="preserve"> sacrifice himself to labor.</w:t>
      </w:r>
      <w:r w:rsidRPr="000E293A">
        <w:rPr>
          <w:rStyle w:val="Emphasis"/>
        </w:rPr>
        <w:t xml:space="preserve"> </w:t>
      </w:r>
      <w:r w:rsidRPr="00175AF0">
        <w:t xml:space="preserve">Consequently, he </w:t>
      </w:r>
      <w:r w:rsidRPr="000E293A">
        <w:rPr>
          <w:rStyle w:val="Emphasis"/>
        </w:rPr>
        <w:t xml:space="preserve">designates a being who is always spent and </w:t>
      </w:r>
      <w:proofErr w:type="gramStart"/>
      <w:r w:rsidRPr="000E293A">
        <w:rPr>
          <w:rStyle w:val="Emphasis"/>
        </w:rPr>
        <w:t>appropriated</w:t>
      </w:r>
      <w:proofErr w:type="gramEnd"/>
      <w:r w:rsidRPr="000E293A">
        <w:rPr>
          <w:rStyle w:val="Emphasis"/>
        </w:rPr>
        <w:t xml:space="preserve">. The abusive appropriation of blackness must </w:t>
      </w:r>
      <w:proofErr w:type="gramStart"/>
      <w:r w:rsidRPr="000E293A">
        <w:rPr>
          <w:rStyle w:val="Emphasis"/>
        </w:rPr>
        <w:t>end for the recasting of</w:t>
      </w:r>
      <w:proofErr w:type="gramEnd"/>
      <w:r w:rsidRPr="000E293A">
        <w:rPr>
          <w:rStyle w:val="Emphasis"/>
        </w:rPr>
        <w:t xml:space="preserve"> its labor to become meaningful as capital.</w:t>
      </w:r>
      <w:r w:rsidRPr="00175AF0">
        <w:t xml:space="preserve"> When Washington says that this is the manly way of being useful, he implies that this is just what racial citizenship is. In this difficult marriage between manliness and capital, the bucket acts like (and this word marks an analogy or resemblance which is neither sovereign nor natural) a racial compromise (read here from the point of view of an equivalence between white and black men). </w:t>
      </w:r>
      <w:r w:rsidRPr="000E293A">
        <w:rPr>
          <w:rStyle w:val="Emphasis"/>
        </w:rPr>
        <w:t>Race is like capital once the former is isolated from the performative or cognitive rhetoric of unreproductive (nigga) labor.</w:t>
      </w:r>
      <w:r w:rsidRPr="00175AF0">
        <w:t xml:space="preserve"> Instead, race must be determined </w:t>
      </w:r>
      <w:proofErr w:type="gramStart"/>
      <w:r w:rsidRPr="00175AF0">
        <w:t>on the basis of</w:t>
      </w:r>
      <w:proofErr w:type="gramEnd"/>
      <w:r w:rsidRPr="00175AF0">
        <w:t xml:space="preserve"> its fungibility</w:t>
      </w:r>
      <w:proofErr w:type="gramStart"/>
      <w:r w:rsidRPr="00175AF0">
        <w:t xml:space="preserve">, </w:t>
      </w:r>
      <w:r w:rsidRPr="000E293A">
        <w:rPr>
          <w:rStyle w:val="Emphasis"/>
          <w:highlight w:val="cyan"/>
        </w:rPr>
        <w:t>that is to say, its</w:t>
      </w:r>
      <w:proofErr w:type="gramEnd"/>
      <w:r w:rsidRPr="000E293A">
        <w:rPr>
          <w:rStyle w:val="Emphasis"/>
          <w:highlight w:val="cyan"/>
        </w:rPr>
        <w:t xml:space="preserve"> figural or allegorical productivity (as nigger).</w:t>
      </w:r>
      <w:r w:rsidRPr="00175AF0">
        <w:t xml:space="preserve"> ("Nigga" is always thereby cast as the inconsequential </w:t>
      </w:r>
      <w:proofErr w:type="spellStart"/>
      <w:proofErr w:type="gramStart"/>
      <w:r w:rsidRPr="00175AF0">
        <w:t>affect</w:t>
      </w:r>
      <w:proofErr w:type="spellEnd"/>
      <w:proofErr w:type="gramEnd"/>
      <w:r w:rsidRPr="00175AF0">
        <w:t xml:space="preserve"> of "nigger" being, a distinction that will occupy the final part of this essay.) Here </w:t>
      </w:r>
      <w:r w:rsidRPr="000E293A">
        <w:rPr>
          <w:rStyle w:val="Emphasis"/>
          <w:highlight w:val="cyan"/>
        </w:rPr>
        <w:t>the attempt to capitalize blackness by turning it into rhetorical profit relies on flattery to appease white despotism</w:t>
      </w:r>
      <w:r w:rsidRPr="00175AF0">
        <w:t xml:space="preserve">, but Washington's stern moralism is itself bound to a certain </w:t>
      </w:r>
      <w:r w:rsidRPr="00175AF0">
        <w:lastRenderedPageBreak/>
        <w:t xml:space="preserve">extravagance. It seems to me that in </w:t>
      </w:r>
      <w:r w:rsidRPr="000E293A">
        <w:rPr>
          <w:rStyle w:val="Emphasis"/>
          <w:highlight w:val="cyan"/>
        </w:rPr>
        <w:t>this logic of mutual need and benefit, which here takes on the figure of a compact, the metonymic movement of casting could equally mean that the language of race will be abolished by capital</w:t>
      </w:r>
      <w:r w:rsidRPr="000E293A">
        <w:rPr>
          <w:highlight w:val="cyan"/>
        </w:rPr>
        <w:t>,</w:t>
      </w:r>
      <w:r w:rsidRPr="00175AF0">
        <w:t xml:space="preserve"> without forgetting that </w:t>
      </w:r>
      <w:r w:rsidRPr="000E293A">
        <w:rPr>
          <w:rStyle w:val="Emphasis"/>
        </w:rPr>
        <w:t>capital itself requires voluntary servitude by all classes to "the mandates of [race] law</w:t>
      </w:r>
      <w:r w:rsidRPr="00175AF0">
        <w:t xml:space="preserve">" (114). According to this second reading, </w:t>
      </w:r>
      <w:r w:rsidRPr="000E293A">
        <w:rPr>
          <w:rStyle w:val="Emphasis"/>
        </w:rPr>
        <w:t>the casting (shaping, fashioning) by white and black men of the (</w:t>
      </w:r>
      <w:proofErr w:type="gramStart"/>
      <w:r w:rsidRPr="000E293A">
        <w:rPr>
          <w:rStyle w:val="Emphasis"/>
        </w:rPr>
        <w:t>racial-wealth</w:t>
      </w:r>
      <w:proofErr w:type="gramEnd"/>
      <w:r w:rsidRPr="000E293A">
        <w:rPr>
          <w:rStyle w:val="Emphasis"/>
        </w:rPr>
        <w:t>) bucket is enabling because each has robbed the other of plenty and left both impoverished and impotent</w:t>
      </w:r>
      <w:r w:rsidRPr="00175AF0">
        <w:t xml:space="preserve">. If </w:t>
      </w:r>
      <w:r w:rsidRPr="000E293A">
        <w:rPr>
          <w:rStyle w:val="Emphasis"/>
          <w:highlight w:val="cyan"/>
        </w:rPr>
        <w:t>blackness is to become publicly productive, it only becomes so where the two activities of casting overlap, in that a utilitarian devotion to profit is mutually binding, and "the opportunity to earn a dollar ... is worth infinitely more than the opportunity to spend a dollar"</w:t>
      </w:r>
      <w:r w:rsidRPr="00175AF0">
        <w:t xml:space="preserve"> (114).</w:t>
      </w:r>
    </w:p>
    <w:p w14:paraId="49675F11" w14:textId="77777777" w:rsidR="00950ED3" w:rsidRPr="005B3920" w:rsidRDefault="00950ED3" w:rsidP="00950ED3">
      <w:pPr>
        <w:pStyle w:val="Heading4"/>
      </w:pPr>
      <w:r>
        <w:t xml:space="preserve">The impact is </w:t>
      </w:r>
      <w:r w:rsidRPr="005B3920">
        <w:rPr>
          <w:u w:val="single"/>
        </w:rPr>
        <w:t>Decadence</w:t>
      </w:r>
      <w:r>
        <w:t xml:space="preserve"> – a summoning of subjection that </w:t>
      </w:r>
      <w:r w:rsidRPr="005B3920">
        <w:rPr>
          <w:u w:val="single"/>
        </w:rPr>
        <w:t>tames the flesh</w:t>
      </w:r>
      <w:r>
        <w:t xml:space="preserve"> through coercion. Instead endorse a politic of </w:t>
      </w:r>
      <w:r w:rsidRPr="00F85D5C">
        <w:rPr>
          <w:u w:val="single"/>
        </w:rPr>
        <w:t xml:space="preserve">bling </w:t>
      </w:r>
      <w:proofErr w:type="spellStart"/>
      <w:r w:rsidRPr="00F85D5C">
        <w:rPr>
          <w:u w:val="single"/>
        </w:rPr>
        <w:t>bling</w:t>
      </w:r>
      <w:proofErr w:type="spellEnd"/>
      <w:r>
        <w:t xml:space="preserve"> that refuses the AFF in favor of </w:t>
      </w:r>
      <w:r w:rsidRPr="00135C40">
        <w:rPr>
          <w:u w:val="single"/>
        </w:rPr>
        <w:t>inutility</w:t>
      </w:r>
    </w:p>
    <w:p w14:paraId="1DB6EC17" w14:textId="77777777" w:rsidR="00950ED3" w:rsidRPr="00201149" w:rsidRDefault="00950ED3" w:rsidP="00950ED3">
      <w:r w:rsidRPr="00201149">
        <w:rPr>
          <w:rStyle w:val="Style13ptBold"/>
        </w:rPr>
        <w:t>Marriott 17</w:t>
      </w:r>
      <w:r w:rsidRPr="00201149">
        <w:t xml:space="preserve"> a poet who teaches </w:t>
      </w:r>
      <w:r>
        <w:t>@</w:t>
      </w:r>
      <w:r w:rsidRPr="00201149">
        <w:t xml:space="preserve"> the University of California, Santa Cruz. He is the author of Haunted Life (Rutgers, 2007) and The Bloods (Shearman, 2011). Whither Fanon? is forthcoming from Stanford UP. A companion piece to this essay</w:t>
      </w:r>
      <w:proofErr w:type="gramStart"/>
      <w:r w:rsidRPr="00201149">
        <w:t>—“</w:t>
      </w:r>
      <w:proofErr w:type="spellStart"/>
      <w:proofErr w:type="gramEnd"/>
      <w:r w:rsidRPr="00201149">
        <w:t>Corpsing</w:t>
      </w:r>
      <w:proofErr w:type="spellEnd"/>
      <w:r w:rsidRPr="00201149">
        <w:t>; or the Matter of Black Life”—can be found in Cultural Critique 94 (2016): 32–64.</w:t>
      </w:r>
      <w:r>
        <w:t xml:space="preserve"> (</w:t>
      </w:r>
      <w:proofErr w:type="gramStart"/>
      <w:r>
        <w:t xml:space="preserve">David </w:t>
      </w:r>
      <w:r w:rsidRPr="00201149">
        <w:t>.</w:t>
      </w:r>
      <w:proofErr w:type="gramEnd"/>
      <w:r w:rsidRPr="00201149">
        <w:t xml:space="preserve"> "On Decadence: bling </w:t>
      </w:r>
      <w:proofErr w:type="spellStart"/>
      <w:r w:rsidRPr="00201149">
        <w:t>bling</w:t>
      </w:r>
      <w:proofErr w:type="spellEnd"/>
      <w:r w:rsidRPr="00201149">
        <w:t>." e-flux journal 79 (2017).</w:t>
      </w:r>
      <w:r>
        <w:t xml:space="preserve">)//kay </w:t>
      </w:r>
      <w:proofErr w:type="spellStart"/>
      <w:r>
        <w:t>kay</w:t>
      </w:r>
      <w:proofErr w:type="spellEnd"/>
      <w:r>
        <w:t xml:space="preserve">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2A55B295" w14:textId="77777777" w:rsidR="00140177" w:rsidRDefault="00950ED3" w:rsidP="00950ED3">
      <w:pPr>
        <w:rPr>
          <w:rStyle w:val="Emphasis"/>
        </w:rPr>
      </w:pPr>
      <w:r w:rsidRPr="00201149">
        <w:rPr>
          <w:rStyle w:val="StyleUnderline"/>
          <w:noProof/>
        </w:rPr>
        <w:lastRenderedPageBreak/>
        <mc:AlternateContent>
          <mc:Choice Requires="wps">
            <w:drawing>
              <wp:anchor distT="0" distB="0" distL="0" distR="0" simplePos="0" relativeHeight="251659264" behindDoc="1" locked="0" layoutInCell="1" allowOverlap="1" wp14:anchorId="780C0C3F" wp14:editId="013EB381">
                <wp:simplePos x="0" y="0"/>
                <wp:positionH relativeFrom="column">
                  <wp:posOffset>-3559810</wp:posOffset>
                </wp:positionH>
                <wp:positionV relativeFrom="paragraph">
                  <wp:posOffset>738505</wp:posOffset>
                </wp:positionV>
                <wp:extent cx="3319145" cy="7071995"/>
                <wp:effectExtent l="0" t="0" r="0" b="1905"/>
                <wp:wrapSquare wrapText="bothSides"/>
                <wp:docPr id="216679203" name="_x0000_s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19145" cy="70719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B930FC" w14:textId="77777777" w:rsidR="00950ED3" w:rsidRDefault="00950ED3" w:rsidP="00950ED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0C0C3F" id="_x0000_s0" o:spid="_x0000_s1028" type="#_x0000_t202" style="position:absolute;margin-left:-280.3pt;margin-top:58.15pt;width:261.35pt;height:556.8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" filled="f">
                <v:path arrowok="t"/>
                <v:textbox inset="0,0,0,0">
                  <w:txbxContent>
                    <w:p w14:paraId="0AB930FC" w14:textId="77777777" w:rsidR="00950ED3" w:rsidRDefault="00950ED3" w:rsidP="00950ED3"/>
                  </w:txbxContent>
                </v:textbox>
                <w10:wrap type="square"/>
              </v:shape>
            </w:pict>
          </mc:Fallback>
        </mc:AlternateContent>
      </w:r>
      <w:r w:rsidRPr="00201149">
        <w:rPr>
          <w:rStyle w:val="StyleUnderline"/>
          <w:noProof/>
        </w:rPr>
        <mc:AlternateContent>
          <mc:Choice Requires="wps">
            <w:drawing>
              <wp:anchor distT="0" distB="0" distL="0" distR="0" simplePos="0" relativeHeight="251660288" behindDoc="1" locked="0" layoutInCell="1" allowOverlap="1" wp14:anchorId="5D79193A" wp14:editId="09C9BD36">
                <wp:simplePos x="0" y="0"/>
                <wp:positionH relativeFrom="column">
                  <wp:posOffset>-3559810</wp:posOffset>
                </wp:positionH>
                <wp:positionV relativeFrom="paragraph">
                  <wp:posOffset>738505</wp:posOffset>
                </wp:positionV>
                <wp:extent cx="2888615" cy="7060565"/>
                <wp:effectExtent l="0" t="0" r="0" b="0"/>
                <wp:wrapSquare wrapText="bothSides"/>
                <wp:docPr id="61170865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8615" cy="7060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A50F2" w14:textId="77777777" w:rsidR="00950ED3" w:rsidRDefault="00950ED3" w:rsidP="00950ED3">
                            <w:pPr>
                              <w:spacing w:before="2160" w:line="199" w:lineRule="auto"/>
                              <w:rPr>
                                <w:rFonts w:ascii="Tahoma" w:hAnsi="Tahoma"/>
                                <w:color w:val="000000"/>
                                <w:spacing w:val="14"/>
                                <w:sz w:val="28"/>
                              </w:rPr>
                            </w:pPr>
                            <w:r>
                              <w:rPr>
                                <w:rFonts w:ascii="Tahoma" w:hAnsi="Tahoma"/>
                                <w:color w:val="000000"/>
                                <w:spacing w:val="14"/>
                                <w:sz w:val="28"/>
                              </w:rPr>
                              <w:t>David Marriott</w:t>
                            </w:r>
                          </w:p>
                          <w:p w14:paraId="5CF04893" w14:textId="77777777" w:rsidR="00950ED3" w:rsidRDefault="00950ED3" w:rsidP="00950ED3">
                            <w:pPr>
                              <w:spacing w:line="201" w:lineRule="auto"/>
                              <w:rPr>
                                <w:rFonts w:ascii="Arial" w:hAnsi="Arial"/>
                                <w:b/>
                                <w:color w:val="000000"/>
                                <w:w w:val="95"/>
                                <w:sz w:val="60"/>
                              </w:rPr>
                            </w:pPr>
                            <w:r>
                              <w:rPr>
                                <w:rFonts w:ascii="Arial" w:hAnsi="Arial"/>
                                <w:b/>
                                <w:color w:val="000000"/>
                                <w:w w:val="95"/>
                                <w:sz w:val="60"/>
                              </w:rPr>
                              <w:t>On Decadence:</w:t>
                            </w:r>
                          </w:p>
                          <w:p w14:paraId="091D2891" w14:textId="77777777" w:rsidR="00950ED3" w:rsidRDefault="00950ED3" w:rsidP="00950ED3">
                            <w:pPr>
                              <w:spacing w:after="7308"/>
                              <w:rPr>
                                <w:rFonts w:ascii="Arial" w:hAnsi="Arial"/>
                                <w:b/>
                                <w:i/>
                                <w:color w:val="000000"/>
                                <w:spacing w:val="10"/>
                                <w:w w:val="95"/>
                                <w:sz w:val="61"/>
                              </w:rPr>
                            </w:pPr>
                            <w:r>
                              <w:rPr>
                                <w:rFonts w:ascii="Arial" w:hAnsi="Arial"/>
                                <w:b/>
                                <w:i/>
                                <w:color w:val="000000"/>
                                <w:spacing w:val="10"/>
                                <w:w w:val="95"/>
                                <w:sz w:val="61"/>
                              </w:rPr>
                              <w:t>Bling Bling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9193A" id="Text Box 9" o:spid="_x0000_s1029" type="#_x0000_t202" style="position:absolute;margin-left:-280.3pt;margin-top:58.15pt;width:227.45pt;height:555.95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" filled="f" stroked="f">
                <v:path arrowok="t"/>
                <v:textbox inset="0,0,0,0">
                  <w:txbxContent>
                    <w:p w14:paraId="6CAA50F2" w14:textId="77777777" w:rsidR="00950ED3" w:rsidRDefault="00950ED3" w:rsidP="00950ED3">
                      <w:pPr>
                        <w:spacing w:before="2160" w:line="199" w:lineRule="auto"/>
                        <w:rPr>
                          <w:rFonts w:ascii="Tahoma" w:hAnsi="Tahoma"/>
                          <w:color w:val="000000"/>
                          <w:spacing w:val="14"/>
                          <w:sz w:val="28"/>
                        </w:rPr>
                      </w:pPr>
                      <w:r>
                        <w:rPr>
                          <w:rFonts w:ascii="Tahoma" w:hAnsi="Tahoma"/>
                          <w:color w:val="000000"/>
                          <w:spacing w:val="14"/>
                          <w:sz w:val="28"/>
                        </w:rPr>
                        <w:t>David Marriott</w:t>
                      </w:r>
                    </w:p>
                    <w:p w14:paraId="5CF04893" w14:textId="77777777" w:rsidR="00950ED3" w:rsidRDefault="00950ED3" w:rsidP="00950ED3">
                      <w:pPr>
                        <w:spacing w:line="201" w:lineRule="auto"/>
                        <w:rPr>
                          <w:rFonts w:ascii="Arial" w:hAnsi="Arial"/>
                          <w:b/>
                          <w:color w:val="000000"/>
                          <w:w w:val="95"/>
                          <w:sz w:val="60"/>
                        </w:rPr>
                      </w:pPr>
                      <w:r>
                        <w:rPr>
                          <w:rFonts w:ascii="Arial" w:hAnsi="Arial"/>
                          <w:b/>
                          <w:color w:val="000000"/>
                          <w:w w:val="95"/>
                          <w:sz w:val="60"/>
                        </w:rPr>
                        <w:t>On Decadence:</w:t>
                      </w:r>
                    </w:p>
                    <w:p w14:paraId="091D2891" w14:textId="77777777" w:rsidR="00950ED3" w:rsidRDefault="00950ED3" w:rsidP="00950ED3">
                      <w:pPr>
                        <w:spacing w:after="7308"/>
                        <w:rPr>
                          <w:rFonts w:ascii="Arial" w:hAnsi="Arial"/>
                          <w:b/>
                          <w:i/>
                          <w:color w:val="000000"/>
                          <w:spacing w:val="10"/>
                          <w:w w:val="95"/>
                          <w:sz w:val="61"/>
                        </w:rPr>
                      </w:pPr>
                      <w:r>
                        <w:rPr>
                          <w:rFonts w:ascii="Arial" w:hAnsi="Arial"/>
                          <w:b/>
                          <w:i/>
                          <w:color w:val="000000"/>
                          <w:spacing w:val="10"/>
                          <w:w w:val="95"/>
                          <w:sz w:val="61"/>
                        </w:rPr>
                        <w:t>Bling Bling</w:t>
                      </w:r>
                    </w:p>
                  </w:txbxContent>
                </v:textbox>
                <w10:wrap type="square"/>
              </v:shape>
            </w:pict>
          </mc:Fallback>
        </mc:AlternateContent>
      </w:r>
      <w:r w:rsidRPr="00201149">
        <w:rPr>
          <w:rStyle w:val="StyleUnderline"/>
          <w:noProof/>
        </w:rPr>
        <mc:AlternateContent>
          <mc:Choice Requires="wps">
            <w:drawing>
              <wp:anchor distT="0" distB="0" distL="0" distR="0" simplePos="0" relativeHeight="251661312" behindDoc="1" locked="0" layoutInCell="1" allowOverlap="1" wp14:anchorId="1B6C7837" wp14:editId="2B4CA747">
                <wp:simplePos x="0" y="0"/>
                <wp:positionH relativeFrom="column">
                  <wp:posOffset>-454025</wp:posOffset>
                </wp:positionH>
                <wp:positionV relativeFrom="paragraph">
                  <wp:posOffset>738505</wp:posOffset>
                </wp:positionV>
                <wp:extent cx="213360" cy="7060565"/>
                <wp:effectExtent l="0" t="0" r="0" b="0"/>
                <wp:wrapSquare wrapText="bothSides"/>
                <wp:docPr id="13910660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360" cy="7060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E7ADA" w14:textId="77777777" w:rsidR="00950ED3" w:rsidRDefault="00950ED3" w:rsidP="00950ED3">
                            <w:pPr>
                              <w:spacing w:line="154" w:lineRule="exact"/>
                              <w:rPr>
                                <w:rFonts w:ascii="Arial" w:hAnsi="Arial"/>
                                <w:b/>
                                <w:color w:val="000000"/>
                                <w:spacing w:val="120"/>
                                <w:w w:val="95"/>
                                <w:sz w:val="16"/>
                              </w:rPr>
                            </w:pPr>
                            <w:r>
                              <w:rPr>
                                <w:rFonts w:ascii="Arial" w:hAnsi="Arial"/>
                                <w:b/>
                                <w:color w:val="000000"/>
                                <w:spacing w:val="120"/>
                                <w:w w:val="95"/>
                                <w:sz w:val="16"/>
                              </w:rPr>
                              <w:t xml:space="preserve">e-flux </w:t>
                            </w:r>
                            <w:r>
                              <w:rPr>
                                <w:rFonts w:ascii="Tahoma" w:hAnsi="Tahoma"/>
                                <w:color w:val="000000"/>
                                <w:spacing w:val="120"/>
                                <w:sz w:val="15"/>
                              </w:rPr>
                              <w:t xml:space="preserve">journal #79 — february 2017 David Marriott 01/12 </w:t>
                            </w:r>
                            <w:r>
                              <w:rPr>
                                <w:rFonts w:ascii="Arial" w:hAnsi="Arial"/>
                                <w:b/>
                                <w:color w:val="000000"/>
                                <w:spacing w:val="-10"/>
                                <w:w w:val="95"/>
                                <w:sz w:val="16"/>
                              </w:rPr>
                              <w:t xml:space="preserve">On Decadence: </w:t>
                            </w:r>
                            <w:r>
                              <w:rPr>
                                <w:rFonts w:ascii="Arial" w:hAnsi="Arial"/>
                                <w:b/>
                                <w:i/>
                                <w:color w:val="000000"/>
                                <w:spacing w:val="-10"/>
                                <w:w w:val="95"/>
                                <w:sz w:val="17"/>
                              </w:rPr>
                              <w:t>Bling Bling</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C7837" id="Text Box 8" o:spid="_x0000_s1030" type="#_x0000_t202" style="position:absolute;margin-left:-35.75pt;margin-top:58.15pt;width:16.8pt;height:555.9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" filled="f" stroked="f">
                <v:path arrowok="t"/>
                <v:textbox style="layout-flow:vertical;mso-layout-flow-alt:bottom-to-top" inset="0,0,0,0">
                  <w:txbxContent>
                    <w:p w14:paraId="17AE7ADA" w14:textId="77777777" w:rsidR="00950ED3" w:rsidRDefault="00950ED3" w:rsidP="00950ED3">
                      <w:pPr>
                        <w:spacing w:line="154" w:lineRule="exact"/>
                        <w:rPr>
                          <w:rFonts w:ascii="Arial" w:hAnsi="Arial"/>
                          <w:b/>
                          <w:color w:val="000000"/>
                          <w:spacing w:val="120"/>
                          <w:w w:val="95"/>
                          <w:sz w:val="16"/>
                        </w:rPr>
                      </w:pPr>
                      <w:r>
                        <w:rPr>
                          <w:rFonts w:ascii="Arial" w:hAnsi="Arial"/>
                          <w:b/>
                          <w:color w:val="000000"/>
                          <w:spacing w:val="120"/>
                          <w:w w:val="95"/>
                          <w:sz w:val="16"/>
                        </w:rPr>
                        <w:t xml:space="preserve">e-flux </w:t>
                      </w:r>
                      <w:r>
                        <w:rPr>
                          <w:rFonts w:ascii="Tahoma" w:hAnsi="Tahoma"/>
                          <w:color w:val="000000"/>
                          <w:spacing w:val="120"/>
                          <w:sz w:val="15"/>
                        </w:rPr>
                        <w:t xml:space="preserve">journal #79 — february 2017 David Marriott 01/12 </w:t>
                      </w:r>
                      <w:r>
                        <w:rPr>
                          <w:rFonts w:ascii="Arial" w:hAnsi="Arial"/>
                          <w:b/>
                          <w:color w:val="000000"/>
                          <w:spacing w:val="-10"/>
                          <w:w w:val="95"/>
                          <w:sz w:val="16"/>
                        </w:rPr>
                        <w:t xml:space="preserve">On Decadence: </w:t>
                      </w:r>
                      <w:r>
                        <w:rPr>
                          <w:rFonts w:ascii="Arial" w:hAnsi="Arial"/>
                          <w:b/>
                          <w:i/>
                          <w:color w:val="000000"/>
                          <w:spacing w:val="-10"/>
                          <w:w w:val="95"/>
                          <w:sz w:val="17"/>
                        </w:rPr>
                        <w:t>Bling Bling</w:t>
                      </w:r>
                    </w:p>
                  </w:txbxContent>
                </v:textbox>
                <w10:wrap type="square"/>
              </v:shape>
            </w:pict>
          </mc:Fallback>
        </mc:AlternateContent>
      </w:r>
      <w:r w:rsidRPr="00201149">
        <w:rPr>
          <w:rStyle w:val="StyleUnderline"/>
        </w:rPr>
        <w:t>Let us imagine that</w:t>
      </w:r>
      <w:r w:rsidRPr="00201149">
        <w:t xml:space="preserve"> </w:t>
      </w:r>
      <w:r w:rsidRPr="00201149">
        <w:rPr>
          <w:rStyle w:val="StyleUnderline"/>
        </w:rPr>
        <w:t>"black lives matter" is a scandalous, even decadent claim, characterized, as the definition has it, by excess or luxury.</w:t>
      </w:r>
      <w:r w:rsidRPr="00201149">
        <w:t xml:space="preserve"> </w:t>
      </w:r>
      <w:r w:rsidRPr="002604DD">
        <w:rPr>
          <w:rStyle w:val="Emphasis"/>
          <w:highlight w:val="cyan"/>
        </w:rPr>
        <w:t>One</w:t>
      </w:r>
      <w:r w:rsidRPr="00201149">
        <w:rPr>
          <w:rStyle w:val="Emphasis"/>
        </w:rPr>
        <w:t xml:space="preserve"> </w:t>
      </w:r>
      <w:r w:rsidRPr="002604DD">
        <w:rPr>
          <w:rStyle w:val="Emphasis"/>
          <w:highlight w:val="cyan"/>
        </w:rPr>
        <w:t>cannot</w:t>
      </w:r>
      <w:r w:rsidRPr="00201149">
        <w:rPr>
          <w:rStyle w:val="Emphasis"/>
        </w:rPr>
        <w:t xml:space="preserve"> </w:t>
      </w:r>
      <w:r w:rsidRPr="002604DD">
        <w:rPr>
          <w:rStyle w:val="Emphasis"/>
          <w:highlight w:val="cyan"/>
        </w:rPr>
        <w:t>understan</w:t>
      </w:r>
      <w:r w:rsidRPr="00721F47">
        <w:rPr>
          <w:rStyle w:val="Emphasis"/>
          <w:highlight w:val="cyan"/>
        </w:rPr>
        <w:t>d</w:t>
      </w:r>
      <w:r w:rsidRPr="00201149">
        <w:rPr>
          <w:rStyle w:val="Emphasis"/>
        </w:rPr>
        <w:t xml:space="preserve"> this </w:t>
      </w:r>
      <w:r w:rsidRPr="002604DD">
        <w:rPr>
          <w:rStyle w:val="Emphasis"/>
          <w:highlight w:val="cyan"/>
        </w:rPr>
        <w:t>decadence</w:t>
      </w:r>
      <w:r w:rsidRPr="00201149">
        <w:rPr>
          <w:rStyle w:val="Emphasis"/>
        </w:rPr>
        <w:t xml:space="preserve"> </w:t>
      </w:r>
      <w:r w:rsidRPr="002604DD">
        <w:rPr>
          <w:rStyle w:val="Emphasis"/>
          <w:highlight w:val="cyan"/>
        </w:rPr>
        <w:t>outside</w:t>
      </w:r>
      <w:r w:rsidRPr="00201149">
        <w:rPr>
          <w:rStyle w:val="Emphasis"/>
        </w:rPr>
        <w:t xml:space="preserve"> of </w:t>
      </w:r>
      <w:r w:rsidRPr="002604DD">
        <w:rPr>
          <w:rStyle w:val="Emphasis"/>
          <w:highlight w:val="cyan"/>
        </w:rPr>
        <w:t>a</w:t>
      </w:r>
      <w:r w:rsidRPr="00201149">
        <w:rPr>
          <w:rStyle w:val="Emphasis"/>
        </w:rPr>
        <w:t xml:space="preserve"> certain </w:t>
      </w:r>
      <w:r w:rsidRPr="002604DD">
        <w:rPr>
          <w:rStyle w:val="Emphasis"/>
          <w:highlight w:val="cyan"/>
        </w:rPr>
        <w:t>moral</w:t>
      </w:r>
      <w:r w:rsidRPr="00201149">
        <w:rPr>
          <w:rStyle w:val="Emphasis"/>
        </w:rPr>
        <w:t xml:space="preserve"> </w:t>
      </w:r>
      <w:r w:rsidRPr="002604DD">
        <w:rPr>
          <w:rStyle w:val="Emphasis"/>
          <w:highlight w:val="cyan"/>
        </w:rPr>
        <w:t>politico-phi</w:t>
      </w:r>
      <w:r w:rsidRPr="00201149">
        <w:rPr>
          <w:rStyle w:val="Emphasis"/>
        </w:rPr>
        <w:t xml:space="preserve">losophical </w:t>
      </w:r>
      <w:r w:rsidRPr="002604DD">
        <w:rPr>
          <w:rStyle w:val="Emphasis"/>
          <w:highlight w:val="cyan"/>
        </w:rPr>
        <w:t>econ</w:t>
      </w:r>
      <w:r w:rsidRPr="00201149">
        <w:rPr>
          <w:rStyle w:val="Emphasis"/>
        </w:rPr>
        <w:t>omy</w:t>
      </w:r>
      <w:r w:rsidRPr="00201149">
        <w:t xml:space="preserve">. </w:t>
      </w:r>
      <w:r w:rsidRPr="002604DD">
        <w:rPr>
          <w:rStyle w:val="Emphasis"/>
        </w:rPr>
        <w:t>If</w:t>
      </w:r>
      <w:r w:rsidRPr="00201149">
        <w:rPr>
          <w:rStyle w:val="Emphasis"/>
        </w:rPr>
        <w:t xml:space="preserve"> the </w:t>
      </w:r>
      <w:r w:rsidRPr="002604DD">
        <w:rPr>
          <w:rStyle w:val="Emphasis"/>
        </w:rPr>
        <w:t>virtues</w:t>
      </w:r>
      <w:r w:rsidRPr="00201149">
        <w:rPr>
          <w:rStyle w:val="Emphasis"/>
        </w:rPr>
        <w:t xml:space="preserve"> </w:t>
      </w:r>
      <w:r w:rsidRPr="002604DD">
        <w:rPr>
          <w:rStyle w:val="Emphasis"/>
        </w:rPr>
        <w:t>of</w:t>
      </w:r>
      <w:r w:rsidRPr="00201149">
        <w:rPr>
          <w:rStyle w:val="Emphasis"/>
        </w:rPr>
        <w:t xml:space="preserve"> </w:t>
      </w:r>
      <w:r w:rsidRPr="002604DD">
        <w:rPr>
          <w:rStyle w:val="Emphasis"/>
          <w:highlight w:val="cyan"/>
        </w:rPr>
        <w:t>restraint</w:t>
      </w:r>
      <w:r w:rsidRPr="00201149">
        <w:rPr>
          <w:rStyle w:val="Emphasis"/>
        </w:rPr>
        <w:t xml:space="preserve">, industriousness, thriftiness </w:t>
      </w:r>
      <w:r w:rsidRPr="002604DD">
        <w:rPr>
          <w:rStyle w:val="Emphasis"/>
        </w:rPr>
        <w:t>have</w:t>
      </w:r>
      <w:r w:rsidRPr="00201149">
        <w:rPr>
          <w:rStyle w:val="Emphasis"/>
        </w:rPr>
        <w:t xml:space="preserve"> </w:t>
      </w:r>
      <w:r w:rsidRPr="002604DD">
        <w:rPr>
          <w:rStyle w:val="Emphasis"/>
          <w:highlight w:val="cyan"/>
        </w:rPr>
        <w:t>tended</w:t>
      </w:r>
      <w:r w:rsidRPr="00201149">
        <w:rPr>
          <w:rStyle w:val="Emphasis"/>
        </w:rPr>
        <w:t xml:space="preserve"> </w:t>
      </w:r>
      <w:r w:rsidRPr="002604DD">
        <w:rPr>
          <w:rStyle w:val="Emphasis"/>
          <w:highlight w:val="cyan"/>
        </w:rPr>
        <w:t>to</w:t>
      </w:r>
      <w:r w:rsidRPr="00201149">
        <w:rPr>
          <w:rStyle w:val="Emphasis"/>
        </w:rPr>
        <w:t xml:space="preserve"> be </w:t>
      </w:r>
      <w:r w:rsidRPr="002604DD">
        <w:rPr>
          <w:rStyle w:val="Emphasis"/>
          <w:highlight w:val="cyan"/>
        </w:rPr>
        <w:t>characterize</w:t>
      </w:r>
      <w:r w:rsidRPr="00201149">
        <w:rPr>
          <w:rStyle w:val="Emphasis"/>
        </w:rPr>
        <w:t xml:space="preserve">d as </w:t>
      </w:r>
      <w:r w:rsidRPr="002604DD">
        <w:rPr>
          <w:rStyle w:val="Emphasis"/>
          <w:highlight w:val="cyan"/>
        </w:rPr>
        <w:t>white</w:t>
      </w:r>
      <w:r w:rsidRPr="00201149">
        <w:rPr>
          <w:rStyle w:val="Emphasis"/>
        </w:rPr>
        <w:t xml:space="preserve">, </w:t>
      </w:r>
      <w:r w:rsidRPr="002604DD">
        <w:rPr>
          <w:rStyle w:val="Emphasis"/>
          <w:highlight w:val="cyan"/>
        </w:rPr>
        <w:t>blackness</w:t>
      </w:r>
      <w:r w:rsidRPr="00201149">
        <w:rPr>
          <w:rStyle w:val="Emphasis"/>
        </w:rPr>
        <w:t xml:space="preserve"> </w:t>
      </w:r>
      <w:r w:rsidRPr="002604DD">
        <w:rPr>
          <w:rStyle w:val="Emphasis"/>
          <w:highlight w:val="cyan"/>
        </w:rPr>
        <w:t>is</w:t>
      </w:r>
      <w:r w:rsidRPr="00201149">
        <w:rPr>
          <w:rStyle w:val="Emphasis"/>
        </w:rPr>
        <w:t xml:space="preserve"> often construed as a </w:t>
      </w:r>
      <w:r w:rsidRPr="002604DD">
        <w:rPr>
          <w:rStyle w:val="Emphasis"/>
          <w:highlight w:val="cyan"/>
        </w:rPr>
        <w:t>desiring</w:t>
      </w:r>
      <w:r w:rsidRPr="00201149">
        <w:rPr>
          <w:rStyle w:val="Emphasis"/>
        </w:rPr>
        <w:t xml:space="preserve"> in whose meaning </w:t>
      </w:r>
      <w:r w:rsidRPr="002604DD">
        <w:rPr>
          <w:rStyle w:val="Emphasis"/>
          <w:highlight w:val="cyan"/>
        </w:rPr>
        <w:t>excess</w:t>
      </w:r>
      <w:r w:rsidRPr="00201149">
        <w:rPr>
          <w:rStyle w:val="Emphasis"/>
        </w:rPr>
        <w:t xml:space="preserve">, or </w:t>
      </w:r>
      <w:r w:rsidRPr="002604DD">
        <w:rPr>
          <w:rStyle w:val="Emphasis"/>
          <w:highlight w:val="cyan"/>
        </w:rPr>
        <w:t>luxury</w:t>
      </w:r>
      <w:r w:rsidRPr="00201149">
        <w:rPr>
          <w:rStyle w:val="Emphasis"/>
        </w:rPr>
        <w:t xml:space="preserve">, </w:t>
      </w:r>
      <w:r w:rsidRPr="002604DD">
        <w:rPr>
          <w:rStyle w:val="Emphasis"/>
          <w:highlight w:val="cyan"/>
        </w:rPr>
        <w:t>signifies</w:t>
      </w:r>
      <w:r w:rsidRPr="00201149">
        <w:rPr>
          <w:rStyle w:val="Emphasis"/>
        </w:rPr>
        <w:t xml:space="preserve"> a sociocultural </w:t>
      </w:r>
      <w:r w:rsidRPr="002604DD">
        <w:rPr>
          <w:rStyle w:val="Emphasis"/>
          <w:highlight w:val="cyan"/>
        </w:rPr>
        <w:t>impoverishment that is</w:t>
      </w:r>
      <w:r w:rsidRPr="00201149">
        <w:rPr>
          <w:rStyle w:val="Emphasis"/>
        </w:rPr>
        <w:t xml:space="preserve"> </w:t>
      </w:r>
      <w:r w:rsidRPr="002604DD">
        <w:rPr>
          <w:rStyle w:val="Emphasis"/>
          <w:highlight w:val="cyan"/>
        </w:rPr>
        <w:t>morally bankrupt</w:t>
      </w:r>
      <w:r w:rsidRPr="00201149">
        <w:t xml:space="preserve">. </w:t>
      </w:r>
      <w:r w:rsidRPr="00201149">
        <w:rPr>
          <w:rStyle w:val="StyleUnderline"/>
        </w:rPr>
        <w:t xml:space="preserve">This trope takes on the amplitude of an all-encompassing theme in the discourse of anti-blackness in the West. </w:t>
      </w:r>
      <w:r w:rsidRPr="00201149">
        <w:rPr>
          <w:rStyle w:val="Emphasis"/>
        </w:rPr>
        <w:t xml:space="preserve">It compels a view of blackness that, in relation to sovereign life, reveals an experience of </w:t>
      </w:r>
      <w:r w:rsidRPr="002604DD">
        <w:rPr>
          <w:rStyle w:val="Emphasis"/>
          <w:highlight w:val="cyan"/>
        </w:rPr>
        <w:t>excess</w:t>
      </w:r>
      <w:r w:rsidRPr="00201149">
        <w:rPr>
          <w:rStyle w:val="Emphasis"/>
        </w:rPr>
        <w:t xml:space="preserve"> </w:t>
      </w:r>
      <w:r w:rsidRPr="002604DD">
        <w:rPr>
          <w:rStyle w:val="Emphasis"/>
          <w:highlight w:val="cyan"/>
        </w:rPr>
        <w:t>enjoyed beyond</w:t>
      </w:r>
      <w:r w:rsidRPr="00201149">
        <w:rPr>
          <w:rStyle w:val="Emphasis"/>
        </w:rPr>
        <w:t xml:space="preserve"> </w:t>
      </w:r>
      <w:r w:rsidRPr="002604DD">
        <w:rPr>
          <w:rStyle w:val="Emphasis"/>
          <w:highlight w:val="cyan"/>
        </w:rPr>
        <w:t>consummation</w:t>
      </w:r>
      <w:r w:rsidRPr="00201149">
        <w:rPr>
          <w:rStyle w:val="Emphasis"/>
        </w:rPr>
        <w:t xml:space="preserve"> </w:t>
      </w:r>
      <w:r w:rsidRPr="002604DD">
        <w:rPr>
          <w:rStyle w:val="Emphasis"/>
        </w:rPr>
        <w:t>and</w:t>
      </w:r>
      <w:r w:rsidRPr="00201149">
        <w:rPr>
          <w:rStyle w:val="Emphasis"/>
        </w:rPr>
        <w:t xml:space="preserve"> one that is socially </w:t>
      </w:r>
      <w:r w:rsidRPr="002604DD">
        <w:rPr>
          <w:rStyle w:val="Emphasis"/>
          <w:highlight w:val="cyan"/>
        </w:rPr>
        <w:t>irresponsible.</w:t>
      </w:r>
      <w:r w:rsidRPr="00201149">
        <w:t xml:space="preserve"> </w:t>
      </w:r>
      <w:proofErr w:type="gramStart"/>
      <w:r w:rsidRPr="00201149">
        <w:t>So</w:t>
      </w:r>
      <w:proofErr w:type="gramEnd"/>
      <w:r w:rsidRPr="00201149">
        <w:t xml:space="preserve"> what of this extravagant expenditure itself? </w:t>
      </w:r>
      <w:r w:rsidRPr="002604DD">
        <w:rPr>
          <w:rStyle w:val="StyleUnderline"/>
        </w:rPr>
        <w:t>If</w:t>
      </w:r>
      <w:r w:rsidRPr="00B1033E">
        <w:rPr>
          <w:rStyle w:val="StyleUnderline"/>
        </w:rPr>
        <w:t xml:space="preserve"> claiming </w:t>
      </w:r>
      <w:r w:rsidRPr="002604DD">
        <w:rPr>
          <w:rStyle w:val="StyleUnderline"/>
        </w:rPr>
        <w:t>"black lives</w:t>
      </w:r>
      <w:r w:rsidRPr="00B1033E">
        <w:rPr>
          <w:rStyle w:val="StyleUnderline"/>
        </w:rPr>
        <w:t xml:space="preserve"> </w:t>
      </w:r>
      <w:r w:rsidRPr="002604DD">
        <w:rPr>
          <w:rStyle w:val="StyleUnderline"/>
        </w:rPr>
        <w:t>matter"</w:t>
      </w:r>
      <w:r w:rsidRPr="00B1033E">
        <w:rPr>
          <w:rStyle w:val="StyleUnderline"/>
        </w:rPr>
        <w:t xml:space="preserve"> </w:t>
      </w:r>
      <w:r w:rsidRPr="002604DD">
        <w:rPr>
          <w:rStyle w:val="StyleUnderline"/>
        </w:rPr>
        <w:t>is</w:t>
      </w:r>
      <w:r w:rsidRPr="00B1033E">
        <w:rPr>
          <w:rStyle w:val="StyleUnderline"/>
        </w:rPr>
        <w:t xml:space="preserve"> to risk </w:t>
      </w:r>
      <w:r w:rsidRPr="002604DD">
        <w:rPr>
          <w:rStyle w:val="StyleUnderline"/>
        </w:rPr>
        <w:t>a</w:t>
      </w:r>
      <w:r w:rsidRPr="00B1033E">
        <w:rPr>
          <w:rStyle w:val="StyleUnderline"/>
        </w:rPr>
        <w:t xml:space="preserve"> certain exorbitance, this is not because there is any certainty about the meaning of black life, but because </w:t>
      </w:r>
      <w:r w:rsidRPr="002604DD">
        <w:rPr>
          <w:rStyle w:val="Emphasis"/>
          <w:highlight w:val="cyan"/>
        </w:rPr>
        <w:t>asserting</w:t>
      </w:r>
      <w:r w:rsidRPr="00B1033E">
        <w:rPr>
          <w:rStyle w:val="Emphasis"/>
        </w:rPr>
        <w:t xml:space="preserve"> that </w:t>
      </w:r>
      <w:r w:rsidRPr="002604DD">
        <w:rPr>
          <w:rStyle w:val="Emphasis"/>
          <w:highlight w:val="cyan"/>
        </w:rPr>
        <w:t xml:space="preserve">black life matters </w:t>
      </w:r>
      <w:proofErr w:type="gramStart"/>
      <w:r w:rsidRPr="002604DD">
        <w:rPr>
          <w:rStyle w:val="Emphasis"/>
          <w:highlight w:val="cyan"/>
        </w:rPr>
        <w:t>foregrounds</w:t>
      </w:r>
      <w:proofErr w:type="gramEnd"/>
      <w:r w:rsidRPr="00B1033E">
        <w:rPr>
          <w:rStyle w:val="Emphasis"/>
        </w:rPr>
        <w:t xml:space="preserve"> those </w:t>
      </w:r>
      <w:r w:rsidRPr="002604DD">
        <w:rPr>
          <w:rStyle w:val="Emphasis"/>
          <w:highlight w:val="cyan"/>
        </w:rPr>
        <w:t>attributes</w:t>
      </w:r>
      <w:r w:rsidRPr="00B1033E">
        <w:rPr>
          <w:rStyle w:val="Emphasis"/>
        </w:rPr>
        <w:t xml:space="preserve"> by which </w:t>
      </w:r>
      <w:r w:rsidRPr="002604DD">
        <w:rPr>
          <w:rStyle w:val="Emphasis"/>
          <w:highlight w:val="cyan"/>
        </w:rPr>
        <w:t>blackness</w:t>
      </w:r>
      <w:r w:rsidRPr="00B1033E">
        <w:rPr>
          <w:rStyle w:val="Emphasis"/>
        </w:rPr>
        <w:t xml:space="preserve"> is </w:t>
      </w:r>
      <w:r w:rsidRPr="002604DD">
        <w:rPr>
          <w:rStyle w:val="Emphasis"/>
          <w:highlight w:val="cyan"/>
        </w:rPr>
        <w:t>assume</w:t>
      </w:r>
      <w:r w:rsidRPr="00B1033E">
        <w:rPr>
          <w:rStyle w:val="Emphasis"/>
        </w:rPr>
        <w:t xml:space="preserve">d </w:t>
      </w:r>
      <w:r w:rsidRPr="002604DD">
        <w:rPr>
          <w:rStyle w:val="Emphasis"/>
          <w:highlight w:val="cyan"/>
        </w:rPr>
        <w:t>to</w:t>
      </w:r>
      <w:r w:rsidRPr="00B1033E">
        <w:rPr>
          <w:rStyle w:val="Emphasis"/>
        </w:rPr>
        <w:t xml:space="preserve"> </w:t>
      </w:r>
      <w:r w:rsidRPr="002604DD">
        <w:rPr>
          <w:rStyle w:val="Emphasis"/>
          <w:highlight w:val="cyan"/>
        </w:rPr>
        <w:t xml:space="preserve">have </w:t>
      </w:r>
      <w:r w:rsidRPr="002604DD">
        <w:rPr>
          <w:rStyle w:val="Emphasis"/>
        </w:rPr>
        <w:t>a</w:t>
      </w:r>
      <w:r w:rsidRPr="00B1033E">
        <w:rPr>
          <w:rStyle w:val="Emphasis"/>
        </w:rPr>
        <w:t xml:space="preserve"> </w:t>
      </w:r>
      <w:r w:rsidRPr="002604DD">
        <w:rPr>
          <w:rStyle w:val="Emphasis"/>
          <w:highlight w:val="cyan"/>
        </w:rPr>
        <w:t>value</w:t>
      </w:r>
      <w:r w:rsidRPr="00B1033E">
        <w:rPr>
          <w:rStyle w:val="Emphasis"/>
        </w:rPr>
        <w:t xml:space="preserve"> in culture.</w:t>
      </w:r>
      <w:r w:rsidRPr="00201149">
        <w:t xml:space="preserve"> </w:t>
      </w:r>
      <w:r w:rsidRPr="002604DD">
        <w:rPr>
          <w:rStyle w:val="Emphasis"/>
          <w:sz w:val="24"/>
          <w:szCs w:val="24"/>
          <w:highlight w:val="cyan"/>
        </w:rPr>
        <w:t>Black is</w:t>
      </w:r>
      <w:r w:rsidRPr="00B1033E">
        <w:rPr>
          <w:rStyle w:val="Emphasis"/>
          <w:sz w:val="24"/>
          <w:szCs w:val="24"/>
        </w:rPr>
        <w:t xml:space="preserve"> </w:t>
      </w:r>
      <w:r w:rsidRPr="002604DD">
        <w:rPr>
          <w:rStyle w:val="Emphasis"/>
          <w:sz w:val="24"/>
          <w:szCs w:val="24"/>
          <w:highlight w:val="cyan"/>
        </w:rPr>
        <w:t>a being</w:t>
      </w:r>
      <w:r w:rsidRPr="00B1033E">
        <w:rPr>
          <w:rStyle w:val="Emphasis"/>
          <w:sz w:val="24"/>
          <w:szCs w:val="24"/>
        </w:rPr>
        <w:t xml:space="preserve"> that is somehow </w:t>
      </w:r>
      <w:r w:rsidRPr="002604DD">
        <w:rPr>
          <w:rStyle w:val="Emphasis"/>
          <w:sz w:val="24"/>
          <w:szCs w:val="24"/>
          <w:highlight w:val="cyan"/>
        </w:rPr>
        <w:t>both</w:t>
      </w:r>
      <w:r w:rsidRPr="00B1033E">
        <w:rPr>
          <w:rStyle w:val="Emphasis"/>
          <w:sz w:val="24"/>
          <w:szCs w:val="24"/>
        </w:rPr>
        <w:t xml:space="preserve"> </w:t>
      </w:r>
      <w:r w:rsidRPr="002604DD">
        <w:rPr>
          <w:rStyle w:val="Emphasis"/>
          <w:sz w:val="24"/>
          <w:szCs w:val="24"/>
          <w:highlight w:val="cyan"/>
        </w:rPr>
        <w:t>useless</w:t>
      </w:r>
      <w:r w:rsidRPr="00B1033E">
        <w:rPr>
          <w:rStyle w:val="Emphasis"/>
          <w:sz w:val="24"/>
          <w:szCs w:val="24"/>
        </w:rPr>
        <w:t xml:space="preserve"> </w:t>
      </w:r>
      <w:r w:rsidRPr="002604DD">
        <w:rPr>
          <w:rStyle w:val="Emphasis"/>
          <w:sz w:val="24"/>
          <w:szCs w:val="24"/>
          <w:highlight w:val="cyan"/>
        </w:rPr>
        <w:t>and</w:t>
      </w:r>
      <w:r w:rsidRPr="00B1033E">
        <w:rPr>
          <w:rStyle w:val="Emphasis"/>
          <w:sz w:val="24"/>
          <w:szCs w:val="24"/>
        </w:rPr>
        <w:t xml:space="preserve"> endlessly </w:t>
      </w:r>
      <w:r w:rsidRPr="002604DD">
        <w:rPr>
          <w:rStyle w:val="Emphasis"/>
          <w:sz w:val="24"/>
          <w:szCs w:val="24"/>
          <w:highlight w:val="cyan"/>
        </w:rPr>
        <w:t>driven by consummation</w:t>
      </w:r>
      <w:r w:rsidRPr="00B1033E">
        <w:rPr>
          <w:rStyle w:val="Emphasis"/>
          <w:sz w:val="24"/>
          <w:szCs w:val="24"/>
        </w:rPr>
        <w:t xml:space="preserve">: </w:t>
      </w:r>
      <w:r w:rsidRPr="002604DD">
        <w:rPr>
          <w:rStyle w:val="Emphasis"/>
          <w:sz w:val="24"/>
          <w:szCs w:val="24"/>
          <w:highlight w:val="cyan"/>
        </w:rPr>
        <w:t xml:space="preserve">bling </w:t>
      </w:r>
      <w:proofErr w:type="spellStart"/>
      <w:r w:rsidRPr="002604DD">
        <w:rPr>
          <w:rStyle w:val="Emphasis"/>
          <w:sz w:val="24"/>
          <w:szCs w:val="24"/>
          <w:highlight w:val="cyan"/>
        </w:rPr>
        <w:t>bling</w:t>
      </w:r>
      <w:proofErr w:type="spellEnd"/>
      <w:r w:rsidRPr="002604DD">
        <w:rPr>
          <w:rStyle w:val="Emphasis"/>
          <w:sz w:val="24"/>
          <w:szCs w:val="24"/>
          <w:highlight w:val="cyan"/>
        </w:rPr>
        <w:t>.</w:t>
      </w:r>
      <w:r>
        <w:t xml:space="preserve"> </w:t>
      </w:r>
      <w:r w:rsidRPr="00201149">
        <w:t>This "decadence" rests on a twofold movement</w:t>
      </w:r>
      <w:r w:rsidRPr="00B1033E">
        <w:rPr>
          <w:rStyle w:val="Emphasis"/>
          <w:sz w:val="26"/>
          <w:szCs w:val="26"/>
        </w:rPr>
        <w:t xml:space="preserve">: </w:t>
      </w:r>
      <w:r w:rsidRPr="002604DD">
        <w:rPr>
          <w:rStyle w:val="Emphasis"/>
          <w:sz w:val="26"/>
          <w:szCs w:val="26"/>
          <w:highlight w:val="cyan"/>
        </w:rPr>
        <w:t>unless</w:t>
      </w:r>
      <w:r w:rsidRPr="00B1033E">
        <w:rPr>
          <w:rStyle w:val="Emphasis"/>
          <w:sz w:val="26"/>
          <w:szCs w:val="26"/>
        </w:rPr>
        <w:t xml:space="preserve"> blackness is </w:t>
      </w:r>
      <w:r w:rsidRPr="002604DD">
        <w:rPr>
          <w:rStyle w:val="Emphasis"/>
          <w:sz w:val="26"/>
          <w:szCs w:val="26"/>
          <w:highlight w:val="cyan"/>
        </w:rPr>
        <w:t>put to work</w:t>
      </w:r>
      <w:r w:rsidRPr="00B1033E">
        <w:rPr>
          <w:rStyle w:val="Emphasis"/>
          <w:sz w:val="26"/>
          <w:szCs w:val="26"/>
        </w:rPr>
        <w:t xml:space="preserve"> </w:t>
      </w:r>
      <w:r w:rsidRPr="002604DD">
        <w:rPr>
          <w:rStyle w:val="Emphasis"/>
          <w:sz w:val="26"/>
          <w:szCs w:val="26"/>
          <w:highlight w:val="cyan"/>
        </w:rPr>
        <w:t>as</w:t>
      </w:r>
      <w:r w:rsidRPr="00B1033E">
        <w:rPr>
          <w:rStyle w:val="Emphasis"/>
          <w:sz w:val="26"/>
          <w:szCs w:val="26"/>
        </w:rPr>
        <w:t xml:space="preserve"> the figure of </w:t>
      </w:r>
      <w:r w:rsidRPr="002604DD">
        <w:rPr>
          <w:rStyle w:val="Emphasis"/>
          <w:sz w:val="26"/>
          <w:szCs w:val="26"/>
          <w:highlight w:val="cyan"/>
        </w:rPr>
        <w:t>endless</w:t>
      </w:r>
      <w:r w:rsidRPr="00B1033E">
        <w:rPr>
          <w:rStyle w:val="Emphasis"/>
          <w:sz w:val="26"/>
          <w:szCs w:val="26"/>
        </w:rPr>
        <w:t xml:space="preserve">, </w:t>
      </w:r>
      <w:r w:rsidRPr="002604DD">
        <w:rPr>
          <w:rStyle w:val="Emphasis"/>
          <w:sz w:val="26"/>
          <w:szCs w:val="26"/>
          <w:highlight w:val="cyan"/>
        </w:rPr>
        <w:t>unproductive labor</w:t>
      </w:r>
      <w:r w:rsidRPr="00B1033E">
        <w:rPr>
          <w:rStyle w:val="Emphasis"/>
          <w:sz w:val="26"/>
          <w:szCs w:val="26"/>
        </w:rPr>
        <w:t xml:space="preserve">, </w:t>
      </w:r>
      <w:r w:rsidRPr="002604DD">
        <w:rPr>
          <w:rStyle w:val="Emphasis"/>
          <w:sz w:val="26"/>
          <w:szCs w:val="26"/>
        </w:rPr>
        <w:t>it</w:t>
      </w:r>
      <w:r w:rsidRPr="002604DD">
        <w:rPr>
          <w:rStyle w:val="Emphasis"/>
          <w:sz w:val="26"/>
          <w:szCs w:val="26"/>
          <w:highlight w:val="cyan"/>
        </w:rPr>
        <w:t>s</w:t>
      </w:r>
      <w:r w:rsidRPr="00B1033E">
        <w:rPr>
          <w:rStyle w:val="Emphasis"/>
          <w:sz w:val="26"/>
          <w:szCs w:val="26"/>
        </w:rPr>
        <w:t xml:space="preserve"> </w:t>
      </w:r>
      <w:r w:rsidRPr="002604DD">
        <w:rPr>
          <w:rStyle w:val="Emphasis"/>
          <w:sz w:val="26"/>
          <w:szCs w:val="26"/>
        </w:rPr>
        <w:t>"natural" course</w:t>
      </w:r>
      <w:r w:rsidRPr="00B1033E">
        <w:rPr>
          <w:rStyle w:val="Emphasis"/>
          <w:sz w:val="26"/>
          <w:szCs w:val="26"/>
        </w:rPr>
        <w:t xml:space="preserve"> will </w:t>
      </w:r>
      <w:r w:rsidRPr="002604DD">
        <w:rPr>
          <w:rStyle w:val="Emphasis"/>
          <w:sz w:val="26"/>
          <w:szCs w:val="26"/>
        </w:rPr>
        <w:t>assert itself</w:t>
      </w:r>
      <w:r w:rsidRPr="00B1033E">
        <w:rPr>
          <w:rStyle w:val="Emphasis"/>
          <w:sz w:val="26"/>
          <w:szCs w:val="26"/>
        </w:rPr>
        <w:t xml:space="preserve"> </w:t>
      </w:r>
      <w:r w:rsidRPr="002604DD">
        <w:rPr>
          <w:rStyle w:val="Emphasis"/>
          <w:sz w:val="26"/>
          <w:szCs w:val="26"/>
        </w:rPr>
        <w:t>as</w:t>
      </w:r>
      <w:r w:rsidRPr="00B1033E">
        <w:rPr>
          <w:rStyle w:val="Emphasis"/>
          <w:sz w:val="26"/>
          <w:szCs w:val="26"/>
        </w:rPr>
        <w:t xml:space="preserve"> </w:t>
      </w:r>
      <w:r w:rsidRPr="002604DD">
        <w:rPr>
          <w:rStyle w:val="Emphasis"/>
          <w:sz w:val="26"/>
          <w:szCs w:val="26"/>
        </w:rPr>
        <w:t>an</w:t>
      </w:r>
      <w:r w:rsidRPr="00B1033E">
        <w:rPr>
          <w:rStyle w:val="Emphasis"/>
          <w:sz w:val="26"/>
          <w:szCs w:val="26"/>
        </w:rPr>
        <w:t xml:space="preserve"> exaggeratedly </w:t>
      </w:r>
      <w:r w:rsidRPr="002604DD">
        <w:rPr>
          <w:rStyle w:val="Emphasis"/>
          <w:sz w:val="26"/>
          <w:szCs w:val="26"/>
        </w:rPr>
        <w:t>inflated</w:t>
      </w:r>
      <w:r w:rsidRPr="00B1033E">
        <w:rPr>
          <w:rStyle w:val="Emphasis"/>
          <w:sz w:val="26"/>
          <w:szCs w:val="26"/>
        </w:rPr>
        <w:t xml:space="preserve"> </w:t>
      </w:r>
      <w:r w:rsidRPr="002604DD">
        <w:rPr>
          <w:rStyle w:val="Emphasis"/>
          <w:sz w:val="26"/>
          <w:szCs w:val="26"/>
        </w:rPr>
        <w:t>figure of inflation</w:t>
      </w:r>
      <w:r w:rsidRPr="00B1033E">
        <w:rPr>
          <w:rStyle w:val="Emphasis"/>
          <w:sz w:val="26"/>
          <w:szCs w:val="26"/>
        </w:rPr>
        <w:t xml:space="preserve">; or, rather, the way that </w:t>
      </w:r>
      <w:r w:rsidRPr="002604DD">
        <w:rPr>
          <w:rStyle w:val="Emphasis"/>
          <w:sz w:val="26"/>
          <w:szCs w:val="26"/>
          <w:highlight w:val="cyan"/>
        </w:rPr>
        <w:t>blackness puffs</w:t>
      </w:r>
      <w:r w:rsidRPr="00B1033E">
        <w:rPr>
          <w:rStyle w:val="Emphasis"/>
          <w:sz w:val="26"/>
          <w:szCs w:val="26"/>
        </w:rPr>
        <w:t xml:space="preserve"> itself </w:t>
      </w:r>
      <w:r w:rsidRPr="002604DD">
        <w:rPr>
          <w:rStyle w:val="Emphasis"/>
          <w:sz w:val="26"/>
          <w:szCs w:val="26"/>
          <w:highlight w:val="cyan"/>
        </w:rPr>
        <w:t>up</w:t>
      </w:r>
      <w:r w:rsidRPr="00B1033E">
        <w:rPr>
          <w:rStyle w:val="Emphasis"/>
          <w:sz w:val="26"/>
          <w:szCs w:val="26"/>
        </w:rPr>
        <w:t xml:space="preserve"> </w:t>
      </w:r>
      <w:r w:rsidRPr="002604DD">
        <w:rPr>
          <w:rStyle w:val="Emphasis"/>
          <w:sz w:val="26"/>
          <w:szCs w:val="26"/>
          <w:highlight w:val="cyan"/>
        </w:rPr>
        <w:t>when possessed</w:t>
      </w:r>
      <w:r w:rsidRPr="00B1033E">
        <w:rPr>
          <w:rStyle w:val="Emphasis"/>
          <w:sz w:val="26"/>
          <w:szCs w:val="26"/>
        </w:rPr>
        <w:t xml:space="preserve"> </w:t>
      </w:r>
      <w:r w:rsidRPr="002604DD">
        <w:rPr>
          <w:rStyle w:val="Emphasis"/>
          <w:sz w:val="26"/>
          <w:szCs w:val="26"/>
          <w:highlight w:val="cyan"/>
        </w:rPr>
        <w:t>of</w:t>
      </w:r>
      <w:r w:rsidRPr="00B1033E">
        <w:rPr>
          <w:rStyle w:val="Emphasis"/>
          <w:sz w:val="26"/>
          <w:szCs w:val="26"/>
        </w:rPr>
        <w:t xml:space="preserve"> </w:t>
      </w:r>
      <w:r w:rsidRPr="002604DD">
        <w:rPr>
          <w:rStyle w:val="Emphasis"/>
          <w:sz w:val="26"/>
          <w:szCs w:val="26"/>
          <w:highlight w:val="cyan"/>
        </w:rPr>
        <w:t>cap</w:t>
      </w:r>
      <w:r w:rsidRPr="00B1033E">
        <w:rPr>
          <w:rStyle w:val="Emphasis"/>
          <w:sz w:val="26"/>
          <w:szCs w:val="26"/>
        </w:rPr>
        <w:t xml:space="preserve">ital </w:t>
      </w:r>
      <w:r w:rsidRPr="002604DD">
        <w:rPr>
          <w:rStyle w:val="Emphasis"/>
          <w:sz w:val="26"/>
          <w:szCs w:val="26"/>
          <w:highlight w:val="cyan"/>
        </w:rPr>
        <w:t>is</w:t>
      </w:r>
      <w:r w:rsidRPr="00B1033E">
        <w:rPr>
          <w:rStyle w:val="Emphasis"/>
          <w:sz w:val="26"/>
          <w:szCs w:val="26"/>
        </w:rPr>
        <w:t xml:space="preserve"> </w:t>
      </w:r>
      <w:r w:rsidRPr="002604DD">
        <w:rPr>
          <w:rStyle w:val="Emphasis"/>
          <w:sz w:val="26"/>
          <w:szCs w:val="26"/>
          <w:highlight w:val="cyan"/>
        </w:rPr>
        <w:t>actually</w:t>
      </w:r>
      <w:r w:rsidRPr="00B1033E">
        <w:rPr>
          <w:rStyle w:val="Emphasis"/>
          <w:sz w:val="26"/>
          <w:szCs w:val="26"/>
        </w:rPr>
        <w:t xml:space="preserve"> a </w:t>
      </w:r>
      <w:r w:rsidRPr="002604DD">
        <w:rPr>
          <w:rStyle w:val="Emphasis"/>
          <w:sz w:val="26"/>
          <w:szCs w:val="26"/>
          <w:highlight w:val="cyan"/>
        </w:rPr>
        <w:t>sign</w:t>
      </w:r>
      <w:r w:rsidRPr="00B1033E">
        <w:rPr>
          <w:rStyle w:val="Emphasis"/>
          <w:sz w:val="26"/>
          <w:szCs w:val="26"/>
        </w:rPr>
        <w:t xml:space="preserve"> of </w:t>
      </w:r>
      <w:r w:rsidRPr="002604DD">
        <w:rPr>
          <w:rStyle w:val="Emphasis"/>
          <w:sz w:val="26"/>
          <w:szCs w:val="26"/>
          <w:highlight w:val="cyan"/>
        </w:rPr>
        <w:t>decadent</w:t>
      </w:r>
      <w:r w:rsidRPr="00B1033E">
        <w:rPr>
          <w:rStyle w:val="Emphasis"/>
          <w:sz w:val="26"/>
          <w:szCs w:val="26"/>
        </w:rPr>
        <w:t xml:space="preserve"> </w:t>
      </w:r>
      <w:r w:rsidRPr="002604DD">
        <w:rPr>
          <w:rStyle w:val="Emphasis"/>
          <w:sz w:val="26"/>
          <w:szCs w:val="26"/>
          <w:highlight w:val="cyan"/>
        </w:rPr>
        <w:t>inutility</w:t>
      </w:r>
      <w:r w:rsidRPr="00B1033E">
        <w:rPr>
          <w:rStyle w:val="Emphasis"/>
          <w:sz w:val="26"/>
          <w:szCs w:val="26"/>
        </w:rPr>
        <w:t xml:space="preserve">, as in the case of an excess noteworthy for its </w:t>
      </w:r>
      <w:r w:rsidRPr="00721F47">
        <w:rPr>
          <w:rStyle w:val="Emphasis"/>
          <w:sz w:val="26"/>
          <w:szCs w:val="26"/>
          <w:highlight w:val="cyan"/>
        </w:rPr>
        <w:t>unproductive</w:t>
      </w:r>
      <w:r w:rsidRPr="00B1033E">
        <w:rPr>
          <w:rStyle w:val="Emphasis"/>
          <w:sz w:val="26"/>
          <w:szCs w:val="26"/>
        </w:rPr>
        <w:t xml:space="preserve"> </w:t>
      </w:r>
      <w:r w:rsidRPr="00721F47">
        <w:rPr>
          <w:rStyle w:val="Emphasis"/>
          <w:sz w:val="26"/>
          <w:szCs w:val="26"/>
          <w:highlight w:val="cyan"/>
        </w:rPr>
        <w:t>labor</w:t>
      </w:r>
      <w:r w:rsidRPr="00B1033E">
        <w:rPr>
          <w:rStyle w:val="Emphasis"/>
          <w:sz w:val="26"/>
          <w:szCs w:val="26"/>
        </w:rPr>
        <w:t xml:space="preserve">: </w:t>
      </w:r>
      <w:r w:rsidRPr="00721F47">
        <w:rPr>
          <w:rStyle w:val="Emphasis"/>
          <w:sz w:val="26"/>
          <w:szCs w:val="26"/>
          <w:highlight w:val="cyan"/>
        </w:rPr>
        <w:t xml:space="preserve">bling </w:t>
      </w:r>
      <w:proofErr w:type="spellStart"/>
      <w:r w:rsidRPr="00721F47">
        <w:rPr>
          <w:rStyle w:val="Emphasis"/>
          <w:sz w:val="26"/>
          <w:szCs w:val="26"/>
          <w:highlight w:val="cyan"/>
        </w:rPr>
        <w:t>bling</w:t>
      </w:r>
      <w:proofErr w:type="spellEnd"/>
      <w:r w:rsidRPr="00B1033E">
        <w:rPr>
          <w:rStyle w:val="Emphasis"/>
          <w:sz w:val="26"/>
          <w:szCs w:val="26"/>
        </w:rPr>
        <w:t>.</w:t>
      </w:r>
      <w:r w:rsidRPr="00201149">
        <w:t xml:space="preserve"> </w:t>
      </w:r>
      <w:r w:rsidRPr="00B1033E">
        <w:rPr>
          <w:rStyle w:val="StyleUnderline"/>
        </w:rPr>
        <w:t xml:space="preserve">Since </w:t>
      </w:r>
      <w:r w:rsidRPr="00721F47">
        <w:rPr>
          <w:rStyle w:val="StyleUnderline"/>
          <w:highlight w:val="cyan"/>
        </w:rPr>
        <w:t>whiteness</w:t>
      </w:r>
      <w:r w:rsidRPr="00B1033E">
        <w:rPr>
          <w:rStyle w:val="StyleUnderline"/>
        </w:rPr>
        <w:t xml:space="preserve"> is therefore the privileged </w:t>
      </w:r>
      <w:r w:rsidRPr="00721F47">
        <w:rPr>
          <w:rStyle w:val="StyleUnderline"/>
          <w:highlight w:val="cyan"/>
        </w:rPr>
        <w:t>figure</w:t>
      </w:r>
      <w:r w:rsidRPr="00B1033E">
        <w:rPr>
          <w:rStyle w:val="StyleUnderline"/>
        </w:rPr>
        <w:t xml:space="preserve"> of </w:t>
      </w:r>
      <w:r w:rsidRPr="00721F47">
        <w:rPr>
          <w:rStyle w:val="StyleUnderline"/>
          <w:highlight w:val="cyan"/>
        </w:rPr>
        <w:t>productive</w:t>
      </w:r>
      <w:r w:rsidRPr="00B1033E">
        <w:rPr>
          <w:rStyle w:val="StyleUnderline"/>
        </w:rPr>
        <w:t xml:space="preserve"> </w:t>
      </w:r>
      <w:r w:rsidRPr="00721F47">
        <w:rPr>
          <w:rStyle w:val="StyleUnderline"/>
          <w:highlight w:val="cyan"/>
        </w:rPr>
        <w:t>capital</w:t>
      </w:r>
      <w:r w:rsidRPr="00B1033E">
        <w:rPr>
          <w:rStyle w:val="StyleUnderline"/>
        </w:rPr>
        <w:t xml:space="preserve">, it represents, paradoxically, not only the limit that separates production from conspicuous consumption but also what separates racial wealth from racial poverty. </w:t>
      </w:r>
      <w:r w:rsidRPr="00201149">
        <w:t xml:space="preserve">In this essay my aim is to explore how </w:t>
      </w:r>
      <w:r w:rsidRPr="00B1033E">
        <w:rPr>
          <w:rStyle w:val="StyleUnderline"/>
        </w:rPr>
        <w:t xml:space="preserve">this racially derived notion of decadence always already relies on a perverse association of blackness with excess, upon which </w:t>
      </w:r>
      <w:proofErr w:type="gramStart"/>
      <w:r w:rsidRPr="00B1033E">
        <w:rPr>
          <w:rStyle w:val="StyleUnderline"/>
        </w:rPr>
        <w:t>is founded an entire analysis of culture</w:t>
      </w:r>
      <w:proofErr w:type="gramEnd"/>
      <w:r w:rsidRPr="00B1033E">
        <w:rPr>
          <w:rStyle w:val="StyleUnderline"/>
        </w:rPr>
        <w:t>.</w:t>
      </w:r>
      <w:r w:rsidRPr="00201149">
        <w:t xml:space="preserve"> For </w:t>
      </w:r>
      <w:r w:rsidRPr="00721F47">
        <w:rPr>
          <w:rStyle w:val="Emphasis"/>
          <w:highlight w:val="cyan"/>
        </w:rPr>
        <w:t xml:space="preserve">bling </w:t>
      </w:r>
      <w:proofErr w:type="spellStart"/>
      <w:r w:rsidRPr="00721F47">
        <w:rPr>
          <w:rStyle w:val="Emphasis"/>
          <w:highlight w:val="cyan"/>
        </w:rPr>
        <w:t>bling</w:t>
      </w:r>
      <w:proofErr w:type="spellEnd"/>
      <w:r w:rsidRPr="00B1033E">
        <w:rPr>
          <w:rStyle w:val="Emphasis"/>
        </w:rPr>
        <w:t xml:space="preserve"> not only </w:t>
      </w:r>
      <w:r w:rsidRPr="00721F47">
        <w:rPr>
          <w:rStyle w:val="Emphasis"/>
          <w:highlight w:val="cyan"/>
        </w:rPr>
        <w:t>transcends class</w:t>
      </w:r>
      <w:r w:rsidRPr="00B1033E">
        <w:rPr>
          <w:rStyle w:val="Emphasis"/>
        </w:rPr>
        <w:t xml:space="preserve"> as well as </w:t>
      </w:r>
      <w:r w:rsidRPr="00721F47">
        <w:rPr>
          <w:rStyle w:val="Emphasis"/>
          <w:highlight w:val="cyan"/>
        </w:rPr>
        <w:t>gender</w:t>
      </w:r>
      <w:r w:rsidRPr="00B1033E">
        <w:rPr>
          <w:rStyle w:val="Emphasis"/>
        </w:rPr>
        <w:t xml:space="preserve">; it makes it </w:t>
      </w:r>
      <w:r w:rsidRPr="00721F47">
        <w:rPr>
          <w:rStyle w:val="Emphasis"/>
          <w:highlight w:val="cyan"/>
        </w:rPr>
        <w:t>impossible to</w:t>
      </w:r>
      <w:r w:rsidRPr="00B1033E">
        <w:rPr>
          <w:rStyle w:val="Emphasis"/>
        </w:rPr>
        <w:t xml:space="preserve"> </w:t>
      </w:r>
      <w:r w:rsidRPr="00721F47">
        <w:rPr>
          <w:rStyle w:val="Emphasis"/>
          <w:highlight w:val="cyan"/>
        </w:rPr>
        <w:t>distinguish blackness from</w:t>
      </w:r>
      <w:r w:rsidRPr="00B1033E">
        <w:rPr>
          <w:rStyle w:val="Emphasis"/>
        </w:rPr>
        <w:t xml:space="preserve"> </w:t>
      </w:r>
      <w:r w:rsidRPr="00721F47">
        <w:rPr>
          <w:rStyle w:val="Emphasis"/>
          <w:highlight w:val="cyan"/>
        </w:rPr>
        <w:t>a</w:t>
      </w:r>
      <w:r w:rsidRPr="00B1033E">
        <w:rPr>
          <w:rStyle w:val="Emphasis"/>
        </w:rPr>
        <w:t xml:space="preserve"> </w:t>
      </w:r>
      <w:r w:rsidRPr="00721F47">
        <w:rPr>
          <w:rStyle w:val="Emphasis"/>
          <w:highlight w:val="cyan"/>
        </w:rPr>
        <w:t>racist</w:t>
      </w:r>
      <w:r w:rsidRPr="00B1033E">
        <w:rPr>
          <w:rStyle w:val="Emphasis"/>
        </w:rPr>
        <w:t xml:space="preserve"> </w:t>
      </w:r>
      <w:r w:rsidRPr="00721F47">
        <w:rPr>
          <w:rStyle w:val="Emphasis"/>
          <w:highlight w:val="cyan"/>
        </w:rPr>
        <w:t>econ</w:t>
      </w:r>
      <w:r w:rsidRPr="00B1033E">
        <w:rPr>
          <w:rStyle w:val="Emphasis"/>
        </w:rPr>
        <w:t xml:space="preserve">omy of </w:t>
      </w:r>
      <w:r w:rsidRPr="00721F47">
        <w:rPr>
          <w:rStyle w:val="Emphasis"/>
          <w:highlight w:val="cyan"/>
        </w:rPr>
        <w:t>jouissance</w:t>
      </w:r>
      <w:r w:rsidRPr="00B1033E">
        <w:rPr>
          <w:rStyle w:val="Emphasis"/>
        </w:rPr>
        <w:t xml:space="preserve"> </w:t>
      </w:r>
      <w:r w:rsidRPr="00721F47">
        <w:rPr>
          <w:rStyle w:val="Emphasis"/>
          <w:highlight w:val="cyan"/>
        </w:rPr>
        <w:t>that</w:t>
      </w:r>
      <w:r w:rsidRPr="00B1033E">
        <w:rPr>
          <w:rStyle w:val="Emphasis"/>
        </w:rPr>
        <w:t xml:space="preserve">, potentially, can </w:t>
      </w:r>
      <w:r w:rsidRPr="00721F47">
        <w:rPr>
          <w:rStyle w:val="Emphasis"/>
          <w:highlight w:val="cyan"/>
        </w:rPr>
        <w:t>invade</w:t>
      </w:r>
      <w:r w:rsidRPr="00B1033E">
        <w:rPr>
          <w:rStyle w:val="Emphasis"/>
        </w:rPr>
        <w:t xml:space="preserve"> and submerge every </w:t>
      </w:r>
      <w:r w:rsidRPr="00721F47">
        <w:rPr>
          <w:rStyle w:val="Emphasis"/>
          <w:highlight w:val="cyan"/>
        </w:rPr>
        <w:t>subject</w:t>
      </w:r>
      <w:r w:rsidRPr="00B1033E">
        <w:rPr>
          <w:rStyle w:val="Emphasis"/>
        </w:rPr>
        <w:t xml:space="preserve">, </w:t>
      </w:r>
      <w:r w:rsidRPr="00721F47">
        <w:rPr>
          <w:rStyle w:val="Emphasis"/>
          <w:highlight w:val="cyan"/>
        </w:rPr>
        <w:t>person,</w:t>
      </w:r>
      <w:r w:rsidRPr="00B1033E">
        <w:rPr>
          <w:rStyle w:val="Emphasis"/>
        </w:rPr>
        <w:t xml:space="preserve"> or </w:t>
      </w:r>
      <w:r w:rsidRPr="00721F47">
        <w:rPr>
          <w:rStyle w:val="Emphasis"/>
          <w:highlight w:val="cyan"/>
        </w:rPr>
        <w:t>thing</w:t>
      </w:r>
      <w:r w:rsidRPr="00B1033E">
        <w:rPr>
          <w:rStyle w:val="Emphasis"/>
        </w:rPr>
        <w:t>.</w:t>
      </w:r>
      <w:r w:rsidRPr="00201149">
        <w:t xml:space="preserve"> Accordingly, </w:t>
      </w:r>
      <w:r w:rsidRPr="00B1033E">
        <w:rPr>
          <w:rStyle w:val="StyleUnderline"/>
        </w:rPr>
        <w:t xml:space="preserve">if blackness denotes a profligacy that exceeds the moral economy of the subject, this is because it broaches the limits of being in general. </w:t>
      </w:r>
      <w:r w:rsidRPr="00A16B01">
        <w:rPr>
          <w:rStyle w:val="Emphasis"/>
          <w:sz w:val="24"/>
          <w:szCs w:val="24"/>
        </w:rPr>
        <w:t xml:space="preserve">We could say that </w:t>
      </w:r>
      <w:r w:rsidRPr="00721F47">
        <w:rPr>
          <w:rStyle w:val="Emphasis"/>
          <w:sz w:val="24"/>
          <w:szCs w:val="24"/>
          <w:highlight w:val="cyan"/>
        </w:rPr>
        <w:t>black life is</w:t>
      </w:r>
      <w:r w:rsidRPr="00A16B01">
        <w:rPr>
          <w:rStyle w:val="Emphasis"/>
          <w:sz w:val="24"/>
          <w:szCs w:val="24"/>
        </w:rPr>
        <w:t xml:space="preserve"> the very experience </w:t>
      </w:r>
      <w:r w:rsidRPr="00721F47">
        <w:rPr>
          <w:rStyle w:val="Emphasis"/>
          <w:sz w:val="24"/>
          <w:szCs w:val="24"/>
          <w:highlight w:val="cyan"/>
        </w:rPr>
        <w:t xml:space="preserve">of a life whose </w:t>
      </w:r>
      <w:proofErr w:type="gramStart"/>
      <w:r w:rsidRPr="00721F47">
        <w:rPr>
          <w:rStyle w:val="Emphasis"/>
          <w:sz w:val="24"/>
          <w:szCs w:val="24"/>
          <w:highlight w:val="cyan"/>
        </w:rPr>
        <w:t>bling</w:t>
      </w:r>
      <w:proofErr w:type="gramEnd"/>
      <w:r w:rsidRPr="00721F47">
        <w:rPr>
          <w:rStyle w:val="Emphasis"/>
          <w:sz w:val="24"/>
          <w:szCs w:val="24"/>
          <w:highlight w:val="cyan"/>
        </w:rPr>
        <w:t xml:space="preserve"> involves</w:t>
      </w:r>
      <w:r w:rsidRPr="00A16B01">
        <w:rPr>
          <w:rStyle w:val="Emphasis"/>
          <w:sz w:val="24"/>
          <w:szCs w:val="24"/>
        </w:rPr>
        <w:t xml:space="preserve"> the </w:t>
      </w:r>
      <w:r w:rsidRPr="00721F47">
        <w:rPr>
          <w:rStyle w:val="Emphasis"/>
          <w:sz w:val="24"/>
          <w:szCs w:val="24"/>
          <w:highlight w:val="cyan"/>
        </w:rPr>
        <w:t>exhaustion</w:t>
      </w:r>
      <w:r w:rsidRPr="00A16B01">
        <w:rPr>
          <w:rStyle w:val="Emphasis"/>
          <w:sz w:val="24"/>
          <w:szCs w:val="24"/>
        </w:rPr>
        <w:t xml:space="preserve"> and degeneration </w:t>
      </w:r>
      <w:r w:rsidRPr="00721F47">
        <w:rPr>
          <w:rStyle w:val="Emphasis"/>
          <w:sz w:val="24"/>
          <w:szCs w:val="24"/>
          <w:highlight w:val="cyan"/>
        </w:rPr>
        <w:t>of life itself</w:t>
      </w:r>
      <w:r w:rsidRPr="00A16B01">
        <w:rPr>
          <w:rStyle w:val="Emphasis"/>
          <w:sz w:val="24"/>
          <w:szCs w:val="24"/>
        </w:rPr>
        <w:t xml:space="preserve">, and one that necessarily involves </w:t>
      </w:r>
      <w:r w:rsidRPr="00721F47">
        <w:rPr>
          <w:rStyle w:val="Emphasis"/>
          <w:sz w:val="24"/>
          <w:szCs w:val="24"/>
          <w:highlight w:val="cyan"/>
        </w:rPr>
        <w:t>a</w:t>
      </w:r>
      <w:r w:rsidRPr="00A16B01">
        <w:rPr>
          <w:rStyle w:val="Emphasis"/>
          <w:sz w:val="24"/>
          <w:szCs w:val="24"/>
        </w:rPr>
        <w:t xml:space="preserve"> gradual </w:t>
      </w:r>
      <w:r w:rsidRPr="00721F47">
        <w:rPr>
          <w:rStyle w:val="Emphasis"/>
          <w:sz w:val="24"/>
          <w:szCs w:val="24"/>
          <w:highlight w:val="cyan"/>
        </w:rPr>
        <w:t>separation of</w:t>
      </w:r>
      <w:r w:rsidRPr="00A16B01">
        <w:rPr>
          <w:rStyle w:val="Emphasis"/>
          <w:sz w:val="24"/>
          <w:szCs w:val="24"/>
        </w:rPr>
        <w:t xml:space="preserve"> </w:t>
      </w:r>
      <w:r w:rsidRPr="00721F47">
        <w:rPr>
          <w:rStyle w:val="Emphasis"/>
          <w:sz w:val="24"/>
          <w:szCs w:val="24"/>
          <w:highlight w:val="cyan"/>
        </w:rPr>
        <w:t>blackness</w:t>
      </w:r>
      <w:r w:rsidRPr="00A16B01">
        <w:rPr>
          <w:rStyle w:val="Emphasis"/>
          <w:sz w:val="24"/>
          <w:szCs w:val="24"/>
        </w:rPr>
        <w:t xml:space="preserve"> </w:t>
      </w:r>
      <w:r w:rsidRPr="00721F47">
        <w:rPr>
          <w:rStyle w:val="Emphasis"/>
          <w:sz w:val="24"/>
          <w:szCs w:val="24"/>
          <w:highlight w:val="cyan"/>
        </w:rPr>
        <w:t>and being</w:t>
      </w:r>
      <w:r w:rsidRPr="00201149">
        <w:t xml:space="preserve">. </w:t>
      </w:r>
      <w:r w:rsidRPr="00A16B01">
        <w:rPr>
          <w:rStyle w:val="StyleUnderline"/>
        </w:rPr>
        <w:lastRenderedPageBreak/>
        <w:t>And this is</w:t>
      </w:r>
      <w:r w:rsidRPr="00A16B01">
        <w:rPr>
          <w:rStyle w:val="StyleUnderline"/>
          <w:noProof/>
        </w:rPr>
        <mc:AlternateContent>
          <mc:Choice Requires="wps">
            <w:drawing>
              <wp:anchor distT="0" distB="0" distL="0" distR="0" simplePos="0" relativeHeight="251662336" behindDoc="1" locked="0" layoutInCell="1" allowOverlap="1" wp14:anchorId="36BA2BB4" wp14:editId="1F2B7B39">
                <wp:simplePos x="0" y="0"/>
                <wp:positionH relativeFrom="column">
                  <wp:posOffset>3115310</wp:posOffset>
                </wp:positionH>
                <wp:positionV relativeFrom="paragraph">
                  <wp:posOffset>880745</wp:posOffset>
                </wp:positionV>
                <wp:extent cx="213360" cy="7070090"/>
                <wp:effectExtent l="0" t="0" r="0" b="0"/>
                <wp:wrapSquare wrapText="bothSides"/>
                <wp:docPr id="17619470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360" cy="707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0748F" w14:textId="77777777" w:rsidR="00950ED3" w:rsidRDefault="00950ED3" w:rsidP="00950ED3">
                            <w:pPr>
                              <w:spacing w:line="154" w:lineRule="exact"/>
                              <w:rPr>
                                <w:rFonts w:ascii="Arial" w:hAnsi="Arial"/>
                                <w:b/>
                                <w:color w:val="000000"/>
                                <w:spacing w:val="115"/>
                                <w:w w:val="95"/>
                                <w:sz w:val="16"/>
                              </w:rPr>
                            </w:pPr>
                            <w:r>
                              <w:rPr>
                                <w:rFonts w:ascii="Arial" w:hAnsi="Arial"/>
                                <w:b/>
                                <w:color w:val="000000"/>
                                <w:spacing w:val="115"/>
                                <w:w w:val="95"/>
                                <w:sz w:val="16"/>
                              </w:rPr>
                              <w:t xml:space="preserve">e-flux </w:t>
                            </w:r>
                            <w:r>
                              <w:rPr>
                                <w:rFonts w:ascii="Arial" w:hAnsi="Arial"/>
                                <w:color w:val="000000"/>
                                <w:spacing w:val="115"/>
                                <w:sz w:val="16"/>
                              </w:rPr>
                              <w:t xml:space="preserve">journal #79 — february 2017 David Marriott 03/12 </w:t>
                            </w:r>
                            <w:r>
                              <w:rPr>
                                <w:rFonts w:ascii="Arial" w:hAnsi="Arial"/>
                                <w:b/>
                                <w:color w:val="000000"/>
                                <w:spacing w:val="-10"/>
                                <w:w w:val="95"/>
                                <w:sz w:val="16"/>
                              </w:rPr>
                              <w:t xml:space="preserve">On Decadence: </w:t>
                            </w:r>
                            <w:r>
                              <w:rPr>
                                <w:rFonts w:ascii="Arial" w:hAnsi="Arial"/>
                                <w:b/>
                                <w:i/>
                                <w:color w:val="000000"/>
                                <w:spacing w:val="-10"/>
                                <w:w w:val="95"/>
                                <w:sz w:val="17"/>
                              </w:rPr>
                              <w:t>Bling Bling</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A2BB4" id="Text Box 5" o:spid="_x0000_s1031" type="#_x0000_t202" style="position:absolute;margin-left:245.3pt;margin-top:69.35pt;width:16.8pt;height:556.7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" filled="f" stroked="f">
                <v:path arrowok="t"/>
                <v:textbox style="layout-flow:vertical;mso-layout-flow-alt:bottom-to-top" inset="0,0,0,0">
                  <w:txbxContent>
                    <w:p w14:paraId="2920748F" w14:textId="77777777" w:rsidR="00950ED3" w:rsidRDefault="00950ED3" w:rsidP="00950ED3">
                      <w:pPr>
                        <w:spacing w:line="154" w:lineRule="exact"/>
                        <w:rPr>
                          <w:rFonts w:ascii="Arial" w:hAnsi="Arial"/>
                          <w:b/>
                          <w:color w:val="000000"/>
                          <w:spacing w:val="115"/>
                          <w:w w:val="95"/>
                          <w:sz w:val="16"/>
                        </w:rPr>
                      </w:pPr>
                      <w:r>
                        <w:rPr>
                          <w:rFonts w:ascii="Arial" w:hAnsi="Arial"/>
                          <w:b/>
                          <w:color w:val="000000"/>
                          <w:spacing w:val="115"/>
                          <w:w w:val="95"/>
                          <w:sz w:val="16"/>
                        </w:rPr>
                        <w:t xml:space="preserve">e-flux </w:t>
                      </w:r>
                      <w:r>
                        <w:rPr>
                          <w:rFonts w:ascii="Arial" w:hAnsi="Arial"/>
                          <w:color w:val="000000"/>
                          <w:spacing w:val="115"/>
                          <w:sz w:val="16"/>
                        </w:rPr>
                        <w:t xml:space="preserve">journal #79 — february 2017 David Marriott 03/12 </w:t>
                      </w:r>
                      <w:r>
                        <w:rPr>
                          <w:rFonts w:ascii="Arial" w:hAnsi="Arial"/>
                          <w:b/>
                          <w:color w:val="000000"/>
                          <w:spacing w:val="-10"/>
                          <w:w w:val="95"/>
                          <w:sz w:val="16"/>
                        </w:rPr>
                        <w:t xml:space="preserve">On Decadence: </w:t>
                      </w:r>
                      <w:r>
                        <w:rPr>
                          <w:rFonts w:ascii="Arial" w:hAnsi="Arial"/>
                          <w:b/>
                          <w:i/>
                          <w:color w:val="000000"/>
                          <w:spacing w:val="-10"/>
                          <w:w w:val="95"/>
                          <w:sz w:val="17"/>
                        </w:rPr>
                        <w:t>Bling Bling</w:t>
                      </w:r>
                    </w:p>
                  </w:txbxContent>
                </v:textbox>
                <w10:wrap type="square"/>
              </v:shape>
            </w:pict>
          </mc:Fallback>
        </mc:AlternateContent>
      </w:r>
      <w:r w:rsidRPr="00A16B01">
        <w:rPr>
          <w:rStyle w:val="StyleUnderline"/>
        </w:rPr>
        <w:t xml:space="preserve"> why </w:t>
      </w:r>
      <w:r w:rsidRPr="00A8250A">
        <w:rPr>
          <w:rStyle w:val="StyleUnderline"/>
          <w:highlight w:val="cyan"/>
        </w:rPr>
        <w:t>black</w:t>
      </w:r>
      <w:r w:rsidRPr="00A16B01">
        <w:rPr>
          <w:rStyle w:val="StyleUnderline"/>
        </w:rPr>
        <w:t xml:space="preserve"> </w:t>
      </w:r>
      <w:r w:rsidRPr="00A8250A">
        <w:rPr>
          <w:rStyle w:val="StyleUnderline"/>
          <w:highlight w:val="cyan"/>
        </w:rPr>
        <w:t>life</w:t>
      </w:r>
      <w:r w:rsidRPr="00A16B01">
        <w:rPr>
          <w:rStyle w:val="StyleUnderline"/>
        </w:rPr>
        <w:t xml:space="preserve"> paradoxically </w:t>
      </w:r>
      <w:r w:rsidRPr="00A8250A">
        <w:rPr>
          <w:rStyle w:val="StyleUnderline"/>
          <w:highlight w:val="cyan"/>
        </w:rPr>
        <w:t>coincides</w:t>
      </w:r>
      <w:r w:rsidRPr="00A16B01">
        <w:rPr>
          <w:rStyle w:val="StyleUnderline"/>
        </w:rPr>
        <w:t xml:space="preserve"> </w:t>
      </w:r>
      <w:r w:rsidRPr="00A8250A">
        <w:rPr>
          <w:rStyle w:val="StyleUnderline"/>
          <w:highlight w:val="cyan"/>
        </w:rPr>
        <w:t>with</w:t>
      </w:r>
      <w:r w:rsidRPr="00A16B01">
        <w:rPr>
          <w:rStyle w:val="StyleUnderline"/>
        </w:rPr>
        <w:t xml:space="preserve"> a </w:t>
      </w:r>
      <w:r w:rsidRPr="00A8250A">
        <w:rPr>
          <w:rStyle w:val="StyleUnderline"/>
          <w:highlight w:val="cyan"/>
        </w:rPr>
        <w:t>decadence</w:t>
      </w:r>
      <w:r w:rsidRPr="00A16B01">
        <w:rPr>
          <w:rStyle w:val="StyleUnderline"/>
        </w:rPr>
        <w:t xml:space="preserve"> </w:t>
      </w:r>
      <w:r w:rsidRPr="00A8250A">
        <w:rPr>
          <w:rStyle w:val="StyleUnderline"/>
          <w:highlight w:val="cyan"/>
        </w:rPr>
        <w:t>that</w:t>
      </w:r>
      <w:r w:rsidRPr="00A16B01">
        <w:rPr>
          <w:rStyle w:val="StyleUnderline"/>
        </w:rPr>
        <w:t xml:space="preserve"> can only </w:t>
      </w:r>
      <w:r w:rsidRPr="00A8250A">
        <w:rPr>
          <w:rStyle w:val="StyleUnderline"/>
          <w:highlight w:val="cyan"/>
        </w:rPr>
        <w:t>enrich itself</w:t>
      </w:r>
      <w:r w:rsidRPr="00A16B01">
        <w:rPr>
          <w:rStyle w:val="StyleUnderline"/>
        </w:rPr>
        <w:t xml:space="preserve"> </w:t>
      </w:r>
      <w:r w:rsidRPr="00A8250A">
        <w:rPr>
          <w:rStyle w:val="StyleUnderline"/>
          <w:highlight w:val="cyan"/>
        </w:rPr>
        <w:t>as</w:t>
      </w:r>
      <w:r w:rsidRPr="00A16B01">
        <w:rPr>
          <w:rStyle w:val="StyleUnderline"/>
        </w:rPr>
        <w:t xml:space="preserve"> absolute </w:t>
      </w:r>
      <w:r w:rsidRPr="00A8250A">
        <w:rPr>
          <w:rStyle w:val="StyleUnderline"/>
          <w:highlight w:val="cyan"/>
        </w:rPr>
        <w:t>privation</w:t>
      </w:r>
      <w:r w:rsidRPr="00A16B01">
        <w:rPr>
          <w:rStyle w:val="StyleUnderline"/>
        </w:rPr>
        <w:t xml:space="preserve">, and an </w:t>
      </w:r>
      <w:r w:rsidRPr="00A8250A">
        <w:rPr>
          <w:rStyle w:val="StyleUnderline"/>
          <w:highlight w:val="cyan"/>
        </w:rPr>
        <w:t>enjoyment that can</w:t>
      </w:r>
      <w:r w:rsidRPr="00A16B01">
        <w:rPr>
          <w:rStyle w:val="StyleUnderline"/>
        </w:rPr>
        <w:t xml:space="preserve"> only </w:t>
      </w:r>
      <w:r w:rsidRPr="00A8250A">
        <w:rPr>
          <w:rStyle w:val="StyleUnderline"/>
          <w:highlight w:val="cyan"/>
        </w:rPr>
        <w:t>enslave itself</w:t>
      </w:r>
      <w:r w:rsidRPr="00A16B01">
        <w:rPr>
          <w:rStyle w:val="StyleUnderline"/>
        </w:rPr>
        <w:t xml:space="preserve"> as a discredited imposture of working capital.</w:t>
      </w:r>
      <w:r>
        <w:t xml:space="preserve"> </w:t>
      </w:r>
      <w:r w:rsidRPr="00A16B01">
        <w:rPr>
          <w:rStyle w:val="Emphasis"/>
        </w:rPr>
        <w:t xml:space="preserve">The coincidence of </w:t>
      </w:r>
      <w:r w:rsidRPr="00A8250A">
        <w:rPr>
          <w:rStyle w:val="Emphasis"/>
          <w:highlight w:val="cyan"/>
        </w:rPr>
        <w:t>decadence</w:t>
      </w:r>
      <w:r w:rsidRPr="00A16B01">
        <w:rPr>
          <w:rStyle w:val="Emphasis"/>
        </w:rPr>
        <w:t xml:space="preserve"> and blackness </w:t>
      </w:r>
      <w:r w:rsidRPr="00A8250A">
        <w:rPr>
          <w:rStyle w:val="Emphasis"/>
          <w:highlight w:val="cyan"/>
        </w:rPr>
        <w:t>remains</w:t>
      </w:r>
      <w:r w:rsidRPr="00A16B01">
        <w:rPr>
          <w:rStyle w:val="Emphasis"/>
        </w:rPr>
        <w:t xml:space="preserve"> </w:t>
      </w:r>
      <w:r w:rsidRPr="00A8250A">
        <w:rPr>
          <w:rStyle w:val="Emphasis"/>
          <w:highlight w:val="cyan"/>
        </w:rPr>
        <w:t>unthought</w:t>
      </w:r>
      <w:r w:rsidRPr="00A16B01">
        <w:rPr>
          <w:rStyle w:val="Emphasis"/>
        </w:rPr>
        <w:t xml:space="preserve"> </w:t>
      </w:r>
      <w:r w:rsidRPr="00A8250A">
        <w:rPr>
          <w:rStyle w:val="Emphasis"/>
          <w:highlight w:val="cyan"/>
        </w:rPr>
        <w:t>in</w:t>
      </w:r>
      <w:r w:rsidRPr="00A16B01">
        <w:rPr>
          <w:rStyle w:val="Emphasis"/>
        </w:rPr>
        <w:t xml:space="preserve"> </w:t>
      </w:r>
      <w:r w:rsidRPr="00A8250A">
        <w:rPr>
          <w:rStyle w:val="Emphasis"/>
          <w:highlight w:val="cyan"/>
        </w:rPr>
        <w:t>black</w:t>
      </w:r>
      <w:r w:rsidRPr="00A16B01">
        <w:rPr>
          <w:rStyle w:val="Emphasis"/>
        </w:rPr>
        <w:t xml:space="preserve"> political </w:t>
      </w:r>
      <w:r w:rsidRPr="00A8250A">
        <w:rPr>
          <w:rStyle w:val="Emphasis"/>
          <w:highlight w:val="cyan"/>
        </w:rPr>
        <w:t>phil</w:t>
      </w:r>
      <w:r w:rsidRPr="00A16B01">
        <w:rPr>
          <w:rStyle w:val="Emphasis"/>
        </w:rPr>
        <w:t xml:space="preserve">osophy, </w:t>
      </w:r>
      <w:r w:rsidRPr="00A8250A">
        <w:rPr>
          <w:rStyle w:val="Emphasis"/>
          <w:highlight w:val="cyan"/>
        </w:rPr>
        <w:t>which</w:t>
      </w:r>
      <w:r w:rsidRPr="00A16B01">
        <w:rPr>
          <w:rStyle w:val="Emphasis"/>
        </w:rPr>
        <w:t xml:space="preserve"> continues to </w:t>
      </w:r>
      <w:r w:rsidRPr="00A8250A">
        <w:rPr>
          <w:rStyle w:val="Emphasis"/>
          <w:highlight w:val="cyan"/>
        </w:rPr>
        <w:t>offer</w:t>
      </w:r>
      <w:r w:rsidRPr="00A16B01">
        <w:rPr>
          <w:rStyle w:val="Emphasis"/>
        </w:rPr>
        <w:t xml:space="preserve"> us </w:t>
      </w:r>
      <w:r w:rsidRPr="00A8250A">
        <w:rPr>
          <w:rStyle w:val="Emphasis"/>
          <w:highlight w:val="cyan"/>
        </w:rPr>
        <w:t xml:space="preserve">an image </w:t>
      </w:r>
      <w:proofErr w:type="gramStart"/>
      <w:r w:rsidRPr="00A8250A">
        <w:rPr>
          <w:rStyle w:val="Emphasis"/>
          <w:highlight w:val="cyan"/>
        </w:rPr>
        <w:t>of bling</w:t>
      </w:r>
      <w:proofErr w:type="gramEnd"/>
      <w:r w:rsidRPr="00A8250A">
        <w:rPr>
          <w:rStyle w:val="Emphasis"/>
          <w:highlight w:val="cyan"/>
        </w:rPr>
        <w:t xml:space="preserve"> </w:t>
      </w:r>
      <w:proofErr w:type="spellStart"/>
      <w:r w:rsidRPr="00A8250A">
        <w:rPr>
          <w:rStyle w:val="Emphasis"/>
          <w:highlight w:val="cyan"/>
        </w:rPr>
        <w:t>bling</w:t>
      </w:r>
      <w:proofErr w:type="spellEnd"/>
      <w:r w:rsidRPr="00A16B01">
        <w:rPr>
          <w:rStyle w:val="Emphasis"/>
        </w:rPr>
        <w:t xml:space="preserve"> as that without use, or as that </w:t>
      </w:r>
      <w:r w:rsidRPr="00A8250A">
        <w:rPr>
          <w:rStyle w:val="Emphasis"/>
          <w:highlight w:val="cyan"/>
        </w:rPr>
        <w:t>which uses up</w:t>
      </w:r>
      <w:r w:rsidRPr="00A16B01">
        <w:rPr>
          <w:rStyle w:val="Emphasis"/>
        </w:rPr>
        <w:t xml:space="preserve"> </w:t>
      </w:r>
      <w:r w:rsidRPr="00A8250A">
        <w:rPr>
          <w:rStyle w:val="Emphasis"/>
          <w:highlight w:val="cyan"/>
        </w:rPr>
        <w:t>utility</w:t>
      </w:r>
      <w:r w:rsidRPr="00A16B01">
        <w:rPr>
          <w:rStyle w:val="Emphasis"/>
        </w:rPr>
        <w:t xml:space="preserve"> nihilistically, </w:t>
      </w:r>
      <w:r w:rsidRPr="00A8250A">
        <w:rPr>
          <w:rStyle w:val="Emphasis"/>
          <w:highlight w:val="cyan"/>
        </w:rPr>
        <w:t>unnaturally</w:t>
      </w:r>
      <w:r w:rsidRPr="00A16B01">
        <w:rPr>
          <w:rStyle w:val="Emphasis"/>
        </w:rPr>
        <w:t>.</w:t>
      </w:r>
      <w:r w:rsidRPr="00201149">
        <w:t xml:space="preserve"> </w:t>
      </w:r>
      <w:r w:rsidRPr="00A16B01">
        <w:rPr>
          <w:rStyle w:val="StyleUnderline"/>
        </w:rPr>
        <w:t xml:space="preserve">The moral traditionalism of this reading, however, opens to a reading of decadence that is itself decadent, or that at least produces a hyperbolic reading that overflows its own limits. This failure to recognize our inherited understanding of black being as decadent being - or decadent nonbeing - makes establishing the sovereignty of black life difficult. </w:t>
      </w:r>
      <w:r w:rsidRPr="00A16B01">
        <w:rPr>
          <w:rStyle w:val="Emphasis"/>
        </w:rPr>
        <w:t xml:space="preserve">This </w:t>
      </w:r>
      <w:r w:rsidRPr="00A8250A">
        <w:rPr>
          <w:rStyle w:val="Emphasis"/>
          <w:highlight w:val="cyan"/>
        </w:rPr>
        <w:t>decadence</w:t>
      </w:r>
      <w:r w:rsidRPr="00A16B01">
        <w:rPr>
          <w:rStyle w:val="Emphasis"/>
        </w:rPr>
        <w:t xml:space="preserve"> </w:t>
      </w:r>
      <w:r w:rsidRPr="00A8250A">
        <w:rPr>
          <w:rStyle w:val="Emphasis"/>
          <w:highlight w:val="cyan"/>
        </w:rPr>
        <w:t>summons</w:t>
      </w:r>
      <w:r w:rsidRPr="00A16B01">
        <w:rPr>
          <w:rStyle w:val="Emphasis"/>
        </w:rPr>
        <w:t xml:space="preserve">, as a dialectical counterpart, </w:t>
      </w:r>
      <w:r w:rsidRPr="00A8250A">
        <w:rPr>
          <w:rStyle w:val="Emphasis"/>
          <w:highlight w:val="cyan"/>
        </w:rPr>
        <w:t>a desire for</w:t>
      </w:r>
      <w:r w:rsidRPr="00A8250A">
        <w:rPr>
          <w:rStyle w:val="Emphasis"/>
        </w:rPr>
        <w:t xml:space="preserve"> discipline</w:t>
      </w:r>
      <w:r w:rsidRPr="00A16B01">
        <w:rPr>
          <w:rStyle w:val="Emphasis"/>
        </w:rPr>
        <w:t xml:space="preserve"> and </w:t>
      </w:r>
      <w:r w:rsidRPr="00A8250A">
        <w:rPr>
          <w:rStyle w:val="Emphasis"/>
          <w:highlight w:val="cyan"/>
        </w:rPr>
        <w:t>subjection</w:t>
      </w:r>
      <w:r w:rsidRPr="00A16B01">
        <w:rPr>
          <w:rStyle w:val="Emphasis"/>
        </w:rPr>
        <w:t>.</w:t>
      </w:r>
      <w:r w:rsidRPr="00201149">
        <w:t xml:space="preserve"> Here, "</w:t>
      </w:r>
      <w:r w:rsidRPr="00A16B01">
        <w:rPr>
          <w:rStyle w:val="Emphasis"/>
        </w:rPr>
        <w:t xml:space="preserve">black lives matter" meets the discourse of </w:t>
      </w:r>
      <w:r w:rsidRPr="00A8250A">
        <w:rPr>
          <w:rStyle w:val="Emphasis"/>
          <w:highlight w:val="cyan"/>
        </w:rPr>
        <w:t>an anti-black presumption</w:t>
      </w:r>
      <w:r w:rsidRPr="00A16B01">
        <w:rPr>
          <w:rStyle w:val="Emphasis"/>
        </w:rPr>
        <w:t xml:space="preserve">. Blackness, understood as decadence, must be </w:t>
      </w:r>
      <w:r w:rsidRPr="00A8250A">
        <w:rPr>
          <w:rStyle w:val="Emphasis"/>
          <w:highlight w:val="cyan"/>
        </w:rPr>
        <w:t>restricted</w:t>
      </w:r>
      <w:r w:rsidRPr="00A8250A">
        <w:rPr>
          <w:rStyle w:val="Emphasis"/>
        </w:rPr>
        <w:t xml:space="preserve"> and</w:t>
      </w:r>
      <w:r w:rsidRPr="00A16B01">
        <w:rPr>
          <w:rStyle w:val="Emphasis"/>
        </w:rPr>
        <w:t xml:space="preserve"> </w:t>
      </w:r>
      <w:r w:rsidRPr="00A8250A">
        <w:rPr>
          <w:rStyle w:val="Emphasis"/>
          <w:highlight w:val="cyan"/>
        </w:rPr>
        <w:t>resisted</w:t>
      </w:r>
      <w:r w:rsidRPr="00A16B01">
        <w:rPr>
          <w:rStyle w:val="Emphasis"/>
        </w:rPr>
        <w:t xml:space="preserve">, made </w:t>
      </w:r>
      <w:r w:rsidRPr="00A8250A">
        <w:rPr>
          <w:rStyle w:val="Emphasis"/>
          <w:highlight w:val="cyan"/>
        </w:rPr>
        <w:t>to respect force</w:t>
      </w:r>
      <w:r w:rsidRPr="00A16B01">
        <w:rPr>
          <w:rStyle w:val="Emphasis"/>
        </w:rPr>
        <w:t>,</w:t>
      </w:r>
    </w:p>
    <w:p w14:paraId="7B498594" w14:textId="77777777" w:rsidR="00140177" w:rsidRDefault="00140177" w:rsidP="00950ED3">
      <w:pPr>
        <w:rPr>
          <w:rStyle w:val="Emphasis"/>
        </w:rPr>
      </w:pPr>
    </w:p>
    <w:p w14:paraId="7DD9CA1D" w14:textId="77777777" w:rsidR="00140177" w:rsidRDefault="00140177" w:rsidP="00950ED3">
      <w:pPr>
        <w:rPr>
          <w:rStyle w:val="Emphasis"/>
        </w:rPr>
      </w:pPr>
    </w:p>
    <w:p w14:paraId="0D8C01D4" w14:textId="4E967A2C" w:rsidR="00950ED3" w:rsidRPr="004F300B" w:rsidRDefault="00950ED3" w:rsidP="00950ED3">
      <w:pPr>
        <w:rPr>
          <w:b/>
          <w:iCs/>
          <w:u w:val="single"/>
        </w:rPr>
      </w:pPr>
      <w:r w:rsidRPr="00A16B01">
        <w:rPr>
          <w:rStyle w:val="Emphasis"/>
        </w:rPr>
        <w:t xml:space="preserve"> for without </w:t>
      </w:r>
      <w:proofErr w:type="gramStart"/>
      <w:r w:rsidRPr="00A16B01">
        <w:rPr>
          <w:rStyle w:val="Emphasis"/>
        </w:rPr>
        <w:t>opposition</w:t>
      </w:r>
      <w:proofErr w:type="gramEnd"/>
      <w:r w:rsidRPr="00A16B01">
        <w:rPr>
          <w:rStyle w:val="Emphasis"/>
        </w:rPr>
        <w:t xml:space="preserve"> it will open civil life to the chaos of a demotic thematization whose consumption promises only pathological enjoyment.</w:t>
      </w:r>
      <w:r w:rsidRPr="00201149">
        <w:t xml:space="preserve"> </w:t>
      </w:r>
      <w:r w:rsidRPr="00A8250A">
        <w:rPr>
          <w:rStyle w:val="Emphasis"/>
          <w:sz w:val="24"/>
          <w:szCs w:val="24"/>
          <w:highlight w:val="cyan"/>
        </w:rPr>
        <w:t xml:space="preserve">Bling </w:t>
      </w:r>
      <w:proofErr w:type="spellStart"/>
      <w:r w:rsidRPr="00A8250A">
        <w:rPr>
          <w:rStyle w:val="Emphasis"/>
          <w:sz w:val="24"/>
          <w:szCs w:val="24"/>
          <w:highlight w:val="cyan"/>
        </w:rPr>
        <w:t>bling</w:t>
      </w:r>
      <w:proofErr w:type="spellEnd"/>
      <w:r w:rsidRPr="00A8250A">
        <w:rPr>
          <w:rStyle w:val="Emphasis"/>
          <w:sz w:val="24"/>
          <w:szCs w:val="24"/>
          <w:highlight w:val="cyan"/>
        </w:rPr>
        <w:t xml:space="preserve"> is why black life matters to those who crave its substantive subordination</w:t>
      </w:r>
      <w:r w:rsidRPr="00A16B01">
        <w:rPr>
          <w:rStyle w:val="Emphasis"/>
          <w:sz w:val="24"/>
          <w:szCs w:val="24"/>
        </w:rPr>
        <w:t>.</w:t>
      </w:r>
      <w:r w:rsidRPr="00201149">
        <w:t xml:space="preserve"> </w:t>
      </w:r>
      <w:r w:rsidRPr="00A16B01">
        <w:rPr>
          <w:rStyle w:val="StyleUnderline"/>
        </w:rPr>
        <w:t xml:space="preserve">It is because </w:t>
      </w:r>
      <w:r w:rsidRPr="00A8250A">
        <w:rPr>
          <w:rStyle w:val="StyleUnderline"/>
          <w:highlight w:val="cyan"/>
        </w:rPr>
        <w:t>blackness expresses</w:t>
      </w:r>
      <w:r w:rsidRPr="00A16B01">
        <w:rPr>
          <w:rStyle w:val="StyleUnderline"/>
        </w:rPr>
        <w:t xml:space="preserve"> </w:t>
      </w:r>
      <w:r w:rsidRPr="00A8250A">
        <w:rPr>
          <w:rStyle w:val="StyleUnderline"/>
          <w:highlight w:val="cyan"/>
        </w:rPr>
        <w:t>the sign</w:t>
      </w:r>
      <w:r w:rsidRPr="00A16B01">
        <w:rPr>
          <w:rStyle w:val="StyleUnderline"/>
        </w:rPr>
        <w:t xml:space="preserve"> or movement </w:t>
      </w:r>
      <w:r w:rsidRPr="00A8250A">
        <w:rPr>
          <w:rStyle w:val="StyleUnderline"/>
          <w:highlight w:val="cyan"/>
        </w:rPr>
        <w:t>of</w:t>
      </w:r>
      <w:r w:rsidRPr="00A16B01">
        <w:rPr>
          <w:rStyle w:val="StyleUnderline"/>
        </w:rPr>
        <w:t xml:space="preserve"> a slavish </w:t>
      </w:r>
      <w:r w:rsidRPr="00A8250A">
        <w:rPr>
          <w:rStyle w:val="StyleUnderline"/>
          <w:highlight w:val="cyan"/>
        </w:rPr>
        <w:t>enjoyment</w:t>
      </w:r>
      <w:r w:rsidRPr="00A16B01">
        <w:rPr>
          <w:rStyle w:val="StyleUnderline"/>
        </w:rPr>
        <w:t xml:space="preserve"> that it is assumed </w:t>
      </w:r>
      <w:r w:rsidRPr="00A8250A">
        <w:rPr>
          <w:rStyle w:val="StyleUnderline"/>
          <w:highlight w:val="cyan"/>
        </w:rPr>
        <w:t>to</w:t>
      </w:r>
      <w:r w:rsidRPr="00A16B01">
        <w:rPr>
          <w:rStyle w:val="StyleUnderline"/>
        </w:rPr>
        <w:t xml:space="preserve"> be </w:t>
      </w:r>
      <w:r w:rsidRPr="00A8250A">
        <w:rPr>
          <w:rStyle w:val="StyleUnderline"/>
          <w:highlight w:val="cyan"/>
        </w:rPr>
        <w:t>naturally</w:t>
      </w:r>
      <w:r w:rsidRPr="00A16B01">
        <w:rPr>
          <w:rStyle w:val="StyleUnderline"/>
        </w:rPr>
        <w:t xml:space="preserve"> </w:t>
      </w:r>
      <w:r w:rsidRPr="00A8250A">
        <w:rPr>
          <w:rStyle w:val="StyleUnderline"/>
          <w:highlight w:val="cyan"/>
        </w:rPr>
        <w:t>enslaving</w:t>
      </w:r>
      <w:r w:rsidRPr="00A16B01">
        <w:rPr>
          <w:rStyle w:val="StyleUnderline"/>
        </w:rPr>
        <w:t xml:space="preserve">. </w:t>
      </w:r>
      <w:r w:rsidRPr="00A16B01">
        <w:rPr>
          <w:rStyle w:val="Emphasis"/>
        </w:rPr>
        <w:t xml:space="preserve">Blackness is no longer a life or world, but </w:t>
      </w:r>
      <w:r w:rsidRPr="00A8250A">
        <w:rPr>
          <w:rStyle w:val="Emphasis"/>
          <w:highlight w:val="cyan"/>
        </w:rPr>
        <w:t>an affliction</w:t>
      </w:r>
      <w:r w:rsidRPr="00A16B01">
        <w:rPr>
          <w:rStyle w:val="Emphasis"/>
        </w:rPr>
        <w:t>.</w:t>
      </w:r>
      <w:r w:rsidRPr="00201149">
        <w:t xml:space="preserve"> </w:t>
      </w:r>
      <w:r w:rsidRPr="00A16B01">
        <w:rPr>
          <w:rStyle w:val="StyleUnderline"/>
        </w:rPr>
        <w:t xml:space="preserve">Blackness invades, submerges, ending not in existence in the traditional sense, but as something </w:t>
      </w:r>
      <w:r w:rsidRPr="00A8250A">
        <w:rPr>
          <w:rStyle w:val="StyleUnderline"/>
          <w:highlight w:val="cyan"/>
        </w:rPr>
        <w:t>socially dead</w:t>
      </w:r>
      <w:r w:rsidRPr="00201149">
        <w:t xml:space="preserve">, like a zombie, driven only </w:t>
      </w:r>
      <w:r w:rsidRPr="00A16B01">
        <w:rPr>
          <w:rStyle w:val="Emphasis"/>
        </w:rPr>
        <w:t xml:space="preserve">to </w:t>
      </w:r>
      <w:r w:rsidRPr="00A8250A">
        <w:rPr>
          <w:rStyle w:val="Emphasis"/>
          <w:highlight w:val="cyan"/>
        </w:rPr>
        <w:t>multiply</w:t>
      </w:r>
      <w:r w:rsidRPr="00A16B01">
        <w:rPr>
          <w:rStyle w:val="Emphasis"/>
        </w:rPr>
        <w:t xml:space="preserve"> itself</w:t>
      </w:r>
      <w:r w:rsidRPr="00201149">
        <w:t xml:space="preserve">, whose </w:t>
      </w:r>
      <w:r w:rsidRPr="00A16B01">
        <w:rPr>
          <w:rStyle w:val="StyleUnderline"/>
        </w:rPr>
        <w:t>sheer multiplicity reveals a decadent impropriety, one that frightens the white petty-bourgeois mind.</w:t>
      </w:r>
      <w:r w:rsidRPr="00201149">
        <w:t xml:space="preserve"> </w:t>
      </w:r>
      <w:r w:rsidRPr="00A16B01">
        <w:rPr>
          <w:rStyle w:val="Emphasis"/>
        </w:rPr>
        <w:t xml:space="preserve">Blackness is remiss because it manifests </w:t>
      </w:r>
      <w:r w:rsidRPr="00A8250A">
        <w:rPr>
          <w:rStyle w:val="Emphasis"/>
          <w:highlight w:val="cyan"/>
        </w:rPr>
        <w:t>a being whose indebtedness</w:t>
      </w:r>
      <w:r w:rsidRPr="00A8250A">
        <w:rPr>
          <w:rStyle w:val="Emphasis"/>
        </w:rPr>
        <w:t xml:space="preserve"> has </w:t>
      </w:r>
      <w:r w:rsidRPr="00A8250A">
        <w:rPr>
          <w:rStyle w:val="Emphasis"/>
          <w:highlight w:val="cyan"/>
        </w:rPr>
        <w:t>no remission</w:t>
      </w:r>
      <w:r w:rsidRPr="00A16B01">
        <w:rPr>
          <w:rStyle w:val="Emphasis"/>
        </w:rPr>
        <w:t>. Four motifs support this configuration: pleasure, profligacy, waste, and excess.</w:t>
      </w:r>
    </w:p>
    <w:p w14:paraId="6C7F267D" w14:textId="77777777" w:rsidR="00950ED3" w:rsidRPr="00950ED3" w:rsidRDefault="00950ED3" w:rsidP="00950ED3"/>
    <w:p w14:paraId="3273B8C0" w14:textId="77777777" w:rsidR="00950ED3" w:rsidRPr="00950ED3" w:rsidRDefault="00950ED3" w:rsidP="00950ED3"/>
    <w:sectPr w:rsidR="00950ED3" w:rsidRPr="00950E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FE6E9" w14:textId="77777777" w:rsidR="00A03743" w:rsidRDefault="00A03743" w:rsidP="00066D2C">
      <w:pPr>
        <w:spacing w:after="0" w:line="240" w:lineRule="auto"/>
      </w:pPr>
      <w:r>
        <w:separator/>
      </w:r>
    </w:p>
  </w:endnote>
  <w:endnote w:type="continuationSeparator" w:id="0">
    <w:p w14:paraId="0DBA6DE0" w14:textId="77777777" w:rsidR="00A03743" w:rsidRDefault="00A037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ple Color Emoji">
    <w:altName w:val="Calibri"/>
    <w:charset w:val="00"/>
    <w:family w:val="auto"/>
    <w:pitch w:val="variable"/>
    <w:sig w:usb0="00000003" w:usb1="18000000" w:usb2="14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C0FA9" w14:textId="77777777" w:rsidR="00A03743" w:rsidRDefault="00A03743" w:rsidP="00066D2C">
      <w:pPr>
        <w:spacing w:after="0" w:line="240" w:lineRule="auto"/>
      </w:pPr>
      <w:r>
        <w:separator/>
      </w:r>
    </w:p>
  </w:footnote>
  <w:footnote w:type="continuationSeparator" w:id="0">
    <w:p w14:paraId="536CA900" w14:textId="77777777" w:rsidR="00A03743" w:rsidRDefault="00A037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E60432"/>
    <w:multiLevelType w:val="hybridMultilevel"/>
    <w:tmpl w:val="F9F6FC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0641361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0ED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DF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17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2A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10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FC2"/>
    <w:rsid w:val="00503593"/>
    <w:rsid w:val="005036B1"/>
    <w:rsid w:val="00511177"/>
    <w:rsid w:val="005125C9"/>
    <w:rsid w:val="00515BDD"/>
    <w:rsid w:val="00521B9F"/>
    <w:rsid w:val="005268F8"/>
    <w:rsid w:val="0053626E"/>
    <w:rsid w:val="0054008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3F96"/>
    <w:rsid w:val="005A3550"/>
    <w:rsid w:val="005A4DE4"/>
    <w:rsid w:val="005A6204"/>
    <w:rsid w:val="005A6D5A"/>
    <w:rsid w:val="005B305C"/>
    <w:rsid w:val="005B41CE"/>
    <w:rsid w:val="005B566C"/>
    <w:rsid w:val="005B5DC5"/>
    <w:rsid w:val="005B6286"/>
    <w:rsid w:val="005C1630"/>
    <w:rsid w:val="005C186B"/>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834"/>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2BA"/>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819"/>
    <w:rsid w:val="00936F03"/>
    <w:rsid w:val="0094018B"/>
    <w:rsid w:val="009418E3"/>
    <w:rsid w:val="009435BB"/>
    <w:rsid w:val="00943B02"/>
    <w:rsid w:val="00950ED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74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7DD"/>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6B2F"/>
    <w:rsid w:val="00BC3256"/>
    <w:rsid w:val="00BC3592"/>
    <w:rsid w:val="00BC36DF"/>
    <w:rsid w:val="00BC4B41"/>
    <w:rsid w:val="00BC66ED"/>
    <w:rsid w:val="00BD11D3"/>
    <w:rsid w:val="00BD2B47"/>
    <w:rsid w:val="00BD2CAA"/>
    <w:rsid w:val="00BD3B65"/>
    <w:rsid w:val="00BD3CF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950"/>
    <w:rsid w:val="00F14A61"/>
    <w:rsid w:val="00F17B58"/>
    <w:rsid w:val="00F24B23"/>
    <w:rsid w:val="00F25A3F"/>
    <w:rsid w:val="00F27353"/>
    <w:rsid w:val="00F31B7D"/>
    <w:rsid w:val="00F32A17"/>
    <w:rsid w:val="00F349CE"/>
    <w:rsid w:val="00F34BAA"/>
    <w:rsid w:val="00F34FC9"/>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38A"/>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9D7FAA"/>
  <w15:chartTrackingRefBased/>
  <w15:docId w15:val="{C198427D-EC7A-8D45-AC8B-A63A33A15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40177"/>
    <w:rPr>
      <w:rFonts w:ascii="Calibri" w:hAnsi="Calibri"/>
    </w:rPr>
  </w:style>
  <w:style w:type="paragraph" w:styleId="Heading1">
    <w:name w:val="heading 1"/>
    <w:aliases w:val="Pocket"/>
    <w:basedOn w:val="Normal"/>
    <w:next w:val="Normal"/>
    <w:link w:val="Heading1Char"/>
    <w:qFormat/>
    <w:rsid w:val="001401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401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
    <w:basedOn w:val="Normal"/>
    <w:next w:val="Normal"/>
    <w:link w:val="Heading3Char"/>
    <w:uiPriority w:val="2"/>
    <w:unhideWhenUsed/>
    <w:qFormat/>
    <w:rsid w:val="001401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No Spacing111111,Tag1,t"/>
    <w:basedOn w:val="Normal"/>
    <w:next w:val="Normal"/>
    <w:link w:val="Heading4Char"/>
    <w:uiPriority w:val="3"/>
    <w:unhideWhenUsed/>
    <w:qFormat/>
    <w:rsid w:val="001401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6B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01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0177"/>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14017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40177"/>
    <w:rPr>
      <w:color w:val="auto"/>
      <w:u w:val="none"/>
    </w:rPr>
  </w:style>
  <w:style w:type="character" w:customStyle="1" w:styleId="Heading1Char">
    <w:name w:val="Heading 1 Char"/>
    <w:aliases w:val="Pocket Char"/>
    <w:basedOn w:val="DefaultParagraphFont"/>
    <w:link w:val="Heading1"/>
    <w:rsid w:val="001401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017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1401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1401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140177"/>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140177"/>
    <w:rPr>
      <w:b w:val="0"/>
      <w:sz w:val="22"/>
      <w:u w:val="single"/>
    </w:rPr>
  </w:style>
  <w:style w:type="character" w:styleId="Strong">
    <w:name w:val="Strong"/>
    <w:basedOn w:val="DefaultParagraphFont"/>
    <w:uiPriority w:val="22"/>
    <w:qFormat/>
    <w:rsid w:val="00BB6B2F"/>
    <w:rPr>
      <w:b/>
      <w:bCs/>
    </w:rPr>
  </w:style>
  <w:style w:type="character" w:styleId="BookTitle">
    <w:name w:val="Book Title"/>
    <w:basedOn w:val="DefaultParagraphFont"/>
    <w:uiPriority w:val="33"/>
    <w:qFormat/>
    <w:rsid w:val="00BB6B2F"/>
    <w:rPr>
      <w:b/>
      <w:bCs/>
      <w:i/>
      <w:iCs/>
      <w:spacing w:val="5"/>
    </w:rPr>
  </w:style>
  <w:style w:type="character" w:customStyle="1" w:styleId="Heading5Char">
    <w:name w:val="Heading 5 Char"/>
    <w:basedOn w:val="DefaultParagraphFont"/>
    <w:link w:val="Heading5"/>
    <w:uiPriority w:val="9"/>
    <w:semiHidden/>
    <w:rsid w:val="00BB6B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6B2F"/>
  </w:style>
  <w:style w:type="paragraph" w:styleId="Header">
    <w:name w:val="header"/>
    <w:basedOn w:val="Normal"/>
    <w:link w:val="HeaderChar"/>
    <w:uiPriority w:val="99"/>
    <w:semiHidden/>
    <w:rsid w:val="00BB6B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6B2F"/>
    <w:rPr>
      <w:rFonts w:ascii="Calibri" w:hAnsi="Calibri" w:cs="Calibri"/>
    </w:rPr>
  </w:style>
  <w:style w:type="paragraph" w:styleId="Footer">
    <w:name w:val="footer"/>
    <w:basedOn w:val="Normal"/>
    <w:link w:val="FooterChar"/>
    <w:uiPriority w:val="99"/>
    <w:semiHidden/>
    <w:rsid w:val="00BB6B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6B2F"/>
    <w:rPr>
      <w:rFonts w:ascii="Calibri" w:hAnsi="Calibri" w:cs="Calibri"/>
    </w:rPr>
  </w:style>
  <w:style w:type="paragraph" w:styleId="BodyText">
    <w:name w:val="Body Text"/>
    <w:basedOn w:val="Normal"/>
    <w:link w:val="BodyTextChar"/>
    <w:uiPriority w:val="99"/>
    <w:semiHidden/>
    <w:unhideWhenUsed/>
    <w:rsid w:val="00BB6B2F"/>
    <w:pPr>
      <w:spacing w:after="120"/>
    </w:pPr>
  </w:style>
  <w:style w:type="character" w:customStyle="1" w:styleId="BodyTextChar">
    <w:name w:val="Body Text Char"/>
    <w:basedOn w:val="DefaultParagraphFont"/>
    <w:link w:val="BodyText"/>
    <w:uiPriority w:val="99"/>
    <w:semiHidden/>
    <w:rsid w:val="00BB6B2F"/>
    <w:rPr>
      <w:rFonts w:ascii="Calibri" w:hAnsi="Calibri" w:cs="Calibri"/>
    </w:rPr>
  </w:style>
  <w:style w:type="paragraph" w:styleId="NoSpacing">
    <w:name w:val="No Spacing"/>
    <w:link w:val="NoSpacingChar"/>
    <w:uiPriority w:val="99"/>
    <w:unhideWhenUsed/>
    <w:qFormat/>
    <w:rsid w:val="00BB6B2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B6B2F"/>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140177"/>
    <w:rPr>
      <w:color w:val="auto"/>
      <w:u w:val="none"/>
    </w:rPr>
  </w:style>
  <w:style w:type="character" w:styleId="UnresolvedMention">
    <w:name w:val="Unresolved Mention"/>
    <w:basedOn w:val="DefaultParagraphFont"/>
    <w:uiPriority w:val="99"/>
    <w:semiHidden/>
    <w:unhideWhenUsed/>
    <w:rsid w:val="00BB6B2F"/>
    <w:rPr>
      <w:color w:val="605E5C"/>
      <w:shd w:val="clear" w:color="auto" w:fill="E1DFDD"/>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950ED3"/>
    <w:pPr>
      <w:keepNext w:val="0"/>
      <w:keepLines w:val="0"/>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autoRedefine/>
    <w:uiPriority w:val="7"/>
    <w:qFormat/>
    <w:rsid w:val="00950ED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50ED3"/>
    <w:pPr>
      <w:spacing w:after="0" w:line="240" w:lineRule="auto"/>
    </w:pPr>
    <w:rPr>
      <w:u w:val="single"/>
    </w:rPr>
  </w:style>
  <w:style w:type="paragraph" w:styleId="NormalWeb">
    <w:name w:val="Normal (Web)"/>
    <w:basedOn w:val="Normal"/>
    <w:uiPriority w:val="99"/>
    <w:unhideWhenUsed/>
    <w:rsid w:val="00950E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jds.uwaterloo.ca/index.php/cjds/article/view/212/362" TargetMode="External"/><Relationship Id="rId13" Type="http://schemas.openxmlformats.org/officeDocument/2006/relationships/hyperlink" Target="https://twitter.com/search?q=%23blackpoweryellowperil&amp;src=typd" TargetMode="External"/><Relationship Id="rId18" Type="http://schemas.openxmlformats.org/officeDocument/2006/relationships/hyperlink" Target="https://twitter.com/search?q=%23AsianAmAntiblackness&amp;src=typ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newblackschool.tumblr.com/post/73489671137/three-notes-on-solidarity-writedarkmatter" TargetMode="External"/><Relationship Id="rId7" Type="http://schemas.openxmlformats.org/officeDocument/2006/relationships/endnotes" Target="endnotes.xml"/><Relationship Id="rId12" Type="http://schemas.openxmlformats.org/officeDocument/2006/relationships/hyperlink" Target="http://uci.academia.edu/nicholasbrady" TargetMode="External"/><Relationship Id="rId17" Type="http://schemas.openxmlformats.org/officeDocument/2006/relationships/hyperlink" Target="https://twitter.com/search?q=%23AsianAmAntiblackness&amp;src=typ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touchofpoetry.tumblr.com/post/71382994662/newblackschool-touchofpoetry" TargetMode="External"/><Relationship Id="rId20" Type="http://schemas.openxmlformats.org/officeDocument/2006/relationships/hyperlink" Target="http://criticalspontaneity.com/2014/01/17/9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ci.academia.edu/nicholasbrady" TargetMode="External"/><Relationship Id="rId24" Type="http://schemas.openxmlformats.org/officeDocument/2006/relationships/hyperlink" Target="https://harvardlawreview.org/wp-content/uploads/2019/04/1575-1612_Online.pdf" TargetMode="External"/><Relationship Id="rId5" Type="http://schemas.openxmlformats.org/officeDocument/2006/relationships/webSettings" Target="webSettings.xml"/><Relationship Id="rId15" Type="http://schemas.openxmlformats.org/officeDocument/2006/relationships/hyperlink" Target="http://touchofpoetry.tumblr.com/post/71382994662/newblackschool-touchofpoetry" TargetMode="External"/><Relationship Id="rId23" Type="http://schemas.openxmlformats.org/officeDocument/2006/relationships/hyperlink" Target="https://www.jstor.org/stable/10.5406/radicalteacher.1.88.0007" TargetMode="External"/><Relationship Id="rId10" Type="http://schemas.openxmlformats.org/officeDocument/2006/relationships/hyperlink" Target="http://outofnowhereblog.wordpress.com/2014/01/26/black-imperative-a-forum-on-solidarity-in-the-age-of-coalition/" TargetMode="External"/><Relationship Id="rId19" Type="http://schemas.openxmlformats.org/officeDocument/2006/relationships/hyperlink" Target="http://criticalspontaneity.com/2014/01/17/997/" TargetMode="External"/><Relationship Id="rId4" Type="http://schemas.openxmlformats.org/officeDocument/2006/relationships/settings" Target="settings.xml"/><Relationship Id="rId9" Type="http://schemas.openxmlformats.org/officeDocument/2006/relationships/hyperlink" Target="http://outofnowhereblog.wordpress.com/2014/01/26/black-imperative-a-forum-on-solidarity-in-the-age-of-coalition/" TargetMode="External"/><Relationship Id="rId14" Type="http://schemas.openxmlformats.org/officeDocument/2006/relationships/hyperlink" Target="https://twitter.com/search?q=%23blackpoweryellowperil&amp;src=typd" TargetMode="External"/><Relationship Id="rId22" Type="http://schemas.openxmlformats.org/officeDocument/2006/relationships/hyperlink" Target="http://newblackschool.tumblr.com/post/73489671137/three-notes-on-solidarity-writedarkmat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20</Pages>
  <Words>11186</Words>
  <Characters>63761</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katelynn shaw</dc:creator>
  <cp:keywords>6.0.0</cp:keywords>
  <dc:description/>
  <cp:lastModifiedBy>Foust, Aidan T</cp:lastModifiedBy>
  <cp:revision>7</cp:revision>
  <dcterms:created xsi:type="dcterms:W3CDTF">2026-01-07T14:07:00Z</dcterms:created>
  <dcterms:modified xsi:type="dcterms:W3CDTF">2026-01-07T16:45:00Z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7b4d8a9f-09e8-4545-bf12-516abdb10956</vt:lpwstr>
  </property>
</Properties>
</file>